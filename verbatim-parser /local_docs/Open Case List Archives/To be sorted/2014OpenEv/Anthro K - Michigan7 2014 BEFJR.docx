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4ED1" w:rsidRDefault="00774ED1" w:rsidP="00774ED1">
      <w:pPr>
        <w:pStyle w:val="Heading1"/>
      </w:pPr>
      <w:r>
        <w:t xml:space="preserve">Anthropocentrism/OOO Ks </w:t>
      </w:r>
    </w:p>
    <w:p w:rsidR="00DA4CA8" w:rsidRDefault="00DA4CA8" w:rsidP="00DA4CA8"/>
    <w:p w:rsidR="00477631" w:rsidRDefault="00477631" w:rsidP="00477631">
      <w:pPr>
        <w:rPr>
          <w:i/>
        </w:rPr>
      </w:pPr>
      <w:r w:rsidRPr="007E2770">
        <w:rPr>
          <w:i/>
        </w:rPr>
        <w:t xml:space="preserve">We stand somewhere between the mountain and the ant. </w:t>
      </w:r>
      <w:r>
        <w:rPr>
          <w:i/>
        </w:rPr>
        <w:t xml:space="preserve">- </w:t>
      </w:r>
      <w:r w:rsidRPr="007E2770">
        <w:rPr>
          <w:i/>
        </w:rPr>
        <w:t xml:space="preserve"> </w:t>
      </w:r>
      <w:r>
        <w:rPr>
          <w:i/>
        </w:rPr>
        <w:t xml:space="preserve">Onondaga </w:t>
      </w:r>
      <w:r w:rsidRPr="007E2770">
        <w:rPr>
          <w:i/>
        </w:rPr>
        <w:t>Proverb</w:t>
      </w:r>
    </w:p>
    <w:p w:rsidR="00477631" w:rsidRDefault="00477631" w:rsidP="00477631">
      <w:pPr>
        <w:rPr>
          <w:i/>
        </w:rPr>
      </w:pPr>
      <w:r w:rsidRPr="007E2770">
        <w:rPr>
          <w:i/>
        </w:rPr>
        <w:t xml:space="preserve">We are the earth, made of the same stuff; there is no other, no division between us and "lower" or "higher" forms of being. </w:t>
      </w:r>
      <w:r>
        <w:rPr>
          <w:i/>
        </w:rPr>
        <w:t xml:space="preserve">- </w:t>
      </w:r>
      <w:r w:rsidRPr="007E2770">
        <w:rPr>
          <w:i/>
        </w:rPr>
        <w:t xml:space="preserve"> Estella Lauder</w:t>
      </w:r>
    </w:p>
    <w:p w:rsidR="00DA4CA8" w:rsidRPr="00781C9C" w:rsidRDefault="00DA4CA8" w:rsidP="00DA4CA8">
      <w:pPr>
        <w:rPr>
          <w:i/>
        </w:rPr>
      </w:pPr>
      <w:r>
        <w:rPr>
          <w:i/>
        </w:rPr>
        <w:t xml:space="preserve">“Ecological awareness is a detailed and increasing sense, in science and outside of it, of the innumerable inter-relationships among lifeforms and between life and non-life.” – Timothy Morton </w:t>
      </w:r>
    </w:p>
    <w:p w:rsidR="00DA4CA8" w:rsidRDefault="00DA4CA8" w:rsidP="00477631">
      <w:pPr>
        <w:rPr>
          <w:i/>
        </w:rPr>
      </w:pPr>
    </w:p>
    <w:p w:rsidR="00DA4CA8" w:rsidRDefault="00DA4CA8" w:rsidP="00DA4CA8">
      <w:pPr>
        <w:pStyle w:val="Heading3"/>
      </w:pPr>
      <w:bookmarkStart w:id="0" w:name="_GoBack"/>
      <w:bookmarkEnd w:id="0"/>
      <w:r>
        <w:lastRenderedPageBreak/>
        <w:t xml:space="preserve">Strategy Notes—Top </w:t>
      </w:r>
    </w:p>
    <w:p w:rsidR="00DA4CA8" w:rsidRDefault="00DA4CA8" w:rsidP="00BF3A71">
      <w:pPr>
        <w:pStyle w:val="Heading4"/>
      </w:pPr>
    </w:p>
    <w:p w:rsidR="00225A55" w:rsidRDefault="00DA4CA8" w:rsidP="00BF3A71">
      <w:pPr>
        <w:pStyle w:val="Heading4"/>
      </w:pPr>
      <w:r>
        <w:t xml:space="preserve">It’s easiest to think of Anthro and object-oriented ontology (OOO) as a spectrum—anthro rejects the idea that humans are an ethically superior lifeform, and OOO says that lifeforms aren’t ethically distinct from non-lifeforms. </w:t>
      </w:r>
    </w:p>
    <w:p w:rsidR="00DA4CA8" w:rsidRDefault="00DA4CA8" w:rsidP="00BF3A71">
      <w:pPr>
        <w:pStyle w:val="Heading4"/>
      </w:pPr>
    </w:p>
    <w:p w:rsidR="00DA4CA8" w:rsidRDefault="00DA4CA8" w:rsidP="00BF3A71">
      <w:pPr>
        <w:pStyle w:val="Heading4"/>
      </w:pPr>
      <w:r>
        <w:t xml:space="preserve">Anthro seems relatively straight-forward, with one caution; it’s a lot more than ‘you’re mean to animals.’ It’s about the Aff’s ethical and political vision being intimately tied to/supportive of a system of human mastery that produced the true ecological catastrophe. </w:t>
      </w:r>
    </w:p>
    <w:p w:rsidR="00DA4CA8" w:rsidRDefault="00DA4CA8" w:rsidP="00DA4CA8">
      <w:pPr>
        <w:pStyle w:val="Heading3"/>
      </w:pPr>
      <w:r>
        <w:lastRenderedPageBreak/>
        <w:t xml:space="preserve">OOO Stategy Notes </w:t>
      </w:r>
    </w:p>
    <w:p w:rsidR="00DA4CA8" w:rsidRDefault="00DA4CA8" w:rsidP="00BF3A71">
      <w:pPr>
        <w:pStyle w:val="Heading4"/>
      </w:pPr>
      <w:r>
        <w:t xml:space="preserve">Below is a lecture I gave the lab about OOO that should answer most questions— </w:t>
      </w:r>
    </w:p>
    <w:p w:rsidR="00DA4CA8" w:rsidRPr="00BF4C63" w:rsidRDefault="00DA4CA8" w:rsidP="00BF3A71">
      <w:pPr>
        <w:pStyle w:val="Heading4"/>
      </w:pPr>
      <w:r>
        <w:t xml:space="preserve">Monday, July 7—10AM </w:t>
      </w:r>
    </w:p>
    <w:p w:rsidR="00DA4CA8" w:rsidRPr="00AC35AD" w:rsidRDefault="00DA4CA8" w:rsidP="00BF3A71">
      <w:pPr>
        <w:pStyle w:val="Heading4"/>
      </w:pPr>
      <w:r>
        <w:t xml:space="preserve">PART ONE IS THE OVERVIEW (SLIDES 1—4) </w:t>
      </w:r>
    </w:p>
    <w:p w:rsidR="00DA4CA8" w:rsidRDefault="00DA4CA8" w:rsidP="00DA4CA8">
      <w:r>
        <w:t xml:space="preserve">-- </w:t>
      </w:r>
      <w:r w:rsidRPr="00832439">
        <w:rPr>
          <w:b/>
        </w:rPr>
        <w:t xml:space="preserve">Why start with OOO? </w:t>
      </w:r>
      <w:r>
        <w:t>(</w:t>
      </w:r>
      <w:proofErr w:type="gramStart"/>
      <w:r>
        <w:t>not</w:t>
      </w:r>
      <w:proofErr w:type="gramEnd"/>
      <w:r>
        <w:t xml:space="preserve"> oval office orders) New wave—Calum said that what postmodernism was to philosophy from the 70s to the 90s, OOO is now</w:t>
      </w:r>
    </w:p>
    <w:p w:rsidR="00DA4CA8" w:rsidRDefault="00DA4CA8" w:rsidP="00DA4CA8">
      <w:r>
        <w:t xml:space="preserve">If ‘Debate Wolf’ is the lecture of mine students are most excited to receive, this is the one I am, without question, most excited to deliver. </w:t>
      </w:r>
    </w:p>
    <w:p w:rsidR="00DA4CA8" w:rsidRDefault="00DA4CA8" w:rsidP="00DA4CA8">
      <w:r>
        <w:t xml:space="preserve">OOO has a bad wrap—rocks are people! No they’re not. They are rocks. They simply aren’t ethically inferior to us simply because they can’t talk or breathe. </w:t>
      </w:r>
    </w:p>
    <w:p w:rsidR="00DA4CA8" w:rsidRDefault="00DA4CA8" w:rsidP="00DA4CA8">
      <w:r w:rsidRPr="00832439">
        <w:rPr>
          <w:b/>
        </w:rPr>
        <w:t>-- What is object-oriented ontology?</w:t>
      </w:r>
      <w:r>
        <w:t xml:space="preserve"> Let’s g</w:t>
      </w:r>
      <w:r w:rsidR="00087CCD">
        <w:t>o backwards and break this down</w:t>
      </w:r>
      <w:r>
        <w:t>—</w:t>
      </w:r>
    </w:p>
    <w:p w:rsidR="00DA4CA8" w:rsidRDefault="00DA4CA8" w:rsidP="00DA4CA8">
      <w:r>
        <w:tab/>
      </w:r>
      <w:r w:rsidRPr="00832439">
        <w:rPr>
          <w:b/>
        </w:rPr>
        <w:t xml:space="preserve">What is </w:t>
      </w:r>
      <w:r w:rsidRPr="00832439">
        <w:rPr>
          <w:b/>
          <w:i/>
        </w:rPr>
        <w:t>ontology</w:t>
      </w:r>
      <w:r w:rsidRPr="00832439">
        <w:rPr>
          <w:b/>
        </w:rPr>
        <w:t>?</w:t>
      </w:r>
      <w:r>
        <w:t xml:space="preserve"> Study of being </w:t>
      </w:r>
    </w:p>
    <w:p w:rsidR="00DA4CA8" w:rsidRDefault="00DA4CA8" w:rsidP="00DA4CA8">
      <w:r>
        <w:tab/>
      </w:r>
      <w:r w:rsidRPr="00832439">
        <w:rPr>
          <w:b/>
        </w:rPr>
        <w:t xml:space="preserve">What is </w:t>
      </w:r>
      <w:r w:rsidRPr="00832439">
        <w:rPr>
          <w:b/>
          <w:i/>
        </w:rPr>
        <w:t>object-oriented</w:t>
      </w:r>
      <w:r w:rsidRPr="00832439">
        <w:rPr>
          <w:b/>
        </w:rPr>
        <w:t>?</w:t>
      </w:r>
      <w:r>
        <w:t xml:space="preserve"> Lifeforms are merely entities—they exist relative to both other human</w:t>
      </w:r>
    </w:p>
    <w:p w:rsidR="00DA4CA8" w:rsidRDefault="00DA4CA8" w:rsidP="00DA4CA8">
      <w:pPr>
        <w:ind w:left="720" w:firstLine="720"/>
      </w:pPr>
      <w:proofErr w:type="gramStart"/>
      <w:r>
        <w:t>and</w:t>
      </w:r>
      <w:proofErr w:type="gramEnd"/>
      <w:r>
        <w:t xml:space="preserve"> non-human things. I am a thing among stuff. Morton kills this in an interview; </w:t>
      </w:r>
    </w:p>
    <w:p w:rsidR="00DA4CA8" w:rsidRPr="00087CCD" w:rsidRDefault="00087CCD" w:rsidP="00DA4CA8">
      <w:pPr>
        <w:rPr>
          <w:i/>
        </w:rPr>
      </w:pPr>
      <w:r>
        <w:rPr>
          <w:i/>
        </w:rPr>
        <w:t>“</w:t>
      </w:r>
      <w:r w:rsidR="00DA4CA8" w:rsidRPr="00087CCD">
        <w:rPr>
          <w:i/>
        </w:rPr>
        <w:t xml:space="preserve">So when you say, “My view is that I’m a material being.” Actually, no, I’m not a material being. I’m an </w:t>
      </w:r>
      <w:r w:rsidR="00DA4CA8" w:rsidRPr="00087CCD">
        <w:rPr>
          <w:i/>
          <w:u w:val="single"/>
        </w:rPr>
        <w:t>entity</w:t>
      </w:r>
      <w:r w:rsidR="00DA4CA8" w:rsidRPr="00087CCD">
        <w:rPr>
          <w:i/>
        </w:rPr>
        <w:t xml:space="preserve">, maybe that’s a word—“object” is a word that some of us use right now. I’m one of these weird guys called object-oriented ontologists and I think that there are real objects but these objects are not objects like objectified objects, it’s impossible to objectify them, right? Because however much I know about the polar bear, my knowledge of the polar bear is not a polar bear. I pull a hair off the polar </w:t>
      </w:r>
      <w:proofErr w:type="gramStart"/>
      <w:r w:rsidR="00DA4CA8" w:rsidRPr="00087CCD">
        <w:rPr>
          <w:i/>
        </w:rPr>
        <w:t>bear,</w:t>
      </w:r>
      <w:proofErr w:type="gramEnd"/>
      <w:r w:rsidR="00DA4CA8" w:rsidRPr="00087CCD">
        <w:rPr>
          <w:i/>
        </w:rPr>
        <w:t xml:space="preserve"> the hair of the polar bear is not the polar bear. All that knowledge, the honors thesis about the polar bear (i.e. the epistemology args most people make) is not the polar bear. Even the polar bear doesn’t know about the polar bear, right? So there’s a way in which objects have a kind of mystery to them, and I think that in a way what this means is what we live in a universe that is kind of in anarchy, okay? I think that fundamentally, since there are </w:t>
      </w:r>
      <w:r w:rsidR="00DA4CA8" w:rsidRPr="00087CCD">
        <w:rPr>
          <w:i/>
          <w:u w:val="single"/>
        </w:rPr>
        <w:t>discrete objects</w:t>
      </w:r>
      <w:r w:rsidR="00DA4CA8" w:rsidRPr="00087CCD">
        <w:rPr>
          <w:i/>
        </w:rPr>
        <w:t xml:space="preserve"> that subtend relations between them, </w:t>
      </w:r>
      <w:r w:rsidR="00DA4CA8" w:rsidRPr="00087CCD">
        <w:rPr>
          <w:i/>
          <w:u w:val="single"/>
        </w:rPr>
        <w:t>any attempt to create a structure is obviously secondary</w:t>
      </w:r>
      <w:r w:rsidR="00DA4CA8" w:rsidRPr="00087CCD">
        <w:rPr>
          <w:i/>
        </w:rPr>
        <w:t xml:space="preserve">. It doesn’t necessarily </w:t>
      </w:r>
      <w:proofErr w:type="gramStart"/>
      <w:r w:rsidR="00DA4CA8" w:rsidRPr="00087CCD">
        <w:rPr>
          <w:i/>
        </w:rPr>
        <w:t>means</w:t>
      </w:r>
      <w:proofErr w:type="gramEnd"/>
      <w:r w:rsidR="00DA4CA8" w:rsidRPr="00087CCD">
        <w:rPr>
          <w:i/>
        </w:rPr>
        <w:t xml:space="preserve"> it’s bad, but just that we live in anarchy. We live in anarchy all the way down and all the way up, and there might be important p</w:t>
      </w:r>
      <w:r>
        <w:rPr>
          <w:i/>
        </w:rPr>
        <w:t>olitical ramifications to that.”</w:t>
      </w:r>
    </w:p>
    <w:p w:rsidR="00DA4CA8" w:rsidRDefault="00DA4CA8" w:rsidP="00087CCD">
      <w:r w:rsidRPr="00832439">
        <w:rPr>
          <w:b/>
        </w:rPr>
        <w:t>-- What does it mean to be an entity, or a discrete object?</w:t>
      </w:r>
      <w:r>
        <w:t xml:space="preserve"> </w:t>
      </w:r>
    </w:p>
    <w:p w:rsidR="00DA4CA8" w:rsidRDefault="00DA4CA8" w:rsidP="00DA4CA8">
      <w:r>
        <w:t>Morton got his start writing about food, and I think that stuff is also fascinating. Take a look here at this photo (show Savas with Jumbles photo)</w:t>
      </w:r>
    </w:p>
    <w:p w:rsidR="00DA4CA8" w:rsidRDefault="00DA4CA8" w:rsidP="00DA4CA8">
      <w:r>
        <w:t>Interconnections; think of all the delicious beings on that plate! The ocean lifeforms (shrimp, oysters, etc.), several pigs mashed into that bacon and prosciutto atop the deviled eggs, the eggs that came from chickens in objects called CAFOs and were turned into deviled eggs and egg cake, the milk that came from the cows to produce that cheese, the several places on Earth that produced the sweet potatoes, potato hash, watermelon, pineapple etc.</w:t>
      </w:r>
    </w:p>
    <w:p w:rsidR="00DA4CA8" w:rsidRDefault="00DA4CA8" w:rsidP="00DA4CA8">
      <w:r>
        <w:lastRenderedPageBreak/>
        <w:t xml:space="preserve">Who knows how all that </w:t>
      </w:r>
      <w:r w:rsidR="00087CCD">
        <w:t xml:space="preserve">stuff turned into food and </w:t>
      </w:r>
      <w:r>
        <w:t xml:space="preserve">got there? It got from place to place to place in a process I’ll never fully understand and can only vaguely put into comprehension. I can’t know all of it, but I can eat it and enjoy it and be aware of it. </w:t>
      </w:r>
    </w:p>
    <w:p w:rsidR="00DA4CA8" w:rsidRPr="00832439" w:rsidRDefault="00DA4CA8" w:rsidP="00DA4CA8">
      <w:r w:rsidRPr="00832439">
        <w:rPr>
          <w:b/>
        </w:rPr>
        <w:t xml:space="preserve">-- Why this lecture? </w:t>
      </w:r>
      <w:r>
        <w:t xml:space="preserve">Well, again, two things; </w:t>
      </w:r>
    </w:p>
    <w:p w:rsidR="00DA4CA8" w:rsidRDefault="00DA4CA8" w:rsidP="00DA4CA8">
      <w:r>
        <w:t xml:space="preserve">1) </w:t>
      </w:r>
      <w:r w:rsidRPr="00832439">
        <w:rPr>
          <w:u w:val="single"/>
        </w:rPr>
        <w:t>Morton is currently my favorite K author, and he profoundly changed my view of who I am and how I relate to the world</w:t>
      </w:r>
      <w:r>
        <w:t xml:space="preserve">. </w:t>
      </w:r>
    </w:p>
    <w:p w:rsidR="00DA4CA8" w:rsidRDefault="00DA4CA8" w:rsidP="00DA4CA8">
      <w:r>
        <w:t xml:space="preserve">I’ll only really have time to discuss OOO in relation to the topic, and even then through a very limited prism; the work of my favorite philosopher, Timothy Morton. Morton is a professor at Rice, where he now ostensibly teaches English, but he left UC-Davis, where he was a professor of both ecology and English. </w:t>
      </w:r>
    </w:p>
    <w:p w:rsidR="00DA4CA8" w:rsidRDefault="00DA4CA8" w:rsidP="00DA4CA8">
      <w:r>
        <w:t>I define this object named Morton by his experience because it reflects deeply in his work, and thus in his utility in debate—Morton is great about developing narratives and weak on policy solutions, which is Dr. Bricker’s K of Morton in his real life book review.</w:t>
      </w:r>
    </w:p>
    <w:p w:rsidR="00DA4CA8" w:rsidRDefault="00DA4CA8" w:rsidP="00DA4CA8">
      <w:r>
        <w:t xml:space="preserve">I’ve only talked to two other people about Hyperobjects, and they’re Bricker and Calum. We all seem to agree that Morton is brilliant, fascinating and worth exploring deeply. </w:t>
      </w:r>
    </w:p>
    <w:p w:rsidR="00087CCD" w:rsidRDefault="00DA4CA8" w:rsidP="00DA4CA8">
      <w:r>
        <w:t xml:space="preserve">2) </w:t>
      </w:r>
      <w:r w:rsidRPr="00832439">
        <w:rPr>
          <w:u w:val="single"/>
        </w:rPr>
        <w:t xml:space="preserve">It will (if I don’t </w:t>
      </w:r>
      <w:r w:rsidR="00087CCD">
        <w:rPr>
          <w:u w:val="single"/>
        </w:rPr>
        <w:t>muck</w:t>
      </w:r>
      <w:r w:rsidRPr="00832439">
        <w:rPr>
          <w:u w:val="single"/>
        </w:rPr>
        <w:t xml:space="preserve"> it up) profoundly change how you view yourself, the environment and things around you</w:t>
      </w:r>
      <w:r>
        <w:t xml:space="preserve">. </w:t>
      </w:r>
    </w:p>
    <w:p w:rsidR="00DA4CA8" w:rsidRDefault="00DA4CA8" w:rsidP="00DA4CA8">
      <w:r w:rsidRPr="00832439">
        <w:rPr>
          <w:b/>
        </w:rPr>
        <w:t>One more caution</w:t>
      </w:r>
      <w:r>
        <w:t>—this lecture will be inherently incomplete. If you really dig this, I would encourage you to;</w:t>
      </w:r>
    </w:p>
    <w:p w:rsidR="00DA4CA8" w:rsidRDefault="00DA4CA8" w:rsidP="00DA4CA8">
      <w:r>
        <w:t>**Follow @the_eco_thought on twitter</w:t>
      </w:r>
    </w:p>
    <w:p w:rsidR="00DA4CA8" w:rsidRDefault="00DA4CA8" w:rsidP="00DA4CA8">
      <w:r>
        <w:t xml:space="preserve">**Visit </w:t>
      </w:r>
      <w:hyperlink r:id="rId8" w:tgtFrame="_blank" w:history="1">
        <w:r>
          <w:rPr>
            <w:rStyle w:val="Hyperlink"/>
          </w:rPr>
          <w:t xml:space="preserve">ecologywithoutnature.blogspot.com </w:t>
        </w:r>
      </w:hyperlink>
    </w:p>
    <w:p w:rsidR="00DA4CA8" w:rsidRDefault="00DA4CA8" w:rsidP="00DA4CA8">
      <w:r>
        <w:t xml:space="preserve">**Listen to other Morton interviews—I can send them to you via mp3 </w:t>
      </w:r>
    </w:p>
    <w:p w:rsidR="00DA4CA8" w:rsidRDefault="00DA4CA8" w:rsidP="00DA4CA8">
      <w:r>
        <w:t xml:space="preserve">**Read Hyperobjects, </w:t>
      </w:r>
      <w:proofErr w:type="gramStart"/>
      <w:r>
        <w:t>The</w:t>
      </w:r>
      <w:proofErr w:type="gramEnd"/>
      <w:r>
        <w:t xml:space="preserve"> Ecological Thought and Ecology Without Nature</w:t>
      </w:r>
    </w:p>
    <w:p w:rsidR="00DA4CA8" w:rsidRDefault="00DA4CA8" w:rsidP="00DA4CA8">
      <w:pPr>
        <w:rPr>
          <w:rFonts w:eastAsiaTheme="majorEastAsia" w:cstheme="majorBidi"/>
          <w:b/>
          <w:iCs/>
          <w:sz w:val="26"/>
        </w:rPr>
      </w:pPr>
      <w:r>
        <w:br w:type="page"/>
      </w:r>
    </w:p>
    <w:p w:rsidR="00DA4CA8" w:rsidRDefault="00DA4CA8" w:rsidP="00BF3A71">
      <w:pPr>
        <w:pStyle w:val="Heading4"/>
      </w:pPr>
      <w:r>
        <w:lastRenderedPageBreak/>
        <w:t xml:space="preserve">PART TWO IS PRE-REQUISITE CONCEPTS (SLIDE 5) </w:t>
      </w:r>
    </w:p>
    <w:p w:rsidR="00DA4CA8" w:rsidRDefault="00DA4CA8" w:rsidP="00DA4CA8">
      <w:r w:rsidRPr="008932E1">
        <w:rPr>
          <w:u w:val="single"/>
        </w:rPr>
        <w:t>Anthropocene</w:t>
      </w:r>
      <w:r>
        <w:t xml:space="preserve">—this is the current </w:t>
      </w:r>
      <w:r w:rsidRPr="00BF4C63">
        <w:rPr>
          <w:u w:val="single"/>
        </w:rPr>
        <w:t>ecological era</w:t>
      </w:r>
      <w:r>
        <w:t xml:space="preserve"> we’re in. Most people April 1784 as the dawn of industrial capitalism, but that’s a very reductionist view. More fundamentally, a new ecological era began “in April 1784, when James Watt patented the steam engine, an act that commenced the depositing of carbon in Earth's crust—namely, the inception of humanity as a geophysical force on a planetary scale.” That ushered in…</w:t>
      </w:r>
    </w:p>
    <w:p w:rsidR="00DA4CA8" w:rsidRDefault="00DA4CA8" w:rsidP="00DA4CA8">
      <w:r w:rsidRPr="008932E1">
        <w:rPr>
          <w:u w:val="single"/>
        </w:rPr>
        <w:t>End of the World/Beginning of the World</w:t>
      </w:r>
      <w:r>
        <w:t xml:space="preserve">—“The end of the world has already occurred. We can be uncannily precise about the date on which the world ended. Convenience is not readily associated with historiography, </w:t>
      </w:r>
      <w:proofErr w:type="gramStart"/>
      <w:r>
        <w:t>nor</w:t>
      </w:r>
      <w:proofErr w:type="gramEnd"/>
      <w:r>
        <w:t xml:space="preserve"> indeed with geological time. But in this case, it is uncannily clear.” </w:t>
      </w:r>
    </w:p>
    <w:p w:rsidR="00DA4CA8" w:rsidRDefault="00DA4CA8" w:rsidP="00DA4CA8">
      <w:r>
        <w:t xml:space="preserve">Two implications; </w:t>
      </w:r>
    </w:p>
    <w:p w:rsidR="00DA4CA8" w:rsidRPr="008932E1" w:rsidRDefault="00DA4CA8" w:rsidP="00DA4CA8">
      <w:r>
        <w:t>a) Beings; “</w:t>
      </w:r>
      <w:r w:rsidRPr="008932E1">
        <w:t>Without a world, there are simply a number of unique beings (farmers, dogs, irises, pencils, LEDs, and so on) to whom I owe an obligation through the simple fact that existence is coexistence”</w:t>
      </w:r>
    </w:p>
    <w:p w:rsidR="00DA4CA8" w:rsidRDefault="00DA4CA8" w:rsidP="00DA4CA8">
      <w:r>
        <w:t xml:space="preserve">b) No more background for ethics; “No conversation is separate from warming—“nature” is no longer a neutral background for human affairs, but has now ripped into the foreground. What good is it to win a small score for social relations if we lost the very “world” itself that forms the background against which all of those things play out?” </w:t>
      </w:r>
    </w:p>
    <w:p w:rsidR="00DA4CA8" w:rsidRDefault="00DA4CA8" w:rsidP="00DA4CA8">
      <w:r w:rsidRPr="008932E1">
        <w:rPr>
          <w:u w:val="single"/>
        </w:rPr>
        <w:t>Lifeforms and non-lifeforms</w:t>
      </w:r>
      <w:r>
        <w:t xml:space="preserve"> –obviously there is some very clear distinction between me, the entity you all know as </w:t>
      </w:r>
      <w:r>
        <w:rPr>
          <w:i/>
        </w:rPr>
        <w:t>Rubaie</w:t>
      </w:r>
      <w:r>
        <w:t xml:space="preserve">, and the floor beneath us. Lifeforms (all living breathing perishable things) and non-lifeforms (non-perishable things) </w:t>
      </w:r>
    </w:p>
    <w:p w:rsidR="00DA4CA8" w:rsidRPr="00832439" w:rsidRDefault="00DA4CA8" w:rsidP="00DA4CA8">
      <w:pPr>
        <w:jc w:val="both"/>
      </w:pPr>
      <w:proofErr w:type="gramStart"/>
      <w:r>
        <w:t xml:space="preserve">The point isn’t that there aren’t humans, but that there isn’t </w:t>
      </w:r>
      <w:r>
        <w:rPr>
          <w:i/>
        </w:rPr>
        <w:t>human specialness</w:t>
      </w:r>
      <w:r>
        <w:t xml:space="preserve"> in any meaningful ethical sense.</w:t>
      </w:r>
      <w:proofErr w:type="gramEnd"/>
      <w:r>
        <w:t xml:space="preserve"> </w:t>
      </w:r>
    </w:p>
    <w:p w:rsidR="00DA4CA8" w:rsidRDefault="00DA4CA8" w:rsidP="00DA4CA8">
      <w:pPr>
        <w:rPr>
          <w:rFonts w:eastAsiaTheme="majorEastAsia" w:cstheme="majorBidi"/>
          <w:b/>
          <w:iCs/>
          <w:sz w:val="26"/>
        </w:rPr>
      </w:pPr>
      <w:r>
        <w:br w:type="page"/>
      </w:r>
    </w:p>
    <w:p w:rsidR="00DA4CA8" w:rsidRPr="00BF4C63" w:rsidRDefault="00DA4CA8" w:rsidP="00BF3A71">
      <w:pPr>
        <w:pStyle w:val="Heading4"/>
      </w:pPr>
      <w:r>
        <w:lastRenderedPageBreak/>
        <w:t>PART THREE IS ‘WHAT’S THE POINT?’ (SLIDE</w:t>
      </w:r>
      <w:r w:rsidR="00087CCD">
        <w:t>S 6-7)</w:t>
      </w:r>
    </w:p>
    <w:p w:rsidR="00DA4CA8" w:rsidRDefault="00DA4CA8" w:rsidP="00DA4CA8">
      <w:r>
        <w:t>Central purposes of the K(s) is three-fold—</w:t>
      </w:r>
    </w:p>
    <w:p w:rsidR="00DA4CA8" w:rsidRDefault="00DA4CA8" w:rsidP="00DA4CA8">
      <w:r>
        <w:t xml:space="preserve">(1) </w:t>
      </w:r>
      <w:proofErr w:type="gramStart"/>
      <w:r w:rsidRPr="00BF4C63">
        <w:rPr>
          <w:u w:val="single"/>
        </w:rPr>
        <w:t>produce</w:t>
      </w:r>
      <w:proofErr w:type="gramEnd"/>
      <w:r w:rsidRPr="00BF4C63">
        <w:rPr>
          <w:u w:val="single"/>
        </w:rPr>
        <w:t xml:space="preserve"> a new view of what </w:t>
      </w:r>
      <w:r w:rsidRPr="00BF4C63">
        <w:rPr>
          <w:i/>
          <w:u w:val="single"/>
        </w:rPr>
        <w:t>ecology</w:t>
      </w:r>
      <w:r w:rsidRPr="00BF4C63">
        <w:rPr>
          <w:u w:val="single"/>
        </w:rPr>
        <w:t xml:space="preserve"> really is</w:t>
      </w:r>
      <w:r>
        <w:t xml:space="preserve">—one not tied simply to nature or to the environment but one that recognizes all objects as their own forms. Ecology isn’t </w:t>
      </w:r>
      <w:r w:rsidRPr="00BF4C63">
        <w:rPr>
          <w:i/>
        </w:rPr>
        <w:t>nature</w:t>
      </w:r>
      <w:r>
        <w:t xml:space="preserve">—ecology isn’t the </w:t>
      </w:r>
      <w:r w:rsidRPr="00BF4C63">
        <w:rPr>
          <w:i/>
        </w:rPr>
        <w:t>environment</w:t>
      </w:r>
      <w:r>
        <w:t xml:space="preserve">—ecology isn’t a </w:t>
      </w:r>
      <w:r w:rsidRPr="00BF4C63">
        <w:rPr>
          <w:i/>
        </w:rPr>
        <w:t>thing out there</w:t>
      </w:r>
      <w:r>
        <w:t xml:space="preserve">—ecology is </w:t>
      </w:r>
      <w:r w:rsidRPr="00BF4C63">
        <w:rPr>
          <w:u w:val="single"/>
        </w:rPr>
        <w:t>the stuff around you</w:t>
      </w:r>
      <w:r>
        <w:t xml:space="preserve">. </w:t>
      </w:r>
      <w:proofErr w:type="gramStart"/>
      <w:r>
        <w:t>This classroom, these artificial lights, are</w:t>
      </w:r>
      <w:proofErr w:type="gramEnd"/>
      <w:r>
        <w:t xml:space="preserve"> as much a part of your ‘ecology’ as the trees you pass by on the way here. </w:t>
      </w:r>
    </w:p>
    <w:p w:rsidR="00DA4CA8" w:rsidRDefault="00DA4CA8" w:rsidP="00DA4CA8">
      <w:r>
        <w:t xml:space="preserve">That new ecological thought produces a new </w:t>
      </w:r>
      <w:r w:rsidRPr="00AC35AD">
        <w:rPr>
          <w:u w:val="single"/>
        </w:rPr>
        <w:t>ecological awareness</w:t>
      </w:r>
      <w:r>
        <w:t xml:space="preserve">—“the detailed and increasing sense of the inter-relationships among lifeforms and between life and non-life. Without a world, there are simply a number of unique beings to whom I owe an obligation through the simple fact that existence is </w:t>
      </w:r>
      <w:r w:rsidRPr="00832439">
        <w:rPr>
          <w:u w:val="single"/>
        </w:rPr>
        <w:t>coexistence</w:t>
      </w:r>
      <w:r>
        <w:t xml:space="preserve">” </w:t>
      </w:r>
    </w:p>
    <w:p w:rsidR="00DA4CA8" w:rsidRDefault="00DA4CA8" w:rsidP="00DA4CA8">
      <w:r>
        <w:t xml:space="preserve">Similarly to what I said before about humans, Morton isn’t some weirdo denying humans or the Earth exist. Earth </w:t>
      </w:r>
      <w:r w:rsidRPr="00832439">
        <w:rPr>
          <w:i/>
        </w:rPr>
        <w:t>does</w:t>
      </w:r>
      <w:r>
        <w:t xml:space="preserve"> exist but it “isn’t bowl containing other ecological objects; Earth is one object coexisting with mice, sugar, elephants etc.” </w:t>
      </w:r>
    </w:p>
    <w:p w:rsidR="00DA4CA8" w:rsidRDefault="00DA4CA8" w:rsidP="00DA4CA8">
      <w:r>
        <w:t xml:space="preserve"> (2) </w:t>
      </w:r>
      <w:proofErr w:type="gramStart"/>
      <w:r w:rsidRPr="00BF4C63">
        <w:rPr>
          <w:u w:val="single"/>
        </w:rPr>
        <w:t>shatter</w:t>
      </w:r>
      <w:proofErr w:type="gramEnd"/>
      <w:r w:rsidRPr="00BF4C63">
        <w:rPr>
          <w:u w:val="single"/>
        </w:rPr>
        <w:t xml:space="preserve"> the myth of human cognitive mastery</w:t>
      </w:r>
      <w:r>
        <w:t xml:space="preserve"> that has produced a view of nature/the world that has contributed to the slow-motion modern ecological catastrophe. The optimal ethical and political judgments develop new relationships between objects, particularly shattering the way human lifeforms currently view/attempt to perfect and dominate other lifeforms and non-lifeforms </w:t>
      </w:r>
    </w:p>
    <w:p w:rsidR="00DA4CA8" w:rsidRDefault="00DA4CA8" w:rsidP="00DA4CA8">
      <w:r>
        <w:t xml:space="preserve">(3) </w:t>
      </w:r>
      <w:r w:rsidRPr="00BF4C63">
        <w:rPr>
          <w:u w:val="single"/>
        </w:rPr>
        <w:t>expand ecological awareness</w:t>
      </w:r>
      <w:r>
        <w:t xml:space="preserve"> to account for the radical nature of new </w:t>
      </w:r>
      <w:r>
        <w:rPr>
          <w:i/>
        </w:rPr>
        <w:t>hyperobjects</w:t>
      </w:r>
      <w:r>
        <w:rPr>
          <w:i/>
        </w:rPr>
        <w:softHyphen/>
      </w:r>
      <w:r>
        <w:t>—two parts to unpack;</w:t>
      </w:r>
    </w:p>
    <w:p w:rsidR="00DA4CA8" w:rsidRDefault="00DA4CA8" w:rsidP="00DA4CA8">
      <w:pPr>
        <w:rPr>
          <w:i/>
        </w:rPr>
      </w:pPr>
      <w:r>
        <w:t xml:space="preserve">a) Ecological awareness— </w:t>
      </w:r>
      <w:r>
        <w:rPr>
          <w:i/>
        </w:rPr>
        <w:t>“Ecological awareness is a detailed and increasing sense, in science and outside of it, of the innumerable inter-relationships among lifeforms and between life and non-life.”</w:t>
      </w:r>
    </w:p>
    <w:p w:rsidR="00DA4CA8" w:rsidRPr="00832439" w:rsidRDefault="00DA4CA8" w:rsidP="00DA4CA8">
      <w:r>
        <w:t xml:space="preserve">It is awareness of coexistence </w:t>
      </w:r>
    </w:p>
    <w:p w:rsidR="00DA4CA8" w:rsidRDefault="00DA4CA8" w:rsidP="00DA4CA8">
      <w:r>
        <w:t xml:space="preserve">b) What are hyperobjects— things like warming are “uncanny”—they are both far away and immediate, there at the very same moment present and real and yet distant and invisible, etc.—they transcend our current comprehension, which is why we need to think in newer and bigger scales than we ever have before. </w:t>
      </w:r>
    </w:p>
    <w:p w:rsidR="00DA4CA8" w:rsidRDefault="00DA4CA8" w:rsidP="00DA4CA8">
      <w:pPr>
        <w:rPr>
          <w:rFonts w:eastAsiaTheme="majorEastAsia" w:cstheme="majorBidi"/>
          <w:b/>
          <w:iCs/>
          <w:sz w:val="26"/>
        </w:rPr>
      </w:pPr>
      <w:r>
        <w:br w:type="page"/>
      </w:r>
    </w:p>
    <w:p w:rsidR="00DA4CA8" w:rsidRPr="00AC35AD" w:rsidRDefault="00DA4CA8" w:rsidP="00BF3A71">
      <w:pPr>
        <w:pStyle w:val="Heading4"/>
      </w:pPr>
      <w:r>
        <w:lastRenderedPageBreak/>
        <w:t xml:space="preserve">PART FOUR IS HYPEROBJECTS (SLIDE 8) </w:t>
      </w:r>
    </w:p>
    <w:p w:rsidR="00DA4CA8" w:rsidRDefault="00DA4CA8" w:rsidP="00DA4CA8">
      <w:r>
        <w:t xml:space="preserve">Big word #1 is hyperobjects. I will let Morton start to explain that here (4:48—6:14ish) </w:t>
      </w:r>
    </w:p>
    <w:p w:rsidR="00DA4CA8" w:rsidRDefault="00DA4CA8" w:rsidP="00DA4CA8">
      <w:r>
        <w:t xml:space="preserve">Examples of hyperobjects—warming, pollution, etc.—things that exist constantly around us that seem distant because they transcend time and place but are always already present </w:t>
      </w:r>
    </w:p>
    <w:p w:rsidR="00DA4CA8" w:rsidRDefault="00DA4CA8" w:rsidP="00DA4CA8">
      <w:r w:rsidRPr="00F22FC3">
        <w:rPr>
          <w:rStyle w:val="Heading4Char"/>
        </w:rPr>
        <w:t>Morton, 1</w:t>
      </w:r>
      <w:r>
        <w:rPr>
          <w:rStyle w:val="Heading4Char"/>
        </w:rPr>
        <w:t>3</w:t>
      </w:r>
      <w:r>
        <w:t xml:space="preserve">—Timothy, Professor and Rita Shea Guffey Chair in English at Rice University, </w:t>
      </w:r>
      <w:r>
        <w:rPr>
          <w:u w:val="single"/>
        </w:rPr>
        <w:t>Hyperobjects: Philosophy and Ecology after the End of the World</w:t>
      </w:r>
      <w:r>
        <w:t xml:space="preserve">, University of Minnesota Press, page 99-100 //BR </w:t>
      </w:r>
    </w:p>
    <w:p w:rsidR="00DA4CA8" w:rsidRPr="00BF4C63" w:rsidRDefault="00DA4CA8" w:rsidP="00DA4CA8">
      <w:pPr>
        <w:rPr>
          <w:rStyle w:val="StyleUnderline"/>
          <w:highlight w:val="green"/>
        </w:rPr>
      </w:pPr>
      <w:r w:rsidRPr="00BF4C63">
        <w:rPr>
          <w:rStyle w:val="StyleUnderline"/>
          <w:highlight w:val="green"/>
        </w:rPr>
        <w:t xml:space="preserve">You are walking out of the supermarket. </w:t>
      </w:r>
      <w:proofErr w:type="gramStart"/>
      <w:r w:rsidRPr="00BF4C63">
        <w:rPr>
          <w:rStyle w:val="StyleUnderline"/>
          <w:highlight w:val="green"/>
        </w:rPr>
        <w:t>As you approach your car, a stranger calls out, "Hey!</w:t>
      </w:r>
      <w:proofErr w:type="gramEnd"/>
      <w:r w:rsidRPr="00BF4C63">
        <w:rPr>
          <w:rStyle w:val="StyleUnderline"/>
          <w:highlight w:val="green"/>
        </w:rPr>
        <w:t xml:space="preserve"> </w:t>
      </w:r>
      <w:proofErr w:type="gramStart"/>
      <w:r w:rsidRPr="00BF4C63">
        <w:rPr>
          <w:rStyle w:val="StyleUnderline"/>
          <w:highlight w:val="green"/>
        </w:rPr>
        <w:t>Funny weather today!"</w:t>
      </w:r>
      <w:proofErr w:type="gramEnd"/>
      <w:r w:rsidRPr="00BF4C63">
        <w:rPr>
          <w:rStyle w:val="StyleUnderline"/>
          <w:highlight w:val="green"/>
        </w:rPr>
        <w:t xml:space="preserve"> With a due sense of caution--is she a global warming denier or not?—you reply yes. There is a slight hesitation. Is it because she is thinking of saying something about global warming? In any case, the hesitation induced you to think of it. Congratulations: you are living proof that you have entered the time of hyperobjects. </w:t>
      </w:r>
    </w:p>
    <w:p w:rsidR="00DA4CA8" w:rsidRPr="00B15042" w:rsidRDefault="00DA4CA8" w:rsidP="00DA4CA8">
      <w:pPr>
        <w:rPr>
          <w:b/>
          <w:bCs/>
          <w:sz w:val="24"/>
          <w:u w:val="single"/>
        </w:rPr>
      </w:pPr>
      <w:r w:rsidRPr="00BF4C63">
        <w:rPr>
          <w:rStyle w:val="StyleUnderline"/>
          <w:highlight w:val="green"/>
        </w:rPr>
        <w:t>Why? You can no longer have a routine conversation about the weather with a stranger. The p</w:t>
      </w:r>
      <w:r w:rsidRPr="00B15042">
        <w:rPr>
          <w:rStyle w:val="StyleUnderline"/>
          <w:highlight w:val="green"/>
        </w:rPr>
        <w:t>resence of</w:t>
      </w:r>
      <w:r w:rsidRPr="00B15042">
        <w:rPr>
          <w:rStyle w:val="StyleUnderline"/>
        </w:rPr>
        <w:t xml:space="preserve"> global </w:t>
      </w:r>
      <w:r w:rsidRPr="00B15042">
        <w:rPr>
          <w:rStyle w:val="StyleUnderline"/>
          <w:highlight w:val="green"/>
        </w:rPr>
        <w:t xml:space="preserve">warming </w:t>
      </w:r>
      <w:r w:rsidRPr="00B15042">
        <w:rPr>
          <w:rStyle w:val="Emphasis"/>
          <w:highlight w:val="green"/>
        </w:rPr>
        <w:t>looms into the conversation like a shadow</w:t>
      </w:r>
      <w:r w:rsidRPr="00B15042">
        <w:rPr>
          <w:rStyle w:val="StyleUnderline"/>
          <w:highlight w:val="green"/>
        </w:rPr>
        <w:t>, introducing strange gaps. Or global warming is spoken or—</w:t>
      </w:r>
      <w:r w:rsidRPr="00B15042">
        <w:rPr>
          <w:rStyle w:val="Emphasis"/>
          <w:highlight w:val="green"/>
        </w:rPr>
        <w:t>either way</w:t>
      </w:r>
      <w:r w:rsidRPr="00B15042">
        <w:rPr>
          <w:rStyle w:val="StyleUnderline"/>
          <w:highlight w:val="green"/>
        </w:rPr>
        <w:t xml:space="preserve"> the reality is strange</w:t>
      </w:r>
      <w:r w:rsidRPr="00B15042">
        <w:rPr>
          <w:rStyle w:val="StyleUnderline"/>
        </w:rPr>
        <w:t>.</w:t>
      </w:r>
    </w:p>
    <w:p w:rsidR="00DA4CA8" w:rsidRPr="00BF4C63" w:rsidRDefault="00DA4CA8" w:rsidP="00DA4CA8">
      <w:pPr>
        <w:rPr>
          <w:b/>
          <w:bCs/>
          <w:sz w:val="24"/>
          <w:u w:val="single"/>
        </w:rPr>
      </w:pPr>
      <w:r w:rsidRPr="00B15042">
        <w:rPr>
          <w:rStyle w:val="StyleUnderline"/>
          <w:highlight w:val="green"/>
        </w:rPr>
        <w:t xml:space="preserve">A hyperobject has </w:t>
      </w:r>
      <w:r w:rsidRPr="00B15042">
        <w:rPr>
          <w:rStyle w:val="Emphasis"/>
          <w:highlight w:val="green"/>
        </w:rPr>
        <w:t>ruined the</w:t>
      </w:r>
      <w:r w:rsidRPr="00B15042">
        <w:rPr>
          <w:rStyle w:val="StyleUnderline"/>
        </w:rPr>
        <w:t xml:space="preserve"> weather conversation, which functions as part of a </w:t>
      </w:r>
      <w:r w:rsidRPr="00B15042">
        <w:rPr>
          <w:rStyle w:val="Emphasis"/>
          <w:highlight w:val="green"/>
        </w:rPr>
        <w:t>neutral screen that enables us to have a human drama in the foreground</w:t>
      </w:r>
      <w:r w:rsidRPr="00B15042">
        <w:rPr>
          <w:rStyle w:val="StyleUnderline"/>
        </w:rPr>
        <w:t xml:space="preserve">. In an age of global warming, there is no background, and thus there is no foreground. </w:t>
      </w:r>
      <w:r w:rsidRPr="00B15042">
        <w:rPr>
          <w:rStyle w:val="StyleUnderline"/>
          <w:highlight w:val="green"/>
        </w:rPr>
        <w:t xml:space="preserve">It is the end of the </w:t>
      </w:r>
      <w:r w:rsidRPr="00BF4C63">
        <w:rPr>
          <w:rStyle w:val="StyleUnderline"/>
          <w:highlight w:val="green"/>
        </w:rPr>
        <w:t xml:space="preserve">world, since worlds depend on backgrounds and foregrounds. World is a fragile aesthetic effect around whose corners we are beginning to see. </w:t>
      </w:r>
      <w:r w:rsidRPr="00BF4C63">
        <w:rPr>
          <w:rStyle w:val="StyleUnderline"/>
          <w:b/>
          <w:highlight w:val="green"/>
        </w:rPr>
        <w:t>True planetary awareness is the creeping realization not that "We Are the World," but that we aren't</w:t>
      </w:r>
      <w:r w:rsidRPr="00BF4C63">
        <w:rPr>
          <w:rStyle w:val="StyleUnderline"/>
          <w:b/>
        </w:rPr>
        <w:t>.</w:t>
      </w:r>
    </w:p>
    <w:p w:rsidR="00DA4CA8" w:rsidRPr="00BF4C63" w:rsidRDefault="00DA4CA8" w:rsidP="00DA4CA8">
      <w:pPr>
        <w:rPr>
          <w:b/>
          <w:bCs/>
          <w:sz w:val="24"/>
          <w:highlight w:val="green"/>
          <w:u w:val="single"/>
        </w:rPr>
      </w:pPr>
      <w:r w:rsidRPr="00BF4C63">
        <w:rPr>
          <w:rStyle w:val="StyleUnderline"/>
          <w:highlight w:val="green"/>
        </w:rPr>
        <w:t>Why? Because world and its cognates—environment, Nature—are ironically more objectified than the kinds of "object" I am talking about in this study. World is more or less a container in which objectified things float or stand</w:t>
      </w:r>
      <w:r>
        <w:t xml:space="preserve">. It doesn't matter very much whether the movie within the context of world is an old-fashioned Aristotelian movie decorated with accidents; or whether the movie is a more avant-garde Deleuzian one of flows and intensities. </w:t>
      </w:r>
      <w:r w:rsidRPr="00B15042">
        <w:rPr>
          <w:rStyle w:val="StyleUnderline"/>
          <w:highlight w:val="green"/>
        </w:rPr>
        <w:t>World as the background of events is an objectification</w:t>
      </w:r>
      <w:r w:rsidRPr="00B15042">
        <w:rPr>
          <w:rStyle w:val="StyleUnderline"/>
        </w:rPr>
        <w:t xml:space="preserve"> of a hyperobject: the biosphere, climate, evolution, capitalism</w:t>
      </w:r>
      <w:r>
        <w:t xml:space="preserve"> (yes, perhaps economic relations compose hyperobjects). </w:t>
      </w:r>
      <w:r w:rsidRPr="00B15042">
        <w:rPr>
          <w:rStyle w:val="StyleUnderline"/>
        </w:rPr>
        <w:t xml:space="preserve">So when climate starts to rain on our head, we have no idea what is happening. It </w:t>
      </w:r>
      <w:r w:rsidRPr="00BF4C63">
        <w:rPr>
          <w:rStyle w:val="StyleUnderline"/>
          <w:highlight w:val="green"/>
        </w:rPr>
        <w:t>is easy to practice denial in such a cognitive space: to set up, for example, "debates" in which different "sides” on global warming are presented. This taking of "sides" correlates a</w:t>
      </w:r>
      <w:r w:rsidRPr="00B15042">
        <w:rPr>
          <w:rStyle w:val="StyleUnderline"/>
          <w:highlight w:val="green"/>
        </w:rPr>
        <w:t xml:space="preserve">ll meaning and agency to the human realm, </w:t>
      </w:r>
      <w:r w:rsidRPr="00BF4C63">
        <w:rPr>
          <w:rStyle w:val="StyleUnderline"/>
          <w:b/>
          <w:highlight w:val="green"/>
        </w:rPr>
        <w:t>while in reality it isn't a question of sides, but of real entities and human reactions to them</w:t>
      </w:r>
      <w:r w:rsidRPr="00B15042">
        <w:rPr>
          <w:rStyle w:val="StyleUnderline"/>
        </w:rPr>
        <w:t xml:space="preserve">. Environmentalism seems to be talking about something that can't be seen or touched. So in turn </w:t>
      </w:r>
      <w:r w:rsidRPr="00BF4C63">
        <w:rPr>
          <w:rStyle w:val="StyleUnderline"/>
          <w:highlight w:val="green"/>
        </w:rPr>
        <w:t xml:space="preserve">environmentalism ups the ante and preaches the coming apocalypse. This constant attempt to shock and dismay inspires even more defiance on the opposite side of the "debate." </w:t>
      </w:r>
    </w:p>
    <w:p w:rsidR="00DA4CA8" w:rsidRPr="00B15042" w:rsidRDefault="00DA4CA8" w:rsidP="00DA4CA8">
      <w:pPr>
        <w:rPr>
          <w:b/>
          <w:bCs/>
          <w:sz w:val="24"/>
          <w:u w:val="single"/>
        </w:rPr>
      </w:pPr>
      <w:r w:rsidRPr="00BF4C63">
        <w:rPr>
          <w:rStyle w:val="StyleUnderline"/>
          <w:highlight w:val="green"/>
        </w:rPr>
        <w:t>Both sides are fixated on world</w:t>
      </w:r>
      <w:r w:rsidRPr="00B15042">
        <w:rPr>
          <w:rStyle w:val="StyleUnderline"/>
        </w:rPr>
        <w:t>, just as both sides of the atheism debate are currently fixated on a vorhanden ("present at hand"), objectively present God</w:t>
      </w:r>
      <w:r>
        <w:t xml:space="preserve">. As irritating for New Atheists such as Richard Dawkins to hear that atheism is just another form of belief, it nevertheless is—or, at any rate, it holds exactly the same belief about belief as fundamentalisms. </w:t>
      </w:r>
      <w:r w:rsidRPr="00B15042">
        <w:rPr>
          <w:rStyle w:val="StyleUnderline"/>
        </w:rPr>
        <w:t xml:space="preserve">Belief is a token, a mental object that you grip as hard as possible, like your wallet or car keys. In exactly the same way, it is armoring for environmentalists to talk about ecology without Nature. The argument is heard as nihilism or </w:t>
      </w:r>
      <w:r w:rsidRPr="00B15042">
        <w:rPr>
          <w:rStyle w:val="StyleUnderline"/>
        </w:rPr>
        <w:lastRenderedPageBreak/>
        <w:t xml:space="preserve">postmodernism. But really it is </w:t>
      </w:r>
      <w:r w:rsidRPr="00B15042">
        <w:rPr>
          <w:rStyle w:val="StyleUnderline"/>
          <w:highlight w:val="green"/>
        </w:rPr>
        <w:t>environmentalism</w:t>
      </w:r>
      <w:r w:rsidRPr="00B15042">
        <w:rPr>
          <w:rStyle w:val="StyleUnderline"/>
        </w:rPr>
        <w:t xml:space="preserve"> that </w:t>
      </w:r>
      <w:r w:rsidRPr="00B15042">
        <w:rPr>
          <w:rStyle w:val="StyleUnderline"/>
          <w:highlight w:val="green"/>
        </w:rPr>
        <w:t>is nihilist and postmodernist</w:t>
      </w:r>
      <w:r w:rsidRPr="00B15042">
        <w:rPr>
          <w:rStyle w:val="StyleUnderline"/>
        </w:rPr>
        <w:t xml:space="preserve">, just as fundamentalism’s belief about belief marks it as a form of ontotheological nihilism. </w:t>
      </w:r>
      <w:r w:rsidRPr="00B15042">
        <w:rPr>
          <w:rStyle w:val="StyleUnderline"/>
          <w:highlight w:val="green"/>
        </w:rPr>
        <w:t xml:space="preserve">The ultimate environmentalist argument would be to </w:t>
      </w:r>
      <w:r w:rsidRPr="00B15042">
        <w:rPr>
          <w:rStyle w:val="Emphasis"/>
          <w:highlight w:val="green"/>
        </w:rPr>
        <w:t>drop the concepts Nature and world, to cease identifying with them</w:t>
      </w:r>
      <w:r w:rsidRPr="00B15042">
        <w:rPr>
          <w:rStyle w:val="StyleUnderline"/>
          <w:highlight w:val="green"/>
        </w:rPr>
        <w:t>, to swear allegiance to coexistence with nonhumans</w:t>
      </w:r>
      <w:r w:rsidRPr="00B15042">
        <w:rPr>
          <w:rStyle w:val="StyleUnderline"/>
        </w:rPr>
        <w:t xml:space="preserve"> without a world, without sonic nihilistic Noah's Ark.</w:t>
      </w:r>
    </w:p>
    <w:p w:rsidR="00DA4CA8" w:rsidRDefault="00DA4CA8" w:rsidP="00DA4CA8">
      <w:r>
        <w:t xml:space="preserve">In any weather conversation, one of you is going to mention global warming at some point. Or you both decide not to mention it but it looms over the conversation like a dark cloud, brooding off the edge of </w:t>
      </w:r>
      <w:proofErr w:type="gramStart"/>
      <w:r>
        <w:t>an</w:t>
      </w:r>
      <w:proofErr w:type="gramEnd"/>
      <w:r>
        <w:t xml:space="preserve"> This failure of the normal rhetorical routine, these remnants of shattered conversation lying around like broken hammers (they must take place everywhere), is a symptom of a much larger and deeper ontological shift in human awareness. And in turn, this is a symptom of a profound upgrade of our ontological tools. As anyone who has waited </w:t>
      </w:r>
      <w:proofErr w:type="gramStart"/>
      <w:r>
        <w:t>while</w:t>
      </w:r>
      <w:proofErr w:type="gramEnd"/>
      <w:r>
        <w:t xml:space="preserve"> the little rainbow circle goes around and around on a Mac, these upgrades are not necessarily pleasant. It is very much the job of philosophers and other humanities scholars to attune ourselves to the upgrading process and lo help explain it. </w:t>
      </w:r>
    </w:p>
    <w:p w:rsidR="00DA4CA8" w:rsidRPr="00B15042" w:rsidRDefault="00DA4CA8" w:rsidP="00DA4CA8">
      <w:pPr>
        <w:rPr>
          <w:b/>
          <w:bCs/>
          <w:sz w:val="24"/>
          <w:u w:val="single"/>
        </w:rPr>
      </w:pPr>
      <w:r w:rsidRPr="00BF4C63">
        <w:rPr>
          <w:rStyle w:val="StyleUnderline"/>
          <w:highlight w:val="green"/>
        </w:rPr>
        <w:t>What is the upgrading process? In a word, the notion that we are living “in” a world—one that we can call Nature—no longer applies in any meaningful sense, except as nostalgia or in the temporarily useful local language of pleas and petitions. We don't want a certain species to be farmed to extinction, so we use the language of Nature to convince a legislative body</w:t>
      </w:r>
      <w:r w:rsidRPr="00B15042">
        <w:rPr>
          <w:rStyle w:val="StyleUnderline"/>
        </w:rPr>
        <w:t xml:space="preserve">. We have a general feeling of ennui and malaise and create nostalgic visions of hobbit-like worlds to inhabit. These syndromes have been going on now since the Industrial Revolution began to take effect. </w:t>
      </w:r>
    </w:p>
    <w:p w:rsidR="00DA4CA8" w:rsidRPr="00BF4C63" w:rsidRDefault="00DA4CA8" w:rsidP="00DA4CA8">
      <w:pPr>
        <w:rPr>
          <w:u w:val="single"/>
        </w:rPr>
      </w:pPr>
      <w:r w:rsidRPr="00BF4C63">
        <w:rPr>
          <w:rStyle w:val="StyleUnderline"/>
          <w:highlight w:val="green"/>
        </w:rPr>
        <w:t xml:space="preserve">As a consequence of that revolution, however, something far bigger and more threatening is now looming on our horizon—looming so as to </w:t>
      </w:r>
      <w:r w:rsidRPr="00BF4C63">
        <w:rPr>
          <w:rStyle w:val="Emphasis"/>
          <w:highlight w:val="green"/>
        </w:rPr>
        <w:t xml:space="preserve">abolish our </w:t>
      </w:r>
      <w:r w:rsidRPr="00B15042">
        <w:rPr>
          <w:rStyle w:val="Emphasis"/>
          <w:highlight w:val="green"/>
        </w:rPr>
        <w:t>horizon</w:t>
      </w:r>
      <w:r w:rsidRPr="00B15042">
        <w:rPr>
          <w:rStyle w:val="StyleUnderline"/>
        </w:rPr>
        <w:t>, or any horizon</w:t>
      </w:r>
      <w:r>
        <w:t xml:space="preserve">. Global warming has performed a radical shift in the status of the weather. Why? Because </w:t>
      </w:r>
      <w:r w:rsidRPr="00B15042">
        <w:rPr>
          <w:rStyle w:val="StyleUnderline"/>
          <w:highlight w:val="green"/>
        </w:rPr>
        <w:t>the world</w:t>
      </w:r>
      <w:r w:rsidRPr="00B15042">
        <w:rPr>
          <w:rStyle w:val="StyleUnderline"/>
        </w:rPr>
        <w:t xml:space="preserve"> as such—not just a specific idea of world but world in its entirety—</w:t>
      </w:r>
      <w:r w:rsidRPr="00B15042">
        <w:rPr>
          <w:rStyle w:val="StyleUnderline"/>
          <w:highlight w:val="green"/>
        </w:rPr>
        <w:t>has evaporated. Or rather, we are realizing that we never had it in the first place.</w:t>
      </w:r>
      <w:r w:rsidRPr="00B15042">
        <w:rPr>
          <w:rStyle w:val="StyleUnderline"/>
        </w:rPr>
        <w:t xml:space="preserve"> </w:t>
      </w:r>
    </w:p>
    <w:p w:rsidR="00DA4CA8" w:rsidRDefault="00DA4CA8" w:rsidP="00DA4CA8">
      <w:pPr>
        <w:rPr>
          <w:rFonts w:eastAsiaTheme="majorEastAsia" w:cstheme="majorBidi"/>
          <w:b/>
          <w:iCs/>
          <w:sz w:val="26"/>
        </w:rPr>
      </w:pPr>
      <w:r>
        <w:br w:type="page"/>
      </w:r>
    </w:p>
    <w:p w:rsidR="00DA4CA8" w:rsidRDefault="00DA4CA8" w:rsidP="00BF3A71">
      <w:pPr>
        <w:pStyle w:val="Heading4"/>
      </w:pPr>
      <w:r>
        <w:lastRenderedPageBreak/>
        <w:t xml:space="preserve">PART FIVE IS LINKS vs. POLICY (SLIDE 9) </w:t>
      </w:r>
    </w:p>
    <w:p w:rsidR="00DA4CA8" w:rsidRDefault="00DA4CA8" w:rsidP="00DA4CA8">
      <w:r>
        <w:rPr>
          <w:u w:val="single"/>
        </w:rPr>
        <w:t>Warming and e</w:t>
      </w:r>
      <w:r w:rsidRPr="00832439">
        <w:rPr>
          <w:u w:val="single"/>
        </w:rPr>
        <w:t>nvironmental apocalypticism</w:t>
      </w:r>
      <w:r>
        <w:t xml:space="preserve">— </w:t>
      </w:r>
    </w:p>
    <w:p w:rsidR="00DA4CA8" w:rsidRPr="00832439" w:rsidRDefault="00DA4CA8" w:rsidP="00DA4CA8">
      <w:pPr>
        <w:rPr>
          <w:b/>
        </w:rPr>
      </w:pPr>
      <w:r w:rsidRPr="00832439">
        <w:rPr>
          <w:b/>
        </w:rPr>
        <w:t>A—Numbers and intimacy</w:t>
      </w:r>
    </w:p>
    <w:p w:rsidR="00DA4CA8" w:rsidRDefault="00DA4CA8" w:rsidP="00DA4CA8">
      <w:r w:rsidRPr="00F22FC3">
        <w:rPr>
          <w:rStyle w:val="Heading4Char"/>
        </w:rPr>
        <w:t>Morton, 1</w:t>
      </w:r>
      <w:r>
        <w:rPr>
          <w:rStyle w:val="Heading4Char"/>
        </w:rPr>
        <w:t>3</w:t>
      </w:r>
      <w:r>
        <w:t xml:space="preserve">—Timothy, Professor and Rita Shea Guffey Chair in English at Rice University, </w:t>
      </w:r>
      <w:r>
        <w:rPr>
          <w:u w:val="single"/>
        </w:rPr>
        <w:t>Hyperobjects: Philosophy and Ecology after the End of the World</w:t>
      </w:r>
      <w:r>
        <w:t xml:space="preserve">, University of Minnesota Press, page 137 //BR </w:t>
      </w:r>
    </w:p>
    <w:p w:rsidR="00DA4CA8" w:rsidRDefault="00DA4CA8" w:rsidP="00DA4CA8">
      <w:r w:rsidRPr="00912A62">
        <w:rPr>
          <w:rStyle w:val="StyleUnderline"/>
          <w:highlight w:val="green"/>
        </w:rPr>
        <w:t>Think of the weight of the sheer numbers with which global warming is thrust on us</w:t>
      </w:r>
      <w:r w:rsidRPr="00912A62">
        <w:rPr>
          <w:rStyle w:val="StyleUnderline"/>
        </w:rPr>
        <w:t xml:space="preserve">: like something from a book of records, global warming is spectated </w:t>
      </w:r>
      <w:r w:rsidRPr="00912A62">
        <w:rPr>
          <w:rStyle w:val="StyleUnderline"/>
          <w:highlight w:val="green"/>
        </w:rPr>
        <w:t>as the biggest, the most, the hugest. This "number crunching" stance toward global warming is far from simply "scientific"</w:t>
      </w:r>
      <w:r w:rsidRPr="00912A62">
        <w:rPr>
          <w:rStyle w:val="StyleUnderline"/>
        </w:rPr>
        <w:t xml:space="preserve"> or "informational</w:t>
      </w:r>
      <w:r w:rsidRPr="00093559">
        <w:t xml:space="preserve">: which is not to say that this is merely a matter of "culture" or "worldview." </w:t>
      </w:r>
      <w:r w:rsidRPr="00912A62">
        <w:rPr>
          <w:rStyle w:val="StyleUnderline"/>
          <w:highlight w:val="green"/>
        </w:rPr>
        <w:t>Indeed, it</w:t>
      </w:r>
      <w:r w:rsidRPr="00912A62">
        <w:rPr>
          <w:highlight w:val="green"/>
        </w:rPr>
        <w:t xml:space="preserve"> </w:t>
      </w:r>
      <w:r w:rsidRPr="00912A62">
        <w:rPr>
          <w:rStyle w:val="Emphasis"/>
          <w:highlight w:val="green"/>
        </w:rPr>
        <w:t>directly embodies a philosophical stance that gave rise to global warming in the first place</w:t>
      </w:r>
      <w:r w:rsidRPr="00912A62">
        <w:rPr>
          <w:rStyle w:val="StyleUnderline"/>
          <w:highlight w:val="green"/>
        </w:rPr>
        <w:t xml:space="preserve">. Earth and actually existing beings that live here are bathed in a giant sea of numbers. Yet from </w:t>
      </w:r>
      <w:r w:rsidRPr="00832439">
        <w:rPr>
          <w:rStyle w:val="StyleUnderline"/>
          <w:highlight w:val="green"/>
        </w:rPr>
        <w:t xml:space="preserve">within the nihilism of this phenomenon, which is what Heidegger calls the gigantic—the rise of sheer quantity—emerges </w:t>
      </w:r>
      <w:r w:rsidRPr="00912A62">
        <w:rPr>
          <w:rStyle w:val="StyleUnderline"/>
          <w:highlight w:val="green"/>
        </w:rPr>
        <w:t>the "other beginning" of history, not its end.'' The ontological</w:t>
      </w:r>
      <w:r w:rsidRPr="00912A62">
        <w:rPr>
          <w:rStyle w:val="StyleUnderline"/>
        </w:rPr>
        <w:t xml:space="preserve">, not to mention the psychic and social, </w:t>
      </w:r>
      <w:r w:rsidRPr="00912A62">
        <w:rPr>
          <w:rStyle w:val="StyleUnderline"/>
          <w:highlight w:val="green"/>
        </w:rPr>
        <w:t>economy of such an arrangement is startling.</w:t>
      </w:r>
      <w:r w:rsidRPr="00093559">
        <w:t xml:space="preserve"> I need no special props, no deus ex machina. </w:t>
      </w:r>
      <w:r w:rsidRPr="00912A62">
        <w:rPr>
          <w:rStyle w:val="Emphasis"/>
          <w:highlight w:val="green"/>
        </w:rPr>
        <w:t>I don't need the apocalypse</w:t>
      </w:r>
      <w:r w:rsidRPr="00912A62">
        <w:rPr>
          <w:highlight w:val="green"/>
        </w:rPr>
        <w:t>—</w:t>
      </w:r>
      <w:r w:rsidRPr="00912A62">
        <w:rPr>
          <w:rStyle w:val="StyleUnderline"/>
          <w:highlight w:val="green"/>
        </w:rPr>
        <w:t>indeed</w:t>
      </w:r>
      <w:r w:rsidRPr="00093559">
        <w:t xml:space="preserve">, as we saw in the previ-ous section, </w:t>
      </w:r>
      <w:r w:rsidRPr="00912A62">
        <w:rPr>
          <w:rStyle w:val="StyleUnderline"/>
          <w:highlight w:val="green"/>
        </w:rPr>
        <w:t xml:space="preserve">such thoughts </w:t>
      </w:r>
      <w:r w:rsidRPr="00912A62">
        <w:rPr>
          <w:rStyle w:val="Emphasis"/>
          <w:highlight w:val="green"/>
        </w:rPr>
        <w:t>inhibit intimacy</w:t>
      </w:r>
      <w:r w:rsidRPr="00912A62">
        <w:rPr>
          <w:rStyle w:val="StyleUnderline"/>
        </w:rPr>
        <w:t xml:space="preserve"> with the strange strangeness of nonhumans</w:t>
      </w:r>
      <w:r w:rsidRPr="00093559">
        <w:t>. The trivially mat</w:t>
      </w:r>
      <w:r>
        <w:t xml:space="preserve">hematized fact of hyperobjects’ longevity </w:t>
      </w:r>
      <w:r w:rsidRPr="00093559">
        <w:t>is all the help I need. It is simply a matte</w:t>
      </w:r>
      <w:r>
        <w:t>r of getting used to this mathe</w:t>
      </w:r>
      <w:r w:rsidRPr="00093559">
        <w:t>matical fact—getting used to is a fair tr</w:t>
      </w:r>
      <w:r>
        <w:t>anslation of the Greek mathesis</w:t>
      </w:r>
    </w:p>
    <w:p w:rsidR="00DA4CA8" w:rsidRPr="00832439" w:rsidRDefault="00DA4CA8" w:rsidP="00DA4CA8">
      <w:pPr>
        <w:rPr>
          <w:rStyle w:val="Heading4Char"/>
          <w:rFonts w:eastAsiaTheme="minorHAnsi" w:cstheme="minorBidi"/>
          <w:iCs w:val="0"/>
          <w:sz w:val="22"/>
        </w:rPr>
      </w:pPr>
      <w:r w:rsidRPr="00832439">
        <w:rPr>
          <w:rStyle w:val="Heading4Char"/>
          <w:rFonts w:eastAsiaTheme="minorHAnsi" w:cstheme="minorBidi"/>
          <w:iCs w:val="0"/>
          <w:sz w:val="22"/>
        </w:rPr>
        <w:t xml:space="preserve">b) THE UNIQUENESS TRICK— </w:t>
      </w:r>
    </w:p>
    <w:p w:rsidR="00DA4CA8" w:rsidRDefault="00DA4CA8" w:rsidP="00DA4CA8">
      <w:r w:rsidRPr="00F22FC3">
        <w:rPr>
          <w:rStyle w:val="Heading4Char"/>
        </w:rPr>
        <w:t>Morton, 1</w:t>
      </w:r>
      <w:r>
        <w:rPr>
          <w:rStyle w:val="Heading4Char"/>
        </w:rPr>
        <w:t>3</w:t>
      </w:r>
      <w:r>
        <w:t xml:space="preserve">—Timothy, Professor and Rita Shea Guffey Chair in English at Rice University, </w:t>
      </w:r>
      <w:r>
        <w:rPr>
          <w:u w:val="single"/>
        </w:rPr>
        <w:t>Hyperobjects: Philosophy and Ecology after the End of the World</w:t>
      </w:r>
      <w:r>
        <w:t>, University of Minnesota Press, page 103-104 //BR</w:t>
      </w:r>
    </w:p>
    <w:p w:rsidR="00DA4CA8" w:rsidRPr="00B15042" w:rsidRDefault="00DA4CA8" w:rsidP="00DA4CA8">
      <w:r w:rsidRPr="00B15042">
        <w:rPr>
          <w:rStyle w:val="StyleUnderline"/>
        </w:rPr>
        <w:t>The spooky thing is</w:t>
      </w:r>
      <w:proofErr w:type="gramStart"/>
      <w:r w:rsidRPr="00B15042">
        <w:rPr>
          <w:rStyle w:val="StyleUnderline"/>
        </w:rPr>
        <w:t>,</w:t>
      </w:r>
      <w:proofErr w:type="gramEnd"/>
      <w:r w:rsidRPr="00B15042">
        <w:rPr>
          <w:rStyle w:val="StyleUnderline"/>
        </w:rPr>
        <w:t xml:space="preserve"> we discover global warming precisely when it's already here. It is like realizing that for some time you had been conducting your business in the expanding sphere of a slow-motion nuclear bomb. You have a few seconds for amazement as the fantasy that you inhabited a neat, seamless little world melts away. All those </w:t>
      </w:r>
      <w:r w:rsidRPr="00B15042">
        <w:rPr>
          <w:rStyle w:val="StyleUnderline"/>
          <w:highlight w:val="green"/>
        </w:rPr>
        <w:t>apocalyptic narratives of doom about the "end of the world” are</w:t>
      </w:r>
      <w:r w:rsidRPr="00B15042">
        <w:rPr>
          <w:rStyle w:val="StyleUnderline"/>
        </w:rPr>
        <w:t xml:space="preserve">, from this point of view, </w:t>
      </w:r>
      <w:r w:rsidRPr="00B15042">
        <w:rPr>
          <w:rStyle w:val="Emphasis"/>
          <w:highlight w:val="green"/>
        </w:rPr>
        <w:t>part of the problem, not part of the solution</w:t>
      </w:r>
      <w:r w:rsidRPr="00B15042">
        <w:rPr>
          <w:rStyle w:val="StyleUnderline"/>
          <w:highlight w:val="green"/>
        </w:rPr>
        <w:t xml:space="preserve">. By postponing doom into some hypothetical future, these narratives inoculate us against the </w:t>
      </w:r>
      <w:r w:rsidRPr="00B15042">
        <w:rPr>
          <w:rStyle w:val="Emphasis"/>
          <w:highlight w:val="green"/>
        </w:rPr>
        <w:t>very real object</w:t>
      </w:r>
      <w:r w:rsidRPr="00B15042">
        <w:rPr>
          <w:rStyle w:val="StyleUnderline"/>
          <w:highlight w:val="green"/>
        </w:rPr>
        <w:t xml:space="preserve"> that has intruded into </w:t>
      </w:r>
      <w:r w:rsidRPr="00B15042">
        <w:rPr>
          <w:rStyle w:val="Emphasis"/>
          <w:highlight w:val="green"/>
        </w:rPr>
        <w:t>ecological, social, and psychic space</w:t>
      </w:r>
      <w:r>
        <w:t xml:space="preserve">. As we shall see, </w:t>
      </w:r>
      <w:r w:rsidRPr="00B15042">
        <w:rPr>
          <w:rStyle w:val="StyleUnderline"/>
          <w:highlight w:val="green"/>
        </w:rPr>
        <w:t>the hyperobject spells doom now, not at some future date</w:t>
      </w:r>
      <w:r>
        <w:t xml:space="preserve">. (Doom will </w:t>
      </w:r>
      <w:r w:rsidRPr="00B15042">
        <w:t xml:space="preserve">assume a special technical meaning in this study in the "Hypocrisies" section.) </w:t>
      </w:r>
    </w:p>
    <w:p w:rsidR="00DA4CA8" w:rsidRDefault="00DA4CA8" w:rsidP="00DA4CA8">
      <w:r w:rsidRPr="00B15042">
        <w:rPr>
          <w:rStyle w:val="StyleUnderline"/>
        </w:rPr>
        <w:t xml:space="preserve">If there is no background—no neutral, peripheral stage set of weather, but rather a very visible, highly monitored, publicly debated climate—then there is no foreground. Foregrounds need backgrounds to exist. So the strange effect of dragging weather phenomena into the fore-ground as part of our </w:t>
      </w:r>
      <w:r w:rsidRPr="00B15042">
        <w:rPr>
          <w:rStyle w:val="StyleUnderline"/>
          <w:highlight w:val="green"/>
        </w:rPr>
        <w:t>awareness</w:t>
      </w:r>
      <w:r w:rsidRPr="00B15042">
        <w:rPr>
          <w:rStyle w:val="StyleUnderline"/>
        </w:rPr>
        <w:t xml:space="preserve"> of global warming </w:t>
      </w:r>
      <w:r w:rsidRPr="00B15042">
        <w:rPr>
          <w:rStyle w:val="StyleUnderline"/>
          <w:highlight w:val="green"/>
        </w:rPr>
        <w:t>has been the gradual realization that there is no foreground!</w:t>
      </w:r>
      <w:r w:rsidRPr="00B15042">
        <w:t xml:space="preserve"> The idea that we are embedded in a phenomenological lifeworld, tucked up like little hobbits into the safety of our burrow</w:t>
      </w:r>
      <w:r>
        <w:t xml:space="preserve">, has been exposed as a fiction. </w:t>
      </w:r>
      <w:r w:rsidRPr="00B15042">
        <w:rPr>
          <w:rStyle w:val="StyleUnderline"/>
          <w:highlight w:val="green"/>
        </w:rPr>
        <w:t>The specialness we granted ourselves as unravelers of cosmic meaning</w:t>
      </w:r>
      <w:r w:rsidRPr="00B15042">
        <w:rPr>
          <w:rStyle w:val="StyleUnderline"/>
        </w:rPr>
        <w:t xml:space="preserve">, exemplified in the uniqueness of Heideggerian Dasein, </w:t>
      </w:r>
      <w:r w:rsidRPr="00B15042">
        <w:rPr>
          <w:rStyle w:val="StyleUnderline"/>
          <w:highlight w:val="green"/>
        </w:rPr>
        <w:t>falls apart since there is no meaningfulness possible in a world without a foreground-background distinction</w:t>
      </w:r>
      <w:r w:rsidRPr="00B15042">
        <w:rPr>
          <w:rStyle w:val="StyleUnderline"/>
        </w:rPr>
        <w:t>.</w:t>
      </w:r>
      <w:r w:rsidRPr="00B15042">
        <w:t xml:space="preserve"> Worlds need horizons and horizons need backgrounds, which need foregrounds. When we can see everywhere (when I can </w:t>
      </w:r>
      <w:r w:rsidRPr="00B15042">
        <w:lastRenderedPageBreak/>
        <w:t xml:space="preserve">use Google Earth to see </w:t>
      </w:r>
      <w:r>
        <w:t xml:space="preserve">the fish in my mom's pond in her garden in London), </w:t>
      </w:r>
      <w:r w:rsidRPr="00B15042">
        <w:rPr>
          <w:rStyle w:val="StyleUnderline"/>
          <w:highlight w:val="green"/>
        </w:rPr>
        <w:t>the world—as a significant, bounded, horizoning entity—disappears</w:t>
      </w:r>
      <w:r w:rsidRPr="00B15042">
        <w:t>. We have no world because the objects that functioned as invisible scenery have dissolved.</w:t>
      </w:r>
    </w:p>
    <w:p w:rsidR="00DA4CA8" w:rsidRDefault="00DA4CA8" w:rsidP="00DA4CA8">
      <w:r w:rsidRPr="003541CF">
        <w:rPr>
          <w:u w:val="single"/>
        </w:rPr>
        <w:t>Util / self &amp; self-interest theory</w:t>
      </w:r>
      <w:r>
        <w:t xml:space="preserve">—relies on the distinction that humans are meaningfully separate from other lifeforms </w:t>
      </w:r>
    </w:p>
    <w:p w:rsidR="00DA4CA8" w:rsidRDefault="00DA4CA8" w:rsidP="00DA4CA8">
      <w:r w:rsidRPr="008932E1">
        <w:rPr>
          <w:u w:val="single"/>
        </w:rPr>
        <w:t>Nature</w:t>
      </w:r>
      <w:r>
        <w:t xml:space="preserve">—doesn’t exist—there is no singular ‘stable, unchanging world, a separate ontological plane reserved for humans.’ Thinking things as Nature is thinking them as a more or less static, or metastable, continuity bounded by time and space. The classic image of Nature is the Romantic or picturesque painting of a landscape. </w:t>
      </w:r>
    </w:p>
    <w:p w:rsidR="00DA4CA8" w:rsidRDefault="00DA4CA8" w:rsidP="00DA4CA8">
      <w:proofErr w:type="gramStart"/>
      <w:r>
        <w:t>Already mentioned environment, world, wilderness, etc.</w:t>
      </w:r>
      <w:proofErr w:type="gramEnd"/>
      <w:r>
        <w:t xml:space="preserve"> </w:t>
      </w:r>
    </w:p>
    <w:p w:rsidR="00DA4CA8" w:rsidRDefault="00DA4CA8" w:rsidP="00DA4CA8">
      <w:r w:rsidRPr="00832439">
        <w:rPr>
          <w:u w:val="single"/>
        </w:rPr>
        <w:t>Regulations/monitoring</w:t>
      </w:r>
      <w:r>
        <w:t xml:space="preserve">—“Why is it better to stir the shit around inside the toilet bowl faster and faster than just leaving it there? Monitoring, regulating, and controlling flows; </w:t>
      </w:r>
      <w:proofErr w:type="gramStart"/>
      <w:r>
        <w:t>Is</w:t>
      </w:r>
      <w:proofErr w:type="gramEnd"/>
      <w:r>
        <w:t xml:space="preserve"> ecological ethics and politics just this? Regulating flows and sending them where you think they need to go is not relating to nonhumans.” </w:t>
      </w:r>
    </w:p>
    <w:p w:rsidR="00DA4CA8" w:rsidRDefault="00DA4CA8" w:rsidP="00DA4CA8">
      <w:r>
        <w:t xml:space="preserve">-- </w:t>
      </w:r>
      <w:r w:rsidRPr="003541CF">
        <w:rPr>
          <w:u w:val="single"/>
        </w:rPr>
        <w:t>Resource shortages/Marxism style links</w:t>
      </w:r>
      <w:r>
        <w:t xml:space="preserve">. </w:t>
      </w:r>
    </w:p>
    <w:p w:rsidR="00DA4CA8" w:rsidRDefault="00DA4CA8" w:rsidP="00DA4CA8">
      <w:r>
        <w:rPr>
          <w:rStyle w:val="Heading4Char"/>
        </w:rPr>
        <w:t>Morton, 12</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9" w:history="1">
        <w:r>
          <w:rPr>
            <w:rStyle w:val="Hyperlink"/>
          </w:rPr>
          <w:t>http://site.ebrary.com/lib/apus/docDetail.action?docID=10496853..page</w:t>
        </w:r>
      </w:hyperlink>
      <w:r>
        <w:t xml:space="preserve"> 37-38 //BR </w:t>
      </w:r>
    </w:p>
    <w:p w:rsidR="00DA4CA8" w:rsidRDefault="00DA4CA8" w:rsidP="00DA4CA8">
      <w:r w:rsidRPr="00FD0322">
        <w:rPr>
          <w:rStyle w:val="StyleUnderline"/>
        </w:rPr>
        <w:t>We should be careful about ideas of meagerness and poverty. Environmentalism commonly finds them quite attractive. There is a “less is more” argument that ecological social policy is always about limits</w:t>
      </w:r>
      <w:r>
        <w:t xml:space="preserve">. You hear it frequently, especially when it comes to the fear that there are too many humans on Earth. </w:t>
      </w:r>
      <w:r w:rsidRPr="00FD0322">
        <w:rPr>
          <w:rStyle w:val="StyleUnderline"/>
        </w:rPr>
        <w:t>This is one of the central platforms of deep ecology.</w:t>
      </w:r>
      <w:r>
        <w:t xml:space="preserve"> It’s a very suggestive idea, made more suggestive by a dash of Darwin and a pinch of Thomas Malthus. 56 </w:t>
      </w:r>
      <w:r w:rsidRPr="00073BBB">
        <w:rPr>
          <w:rStyle w:val="StyleUnderline"/>
        </w:rPr>
        <w:t>When I lived in Colorado, I found the “Malthus was right” bumper stickers disturbing. Here we were, in the middle of nowhere—from my dense urban European perspective—worrying, basically, about immigrants spoiling our view. Conservatism and neoliberalism have used Darwin to justify welfare cuts, just as Malthus himself wrote his book on population to justify the British government slashing the welfare laws of his day</w:t>
      </w:r>
      <w:r>
        <w:t>. The model behind this justification is a view of limited, scarce resources. But Darwin’s story is also one of proliferation, randomness, contingency, and useless display. The jungle isn’t the concrete jungle. The theory of evolution transcends attempts to turn it into a theological defense of the status quo. 57</w:t>
      </w:r>
    </w:p>
    <w:p w:rsidR="00DA4CA8" w:rsidRPr="00073BBB" w:rsidRDefault="00DA4CA8" w:rsidP="00DA4CA8">
      <w:pPr>
        <w:rPr>
          <w:rStyle w:val="StyleUnderline"/>
        </w:rPr>
      </w:pPr>
      <w:r w:rsidRPr="00073BBB">
        <w:rPr>
          <w:rStyle w:val="StyleUnderline"/>
        </w:rPr>
        <w:t>Beyond the disturbing racism of the “population debate,” what bothers me is that the language of limits edits questions of pleasure and enjoyment out of the ecological picture. Marx’s criticism of capitalism wasn’t so much that it’s overrun with evil pleasures—the standard environmentalist view, as a glance at an almost progressive magazine such as Adbusters will confirm—but that it is nowhere near enjoyable enough. I’m not talking about the “right” of Big Oil to “enjoy” its massive profits at the expense of “the soil and the worker</w:t>
      </w:r>
      <w:r>
        <w:t xml:space="preserve">” (Marx’s phrase). 58 </w:t>
      </w:r>
      <w:r w:rsidRPr="00073BBB">
        <w:rPr>
          <w:rStyle w:val="StyleUnderline"/>
        </w:rPr>
        <w:t xml:space="preserve">I’m talking about how the language of curbs turns ecology into personal and interpersonal puritanism. If the ecological thought is about thinking big as much as or more than “small is beautiful,” then it must explore and expand upon existing pleasures. If interconnectedness implies radical intimacy with other beings, then we had better start thinking about </w:t>
      </w:r>
      <w:r w:rsidRPr="00073BBB">
        <w:rPr>
          <w:rStyle w:val="StyleUnderline"/>
        </w:rPr>
        <w:lastRenderedPageBreak/>
        <w:t xml:space="preserve">pleasure as a coordinate of the ecological thought. We must take a new path, into the vast mesh of interconnection. Who lives there? </w:t>
      </w:r>
    </w:p>
    <w:p w:rsidR="00DA4CA8" w:rsidRDefault="00DA4CA8" w:rsidP="00DA4CA8">
      <w:r>
        <w:t xml:space="preserve">Oil—the aff thinks oil as a locality rather than as a hyperobject. “Yet from my point of view, oil makes America look the way it does: it covers the plains with highways while weeds grow through the rotting wood on a railway track … When I think nonlocality in this way, I am not negating the specificty of things, evaporating them into the abstract mist of the general or the larger or the less local. Nonlocality is far weirder than that. When it comes to hyperobjects, nonlocality means that the general itself is compromised by the particular. When I look for the hyperobject oil, I don't find it. Oil just is droplets, flows, rivers, and slicks of oil.” </w:t>
      </w:r>
    </w:p>
    <w:p w:rsidR="00DA4CA8" w:rsidRDefault="00DA4CA8" w:rsidP="00DA4CA8">
      <w:pPr>
        <w:rPr>
          <w:rFonts w:eastAsiaTheme="majorEastAsia" w:cstheme="majorBidi"/>
          <w:b/>
          <w:iCs/>
          <w:sz w:val="26"/>
        </w:rPr>
      </w:pPr>
      <w:r>
        <w:br w:type="page"/>
      </w:r>
    </w:p>
    <w:p w:rsidR="00DA4CA8" w:rsidRDefault="00DA4CA8" w:rsidP="00BF3A71">
      <w:pPr>
        <w:pStyle w:val="Heading4"/>
      </w:pPr>
      <w:r>
        <w:lastRenderedPageBreak/>
        <w:t>PART SIX IS LINKS vs. K AFFS</w:t>
      </w:r>
    </w:p>
    <w:p w:rsidR="00DA4CA8" w:rsidRDefault="00DA4CA8" w:rsidP="00DA4CA8">
      <w:r w:rsidRPr="00D47C5E">
        <w:rPr>
          <w:u w:val="single"/>
        </w:rPr>
        <w:t>Morton is kinda tired of traditional philosophy and deconstruction</w:t>
      </w:r>
      <w:r>
        <w:t xml:space="preserve">. He is a huge critic of cynicism—"Anything you can do, I can do </w:t>
      </w:r>
      <w:proofErr w:type="gramStart"/>
      <w:r>
        <w:t>meta</w:t>
      </w:r>
      <w:proofErr w:type="gramEnd"/>
      <w:r>
        <w:t>, right? That's a sort of philosophical game we've been playing for 200 years, actually, which is that I can see through you better than you can see through me, so I'm more cynical than you, so I'm cleverer than you. I think cynicism is the problem because cynicism is about difference. Cynicism is now radically impossible because we now realize we co-exist."</w:t>
      </w:r>
    </w:p>
    <w:p w:rsidR="00DA4CA8" w:rsidRDefault="00DA4CA8" w:rsidP="00DA4CA8">
      <w:r>
        <w:t>There is no neutral place from which one can sit back and judge the world or point to the hopelessness of incrementalism (recycling, driving a Prius, etc). We are no longer walking the edges of the volcano, but instead are like Wile E. Coyote hanging over the cliff.</w:t>
      </w:r>
    </w:p>
    <w:p w:rsidR="00DA4CA8" w:rsidRDefault="00DA4CA8" w:rsidP="00DA4CA8">
      <w:r w:rsidRPr="00D47C5E">
        <w:rPr>
          <w:u w:val="single"/>
        </w:rPr>
        <w:t>New relationship to nature/center left/sustainability</w:t>
      </w:r>
      <w:r>
        <w:t>—</w:t>
      </w:r>
      <w:r w:rsidRPr="003139F0">
        <w:t xml:space="preserve"> </w:t>
      </w:r>
      <w:proofErr w:type="gramStart"/>
      <w:r>
        <w:t>When</w:t>
      </w:r>
      <w:proofErr w:type="gramEnd"/>
      <w:r>
        <w:t xml:space="preserve"> I hear the word "sustainability” I reach for my sunscreen. What exactly are we sustaining when we talk about sustainability? </w:t>
      </w:r>
      <w:proofErr w:type="gramStart"/>
      <w:r>
        <w:t>An intrinsically out-of-control system that sucks in grey goo at one end and pushes out grey value at the other.</w:t>
      </w:r>
      <w:proofErr w:type="gramEnd"/>
    </w:p>
    <w:p w:rsidR="00DA4CA8" w:rsidRDefault="00DA4CA8" w:rsidP="00DA4CA8">
      <w:r w:rsidRPr="00D47C5E">
        <w:rPr>
          <w:u w:val="single"/>
        </w:rPr>
        <w:t>Race and identity</w:t>
      </w:r>
      <w:r>
        <w:t xml:space="preserve">---K of the local/human-centered ontology—wrong starting point/have to start with the ecological thought angle against race/identity. A good quote; “Could we have a progressive ecology that was big, not small; spacious, not place-ist; global, not local (if not universal); not embodied but displaced, spaced, outer spaced? Our slogan should be dislocation, dislocation, dislocation.” To answer their angle; “Human beings are each others’ environment. Thinking ecologically isn’t simply about nonhuman things. Ecology has to do with you and me.”) </w:t>
      </w:r>
    </w:p>
    <w:p w:rsidR="00DA4CA8" w:rsidRDefault="00DA4CA8" w:rsidP="00DA4CA8">
      <w:r>
        <w:t>Also the K of cognitive thought and human mastery—if I as human master of the world can think it and make it so, can radically reshape other objects</w:t>
      </w:r>
    </w:p>
    <w:p w:rsidR="00DA4CA8" w:rsidRDefault="00DA4CA8" w:rsidP="00DA4CA8">
      <w:r>
        <w:t xml:space="preserve">His a2 that’s a flattening view of the world—no, it isn’t—microphone example </w:t>
      </w:r>
    </w:p>
    <w:p w:rsidR="00DA4CA8" w:rsidRDefault="00DA4CA8" w:rsidP="00DA4CA8">
      <w:pPr>
        <w:rPr>
          <w:rFonts w:eastAsiaTheme="majorEastAsia" w:cstheme="majorBidi"/>
          <w:b/>
          <w:iCs/>
          <w:sz w:val="26"/>
        </w:rPr>
      </w:pPr>
      <w:r>
        <w:br w:type="page"/>
      </w:r>
    </w:p>
    <w:p w:rsidR="00DA4CA8" w:rsidRDefault="00DA4CA8" w:rsidP="00BF3A71">
      <w:pPr>
        <w:pStyle w:val="Heading4"/>
      </w:pPr>
      <w:r>
        <w:lastRenderedPageBreak/>
        <w:t xml:space="preserve">PART SEVEN IS THE ALT (SLIDE 10) </w:t>
      </w:r>
    </w:p>
    <w:p w:rsidR="00DA4CA8" w:rsidRDefault="00DA4CA8" w:rsidP="00DA4CA8">
      <w:r w:rsidRPr="003541CF">
        <w:rPr>
          <w:u w:val="single"/>
        </w:rPr>
        <w:t>Big picture thing</w:t>
      </w:r>
      <w:r>
        <w:t xml:space="preserve">—I think you have to win framework/ROB is to produce most accurate ecological narrative or best ecological thought to really have a shot. If debate = question of BPO you’re </w:t>
      </w:r>
      <w:r w:rsidR="00087CCD">
        <w:t>in trouble</w:t>
      </w:r>
      <w:r>
        <w:t xml:space="preserve">. With that in mind, three things that go into producing this new ecological thought— </w:t>
      </w:r>
    </w:p>
    <w:p w:rsidR="00DA4CA8" w:rsidRDefault="00DA4CA8" w:rsidP="00DA4CA8">
      <w:pPr>
        <w:pStyle w:val="ListParagraph"/>
        <w:numPr>
          <w:ilvl w:val="0"/>
          <w:numId w:val="14"/>
        </w:numPr>
      </w:pPr>
      <w:r>
        <w:t>Coexistence</w:t>
      </w:r>
    </w:p>
    <w:p w:rsidR="00DA4CA8" w:rsidRDefault="00DA4CA8" w:rsidP="00DA4CA8">
      <w:pPr>
        <w:pStyle w:val="ListParagraph"/>
        <w:numPr>
          <w:ilvl w:val="0"/>
          <w:numId w:val="14"/>
        </w:numPr>
      </w:pPr>
      <w:r>
        <w:t xml:space="preserve">Intimacy </w:t>
      </w:r>
    </w:p>
    <w:p w:rsidR="00DA4CA8" w:rsidRPr="008932E1" w:rsidRDefault="00DA4CA8" w:rsidP="00DA4CA8">
      <w:pPr>
        <w:pStyle w:val="ListParagraph"/>
        <w:numPr>
          <w:ilvl w:val="0"/>
          <w:numId w:val="14"/>
        </w:numPr>
      </w:pPr>
      <w:r>
        <w:t xml:space="preserve">Ecological awareness </w:t>
      </w:r>
    </w:p>
    <w:p w:rsidR="00DA4CA8" w:rsidRDefault="00DA4CA8" w:rsidP="00DA4CA8">
      <w:pPr>
        <w:rPr>
          <w:rFonts w:eastAsiaTheme="majorEastAsia" w:cstheme="majorBidi"/>
          <w:b/>
          <w:iCs/>
          <w:sz w:val="26"/>
        </w:rPr>
      </w:pPr>
      <w:r>
        <w:br w:type="page"/>
      </w:r>
    </w:p>
    <w:p w:rsidR="00DA4CA8" w:rsidRPr="008932E1" w:rsidRDefault="00DA4CA8" w:rsidP="00BF3A71">
      <w:pPr>
        <w:pStyle w:val="Heading4"/>
      </w:pPr>
      <w:r>
        <w:lastRenderedPageBreak/>
        <w:t xml:space="preserve">PART EIGHT IS ANSWERING MORTON AND </w:t>
      </w:r>
      <w:proofErr w:type="gramStart"/>
      <w:r>
        <w:t>OOO  (</w:t>
      </w:r>
      <w:proofErr w:type="gramEnd"/>
      <w:r>
        <w:t xml:space="preserve">SLIDE 11/11) </w:t>
      </w:r>
    </w:p>
    <w:p w:rsidR="00DA4CA8" w:rsidRDefault="00DA4CA8" w:rsidP="00DA4CA8">
      <w:r>
        <w:t xml:space="preserve">(1) </w:t>
      </w:r>
      <w:proofErr w:type="gramStart"/>
      <w:r w:rsidRPr="003541CF">
        <w:rPr>
          <w:u w:val="single"/>
        </w:rPr>
        <w:t>attack</w:t>
      </w:r>
      <w:proofErr w:type="gramEnd"/>
      <w:r w:rsidRPr="003541CF">
        <w:rPr>
          <w:u w:val="single"/>
        </w:rPr>
        <w:t xml:space="preserve"> the alt</w:t>
      </w:r>
      <w:r>
        <w:t>. All well and good to indict ecological narratives, but what’s the alt?</w:t>
      </w:r>
    </w:p>
    <w:p w:rsidR="00DA4CA8" w:rsidRDefault="00DA4CA8" w:rsidP="00DA4CA8">
      <w:r>
        <w:t xml:space="preserve">Example: Morton Ks the 350 movement, but his alt is atonal music </w:t>
      </w:r>
    </w:p>
    <w:p w:rsidR="00DA4CA8" w:rsidRDefault="00DA4CA8" w:rsidP="00DA4CA8">
      <w:r>
        <w:t>Plus how sweet is it to read Bricker cards? TRY TO DEBATE THE QUALS</w:t>
      </w:r>
    </w:p>
    <w:p w:rsidR="00DA4CA8" w:rsidRDefault="00DA4CA8" w:rsidP="00DA4CA8">
      <w:r>
        <w:t xml:space="preserve">(2) </w:t>
      </w:r>
      <w:proofErr w:type="gramStart"/>
      <w:r w:rsidRPr="003541CF">
        <w:rPr>
          <w:u w:val="single"/>
        </w:rPr>
        <w:t>death</w:t>
      </w:r>
      <w:proofErr w:type="gramEnd"/>
      <w:r w:rsidRPr="003541CF">
        <w:rPr>
          <w:u w:val="single"/>
        </w:rPr>
        <w:t xml:space="preserve"> bad/extinction outweighs</w:t>
      </w:r>
      <w:r>
        <w:t xml:space="preserve"> – world might’ve ended, but beings still exist. End of world = more metaphorical than physical. Even Morton kinda agrees—  </w:t>
      </w:r>
    </w:p>
    <w:p w:rsidR="00DA4CA8" w:rsidRDefault="00DA4CA8" w:rsidP="00DA4CA8">
      <w:r>
        <w:rPr>
          <w:rStyle w:val="Heading4Char"/>
        </w:rPr>
        <w:t>Morton, 12</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10" w:history="1">
        <w:r>
          <w:rPr>
            <w:rStyle w:val="Hyperlink"/>
          </w:rPr>
          <w:t>http://site.ebrary.com/lib/apus/docDetail.action?docID=10496853</w:t>
        </w:r>
        <w:r w:rsidRPr="009B28A2">
          <w:rPr>
            <w:rStyle w:val="Hyperlink"/>
          </w:rPr>
          <w:t xml:space="preserve">  page</w:t>
        </w:r>
      </w:hyperlink>
      <w:r>
        <w:t xml:space="preserve"> 31 //BR </w:t>
      </w:r>
    </w:p>
    <w:p w:rsidR="00DA4CA8" w:rsidRDefault="00DA4CA8" w:rsidP="00DA4CA8">
      <w:r>
        <w:t>We’re losing the very ground under our feet. In philosophical language, we’re not just losing “ontological” levels of meaningfulness. We’re losing the “ontic,” the actual physical level we trusted for so long. Imagine all the air we breathe becoming unbreathable. There will be no more environmental poetry because we will all be dead. Some ecological language appears to delight in this, even sadistically, by imagining what the world would be like without us. Some deep ecological writing anticipates a day when humans are obliterated like a toxic virus or vermin. Other texts imagine “the day after tomorrow.” 32 It’s hard to be here right now. There is some relief in picturing ourselves dead. I find this more than disturbing. Awareness of the mesh doesn’t bring out the best in people. There is a horrible bliss in becoming aware of what H. P. Lovecraft calls the fact “that one is no longer a definite being distinguished from other beings.</w:t>
      </w:r>
    </w:p>
    <w:p w:rsidR="00DA4CA8" w:rsidRDefault="00DA4CA8" w:rsidP="00DA4CA8">
      <w:r>
        <w:t xml:space="preserve">(3) </w:t>
      </w:r>
      <w:r w:rsidRPr="003541CF">
        <w:rPr>
          <w:u w:val="single"/>
        </w:rPr>
        <w:t>Perm/incrementalism = okay</w:t>
      </w:r>
      <w:r>
        <w:t xml:space="preserve">—  </w:t>
      </w:r>
    </w:p>
    <w:p w:rsidR="00DA4CA8" w:rsidRDefault="00DA4CA8" w:rsidP="00DA4CA8">
      <w:r w:rsidRPr="00F22FC3">
        <w:rPr>
          <w:rStyle w:val="Heading4Char"/>
        </w:rPr>
        <w:t>Morton, 1</w:t>
      </w:r>
      <w:r>
        <w:rPr>
          <w:rStyle w:val="Heading4Char"/>
        </w:rPr>
        <w:t>3</w:t>
      </w:r>
      <w:r>
        <w:t xml:space="preserve">—Timothy, Professor and Rita Shea Guffey Chair in English at Rice University, </w:t>
      </w:r>
      <w:r>
        <w:rPr>
          <w:u w:val="single"/>
        </w:rPr>
        <w:t>Hyperobjects: Philosophy and Ecology after the End of the World</w:t>
      </w:r>
      <w:r>
        <w:t xml:space="preserve">, University of Minnesota Press, page 156-157 //BR </w:t>
      </w:r>
    </w:p>
    <w:p w:rsidR="00DA4CA8" w:rsidRDefault="00DA4CA8" w:rsidP="00DA4CA8">
      <w:r>
        <w:t xml:space="preserve"> “Cynicism is enabled by the left: "Since no one person's action will solve global warming, better to do </w:t>
      </w:r>
      <w:proofErr w:type="gramStart"/>
      <w:r>
        <w:t>nothing,</w:t>
      </w:r>
      <w:proofErr w:type="gramEnd"/>
      <w:r>
        <w:t xml:space="preserve"> or at most await the revolu-tion to come." As I argued above, vegetarians, Prius owners, and solar power enthusiasts often encounter this logic. The trouble </w:t>
      </w:r>
      <w:proofErr w:type="gramStart"/>
      <w:r>
        <w:t>is,</w:t>
      </w:r>
      <w:proofErr w:type="gramEnd"/>
      <w:r>
        <w:t xml:space="preserve"> left cynicism maps perfectly both onto U.S. Republican do-nothing-ism and Gaian defeatism ("Gaia will replace us, like a defective component"). Nothing happens. Result? Global warming continues.” </w:t>
      </w:r>
    </w:p>
    <w:p w:rsidR="00DA4CA8" w:rsidRDefault="00DA4CA8" w:rsidP="00DA4CA8">
      <w:r>
        <w:t xml:space="preserve">(4) </w:t>
      </w:r>
      <w:r w:rsidRPr="003541CF">
        <w:rPr>
          <w:u w:val="single"/>
        </w:rPr>
        <w:t>Impact turn—world making good</w:t>
      </w:r>
    </w:p>
    <w:p w:rsidR="00DA4CA8" w:rsidRDefault="00DA4CA8" w:rsidP="00DA4CA8">
      <w:r>
        <w:t>(</w:t>
      </w:r>
      <w:proofErr w:type="gramStart"/>
      <w:r>
        <w:t>broader</w:t>
      </w:r>
      <w:proofErr w:type="gramEnd"/>
      <w:r>
        <w:t xml:space="preserve"> tip—cut book reviews)</w:t>
      </w:r>
    </w:p>
    <w:p w:rsidR="00DA4CA8" w:rsidRDefault="00DA4CA8" w:rsidP="00DA4CA8">
      <w:r>
        <w:t xml:space="preserve">Morton calls this review one of the best— </w:t>
      </w:r>
    </w:p>
    <w:p w:rsidR="00DA4CA8" w:rsidRDefault="00DA4CA8" w:rsidP="00DA4CA8">
      <w:r w:rsidRPr="00DC71E3">
        <w:rPr>
          <w:rStyle w:val="Heading4Char"/>
        </w:rPr>
        <w:t>Mitchell, 13</w:t>
      </w:r>
      <w:r>
        <w:t xml:space="preserve">—PhD, Dr. Audra, Professor of Politics @ NYU, “Apocalypse then: worldliness after the end of the world,” Nov 18, Worldly IR, </w:t>
      </w:r>
      <w:hyperlink r:id="rId11" w:history="1">
        <w:r w:rsidRPr="00010692">
          <w:rPr>
            <w:rStyle w:val="Hyperlink"/>
          </w:rPr>
          <w:t>http://worldlyir.wordpress.com/2013/11/18/apocalypse-then-worldliness-after-the-end-of-the-world/</w:t>
        </w:r>
      </w:hyperlink>
      <w:r>
        <w:t>. //BR</w:t>
      </w:r>
    </w:p>
    <w:p w:rsidR="00DA4CA8" w:rsidRPr="00B70B54" w:rsidRDefault="00DA4CA8" w:rsidP="00DA4CA8">
      <w:pPr>
        <w:rPr>
          <w:b/>
          <w:bCs/>
          <w:sz w:val="24"/>
          <w:u w:val="single"/>
        </w:rPr>
      </w:pPr>
      <w:r>
        <w:t>What’s more</w:t>
      </w:r>
      <w:r w:rsidRPr="00B70B54">
        <w:t xml:space="preserve">, </w:t>
      </w:r>
      <w:r w:rsidRPr="00B70B54">
        <w:rPr>
          <w:rStyle w:val="StyleUnderline"/>
        </w:rPr>
        <w:t xml:space="preserve">he works hard to dissolve one of the few concepts that could form a basis of an ethics for the end of the world. </w:t>
      </w:r>
      <w:r w:rsidRPr="00B70B54">
        <w:rPr>
          <w:rStyle w:val="StyleUnderline"/>
          <w:highlight w:val="green"/>
        </w:rPr>
        <w:t xml:space="preserve">He focuses much of his attack on the concept of world, one of the </w:t>
      </w:r>
      <w:r w:rsidRPr="00B70B54">
        <w:rPr>
          <w:rStyle w:val="Emphasis"/>
          <w:highlight w:val="green"/>
        </w:rPr>
        <w:t xml:space="preserve">few ideas </w:t>
      </w:r>
      <w:r w:rsidRPr="00B70B54">
        <w:rPr>
          <w:rStyle w:val="Emphasis"/>
          <w:highlight w:val="green"/>
        </w:rPr>
        <w:lastRenderedPageBreak/>
        <w:t>powerful enough</w:t>
      </w:r>
      <w:r w:rsidRPr="00B70B54">
        <w:rPr>
          <w:rStyle w:val="StyleUnderline"/>
          <w:highlight w:val="green"/>
        </w:rPr>
        <w:t xml:space="preserve"> to harness human attachment and care on a </w:t>
      </w:r>
      <w:r w:rsidRPr="00B70B54">
        <w:rPr>
          <w:rStyle w:val="Emphasis"/>
          <w:highlight w:val="green"/>
        </w:rPr>
        <w:t>large scale</w:t>
      </w:r>
      <w:r w:rsidRPr="00B70B54">
        <w:rPr>
          <w:rStyle w:val="StyleUnderline"/>
          <w:highlight w:val="green"/>
        </w:rPr>
        <w:t xml:space="preserve"> and to translate these affects into </w:t>
      </w:r>
      <w:r w:rsidRPr="00B70B54">
        <w:rPr>
          <w:rStyle w:val="Emphasis"/>
          <w:highlight w:val="green"/>
        </w:rPr>
        <w:t>ethical action</w:t>
      </w:r>
      <w:r w:rsidRPr="00B70B54">
        <w:rPr>
          <w:rStyle w:val="StyleUnderline"/>
        </w:rPr>
        <w:t>.</w:t>
      </w:r>
    </w:p>
    <w:p w:rsidR="00DA4CA8" w:rsidRPr="00B70B54" w:rsidRDefault="00DA4CA8" w:rsidP="00DA4CA8">
      <w:pPr>
        <w:rPr>
          <w:b/>
          <w:bCs/>
          <w:sz w:val="24"/>
          <w:u w:val="single"/>
        </w:rPr>
      </w:pPr>
      <w:r w:rsidRPr="00B70B54">
        <w:rPr>
          <w:rStyle w:val="StyleUnderline"/>
        </w:rPr>
        <w:t>In fairness to Morton, he uses the term ‘world’ in a highly specific and well-delineated way – albeit one which is almost the diametric opposite from my own understanding of it. Morton adopts a Heideggerian notion of world as sphere to which humans have privileged (if not exclusive) access. ‘World’, from this perspective, is a reified object which floats in a metaphysical ‘void’, immune to the extrusions of other objects and to change. This is, from my viewpoint, an extremely limiting notion of ‘world’.</w:t>
      </w:r>
    </w:p>
    <w:p w:rsidR="00DA4CA8" w:rsidRDefault="00DA4CA8" w:rsidP="00DA4CA8">
      <w:r w:rsidRPr="00B70B54">
        <w:rPr>
          <w:rStyle w:val="StyleUnderline"/>
        </w:rPr>
        <w:t>I prefer the non-metaphysical (and post-Heideggerian) conception of world developed by Jean-Luc Nancy (see my previous post on this topic). Nancy also believes that (the) world is being destroyed, or at least exhausted, by the processes of globalization and the over-saturation of meaning. But at the same time, he is concerned with understanding how a new world can emerge without metaphysical grounding.</w:t>
      </w:r>
      <w:r>
        <w:t xml:space="preserve"> Like Morton, Nancy suggests that the ‘event’ (like the object) ultimately ‘withholds’ itself or ‘withdraws’, leaving a strange ‘absence of presence’. It is from this ‘nothing’ that ‘world’ cultivates itself, as a form of creation-as-being.  ‘World’ from this perspective, is being-with, or the direct relation of beings to one another. It has no outside, no metaphysics and no teleology.</w:t>
      </w:r>
    </w:p>
    <w:p w:rsidR="00DA4CA8" w:rsidRDefault="00DA4CA8" w:rsidP="00DA4CA8">
      <w:r>
        <w:t>It is also the condition of ‘being-toward’ – that is, the co-constitution of plural beings – rather than a metaphysical plane in which beings are separated. This seems to be very much in line with the object-oriented ontology that Morton espouses.</w:t>
      </w:r>
    </w:p>
    <w:p w:rsidR="00DA4CA8" w:rsidRDefault="00DA4CA8" w:rsidP="00DA4CA8">
      <w:r>
        <w:t xml:space="preserve">For me, a ‘world’ is an instantiation of the conditions of worldliness discussed here – just as, for Morton, what we see of </w:t>
      </w:r>
      <w:proofErr w:type="gramStart"/>
      <w:r>
        <w:t>hyperobjects  are</w:t>
      </w:r>
      <w:proofErr w:type="gramEnd"/>
      <w:r>
        <w:t xml:space="preserve"> instantiations of conditions like viscosity, nonlocality, temporal undulation and phasing. In other words, there are conceptions of ‘world’ that seem to fit very well with Morton’s notion of hyperobjects.</w:t>
      </w:r>
    </w:p>
    <w:p w:rsidR="00DA4CA8" w:rsidRPr="00B70B54" w:rsidRDefault="00DA4CA8" w:rsidP="00DA4CA8">
      <w:pPr>
        <w:rPr>
          <w:b/>
          <w:bCs/>
          <w:sz w:val="24"/>
          <w:u w:val="single"/>
        </w:rPr>
      </w:pPr>
      <w:r>
        <w:t xml:space="preserve">But </w:t>
      </w:r>
      <w:r w:rsidRPr="00B70B54">
        <w:rPr>
          <w:rStyle w:val="StyleUnderline"/>
          <w:highlight w:val="green"/>
        </w:rPr>
        <w:t>I don’t want to gloss over Morton’s rejection of ‘world’ as a matter of a difference in rhetoric or interpretation</w:t>
      </w:r>
      <w:r w:rsidRPr="00B70B54">
        <w:rPr>
          <w:rStyle w:val="StyleUnderline"/>
        </w:rPr>
        <w:t xml:space="preserve">. When Morton says that ‘the world’ has ended, he is certainly referring to the notion of ‘a’ metaphysical world. This is also the case in Nancy’s work. </w:t>
      </w:r>
      <w:r w:rsidRPr="00B70B54">
        <w:rPr>
          <w:rStyle w:val="StyleUnderline"/>
          <w:highlight w:val="green"/>
        </w:rPr>
        <w:t>But</w:t>
      </w:r>
      <w:r w:rsidRPr="00B70B54">
        <w:rPr>
          <w:rStyle w:val="StyleUnderline"/>
        </w:rPr>
        <w:t xml:space="preserve"> Nancy also urges humans should address themselves to (not produce) a new world emerging in the wake of this ending. If I understand him correctly, </w:t>
      </w:r>
      <w:r w:rsidRPr="00B70B54">
        <w:rPr>
          <w:rStyle w:val="StyleUnderline"/>
          <w:highlight w:val="green"/>
        </w:rPr>
        <w:t>Morton argues that humans should do away with worlds and world-making altogether – in other words, that world can only be a metaphysical concept.</w:t>
      </w:r>
    </w:p>
    <w:p w:rsidR="00DA4CA8" w:rsidRPr="00B70B54" w:rsidRDefault="00DA4CA8" w:rsidP="00DA4CA8">
      <w:pPr>
        <w:rPr>
          <w:b/>
          <w:bCs/>
          <w:sz w:val="24"/>
          <w:u w:val="single"/>
        </w:rPr>
      </w:pPr>
      <w:r w:rsidRPr="00B70B54">
        <w:rPr>
          <w:rStyle w:val="StyleUnderline"/>
          <w:highlight w:val="green"/>
        </w:rPr>
        <w:t xml:space="preserve">This, I think, is throwing out the baby with the bathwater. Certainly, we can and should do away with the idea that there is ‘a’ stable, unchanging world, a separate ontological plane reserved for humans. But can we really exist without the notion of attachment to and care for other beings that </w:t>
      </w:r>
      <w:proofErr w:type="gramStart"/>
      <w:r w:rsidRPr="00B70B54">
        <w:rPr>
          <w:rStyle w:val="StyleUnderline"/>
          <w:highlight w:val="green"/>
        </w:rPr>
        <w:t>shapes  non</w:t>
      </w:r>
      <w:proofErr w:type="gramEnd"/>
      <w:r w:rsidRPr="00B70B54">
        <w:rPr>
          <w:rStyle w:val="StyleUnderline"/>
          <w:highlight w:val="green"/>
        </w:rPr>
        <w:t>-metaphysical notions of world?</w:t>
      </w:r>
    </w:p>
    <w:p w:rsidR="00DA4CA8" w:rsidRPr="00B70B54" w:rsidRDefault="00DA4CA8" w:rsidP="00DA4CA8">
      <w:pPr>
        <w:rPr>
          <w:b/>
          <w:bCs/>
          <w:sz w:val="24"/>
          <w:u w:val="single"/>
        </w:rPr>
      </w:pPr>
      <w:r w:rsidRPr="00B70B54">
        <w:rPr>
          <w:rStyle w:val="StyleUnderline"/>
          <w:highlight w:val="green"/>
        </w:rPr>
        <w:t>I think not</w:t>
      </w:r>
      <w:r w:rsidRPr="00B70B54">
        <w:rPr>
          <w:rStyle w:val="StyleUnderline"/>
        </w:rPr>
        <w:t xml:space="preserve">. One of the main reasons is that, even if we are able to grasp, at least to some extent, other temporal and physical scales (whether macro or micro), we still experience ourselves, along with other living beings, in a meso-level in which we perceive some degree of stasis or consistency. </w:t>
      </w:r>
      <w:proofErr w:type="gramStart"/>
      <w:r w:rsidRPr="00B70B54">
        <w:rPr>
          <w:rStyle w:val="StyleUnderline"/>
        </w:rPr>
        <w:t xml:space="preserve">In other words, </w:t>
      </w:r>
      <w:r w:rsidRPr="00B70B54">
        <w:rPr>
          <w:rStyle w:val="StyleUnderline"/>
          <w:highlight w:val="green"/>
        </w:rPr>
        <w:t>even if we can try to see our lives from the perspective of a planet</w:t>
      </w:r>
      <w:r w:rsidRPr="00B70B54">
        <w:rPr>
          <w:rStyle w:val="StyleUnderline"/>
        </w:rPr>
        <w:t xml:space="preserve"> (like the fictional Melancholia), </w:t>
      </w:r>
      <w:r w:rsidRPr="00B70B54">
        <w:rPr>
          <w:rStyle w:val="StyleUnderline"/>
          <w:highlight w:val="green"/>
        </w:rPr>
        <w:t>we cannot actually live in that spatio-temporal scale</w:t>
      </w:r>
      <w:r w:rsidRPr="00B70B54">
        <w:rPr>
          <w:rStyle w:val="StyleUnderline"/>
        </w:rPr>
        <w:t>.</w:t>
      </w:r>
      <w:proofErr w:type="gramEnd"/>
      <w:r w:rsidRPr="00B70B54">
        <w:rPr>
          <w:rStyle w:val="StyleUnderline"/>
        </w:rPr>
        <w:t xml:space="preserve">  Instead, we live in a scale that allows, and also forces, us to overlap with the lives of other beings.</w:t>
      </w:r>
    </w:p>
    <w:p w:rsidR="00DA4CA8" w:rsidRPr="00B70B54" w:rsidRDefault="00DA4CA8" w:rsidP="00DA4CA8">
      <w:pPr>
        <w:rPr>
          <w:b/>
          <w:bCs/>
          <w:sz w:val="24"/>
          <w:u w:val="single"/>
        </w:rPr>
      </w:pPr>
      <w:r w:rsidRPr="00B70B54">
        <w:rPr>
          <w:rStyle w:val="StyleUnderline"/>
        </w:rPr>
        <w:t xml:space="preserve">This means that we can experience attachments to other beings, even if these attachments are temporary. Simply because these beings (and we) will not exist in the future does not mean that we </w:t>
      </w:r>
      <w:r w:rsidRPr="00B70B54">
        <w:rPr>
          <w:rStyle w:val="StyleUnderline"/>
        </w:rPr>
        <w:lastRenderedPageBreak/>
        <w:t>should not care for them as they are now.  This is akin to saying that we should love in the full knowledge that we will lose the beings we love, or that they will change irrevocably.</w:t>
      </w:r>
    </w:p>
    <w:p w:rsidR="00DA4CA8" w:rsidRPr="00B70B54" w:rsidRDefault="00DA4CA8" w:rsidP="00DA4CA8">
      <w:pPr>
        <w:rPr>
          <w:b/>
          <w:bCs/>
          <w:sz w:val="24"/>
          <w:u w:val="single"/>
        </w:rPr>
      </w:pPr>
      <w:r w:rsidRPr="00B70B54">
        <w:rPr>
          <w:rStyle w:val="StyleUnderline"/>
          <w:highlight w:val="green"/>
        </w:rPr>
        <w:t>In other words, we should not try to ‘save the world’</w:t>
      </w:r>
      <w:r w:rsidRPr="00B70B54">
        <w:rPr>
          <w:rStyle w:val="StyleUnderline"/>
        </w:rPr>
        <w:t xml:space="preserve"> by attempting, in vain, to arrest change, or by denying finitude from behind the windshields of fantasy worlds. </w:t>
      </w:r>
      <w:r w:rsidRPr="00B70B54">
        <w:rPr>
          <w:rStyle w:val="StyleUnderline"/>
          <w:highlight w:val="green"/>
        </w:rPr>
        <w:t>But there is nothing wrong with remaining attached to our world(s) in a melancholy way: that is, caring for them in the full knowledge that they are finite</w:t>
      </w:r>
      <w:r w:rsidRPr="00B70B54">
        <w:rPr>
          <w:rStyle w:val="StyleUnderline"/>
        </w:rPr>
        <w:t>.</w:t>
      </w:r>
    </w:p>
    <w:p w:rsidR="00DA4CA8" w:rsidRDefault="00DA4CA8" w:rsidP="00DA4CA8">
      <w:r>
        <w:t>From this perspective, it is crucial to hold onto a sense of worldliness at the end of the world. This enables us to avoid the two horns of apocalyptic reasoning: the reactionary and futile desire to capture the world in a freeze frame; and the nihilistic attitude that nothing matters unless it is ‘forever’. Instead, we need an ethics of care for finite and dying worlds, and for the attachments between beings that constitute them.</w:t>
      </w:r>
    </w:p>
    <w:p w:rsidR="00DA4CA8" w:rsidRDefault="00DA4CA8" w:rsidP="00DA4CA8">
      <w:r>
        <w:t>At the end of the day (world?), it is these attachments that save us from falling into the paralysis that grips Justine in Melancholia. She spends a great deal of the film inert, unable to eat, move or think. She even plunges into a dark mood in which she claims that ‘no one will mourn the Earth’ or the ‘evil’ life that it fostered. In short, she is aware of her conditions but can not find a way to be within them. I worry that banishing world as a concept will produce precisely this mood.</w:t>
      </w:r>
    </w:p>
    <w:p w:rsidR="00DA4CA8" w:rsidRDefault="00DA4CA8" w:rsidP="00DA4CA8">
      <w:r>
        <w:t xml:space="preserve">That’s why it’s interesting to follow Justine’s arc throughout the film. At various points, she tries to merge with the Earth, whether by lying naked in the moonlight or immersing herself in a creek.  And at the end of the film, as Earth is pulled into Melancholia’s gravitational field, she mourns the planet to which she initially denies any attachment. This is reflected in the tears running down her face in the final scene, and the force with which she grips the hands of her sister and nephew. Despite her attitude of fatalistic acceptance and her rejection of redemption, she faces the end of the world by building a small world – the ‘magical cave’. She co-constitutes this tiny world with her loved </w:t>
      </w:r>
      <w:proofErr w:type="gramStart"/>
      <w:r>
        <w:t>ones  –</w:t>
      </w:r>
      <w:proofErr w:type="gramEnd"/>
      <w:r>
        <w:t xml:space="preserve">  along with some sticks, soil, trees, grass and air which are just as integral to the magical cave as the humans that sit inside it.  In so doing, she makes one final attempt to co-constitute a world in the face of absolute finitude.</w:t>
      </w:r>
    </w:p>
    <w:p w:rsidR="00DA4CA8" w:rsidRPr="00B70B54" w:rsidRDefault="00DA4CA8" w:rsidP="00DA4CA8">
      <w:pPr>
        <w:rPr>
          <w:b/>
          <w:bCs/>
          <w:sz w:val="24"/>
          <w:u w:val="single"/>
        </w:rPr>
      </w:pPr>
      <w:r w:rsidRPr="00B70B54">
        <w:rPr>
          <w:rStyle w:val="StyleUnderline"/>
        </w:rPr>
        <w:t xml:space="preserve">I suspect (although I may be wrong) that </w:t>
      </w:r>
      <w:r w:rsidRPr="00DA1153">
        <w:rPr>
          <w:rStyle w:val="StyleUnderline"/>
          <w:highlight w:val="green"/>
        </w:rPr>
        <w:t xml:space="preserve">Morton would see </w:t>
      </w:r>
      <w:proofErr w:type="gramStart"/>
      <w:r w:rsidRPr="00DA1153">
        <w:rPr>
          <w:rStyle w:val="StyleUnderline"/>
          <w:highlight w:val="green"/>
        </w:rPr>
        <w:t>this  as</w:t>
      </w:r>
      <w:proofErr w:type="gramEnd"/>
      <w:r w:rsidRPr="00DA1153">
        <w:rPr>
          <w:rStyle w:val="StyleUnderline"/>
          <w:highlight w:val="green"/>
        </w:rPr>
        <w:t xml:space="preserve"> a collapse into the fantasy of world-building in the face of terror. But I think it’s something quite different</w:t>
      </w:r>
      <w:r w:rsidRPr="00B70B54">
        <w:rPr>
          <w:rStyle w:val="StyleUnderline"/>
        </w:rPr>
        <w:t xml:space="preserve">. Justine creates this world, and fully experiences it, knowing fully that it will not save her or anyone/thing else. </w:t>
      </w:r>
      <w:r w:rsidRPr="00DA1153">
        <w:rPr>
          <w:rStyle w:val="StyleUnderline"/>
          <w:highlight w:val="green"/>
        </w:rPr>
        <w:t>It is an ethical act without instrumentalism, without an end. It is an expression of love for, and in, an ending world.</w:t>
      </w:r>
    </w:p>
    <w:p w:rsidR="00DA4CA8" w:rsidRPr="004724C8" w:rsidRDefault="00DA4CA8" w:rsidP="00DA4CA8">
      <w:pPr>
        <w:rPr>
          <w:b/>
          <w:bCs/>
          <w:sz w:val="24"/>
          <w:u w:val="single"/>
        </w:rPr>
      </w:pPr>
      <w:r w:rsidRPr="00DA1153">
        <w:rPr>
          <w:rStyle w:val="StyleUnderline"/>
          <w:highlight w:val="green"/>
        </w:rPr>
        <w:t>This, from my perspective, is an attitude that can ground ethics in the face of radical finitude. Only with a melancholic sense of the world, and love for it, can humans confront the enormity of the challenges that face them without being paralyzed by fear or nihilism</w:t>
      </w:r>
      <w:r w:rsidRPr="00B70B54">
        <w:rPr>
          <w:rStyle w:val="StyleUnderline"/>
        </w:rPr>
        <w:t>.</w:t>
      </w:r>
    </w:p>
    <w:p w:rsidR="00DA4CA8" w:rsidRPr="008932E1" w:rsidRDefault="00DA4CA8" w:rsidP="00DA4CA8"/>
    <w:p w:rsidR="00DA4CA8" w:rsidRPr="00DA4CA8" w:rsidRDefault="00DA4CA8" w:rsidP="00DA4CA8"/>
    <w:p w:rsidR="00DA4CA8" w:rsidRPr="00DA4CA8" w:rsidRDefault="00DA4CA8" w:rsidP="00DA4CA8"/>
    <w:p w:rsidR="00DA4CA8" w:rsidRPr="00DA4CA8" w:rsidRDefault="00DA4CA8" w:rsidP="00477631"/>
    <w:p w:rsidR="00225A55" w:rsidRDefault="00225A55" w:rsidP="00225A55">
      <w:pPr>
        <w:pStyle w:val="Heading3"/>
      </w:pPr>
    </w:p>
    <w:p w:rsidR="00225A55" w:rsidRDefault="00225A55" w:rsidP="00225A55"/>
    <w:p w:rsidR="00477631" w:rsidRDefault="00774ED1" w:rsidP="00774ED1">
      <w:pPr>
        <w:pStyle w:val="Heading1"/>
      </w:pPr>
      <w:r>
        <w:lastRenderedPageBreak/>
        <w:t>****</w:t>
      </w:r>
      <w:r w:rsidR="00477631">
        <w:t xml:space="preserve">Anthro </w:t>
      </w:r>
    </w:p>
    <w:p w:rsidR="00477631" w:rsidRDefault="00477631" w:rsidP="00477631"/>
    <w:p w:rsidR="00477631" w:rsidRPr="0077792B" w:rsidRDefault="00477631" w:rsidP="00477631"/>
    <w:p w:rsidR="00477631" w:rsidRDefault="00477631" w:rsidP="00477631"/>
    <w:p w:rsidR="00477631" w:rsidRDefault="00477631" w:rsidP="00477631"/>
    <w:p w:rsidR="008D514C" w:rsidRPr="007E2770" w:rsidRDefault="008D514C" w:rsidP="00477631"/>
    <w:p w:rsidR="008D514C" w:rsidRDefault="008D514C" w:rsidP="008D514C">
      <w:pPr>
        <w:pStyle w:val="Heading2"/>
      </w:pPr>
      <w:r>
        <w:lastRenderedPageBreak/>
        <w:t>1NC</w:t>
      </w:r>
      <w:r w:rsidR="00D76AEC">
        <w:t>s</w:t>
      </w:r>
    </w:p>
    <w:p w:rsidR="00D76AEC" w:rsidRDefault="00D76AEC" w:rsidP="00D76AEC"/>
    <w:p w:rsidR="00D76AEC" w:rsidRPr="00621818" w:rsidRDefault="00D76AEC" w:rsidP="00D76AEC">
      <w:pPr>
        <w:pStyle w:val="Heading3"/>
      </w:pPr>
      <w:r w:rsidRPr="00621818">
        <w:lastRenderedPageBreak/>
        <w:t>Anthro K – Extinction Shell</w:t>
      </w:r>
    </w:p>
    <w:p w:rsidR="00D76AEC" w:rsidRPr="00621818" w:rsidRDefault="00D76AEC" w:rsidP="00D76AEC">
      <w:pPr>
        <w:pStyle w:val="Heading4"/>
        <w:rPr>
          <w:caps/>
        </w:rPr>
      </w:pPr>
      <w:r w:rsidRPr="00621818">
        <w:t>Their extinction claims require a defense of the intrinsic value of human survival as separated from other forms of life. This involves the image of distinctly good human life contrasted to the banal useless existence of the genes. This makes the aff’s political subjectivity an affect of a species-contingent survival paradigm which abandons bare life.</w:t>
      </w:r>
    </w:p>
    <w:p w:rsidR="00D76AEC" w:rsidRPr="00621818" w:rsidRDefault="00D76AEC" w:rsidP="00D76AEC">
      <w:r w:rsidRPr="00621818">
        <w:rPr>
          <w:rStyle w:val="Style13ptBold"/>
        </w:rPr>
        <w:t>KOCHI &amp; ORDAN 2K8</w:t>
      </w:r>
      <w:r w:rsidRPr="00621818">
        <w:t xml:space="preserve"> [tarik and noam, queen’s university and bar llan university, “an argument for the global suicide of humanity”, vol 7. no. </w:t>
      </w:r>
      <w:proofErr w:type="gramStart"/>
      <w:r w:rsidRPr="00621818">
        <w:t>4.,</w:t>
      </w:r>
      <w:proofErr w:type="gramEnd"/>
      <w:r w:rsidRPr="00621818">
        <w:t xml:space="preserve"> bourderlands e-journal]</w:t>
      </w:r>
    </w:p>
    <w:p w:rsidR="00D76AEC" w:rsidRPr="00621818" w:rsidRDefault="00D76AEC" w:rsidP="00D76AEC"/>
    <w:p w:rsidR="00D76AEC" w:rsidRPr="00621818" w:rsidRDefault="00D76AEC" w:rsidP="00D76AEC">
      <w:pPr>
        <w:rPr>
          <w:rStyle w:val="underline"/>
          <w:rFonts w:cstheme="minorHAnsi"/>
          <w:szCs w:val="24"/>
        </w:rPr>
      </w:pPr>
      <w:r w:rsidRPr="00621818">
        <w:rPr>
          <w:rStyle w:val="underline"/>
          <w:rFonts w:cstheme="minorHAnsi"/>
          <w:szCs w:val="24"/>
        </w:rPr>
        <w:t xml:space="preserve">If only some of our genes but not our species has survived, maybe </w:t>
      </w:r>
      <w:r w:rsidRPr="00621818">
        <w:rPr>
          <w:rStyle w:val="underline"/>
          <w:rFonts w:cstheme="minorHAnsi"/>
          <w:szCs w:val="24"/>
          <w:highlight w:val="green"/>
        </w:rPr>
        <w:t xml:space="preserve">the emphasis we place upon the notion of ‘survival’ </w:t>
      </w:r>
      <w:r w:rsidRPr="00621818">
        <w:rPr>
          <w:rStyle w:val="underline"/>
          <w:rFonts w:cstheme="minorHAnsi"/>
          <w:szCs w:val="24"/>
        </w:rPr>
        <w:t xml:space="preserve">is more cultural than simply genetic. Such an emphasis </w:t>
      </w:r>
      <w:r w:rsidRPr="00621818">
        <w:rPr>
          <w:rStyle w:val="underline"/>
          <w:rFonts w:cstheme="minorHAnsi"/>
          <w:szCs w:val="24"/>
          <w:highlight w:val="green"/>
        </w:rPr>
        <w:t>stems</w:t>
      </w:r>
      <w:r w:rsidRPr="00621818">
        <w:rPr>
          <w:rFonts w:cstheme="minorHAnsi"/>
          <w:sz w:val="16"/>
        </w:rPr>
        <w:t xml:space="preserve"> not only </w:t>
      </w:r>
      <w:r w:rsidRPr="00621818">
        <w:rPr>
          <w:rStyle w:val="underline"/>
          <w:rFonts w:cstheme="minorHAnsi"/>
          <w:szCs w:val="24"/>
          <w:highlight w:val="green"/>
        </w:rPr>
        <w:t>from</w:t>
      </w:r>
      <w:r w:rsidRPr="00621818">
        <w:rPr>
          <w:rFonts w:cstheme="minorHAnsi"/>
          <w:sz w:val="16"/>
        </w:rPr>
        <w:t xml:space="preserve"> our higher cognitive powers of ‘self-consciousness’ or </w:t>
      </w:r>
      <w:r w:rsidRPr="00621818">
        <w:rPr>
          <w:rStyle w:val="underline"/>
          <w:rFonts w:cstheme="minorHAnsi"/>
          <w:szCs w:val="24"/>
        </w:rPr>
        <w:t>self</w:t>
      </w:r>
      <w:r w:rsidRPr="00621818">
        <w:rPr>
          <w:rFonts w:cstheme="minorHAnsi"/>
          <w:sz w:val="16"/>
        </w:rPr>
        <w:t>-</w:t>
      </w:r>
      <w:r w:rsidRPr="00621818">
        <w:rPr>
          <w:rStyle w:val="underline"/>
          <w:rFonts w:cstheme="minorHAnsi"/>
          <w:szCs w:val="24"/>
        </w:rPr>
        <w:t>awareness</w:t>
      </w:r>
      <w:r w:rsidRPr="00621818">
        <w:rPr>
          <w:rFonts w:cstheme="minorHAnsi"/>
          <w:sz w:val="16"/>
        </w:rPr>
        <w:t xml:space="preserve">, </w:t>
      </w:r>
      <w:r w:rsidRPr="00621818">
        <w:rPr>
          <w:rStyle w:val="underline"/>
          <w:rFonts w:cstheme="minorHAnsi"/>
          <w:szCs w:val="24"/>
        </w:rPr>
        <w:t>but</w:t>
      </w:r>
      <w:r w:rsidRPr="00621818">
        <w:rPr>
          <w:rFonts w:cstheme="minorHAnsi"/>
          <w:sz w:val="16"/>
        </w:rPr>
        <w:t xml:space="preserve"> </w:t>
      </w:r>
      <w:r w:rsidRPr="00621818">
        <w:rPr>
          <w:rStyle w:val="underline"/>
          <w:rFonts w:cstheme="minorHAnsi"/>
          <w:szCs w:val="24"/>
        </w:rPr>
        <w:t>also</w:t>
      </w:r>
      <w:r w:rsidRPr="00621818">
        <w:rPr>
          <w:rFonts w:cstheme="minorHAnsi"/>
          <w:sz w:val="16"/>
        </w:rPr>
        <w:t xml:space="preserve"> </w:t>
      </w:r>
      <w:r w:rsidRPr="00621818">
        <w:rPr>
          <w:rStyle w:val="underline"/>
          <w:rFonts w:cstheme="minorHAnsi"/>
          <w:szCs w:val="24"/>
        </w:rPr>
        <w:t>from</w:t>
      </w:r>
      <w:r w:rsidRPr="00621818">
        <w:rPr>
          <w:rFonts w:cstheme="minorHAnsi"/>
          <w:sz w:val="16"/>
        </w:rPr>
        <w:t xml:space="preserve"> </w:t>
      </w:r>
      <w:r w:rsidRPr="00621818">
        <w:rPr>
          <w:rStyle w:val="underline"/>
          <w:rFonts w:cstheme="minorHAnsi"/>
          <w:szCs w:val="24"/>
          <w:highlight w:val="green"/>
        </w:rPr>
        <w:t>our</w:t>
      </w:r>
      <w:r w:rsidRPr="00621818">
        <w:rPr>
          <w:rFonts w:cstheme="minorHAnsi"/>
          <w:sz w:val="16"/>
          <w:highlight w:val="green"/>
        </w:rPr>
        <w:t xml:space="preserve"> </w:t>
      </w:r>
      <w:r w:rsidRPr="00621818">
        <w:rPr>
          <w:rStyle w:val="underline"/>
          <w:rFonts w:cstheme="minorHAnsi"/>
          <w:szCs w:val="24"/>
        </w:rPr>
        <w:t>conscious</w:t>
      </w:r>
      <w:r w:rsidRPr="00621818">
        <w:rPr>
          <w:rFonts w:cstheme="minorHAnsi"/>
          <w:sz w:val="16"/>
        </w:rPr>
        <w:t xml:space="preserve"> </w:t>
      </w:r>
      <w:r w:rsidRPr="00621818">
        <w:rPr>
          <w:rStyle w:val="underline"/>
          <w:rFonts w:cstheme="minorHAnsi"/>
          <w:szCs w:val="24"/>
          <w:highlight w:val="green"/>
        </w:rPr>
        <w:t>celebration</w:t>
      </w:r>
      <w:r w:rsidRPr="00621818">
        <w:rPr>
          <w:rFonts w:cstheme="minorHAnsi"/>
          <w:sz w:val="16"/>
          <w:highlight w:val="green"/>
        </w:rPr>
        <w:t xml:space="preserve"> </w:t>
      </w:r>
      <w:r w:rsidRPr="00621818">
        <w:rPr>
          <w:rStyle w:val="underline"/>
          <w:rFonts w:cstheme="minorHAnsi"/>
          <w:szCs w:val="24"/>
          <w:highlight w:val="green"/>
        </w:rPr>
        <w:t>of</w:t>
      </w:r>
      <w:r w:rsidRPr="00621818">
        <w:rPr>
          <w:rFonts w:cstheme="minorHAnsi"/>
          <w:sz w:val="16"/>
        </w:rPr>
        <w:t xml:space="preserve"> </w:t>
      </w:r>
      <w:r w:rsidRPr="00621818">
        <w:rPr>
          <w:rStyle w:val="underline"/>
          <w:rFonts w:cstheme="minorHAnsi"/>
          <w:szCs w:val="24"/>
        </w:rPr>
        <w:t>this</w:t>
      </w:r>
      <w:r w:rsidRPr="00621818">
        <w:rPr>
          <w:rFonts w:cstheme="minorHAnsi"/>
          <w:sz w:val="16"/>
        </w:rPr>
        <w:t xml:space="preserve"> </w:t>
      </w:r>
      <w:r w:rsidRPr="00621818">
        <w:rPr>
          <w:rStyle w:val="underline"/>
          <w:rFonts w:cstheme="minorHAnsi"/>
          <w:szCs w:val="24"/>
        </w:rPr>
        <w:t>fact</w:t>
      </w:r>
      <w:r w:rsidRPr="00621818">
        <w:rPr>
          <w:rFonts w:cstheme="minorHAnsi"/>
          <w:sz w:val="16"/>
        </w:rPr>
        <w:t xml:space="preserve">: </w:t>
      </w:r>
      <w:r w:rsidRPr="00621818">
        <w:rPr>
          <w:rStyle w:val="underline"/>
          <w:rFonts w:cstheme="minorHAnsi"/>
          <w:szCs w:val="24"/>
          <w:highlight w:val="green"/>
        </w:rPr>
        <w:t>the image we create for ourselves of ‘humanity’</w:t>
      </w:r>
      <w:r w:rsidRPr="00621818">
        <w:rPr>
          <w:rStyle w:val="underline"/>
          <w:rFonts w:cstheme="minorHAnsi"/>
          <w:szCs w:val="24"/>
        </w:rPr>
        <w:t xml:space="preserve">, which is produced by via language, collective memory and historical narrative. </w:t>
      </w:r>
      <w:r w:rsidRPr="00621818">
        <w:rPr>
          <w:rStyle w:val="Emphasis"/>
          <w:highlight w:val="green"/>
        </w:rPr>
        <w:t>The notion of the ‘human’ involves an identification of our species with</w:t>
      </w:r>
      <w:r w:rsidRPr="00621818">
        <w:rPr>
          <w:rStyle w:val="underline"/>
          <w:rFonts w:cstheme="minorHAnsi"/>
          <w:szCs w:val="24"/>
        </w:rPr>
        <w:t xml:space="preserve"> particular </w:t>
      </w:r>
      <w:r w:rsidRPr="00621818">
        <w:rPr>
          <w:rStyle w:val="Emphasis"/>
          <w:highlight w:val="green"/>
        </w:rPr>
        <w:t>characteristics</w:t>
      </w:r>
      <w:r w:rsidRPr="00621818">
        <w:rPr>
          <w:rStyle w:val="underline"/>
          <w:rFonts w:cstheme="minorHAnsi"/>
          <w:szCs w:val="24"/>
        </w:rPr>
        <w:t xml:space="preserve"> with and </w:t>
      </w:r>
      <w:r w:rsidRPr="00621818">
        <w:rPr>
          <w:rStyle w:val="Emphasis"/>
          <w:highlight w:val="green"/>
        </w:rPr>
        <w:t>upon which we ascribe</w:t>
      </w:r>
      <w:r w:rsidRPr="00621818">
        <w:rPr>
          <w:rStyle w:val="underline"/>
          <w:rFonts w:cstheme="minorHAnsi"/>
          <w:szCs w:val="24"/>
        </w:rPr>
        <w:t xml:space="preserve"> certain notions of </w:t>
      </w:r>
      <w:r w:rsidRPr="00621818">
        <w:rPr>
          <w:rStyle w:val="Emphasis"/>
          <w:highlight w:val="green"/>
        </w:rPr>
        <w:t>value</w:t>
      </w:r>
      <w:r w:rsidRPr="00621818">
        <w:rPr>
          <w:rStyle w:val="underline"/>
          <w:rFonts w:cstheme="minorHAnsi"/>
          <w:szCs w:val="24"/>
        </w:rPr>
        <w:t>. Amongst others such characteristics and values might be seen to include: the notion of an inherent ‘human dignity’, the virtue of ethical behaviour, the capacities of creative and aesthetic thought, and for some, the notion of an eternal soul. Humans are conscious of themselves as humans and value the characteristics that make us distinctly ‘human’. When many</w:t>
      </w:r>
      <w:r w:rsidRPr="00621818">
        <w:rPr>
          <w:rFonts w:cstheme="minorHAnsi"/>
          <w:sz w:val="16"/>
        </w:rPr>
        <w:t xml:space="preserve">, like Hawing, typically </w:t>
      </w:r>
      <w:r w:rsidRPr="00621818">
        <w:rPr>
          <w:rStyle w:val="underline"/>
          <w:rFonts w:cstheme="minorHAnsi"/>
          <w:szCs w:val="24"/>
        </w:rPr>
        <w:t>think</w:t>
      </w:r>
      <w:r w:rsidRPr="00621818">
        <w:rPr>
          <w:rFonts w:cstheme="minorHAnsi"/>
          <w:sz w:val="16"/>
        </w:rPr>
        <w:t xml:space="preserve"> </w:t>
      </w:r>
      <w:r w:rsidRPr="00621818">
        <w:rPr>
          <w:rStyle w:val="underline"/>
          <w:rFonts w:cstheme="minorHAnsi"/>
          <w:szCs w:val="24"/>
        </w:rPr>
        <w:t>of</w:t>
      </w:r>
      <w:r w:rsidRPr="00621818">
        <w:rPr>
          <w:rFonts w:cstheme="minorHAnsi"/>
          <w:sz w:val="16"/>
        </w:rPr>
        <w:t xml:space="preserve"> the notion of the </w:t>
      </w:r>
      <w:r w:rsidRPr="00621818">
        <w:rPr>
          <w:rStyle w:val="underline"/>
          <w:rFonts w:cstheme="minorHAnsi"/>
          <w:szCs w:val="24"/>
        </w:rPr>
        <w:t>survival</w:t>
      </w:r>
      <w:r w:rsidRPr="00621818">
        <w:rPr>
          <w:rFonts w:cstheme="minorHAnsi"/>
          <w:sz w:val="16"/>
        </w:rPr>
        <w:t xml:space="preserve"> of the human race, </w:t>
      </w:r>
      <w:r w:rsidRPr="00621818">
        <w:rPr>
          <w:rStyle w:val="underline"/>
          <w:rFonts w:cstheme="minorHAnsi"/>
          <w:szCs w:val="24"/>
        </w:rPr>
        <w:t>it is</w:t>
      </w:r>
      <w:r w:rsidRPr="00621818">
        <w:rPr>
          <w:rFonts w:cstheme="minorHAnsi"/>
          <w:sz w:val="16"/>
        </w:rPr>
        <w:t xml:space="preserve"> perhaps </w:t>
      </w:r>
      <w:r w:rsidRPr="00621818">
        <w:rPr>
          <w:rStyle w:val="underline"/>
          <w:rFonts w:cstheme="minorHAnsi"/>
          <w:szCs w:val="24"/>
        </w:rPr>
        <w:t>this cultural-cognitive aspect of homo sapiens, made possible and produced by human self-consciousness, which they are thinking of.</w:t>
      </w:r>
      <w:r w:rsidRPr="00621818">
        <w:rPr>
          <w:rFonts w:cstheme="minorHAnsi"/>
          <w:sz w:val="16"/>
        </w:rPr>
        <w:t xml:space="preserve"> If one is to make the normative argument that the human race should survive, then one </w:t>
      </w:r>
      <w:proofErr w:type="gramStart"/>
      <w:r w:rsidRPr="00621818">
        <w:rPr>
          <w:rFonts w:cstheme="minorHAnsi"/>
          <w:sz w:val="16"/>
        </w:rPr>
        <w:t>needs</w:t>
      </w:r>
      <w:proofErr w:type="gramEnd"/>
      <w:r w:rsidRPr="00621818">
        <w:rPr>
          <w:rFonts w:cstheme="minorHAnsi"/>
          <w:sz w:val="16"/>
        </w:rPr>
        <w:t xml:space="preserve"> to argue it is these cultural-cognitive aspects of humanity, and not merely a portion of our genes, that is worth saving. However, it remains an open question as to what cultural-cognitive aspect of humanity would survive in the future when placed under radical environmental and evolutionary pressures. We can </w:t>
      </w:r>
      <w:r w:rsidRPr="00621818">
        <w:rPr>
          <w:sz w:val="16"/>
          <w:szCs w:val="16"/>
        </w:rPr>
        <w:t>consider that perhaps the fish people, having the capacity for self-awareness, would consider themselves as the continuation or next step of ‘humanity’. Yet, who is to say that a leap in the process of evolution would not prompt a change in self awareness, a different form of abstract reasoning about the species, a different self-narrative, in which case the descendents of humans would look upon their biological and genetic ancestors in a similar manner to the way humans look upon the apes today. Conceivably the fish people might even forget or suppress their evolutionary human heritage. While such a future cannot be predicted, it also cannot be controlled from our graves.</w:t>
      </w:r>
      <w:r w:rsidRPr="00621818">
        <w:rPr>
          <w:rStyle w:val="underline"/>
          <w:rFonts w:cstheme="minorHAnsi"/>
          <w:szCs w:val="24"/>
        </w:rPr>
        <w:t xml:space="preserve"> </w:t>
      </w:r>
      <w:r w:rsidRPr="00621818">
        <w:rPr>
          <w:rFonts w:cstheme="minorHAnsi"/>
          <w:sz w:val="16"/>
        </w:rPr>
        <w:t xml:space="preserve">In something of a sense similar to the point made by Giorgio Agamben (1998), revising ideas found within the writings of Michel Foucault and Aristotle, </w:t>
      </w:r>
      <w:r w:rsidRPr="00621818">
        <w:rPr>
          <w:rStyle w:val="StyleUnderline"/>
        </w:rPr>
        <w:t>the question of survival can be thought to involve a distinction between the ‘good life’ and ‘bare life’</w:t>
      </w:r>
      <w:r w:rsidRPr="00621818">
        <w:rPr>
          <w:rStyle w:val="underline"/>
          <w:rFonts w:cstheme="minorHAnsi"/>
          <w:szCs w:val="24"/>
        </w:rPr>
        <w:t>.</w:t>
      </w:r>
      <w:r w:rsidRPr="00621818">
        <w:rPr>
          <w:rFonts w:cstheme="minorHAnsi"/>
          <w:sz w:val="16"/>
        </w:rPr>
        <w:t xml:space="preserve"> In this instance, </w:t>
      </w:r>
      <w:r w:rsidRPr="00621818">
        <w:rPr>
          <w:rStyle w:val="Emphasis"/>
          <w:highlight w:val="green"/>
        </w:rPr>
        <w:t>arguments in favour of human survival rest upon a</w:t>
      </w:r>
      <w:r w:rsidRPr="00621818">
        <w:rPr>
          <w:rStyle w:val="underline"/>
          <w:rFonts w:cstheme="minorHAnsi"/>
          <w:szCs w:val="24"/>
        </w:rPr>
        <w:t xml:space="preserve"> certain </w:t>
      </w:r>
      <w:r w:rsidRPr="00621818">
        <w:rPr>
          <w:rStyle w:val="Emphasis"/>
          <w:highlight w:val="green"/>
        </w:rPr>
        <w:t>belief in a distinctly human good life, as opposed to bare biological life</w:t>
      </w:r>
      <w:r w:rsidRPr="00621818">
        <w:rPr>
          <w:rStyle w:val="underline"/>
          <w:rFonts w:cstheme="minorHAnsi"/>
          <w:szCs w:val="24"/>
        </w:rPr>
        <w:t>, the life of the gene pool</w:t>
      </w:r>
      <w:r w:rsidRPr="00621818">
        <w:rPr>
          <w:rStyle w:val="Emphasis"/>
          <w:highlight w:val="green"/>
        </w:rPr>
        <w:t>. It is</w:t>
      </w:r>
      <w:r w:rsidRPr="00621818">
        <w:rPr>
          <w:rStyle w:val="underline"/>
          <w:rFonts w:cstheme="minorHAnsi"/>
          <w:szCs w:val="24"/>
        </w:rPr>
        <w:t xml:space="preserve"> thus </w:t>
      </w:r>
      <w:r w:rsidRPr="00621818">
        <w:rPr>
          <w:rStyle w:val="Emphasis"/>
          <w:highlight w:val="green"/>
        </w:rPr>
        <w:t>such a good life</w:t>
      </w:r>
      <w:r w:rsidRPr="00621818">
        <w:rPr>
          <w:rStyle w:val="underline"/>
          <w:rFonts w:cstheme="minorHAnsi"/>
          <w:szCs w:val="24"/>
        </w:rPr>
        <w:t xml:space="preserve">, or at least a form of life considered to be of value, </w:t>
      </w:r>
      <w:r w:rsidRPr="00621818">
        <w:rPr>
          <w:rStyle w:val="Emphasis"/>
          <w:highlight w:val="green"/>
        </w:rPr>
        <w:t>that is held</w:t>
      </w:r>
      <w:r w:rsidRPr="00621818">
        <w:rPr>
          <w:rStyle w:val="underline"/>
          <w:rFonts w:cstheme="minorHAnsi"/>
          <w:szCs w:val="24"/>
        </w:rPr>
        <w:t xml:space="preserve"> up by a particular species </w:t>
      </w:r>
      <w:r w:rsidRPr="00621818">
        <w:rPr>
          <w:rStyle w:val="Emphasis"/>
          <w:highlight w:val="green"/>
        </w:rPr>
        <w:t>to be worth saving</w:t>
      </w:r>
      <w:r w:rsidRPr="00621818">
        <w:rPr>
          <w:rStyle w:val="underline"/>
          <w:rFonts w:cstheme="minorHAnsi"/>
          <w:szCs w:val="24"/>
        </w:rPr>
        <w:t xml:space="preserve">. </w:t>
      </w:r>
      <w:r w:rsidRPr="00621818">
        <w:rPr>
          <w:sz w:val="16"/>
          <w:szCs w:val="16"/>
        </w:rPr>
        <w:t>When considering the hypothetical example of the fish people, what cultural-cognitive aspect of humanity’s good life would survive? The conditions of life under water, which presumably for the first thousand years would be quite harsh, would perhaps make the task of bare survival rather than the continuation of any higher aspects of a ‘human heritage’ the priority. Learning how to hunt and gather or farm underwater, learning how to communicate, breed effectively and avoid getting eaten by predators might displace the possibilities of listening to Mozart or Bach, or adhering to the Universal Declaration of Human Rights, or playing sport, or of even using written language or complex mathematics.</w:t>
      </w:r>
      <w:r w:rsidRPr="00621818">
        <w:rPr>
          <w:rFonts w:cstheme="minorHAnsi"/>
          <w:sz w:val="16"/>
          <w:szCs w:val="16"/>
        </w:rPr>
        <w:t xml:space="preserve"> Within such an extreme example</w:t>
      </w:r>
      <w:r w:rsidRPr="00621818">
        <w:rPr>
          <w:rFonts w:cstheme="minorHAnsi"/>
          <w:sz w:val="16"/>
        </w:rPr>
        <w:t xml:space="preserve"> </w:t>
      </w:r>
      <w:r w:rsidRPr="00621818">
        <w:rPr>
          <w:rStyle w:val="underline"/>
          <w:rFonts w:cstheme="minorHAnsi"/>
          <w:szCs w:val="24"/>
        </w:rPr>
        <w:t xml:space="preserve">it becomes highly questionable to what extent a ‘human heritage’ would survive and thus to what extent we might consider our descendents to be ‘human’. </w:t>
      </w:r>
      <w:r w:rsidRPr="00621818">
        <w:rPr>
          <w:rStyle w:val="underline"/>
          <w:rFonts w:cstheme="minorHAnsi"/>
          <w:szCs w:val="24"/>
          <w:highlight w:val="green"/>
        </w:rPr>
        <w:t>In the case where what survives would not be the cultural-</w:t>
      </w:r>
      <w:r w:rsidRPr="00621818">
        <w:rPr>
          <w:rStyle w:val="underline"/>
          <w:rFonts w:cstheme="minorHAnsi"/>
          <w:szCs w:val="24"/>
          <w:highlight w:val="green"/>
        </w:rPr>
        <w:lastRenderedPageBreak/>
        <w:t>cognitive aspects of a human heritage considered</w:t>
      </w:r>
      <w:r w:rsidRPr="00621818">
        <w:rPr>
          <w:rStyle w:val="underline"/>
          <w:rFonts w:cstheme="minorHAnsi"/>
          <w:szCs w:val="24"/>
        </w:rPr>
        <w:t xml:space="preserve"> a valuable or a </w:t>
      </w:r>
      <w:r w:rsidRPr="00621818">
        <w:rPr>
          <w:rStyle w:val="underline"/>
          <w:rFonts w:cstheme="minorHAnsi"/>
          <w:szCs w:val="24"/>
          <w:highlight w:val="green"/>
        </w:rPr>
        <w:t>good</w:t>
      </w:r>
      <w:r w:rsidRPr="00621818">
        <w:rPr>
          <w:rStyle w:val="underline"/>
          <w:rFonts w:cstheme="minorHAnsi"/>
          <w:szCs w:val="24"/>
        </w:rPr>
        <w:t xml:space="preserve"> form of </w:t>
      </w:r>
      <w:r w:rsidRPr="00621818">
        <w:rPr>
          <w:rStyle w:val="underline"/>
          <w:rFonts w:cstheme="minorHAnsi"/>
          <w:szCs w:val="24"/>
          <w:highlight w:val="green"/>
        </w:rPr>
        <w:t>life, then, what really survives is just life</w:t>
      </w:r>
      <w:r w:rsidRPr="00621818">
        <w:rPr>
          <w:rStyle w:val="underline"/>
          <w:rFonts w:cstheme="minorHAnsi"/>
          <w:szCs w:val="24"/>
        </w:rPr>
        <w:t xml:space="preserve">. Such a life may well hold a worth or value altogether different to our various historical valuations and calculations. </w:t>
      </w:r>
      <w:r w:rsidRPr="00621818">
        <w:rPr>
          <w:rFonts w:cstheme="minorHAnsi"/>
          <w:sz w:val="16"/>
        </w:rPr>
        <w:t xml:space="preserve">While the example of the fish people might seem extreme, it presents a similar set of acute circumstances which would be faced within any adaptation to a new habitat whether on the earth or in outer space. Unless humans are saved by radical developments in technology that allow a comfortable colonisation of other worlds, then genetic adaptation in the future retains a reasonable degree of probability. However, </w:t>
      </w:r>
      <w:r w:rsidRPr="00621818">
        <w:rPr>
          <w:rStyle w:val="underline"/>
          <w:rFonts w:cstheme="minorHAnsi"/>
          <w:szCs w:val="24"/>
        </w:rPr>
        <w:t xml:space="preserve">even if the promise of technology allows humans to carry on their cultural-cognitive heritage within another habitat, such survival is still perhaps problematic given the dark, violent, cruel and brutal aspects of human life which we would presumably carry with us into our colonisation of new worlds. </w:t>
      </w:r>
      <w:r w:rsidRPr="00621818">
        <w:rPr>
          <w:rFonts w:cstheme="minorHAnsi"/>
          <w:sz w:val="16"/>
        </w:rPr>
        <w:t xml:space="preserve">Thinkers like Hawking, who place their faith in technology, also place a great deal of faith in a particular view of a human heritage which they think is worth saving. </w:t>
      </w:r>
      <w:r w:rsidRPr="00621818">
        <w:rPr>
          <w:rStyle w:val="underline"/>
          <w:rFonts w:cstheme="minorHAnsi"/>
          <w:szCs w:val="24"/>
          <w:highlight w:val="green"/>
        </w:rPr>
        <w:t xml:space="preserve">When considering the question of survival, such thinkers </w:t>
      </w:r>
      <w:r w:rsidRPr="00621818">
        <w:rPr>
          <w:rStyle w:val="underline"/>
          <w:rFonts w:cstheme="minorHAnsi"/>
          <w:szCs w:val="24"/>
        </w:rPr>
        <w:t xml:space="preserve">typically </w:t>
      </w:r>
      <w:r w:rsidRPr="00621818">
        <w:rPr>
          <w:rStyle w:val="underline"/>
          <w:rFonts w:cstheme="minorHAnsi"/>
          <w:szCs w:val="24"/>
          <w:highlight w:val="green"/>
        </w:rPr>
        <w:t>project a one-sided image of humanity into the future. Such a view presents a picture of only the good aspects</w:t>
      </w:r>
      <w:r w:rsidRPr="00621818">
        <w:rPr>
          <w:rFonts w:cstheme="minorHAnsi"/>
          <w:sz w:val="16"/>
        </w:rPr>
        <w:t xml:space="preserve"> of humanity climbing aboard a space-craft and spreading out over the universe. </w:t>
      </w:r>
      <w:r w:rsidRPr="00621818">
        <w:rPr>
          <w:rStyle w:val="underline"/>
          <w:rFonts w:cstheme="minorHAnsi"/>
          <w:szCs w:val="24"/>
        </w:rPr>
        <w:t xml:space="preserve">This presumes that only the ‘good aspects’ of the human heritage would </w:t>
      </w:r>
      <w:proofErr w:type="gramStart"/>
      <w:r w:rsidRPr="00621818">
        <w:rPr>
          <w:rStyle w:val="underline"/>
          <w:rFonts w:cstheme="minorHAnsi"/>
          <w:szCs w:val="24"/>
        </w:rPr>
        <w:t>survive,</w:t>
      </w:r>
      <w:proofErr w:type="gramEnd"/>
      <w:r w:rsidRPr="00621818">
        <w:rPr>
          <w:rStyle w:val="underline"/>
          <w:rFonts w:cstheme="minorHAnsi"/>
          <w:szCs w:val="24"/>
        </w:rPr>
        <w:t xml:space="preserve"> elements such as ‘reason’, creativity, playfulness, compassion, love, fortitude, hope. </w:t>
      </w:r>
      <w:r w:rsidRPr="00621818">
        <w:rPr>
          <w:rStyle w:val="underline"/>
          <w:rFonts w:cstheme="minorHAnsi"/>
          <w:szCs w:val="24"/>
          <w:highlight w:val="green"/>
        </w:rPr>
        <w:t>What</w:t>
      </w:r>
      <w:r w:rsidRPr="00621818">
        <w:rPr>
          <w:rStyle w:val="underline"/>
          <w:rFonts w:cstheme="minorHAnsi"/>
          <w:szCs w:val="24"/>
        </w:rPr>
        <w:t xml:space="preserve"> however </w:t>
      </w:r>
      <w:r w:rsidRPr="00621818">
        <w:rPr>
          <w:rStyle w:val="underline"/>
          <w:rFonts w:cstheme="minorHAnsi"/>
          <w:szCs w:val="24"/>
          <w:highlight w:val="green"/>
        </w:rPr>
        <w:t>happens to the ‘bad’ aspects of the human heritage</w:t>
      </w:r>
      <w:r w:rsidRPr="00621818">
        <w:rPr>
          <w:rStyle w:val="underline"/>
          <w:rFonts w:cstheme="minorHAnsi"/>
          <w:szCs w:val="24"/>
        </w:rPr>
        <w:t xml:space="preserve">, the drives, motivations and thoughts </w:t>
      </w:r>
      <w:r w:rsidRPr="00621818">
        <w:rPr>
          <w:rStyle w:val="underline"/>
          <w:rFonts w:cstheme="minorHAnsi"/>
          <w:szCs w:val="24"/>
          <w:highlight w:val="green"/>
        </w:rPr>
        <w:t>that led to the Holocaust</w:t>
      </w:r>
      <w:r w:rsidRPr="00621818">
        <w:rPr>
          <w:rStyle w:val="underline"/>
          <w:rFonts w:cstheme="minorHAnsi"/>
          <w:szCs w:val="24"/>
        </w:rPr>
        <w:t xml:space="preserve"> for example?</w:t>
      </w:r>
    </w:p>
    <w:p w:rsidR="00D76AEC" w:rsidRPr="00621818" w:rsidRDefault="00D76AEC" w:rsidP="00D76AEC"/>
    <w:p w:rsidR="00D76AEC" w:rsidRPr="00621818" w:rsidRDefault="00D76AEC" w:rsidP="00D76AEC">
      <w:pPr>
        <w:pStyle w:val="Heading4"/>
      </w:pPr>
      <w:r w:rsidRPr="00621818">
        <w:t>This species-contingent paradigm creates unending genocidal violence against forms of life deemed politically unqualified.</w:t>
      </w:r>
    </w:p>
    <w:p w:rsidR="00D76AEC" w:rsidRPr="00621818" w:rsidRDefault="00D76AEC" w:rsidP="00D76AEC">
      <w:r w:rsidRPr="00621818">
        <w:rPr>
          <w:rStyle w:val="Style13ptBold"/>
        </w:rPr>
        <w:t>KOCHI &amp; ORDAN 2K8</w:t>
      </w:r>
      <w:r w:rsidRPr="00621818">
        <w:t xml:space="preserve"> [tarik and noam, queen’s university and bar llan university, “an argument for the global suicide of humanity”, vol 7. no. </w:t>
      </w:r>
      <w:proofErr w:type="gramStart"/>
      <w:r w:rsidRPr="00621818">
        <w:t>4.,</w:t>
      </w:r>
      <w:proofErr w:type="gramEnd"/>
      <w:r w:rsidRPr="00621818">
        <w:t xml:space="preserve"> bourderlands e-journal]</w:t>
      </w:r>
    </w:p>
    <w:p w:rsidR="00D76AEC" w:rsidRPr="00621818" w:rsidRDefault="00D76AEC" w:rsidP="00D76AEC"/>
    <w:p w:rsidR="00D76AEC" w:rsidRPr="00621818" w:rsidRDefault="00D76AEC" w:rsidP="00D76AEC">
      <w:pPr>
        <w:pStyle w:val="card"/>
        <w:ind w:left="0"/>
        <w:rPr>
          <w:rFonts w:asciiTheme="minorHAnsi" w:hAnsiTheme="minorHAnsi" w:cstheme="minorHAnsi"/>
          <w:sz w:val="16"/>
        </w:rPr>
      </w:pPr>
      <w:r w:rsidRPr="00621818">
        <w:rPr>
          <w:rStyle w:val="underline"/>
          <w:rFonts w:asciiTheme="minorHAnsi" w:hAnsiTheme="minorHAnsi" w:cstheme="minorHAnsi"/>
          <w:szCs w:val="24"/>
        </w:rPr>
        <w:t xml:space="preserve">Within the picture </w:t>
      </w:r>
      <w:r w:rsidRPr="00621818">
        <w:rPr>
          <w:rFonts w:asciiTheme="minorHAnsi" w:hAnsiTheme="minorHAnsi" w:cstheme="minorHAnsi"/>
          <w:sz w:val="16"/>
        </w:rPr>
        <w:t xml:space="preserve">many paint </w:t>
      </w:r>
      <w:r w:rsidRPr="00621818">
        <w:rPr>
          <w:rStyle w:val="underline"/>
          <w:rFonts w:asciiTheme="minorHAnsi" w:hAnsiTheme="minorHAnsi" w:cstheme="minorHAnsi"/>
          <w:szCs w:val="24"/>
        </w:rPr>
        <w:t>of humanity, events such as the Holocaust are considered as an</w:t>
      </w:r>
      <w:r w:rsidRPr="00621818">
        <w:rPr>
          <w:rFonts w:asciiTheme="minorHAnsi" w:hAnsiTheme="minorHAnsi" w:cstheme="minorHAnsi"/>
          <w:sz w:val="16"/>
        </w:rPr>
        <w:t xml:space="preserve"> exception, an </w:t>
      </w:r>
      <w:r w:rsidRPr="00621818">
        <w:rPr>
          <w:rStyle w:val="underline"/>
          <w:rFonts w:asciiTheme="minorHAnsi" w:hAnsiTheme="minorHAnsi" w:cstheme="minorHAnsi"/>
          <w:szCs w:val="24"/>
        </w:rPr>
        <w:t>aberration.</w:t>
      </w:r>
      <w:r w:rsidRPr="00621818">
        <w:rPr>
          <w:rFonts w:asciiTheme="minorHAnsi" w:hAnsiTheme="minorHAnsi" w:cstheme="minorHAnsi"/>
          <w:sz w:val="16"/>
        </w:rPr>
        <w:t xml:space="preserve"> The Holocaust is often portrayed as an example of ‘evil’, a moment of </w:t>
      </w:r>
      <w:proofErr w:type="gramStart"/>
      <w:r w:rsidRPr="00621818">
        <w:rPr>
          <w:rFonts w:asciiTheme="minorHAnsi" w:hAnsiTheme="minorHAnsi" w:cstheme="minorHAnsi"/>
          <w:sz w:val="16"/>
        </w:rPr>
        <w:t>hatred,</w:t>
      </w:r>
      <w:proofErr w:type="gramEnd"/>
      <w:r w:rsidRPr="00621818">
        <w:rPr>
          <w:rFonts w:asciiTheme="minorHAnsi" w:hAnsiTheme="minorHAnsi" w:cstheme="minorHAnsi"/>
          <w:sz w:val="16"/>
        </w:rPr>
        <w:t xml:space="preserve"> madness and cruelty (cf. the differing accounts of ‘evil’ given in Neiman, 2004). The event is also treated as one through which humanity   comprehend its own weakness and draw strength, via the resolve that such actions will never happen again. However</w:t>
      </w:r>
      <w:r w:rsidRPr="00621818">
        <w:rPr>
          <w:rStyle w:val="underline"/>
          <w:rFonts w:asciiTheme="minorHAnsi" w:hAnsiTheme="minorHAnsi" w:cstheme="minorHAnsi"/>
          <w:szCs w:val="24"/>
        </w:rPr>
        <w:t xml:space="preserve">, </w:t>
      </w:r>
      <w:r w:rsidRPr="00621818">
        <w:rPr>
          <w:rStyle w:val="underline"/>
          <w:rFonts w:asciiTheme="minorHAnsi" w:hAnsiTheme="minorHAnsi" w:cstheme="minorHAnsi"/>
          <w:szCs w:val="24"/>
          <w:highlight w:val="green"/>
        </w:rPr>
        <w:t>if we take</w:t>
      </w:r>
      <w:r w:rsidRPr="00621818">
        <w:rPr>
          <w:rStyle w:val="underline"/>
          <w:rFonts w:asciiTheme="minorHAnsi" w:hAnsiTheme="minorHAnsi" w:cstheme="minorHAnsi"/>
          <w:szCs w:val="24"/>
        </w:rPr>
        <w:t xml:space="preserve"> seriously </w:t>
      </w:r>
      <w:r w:rsidRPr="00621818">
        <w:rPr>
          <w:rStyle w:val="underline"/>
          <w:rFonts w:asciiTheme="minorHAnsi" w:hAnsiTheme="minorHAnsi" w:cstheme="minorHAnsi"/>
          <w:szCs w:val="24"/>
          <w:highlight w:val="green"/>
        </w:rPr>
        <w:t>the</w:t>
      </w:r>
      <w:r w:rsidRPr="00621818">
        <w:rPr>
          <w:rStyle w:val="underline"/>
          <w:rFonts w:asciiTheme="minorHAnsi" w:hAnsiTheme="minorHAnsi" w:cstheme="minorHAnsi"/>
          <w:szCs w:val="24"/>
        </w:rPr>
        <w:t xml:space="preserve"> differing </w:t>
      </w:r>
      <w:r w:rsidRPr="00621818">
        <w:rPr>
          <w:rStyle w:val="underline"/>
          <w:rFonts w:asciiTheme="minorHAnsi" w:hAnsiTheme="minorHAnsi" w:cstheme="minorHAnsi"/>
          <w:szCs w:val="24"/>
          <w:highlight w:val="green"/>
        </w:rPr>
        <w:t>ways</w:t>
      </w:r>
      <w:r w:rsidRPr="00621818">
        <w:rPr>
          <w:rStyle w:val="underline"/>
          <w:rFonts w:asciiTheme="minorHAnsi" w:hAnsiTheme="minorHAnsi" w:cstheme="minorHAnsi"/>
          <w:szCs w:val="24"/>
        </w:rPr>
        <w:t xml:space="preserve"> in which </w:t>
      </w:r>
      <w:r w:rsidRPr="00621818">
        <w:rPr>
          <w:rStyle w:val="Emphasis"/>
          <w:rFonts w:asciiTheme="minorHAnsi" w:hAnsiTheme="minorHAnsi"/>
          <w:highlight w:val="green"/>
        </w:rPr>
        <w:t>the Holocaust was</w:t>
      </w:r>
      <w:r w:rsidRPr="00621818">
        <w:rPr>
          <w:rStyle w:val="underline"/>
          <w:rFonts w:asciiTheme="minorHAnsi" w:hAnsiTheme="minorHAnsi" w:cstheme="minorHAnsi"/>
          <w:szCs w:val="24"/>
          <w:highlight w:val="green"/>
        </w:rPr>
        <w:t xml:space="preserve"> ‘evil’</w:t>
      </w:r>
      <w:r w:rsidRPr="00621818">
        <w:rPr>
          <w:rStyle w:val="underline"/>
          <w:rFonts w:asciiTheme="minorHAnsi" w:hAnsiTheme="minorHAnsi" w:cstheme="minorHAnsi"/>
          <w:szCs w:val="24"/>
        </w:rPr>
        <w:t>, then one must surely include along side it the almost uncountable numbers of genocides that have occurred throughout human history</w:t>
      </w:r>
      <w:r w:rsidRPr="00621818">
        <w:rPr>
          <w:rFonts w:asciiTheme="minorHAnsi" w:hAnsiTheme="minorHAnsi" w:cstheme="minorHAnsi"/>
          <w:sz w:val="16"/>
        </w:rPr>
        <w:t xml:space="preserve">. Hence, </w:t>
      </w:r>
      <w:r w:rsidRPr="00621818">
        <w:rPr>
          <w:rStyle w:val="underline"/>
          <w:rFonts w:asciiTheme="minorHAnsi" w:hAnsiTheme="minorHAnsi" w:cstheme="minorHAnsi"/>
          <w:szCs w:val="24"/>
        </w:rPr>
        <w:t xml:space="preserve">if we are to think of the content of the ‘human heritage’, then </w:t>
      </w:r>
      <w:r w:rsidRPr="00621818">
        <w:rPr>
          <w:rStyle w:val="underline"/>
          <w:rFonts w:asciiTheme="minorHAnsi" w:hAnsiTheme="minorHAnsi" w:cstheme="minorHAnsi"/>
          <w:szCs w:val="24"/>
          <w:highlight w:val="green"/>
        </w:rPr>
        <w:t xml:space="preserve">this must include </w:t>
      </w:r>
      <w:r w:rsidRPr="00621818">
        <w:rPr>
          <w:rStyle w:val="Emphasis"/>
          <w:rFonts w:asciiTheme="minorHAnsi" w:hAnsiTheme="minorHAnsi"/>
          <w:highlight w:val="green"/>
        </w:rPr>
        <w:t>the annihilation of indigenous peoples</w:t>
      </w:r>
      <w:r w:rsidRPr="00621818">
        <w:rPr>
          <w:rStyle w:val="underline"/>
          <w:rFonts w:asciiTheme="minorHAnsi" w:hAnsiTheme="minorHAnsi" w:cstheme="minorHAnsi"/>
          <w:szCs w:val="24"/>
          <w:highlight w:val="green"/>
        </w:rPr>
        <w:t xml:space="preserve"> </w:t>
      </w:r>
      <w:r w:rsidRPr="00621818">
        <w:rPr>
          <w:rStyle w:val="underline"/>
          <w:rFonts w:asciiTheme="minorHAnsi" w:hAnsiTheme="minorHAnsi" w:cstheme="minorHAnsi"/>
          <w:szCs w:val="24"/>
        </w:rPr>
        <w:t xml:space="preserve">and their cultures across the globe </w:t>
      </w:r>
      <w:r w:rsidRPr="00621818">
        <w:rPr>
          <w:rStyle w:val="Emphasis"/>
          <w:rFonts w:asciiTheme="minorHAnsi" w:hAnsiTheme="minorHAnsi"/>
          <w:highlight w:val="green"/>
        </w:rPr>
        <w:t xml:space="preserve">and the manner in which their </w:t>
      </w:r>
      <w:r w:rsidRPr="00621818">
        <w:rPr>
          <w:rStyle w:val="StyleUnderline"/>
          <w:rFonts w:asciiTheme="minorHAnsi" w:hAnsiTheme="minorHAnsi"/>
        </w:rPr>
        <w:t>beliefs, behaviours and social</w:t>
      </w:r>
      <w:r w:rsidRPr="00621818">
        <w:rPr>
          <w:rStyle w:val="Emphasis"/>
          <w:rFonts w:asciiTheme="minorHAnsi" w:hAnsiTheme="minorHAnsi"/>
        </w:rPr>
        <w:t xml:space="preserve"> </w:t>
      </w:r>
      <w:r w:rsidRPr="00621818">
        <w:rPr>
          <w:rStyle w:val="Emphasis"/>
          <w:rFonts w:asciiTheme="minorHAnsi" w:hAnsiTheme="minorHAnsi"/>
          <w:highlight w:val="green"/>
        </w:rPr>
        <w:t>practices have been erased from what the people of the ‘West’</w:t>
      </w:r>
      <w:r w:rsidRPr="00621818">
        <w:rPr>
          <w:rStyle w:val="underline"/>
          <w:rFonts w:asciiTheme="minorHAnsi" w:hAnsiTheme="minorHAnsi" w:cstheme="minorHAnsi"/>
          <w:szCs w:val="24"/>
        </w:rPr>
        <w:t xml:space="preserve"> generally </w:t>
      </w:r>
      <w:r w:rsidRPr="00621818">
        <w:rPr>
          <w:rStyle w:val="Emphasis"/>
          <w:rFonts w:asciiTheme="minorHAnsi" w:hAnsiTheme="minorHAnsi"/>
          <w:highlight w:val="green"/>
        </w:rPr>
        <w:t xml:space="preserve">consider to be </w:t>
      </w:r>
      <w:r w:rsidRPr="00621818">
        <w:rPr>
          <w:rStyle w:val="StyleUnderline"/>
          <w:rFonts w:asciiTheme="minorHAnsi" w:hAnsiTheme="minorHAnsi"/>
        </w:rPr>
        <w:t xml:space="preserve">the content of </w:t>
      </w:r>
      <w:r w:rsidRPr="00621818">
        <w:rPr>
          <w:rStyle w:val="Emphasis"/>
          <w:rFonts w:asciiTheme="minorHAnsi" w:hAnsiTheme="minorHAnsi"/>
          <w:highlight w:val="green"/>
        </w:rPr>
        <w:t>a human heritage</w:t>
      </w:r>
      <w:r w:rsidRPr="00621818">
        <w:rPr>
          <w:rFonts w:asciiTheme="minorHAnsi" w:hAnsiTheme="minorHAnsi" w:cstheme="minorHAnsi"/>
          <w:sz w:val="16"/>
        </w:rPr>
        <w:t xml:space="preserve">. Again the history of colonialism is telling here. </w:t>
      </w:r>
      <w:r w:rsidRPr="00621818">
        <w:rPr>
          <w:rStyle w:val="underline"/>
          <w:rFonts w:asciiTheme="minorHAnsi" w:hAnsiTheme="minorHAnsi" w:cstheme="minorHAnsi"/>
          <w:szCs w:val="24"/>
        </w:rPr>
        <w:t>It reminds us exactly how normal, regular and mundane acts of annihilation of different forms of human life and culture have been throughout human history. Indeed the history of colonialism</w:t>
      </w:r>
      <w:r w:rsidRPr="00621818">
        <w:rPr>
          <w:rFonts w:asciiTheme="minorHAnsi" w:hAnsiTheme="minorHAnsi" w:cstheme="minorHAnsi"/>
          <w:sz w:val="16"/>
        </w:rPr>
        <w:t xml:space="preserve">, in its various guises, </w:t>
      </w:r>
      <w:r w:rsidRPr="00621818">
        <w:rPr>
          <w:rStyle w:val="underline"/>
          <w:rFonts w:asciiTheme="minorHAnsi" w:hAnsiTheme="minorHAnsi" w:cstheme="minorHAnsi"/>
          <w:szCs w:val="24"/>
        </w:rPr>
        <w:t>points to the fact that so many of our legal institutions and forms of ethical life (i.e. nation-states which pride themselves on protecting human rights through the rule of law) have been founded upon colonial violence, war and the appropriation of other peoples’ land</w:t>
      </w:r>
      <w:r w:rsidRPr="00621818">
        <w:rPr>
          <w:rFonts w:asciiTheme="minorHAnsi" w:hAnsiTheme="minorHAnsi" w:cstheme="minorHAnsi"/>
          <w:sz w:val="16"/>
        </w:rPr>
        <w:t xml:space="preserve"> (Schmitt, 2003; Benjamin, 1986). Further, </w:t>
      </w:r>
      <w:r w:rsidRPr="00621818">
        <w:rPr>
          <w:rStyle w:val="underline"/>
          <w:rFonts w:asciiTheme="minorHAnsi" w:hAnsiTheme="minorHAnsi" w:cstheme="minorHAnsi"/>
          <w:szCs w:val="24"/>
        </w:rPr>
        <w:t xml:space="preserve">the history of colonialism highlights the central function of ‘race war’ that often underlies </w:t>
      </w:r>
      <w:r w:rsidRPr="00621818">
        <w:rPr>
          <w:rStyle w:val="underline"/>
          <w:rFonts w:asciiTheme="minorHAnsi" w:hAnsiTheme="minorHAnsi" w:cstheme="minorHAnsi"/>
          <w:szCs w:val="24"/>
        </w:rPr>
        <w:lastRenderedPageBreak/>
        <w:t>human social organisation and many of its legal and ethical systems of thought</w:t>
      </w:r>
      <w:r w:rsidRPr="00621818">
        <w:rPr>
          <w:rFonts w:asciiTheme="minorHAnsi" w:hAnsiTheme="minorHAnsi" w:cstheme="minorHAnsi"/>
          <w:sz w:val="16"/>
        </w:rPr>
        <w:t xml:space="preserve"> (Foucault, 2003). </w:t>
      </w:r>
      <w:r w:rsidRPr="00621818">
        <w:rPr>
          <w:rStyle w:val="underline"/>
          <w:rFonts w:asciiTheme="minorHAnsi" w:hAnsiTheme="minorHAnsi" w:cstheme="minorHAnsi"/>
          <w:szCs w:val="24"/>
        </w:rPr>
        <w:t xml:space="preserve">This history of modern colonialism thus presents a key to understanding that </w:t>
      </w:r>
      <w:r w:rsidRPr="00621818">
        <w:rPr>
          <w:rStyle w:val="underline"/>
          <w:rFonts w:asciiTheme="minorHAnsi" w:hAnsiTheme="minorHAnsi" w:cstheme="minorHAnsi"/>
          <w:szCs w:val="24"/>
          <w:highlight w:val="green"/>
        </w:rPr>
        <w:t>events such as the Holocaust are not an aberration</w:t>
      </w:r>
      <w:r w:rsidRPr="00621818">
        <w:rPr>
          <w:rStyle w:val="underline"/>
          <w:rFonts w:asciiTheme="minorHAnsi" w:hAnsiTheme="minorHAnsi" w:cstheme="minorHAnsi"/>
          <w:szCs w:val="24"/>
        </w:rPr>
        <w:t xml:space="preserve"> and exception </w:t>
      </w:r>
      <w:r w:rsidRPr="00621818">
        <w:rPr>
          <w:rStyle w:val="underline"/>
          <w:rFonts w:asciiTheme="minorHAnsi" w:hAnsiTheme="minorHAnsi" w:cstheme="minorHAnsi"/>
          <w:szCs w:val="24"/>
          <w:highlight w:val="green"/>
        </w:rPr>
        <w:t>but are closer to the norm</w:t>
      </w:r>
      <w:r w:rsidRPr="00621818">
        <w:rPr>
          <w:rStyle w:val="underline"/>
          <w:rFonts w:asciiTheme="minorHAnsi" w:hAnsiTheme="minorHAnsi" w:cstheme="minorHAnsi"/>
          <w:szCs w:val="24"/>
        </w:rPr>
        <w:t>, and sadly, lie at the heart of any heritage of humanity</w:t>
      </w:r>
      <w:r w:rsidRPr="00621818">
        <w:rPr>
          <w:rFonts w:asciiTheme="minorHAnsi" w:hAnsiTheme="minorHAnsi" w:cstheme="minorHAnsi"/>
          <w:sz w:val="16"/>
        </w:rPr>
        <w:t xml:space="preserve">. After all, all too often </w:t>
      </w:r>
      <w:r w:rsidRPr="00621818">
        <w:rPr>
          <w:rStyle w:val="Emphasis"/>
          <w:rFonts w:asciiTheme="minorHAnsi" w:hAnsiTheme="minorHAnsi"/>
          <w:highlight w:val="green"/>
        </w:rPr>
        <w:t>the European colonisation</w:t>
      </w:r>
      <w:r w:rsidRPr="00621818">
        <w:rPr>
          <w:rStyle w:val="underline"/>
          <w:rFonts w:asciiTheme="minorHAnsi" w:hAnsiTheme="minorHAnsi" w:cstheme="minorHAnsi"/>
          <w:szCs w:val="24"/>
        </w:rPr>
        <w:t xml:space="preserve"> of the globe </w:t>
      </w:r>
      <w:r w:rsidRPr="00621818">
        <w:rPr>
          <w:rStyle w:val="Emphasis"/>
          <w:rFonts w:asciiTheme="minorHAnsi" w:hAnsiTheme="minorHAnsi"/>
          <w:highlight w:val="green"/>
        </w:rPr>
        <w:t>was justified by arguments that indigenous inhabitants were racially ‘inferior’ and</w:t>
      </w:r>
      <w:r w:rsidRPr="00621818">
        <w:rPr>
          <w:rFonts w:asciiTheme="minorHAnsi" w:hAnsiTheme="minorHAnsi" w:cstheme="minorHAnsi"/>
          <w:sz w:val="16"/>
        </w:rPr>
        <w:t xml:space="preserve"> in some instances that they were </w:t>
      </w:r>
      <w:r w:rsidRPr="00621818">
        <w:rPr>
          <w:rStyle w:val="Emphasis"/>
          <w:rFonts w:asciiTheme="minorHAnsi" w:hAnsiTheme="minorHAnsi"/>
          <w:highlight w:val="green"/>
        </w:rPr>
        <w:t>closer to ‘apes’ than to humans</w:t>
      </w:r>
      <w:r w:rsidRPr="00621818">
        <w:rPr>
          <w:rFonts w:asciiTheme="minorHAnsi" w:hAnsiTheme="minorHAnsi" w:cstheme="minorHAnsi"/>
          <w:sz w:val="16"/>
        </w:rPr>
        <w:t xml:space="preserve"> (Diamond, 2006</w:t>
      </w:r>
      <w:r w:rsidRPr="00621818">
        <w:rPr>
          <w:rStyle w:val="underline"/>
          <w:rFonts w:asciiTheme="minorHAnsi" w:hAnsiTheme="minorHAnsi" w:cstheme="minorHAnsi"/>
          <w:szCs w:val="24"/>
        </w:rPr>
        <w:t xml:space="preserve">). Such </w:t>
      </w:r>
      <w:r w:rsidRPr="00621818">
        <w:rPr>
          <w:rStyle w:val="Emphasis"/>
          <w:rFonts w:asciiTheme="minorHAnsi" w:hAnsiTheme="minorHAnsi"/>
          <w:highlight w:val="green"/>
        </w:rPr>
        <w:t>violence justified by an erroneous view of ‘race’ is in many ways merely an extension of an underlying attitude of speciesism</w:t>
      </w:r>
      <w:r w:rsidRPr="00621818">
        <w:rPr>
          <w:rStyle w:val="underline"/>
          <w:rFonts w:asciiTheme="minorHAnsi" w:hAnsiTheme="minorHAnsi" w:cstheme="minorHAnsi"/>
          <w:szCs w:val="24"/>
          <w:highlight w:val="green"/>
        </w:rPr>
        <w:t xml:space="preserve"> involving a</w:t>
      </w:r>
      <w:r w:rsidRPr="00621818">
        <w:rPr>
          <w:rStyle w:val="underline"/>
          <w:rFonts w:asciiTheme="minorHAnsi" w:hAnsiTheme="minorHAnsi" w:cstheme="minorHAnsi"/>
          <w:szCs w:val="24"/>
        </w:rPr>
        <w:t xml:space="preserve"> long </w:t>
      </w:r>
      <w:r w:rsidRPr="00621818">
        <w:rPr>
          <w:rStyle w:val="underline"/>
          <w:rFonts w:asciiTheme="minorHAnsi" w:hAnsiTheme="minorHAnsi" w:cstheme="minorHAnsi"/>
          <w:szCs w:val="24"/>
          <w:highlight w:val="green"/>
        </w:rPr>
        <w:t>history of killing and enslavement of non-human species by humans.</w:t>
      </w:r>
      <w:r w:rsidRPr="00621818">
        <w:rPr>
          <w:rStyle w:val="underline"/>
          <w:rFonts w:asciiTheme="minorHAnsi" w:hAnsiTheme="minorHAnsi" w:cstheme="minorHAnsi"/>
          <w:sz w:val="22"/>
        </w:rPr>
        <w:t xml:space="preserve"> </w:t>
      </w:r>
      <w:r w:rsidRPr="00621818">
        <w:rPr>
          <w:rStyle w:val="underline"/>
          <w:rFonts w:asciiTheme="minorHAnsi" w:hAnsiTheme="minorHAnsi" w:cstheme="minorHAnsi"/>
          <w:szCs w:val="24"/>
        </w:rPr>
        <w:t>Such a connection between the two histories of inter-human violence (via the mythical notion of differing human ‘races’) and interspecies violence, is well expressed</w:t>
      </w:r>
      <w:r w:rsidRPr="00621818">
        <w:rPr>
          <w:rFonts w:asciiTheme="minorHAnsi" w:hAnsiTheme="minorHAnsi" w:cstheme="minorHAnsi"/>
          <w:sz w:val="16"/>
        </w:rPr>
        <w:t xml:space="preserve"> in Isaac Bashevis Singer’s comment that </w:t>
      </w:r>
      <w:r w:rsidRPr="00621818">
        <w:rPr>
          <w:rStyle w:val="underline"/>
          <w:rFonts w:asciiTheme="minorHAnsi" w:hAnsiTheme="minorHAnsi" w:cstheme="minorHAnsi"/>
          <w:szCs w:val="24"/>
          <w:highlight w:val="green"/>
        </w:rPr>
        <w:t>whereas humans consider themselves “the crown of creation”, for animals “all people are Nazis” and animal life is “an eternal Treblinka”</w:t>
      </w:r>
      <w:r w:rsidRPr="00621818">
        <w:rPr>
          <w:rFonts w:asciiTheme="minorHAnsi" w:hAnsiTheme="minorHAnsi" w:cstheme="minorHAnsi"/>
          <w:sz w:val="16"/>
        </w:rPr>
        <w:t xml:space="preserve"> (Singer, 1968, p.750).</w:t>
      </w:r>
    </w:p>
    <w:p w:rsidR="00D76AEC" w:rsidRPr="00621818" w:rsidRDefault="00D76AEC" w:rsidP="00D76AEC"/>
    <w:p w:rsidR="00D76AEC" w:rsidRPr="00621818" w:rsidRDefault="00D76AEC" w:rsidP="00D76AEC">
      <w:pPr>
        <w:pStyle w:val="Heading4"/>
      </w:pPr>
      <w:r w:rsidRPr="00621818">
        <w:t xml:space="preserve">The alternative is that the judge should vote negative to reject the 1AC’s human survival ethic. This rejection enables an understanding of the species-being. That solves the ethical contradiction of their species-level racism. </w:t>
      </w:r>
    </w:p>
    <w:p w:rsidR="00D76AEC" w:rsidRPr="00621818" w:rsidRDefault="00D76AEC" w:rsidP="00D76AEC">
      <w:r w:rsidRPr="00621818">
        <w:rPr>
          <w:rStyle w:val="Style13ptBold"/>
        </w:rPr>
        <w:t>HUDSON 2K4</w:t>
      </w:r>
      <w:r w:rsidRPr="00621818">
        <w:t xml:space="preserve"> [Laura, The Political Animal: Species-Being and Bare Life, mediations journal, </w:t>
      </w:r>
      <w:hyperlink r:id="rId12" w:history="1">
        <w:r w:rsidRPr="00621818">
          <w:rPr>
            <w:rStyle w:val="Hyperlink"/>
          </w:rPr>
          <w:t>http://www.mediationsjournal.org/files/Mediations23_2_04.pdf</w:t>
        </w:r>
      </w:hyperlink>
      <w:r w:rsidRPr="00621818">
        <w:t>]</w:t>
      </w:r>
    </w:p>
    <w:p w:rsidR="00D76AEC" w:rsidRPr="00621818" w:rsidRDefault="00D76AEC" w:rsidP="00D76AEC"/>
    <w:p w:rsidR="00D76AEC" w:rsidRPr="00621818" w:rsidRDefault="00D76AEC" w:rsidP="00D76AEC">
      <w:pPr>
        <w:rPr>
          <w:rStyle w:val="underline"/>
          <w:rFonts w:cstheme="minorHAnsi"/>
          <w:b w:val="0"/>
          <w:bCs/>
        </w:rPr>
      </w:pPr>
      <w:r w:rsidRPr="00621818">
        <w:rPr>
          <w:rStyle w:val="underline"/>
          <w:rFonts w:cstheme="minorHAnsi"/>
          <w:szCs w:val="24"/>
          <w:highlight w:val="green"/>
        </w:rPr>
        <w:t>We are all equally reduced to mere specimens of human biology</w:t>
      </w:r>
      <w:r w:rsidRPr="00621818">
        <w:rPr>
          <w:rStyle w:val="underline"/>
          <w:rFonts w:cstheme="minorHAnsi"/>
          <w:szCs w:val="24"/>
        </w:rPr>
        <w:t xml:space="preserve">, mute and uncomprehending of the world in which we are thrown. </w:t>
      </w:r>
      <w:r w:rsidRPr="00621818">
        <w:rPr>
          <w:rStyle w:val="Emphasis"/>
          <w:highlight w:val="green"/>
        </w:rPr>
        <w:t>Species-being, or “humanity as a species,” may require this recognition to move beyond</w:t>
      </w:r>
      <w:r w:rsidRPr="00621818">
        <w:rPr>
          <w:rStyle w:val="underline"/>
          <w:rFonts w:cstheme="minorHAnsi"/>
          <w:szCs w:val="24"/>
        </w:rPr>
        <w:t xml:space="preserve"> the pseudo-essence of the religion of </w:t>
      </w:r>
      <w:r w:rsidRPr="00621818">
        <w:rPr>
          <w:rStyle w:val="Emphasis"/>
          <w:highlight w:val="green"/>
        </w:rPr>
        <w:t>humanism</w:t>
      </w:r>
      <w:r w:rsidRPr="00621818">
        <w:rPr>
          <w:rStyle w:val="underline"/>
          <w:rFonts w:cstheme="minorHAnsi"/>
          <w:szCs w:val="24"/>
          <w:highlight w:val="green"/>
        </w:rPr>
        <w:t>.</w:t>
      </w:r>
      <w:r w:rsidRPr="00621818">
        <w:rPr>
          <w:rStyle w:val="underline"/>
          <w:rFonts w:cstheme="minorHAnsi"/>
          <w:szCs w:val="24"/>
        </w:rPr>
        <w:t xml:space="preserve"> Recognizing that what we call “the human” is an abstraction </w:t>
      </w:r>
      <w:r w:rsidRPr="00621818">
        <w:rPr>
          <w:rFonts w:cstheme="minorHAnsi"/>
          <w:sz w:val="16"/>
        </w:rPr>
        <w:t xml:space="preserve">that fails to fully describe what we are, </w:t>
      </w:r>
      <w:r w:rsidRPr="00621818">
        <w:rPr>
          <w:rStyle w:val="underline"/>
          <w:rFonts w:cstheme="minorHAnsi"/>
          <w:szCs w:val="24"/>
        </w:rPr>
        <w:t xml:space="preserve">we may come to find a new way of understanding humanity that recuperates the natural without domination. The bare life that results from expulsion from the law removes even the illusion of freedom. Regardless of one’s location in production, </w:t>
      </w:r>
      <w:r w:rsidRPr="00621818">
        <w:rPr>
          <w:rStyle w:val="StyleUnderline"/>
        </w:rPr>
        <w:t>the threat of losing even the fiction of citizenship and freedom affects everyone</w:t>
      </w:r>
      <w:r w:rsidRPr="00621818">
        <w:rPr>
          <w:rStyle w:val="underline"/>
          <w:rFonts w:cstheme="minorHAnsi"/>
          <w:szCs w:val="24"/>
        </w:rPr>
        <w:t>. This may create new means of organizing resistance</w:t>
      </w:r>
      <w:r w:rsidRPr="00621818">
        <w:rPr>
          <w:rFonts w:cstheme="minorHAnsi"/>
          <w:sz w:val="16"/>
        </w:rPr>
        <w:t xml:space="preserve"> across the particular divisions of society. Furthermore, </w:t>
      </w:r>
      <w:r w:rsidRPr="00621818">
        <w:rPr>
          <w:rStyle w:val="Emphasis"/>
          <w:highlight w:val="green"/>
        </w:rPr>
        <w:t xml:space="preserve">the concept of bare life allows us to gesture toward a more </w:t>
      </w:r>
      <w:r w:rsidRPr="00621818">
        <w:rPr>
          <w:rStyle w:val="StyleUnderline"/>
        </w:rPr>
        <w:t>detailed,</w:t>
      </w:r>
      <w:r w:rsidRPr="00621818">
        <w:t xml:space="preserve"> </w:t>
      </w:r>
      <w:r w:rsidRPr="00621818">
        <w:rPr>
          <w:rStyle w:val="Emphasis"/>
          <w:highlight w:val="green"/>
        </w:rPr>
        <w:t xml:space="preserve">concrete idea of </w:t>
      </w:r>
      <w:r w:rsidRPr="00621818">
        <w:rPr>
          <w:rStyle w:val="StyleUnderline"/>
        </w:rPr>
        <w:t>what</w:t>
      </w:r>
      <w:r w:rsidRPr="00621818">
        <w:rPr>
          <w:rStyle w:val="Emphasis"/>
          <w:highlight w:val="green"/>
        </w:rPr>
        <w:t xml:space="preserve"> species-being </w:t>
      </w:r>
      <w:r w:rsidRPr="00621818">
        <w:rPr>
          <w:rStyle w:val="StyleUnderline"/>
        </w:rPr>
        <w:t>may look like.</w:t>
      </w:r>
      <w:r w:rsidRPr="00621818">
        <w:rPr>
          <w:rStyle w:val="underline"/>
          <w:rFonts w:cstheme="minorHAnsi"/>
          <w:szCs w:val="24"/>
        </w:rPr>
        <w:t xml:space="preserve"> Agamben hints that in the recognition of this fact, that </w:t>
      </w:r>
      <w:r w:rsidRPr="00621818">
        <w:rPr>
          <w:rStyle w:val="Emphasis"/>
          <w:highlight w:val="green"/>
        </w:rPr>
        <w:t>in our essence we are all animals,</w:t>
      </w:r>
      <w:r w:rsidRPr="00621818">
        <w:rPr>
          <w:rStyle w:val="underline"/>
          <w:rFonts w:cstheme="minorHAnsi"/>
          <w:szCs w:val="24"/>
        </w:rPr>
        <w:t xml:space="preserve"> that </w:t>
      </w:r>
      <w:r w:rsidRPr="00621818">
        <w:rPr>
          <w:rStyle w:val="StyleUnderline"/>
        </w:rPr>
        <w:t>we are all living dead</w:t>
      </w:r>
      <w:r w:rsidRPr="00621818">
        <w:rPr>
          <w:rStyle w:val="underline"/>
          <w:rFonts w:cstheme="minorHAnsi"/>
          <w:szCs w:val="24"/>
        </w:rPr>
        <w:t xml:space="preserve">, might reside the possibility of a kind of redemption. Rather than the mystical horizon of a future community, </w:t>
      </w:r>
      <w:r w:rsidRPr="00621818">
        <w:rPr>
          <w:rStyle w:val="underline"/>
          <w:rFonts w:cstheme="minorHAnsi"/>
          <w:szCs w:val="24"/>
          <w:highlight w:val="green"/>
        </w:rPr>
        <w:t xml:space="preserve">the passage to species-being may be experienced as a deprivation, a loss of identity. </w:t>
      </w:r>
      <w:r w:rsidRPr="00621818">
        <w:rPr>
          <w:rStyle w:val="Emphasis"/>
          <w:highlight w:val="green"/>
        </w:rPr>
        <w:t>Species-being is</w:t>
      </w:r>
      <w:r w:rsidRPr="00621818">
        <w:rPr>
          <w:rStyle w:val="underline"/>
          <w:rFonts w:cstheme="minorHAnsi"/>
          <w:szCs w:val="24"/>
        </w:rPr>
        <w:t xml:space="preserve"> not merely a positive result of the development of history; it is equally </w:t>
      </w:r>
      <w:r w:rsidRPr="00621818">
        <w:rPr>
          <w:rStyle w:val="Emphasis"/>
          <w:highlight w:val="green"/>
        </w:rPr>
        <w:t>the absence of many of the features of “humanity”</w:t>
      </w:r>
      <w:r w:rsidRPr="00621818">
        <w:rPr>
          <w:rStyle w:val="underline"/>
          <w:rFonts w:cstheme="minorHAnsi"/>
          <w:szCs w:val="24"/>
        </w:rPr>
        <w:t xml:space="preserve"> through which we have learned to make sense of our world</w:t>
      </w:r>
      <w:r w:rsidRPr="00621818">
        <w:rPr>
          <w:rFonts w:cstheme="minorHAnsi"/>
          <w:sz w:val="16"/>
        </w:rPr>
        <w:t xml:space="preserve">. It is an absence of the kind of individuality and atomism </w:t>
      </w:r>
      <w:proofErr w:type="gramStart"/>
      <w:r w:rsidRPr="00621818">
        <w:rPr>
          <w:rFonts w:cstheme="minorHAnsi"/>
          <w:sz w:val="16"/>
        </w:rPr>
        <w:t>that structure</w:t>
      </w:r>
      <w:proofErr w:type="gramEnd"/>
      <w:r w:rsidRPr="00621818">
        <w:rPr>
          <w:rFonts w:cstheme="minorHAnsi"/>
          <w:sz w:val="16"/>
        </w:rPr>
        <w:t xml:space="preserve"> our world under capitalism and underlie liberal democracy, and which continue to inform the tenets of deep ecology. The development of species-being requires the collapse of the distinction between human and animal in order to change the shape of our relationships with the natural world. </w:t>
      </w:r>
      <w:r w:rsidRPr="00621818">
        <w:rPr>
          <w:rStyle w:val="underline"/>
          <w:rFonts w:cstheme="minorHAnsi"/>
          <w:szCs w:val="24"/>
          <w:highlight w:val="green"/>
        </w:rPr>
        <w:t>A true species-</w:t>
      </w:r>
      <w:r w:rsidRPr="00621818">
        <w:rPr>
          <w:rStyle w:val="underline"/>
          <w:rFonts w:cstheme="minorHAnsi"/>
          <w:szCs w:val="24"/>
          <w:highlight w:val="green"/>
        </w:rPr>
        <w:lastRenderedPageBreak/>
        <w:t xml:space="preserve">being depends on a </w:t>
      </w:r>
      <w:r w:rsidRPr="00621818">
        <w:rPr>
          <w:rStyle w:val="underline"/>
          <w:rFonts w:cstheme="minorHAnsi"/>
          <w:szCs w:val="24"/>
        </w:rPr>
        <w:t xml:space="preserve">sort of </w:t>
      </w:r>
      <w:r w:rsidRPr="00621818">
        <w:rPr>
          <w:rStyle w:val="underline"/>
          <w:rFonts w:cstheme="minorHAnsi"/>
          <w:szCs w:val="24"/>
          <w:highlight w:val="green"/>
        </w:rPr>
        <w:t>reconciliation between our “human” and “animal” selves</w:t>
      </w:r>
      <w:r w:rsidRPr="00621818">
        <w:rPr>
          <w:rStyle w:val="underline"/>
          <w:rFonts w:cstheme="minorHAnsi"/>
          <w:szCs w:val="24"/>
        </w:rPr>
        <w:t xml:space="preserve">, a breakdown of the distinction between the two both within </w:t>
      </w:r>
      <w:proofErr w:type="gramStart"/>
      <w:r w:rsidRPr="00621818">
        <w:rPr>
          <w:rStyle w:val="underline"/>
          <w:rFonts w:cstheme="minorHAnsi"/>
          <w:szCs w:val="24"/>
        </w:rPr>
        <w:t>ourselves</w:t>
      </w:r>
      <w:proofErr w:type="gramEnd"/>
      <w:r w:rsidRPr="00621818">
        <w:rPr>
          <w:rStyle w:val="underline"/>
          <w:rFonts w:cstheme="minorHAnsi"/>
          <w:szCs w:val="24"/>
        </w:rPr>
        <w:t xml:space="preserve"> and in nature in general. </w:t>
      </w:r>
      <w:r w:rsidRPr="00621818">
        <w:rPr>
          <w:rStyle w:val="underline"/>
          <w:rFonts w:cstheme="minorHAnsi"/>
          <w:szCs w:val="24"/>
          <w:highlight w:val="green"/>
        </w:rPr>
        <w:t xml:space="preserve">Bare life would </w:t>
      </w:r>
      <w:r w:rsidRPr="00621818">
        <w:rPr>
          <w:rStyle w:val="underline"/>
          <w:rFonts w:cstheme="minorHAnsi"/>
          <w:szCs w:val="24"/>
        </w:rPr>
        <w:t xml:space="preserve">then </w:t>
      </w:r>
      <w:r w:rsidRPr="00621818">
        <w:rPr>
          <w:rStyle w:val="underline"/>
          <w:rFonts w:cstheme="minorHAnsi"/>
          <w:szCs w:val="24"/>
          <w:highlight w:val="green"/>
        </w:rPr>
        <w:t xml:space="preserve">represent not only expulsion from the law but </w:t>
      </w:r>
      <w:r w:rsidRPr="00621818">
        <w:rPr>
          <w:rStyle w:val="underline"/>
          <w:rFonts w:cstheme="minorHAnsi"/>
          <w:szCs w:val="24"/>
        </w:rPr>
        <w:t xml:space="preserve">the possibility of </w:t>
      </w:r>
      <w:r w:rsidRPr="00621818">
        <w:rPr>
          <w:rStyle w:val="underline"/>
          <w:rFonts w:cstheme="minorHAnsi"/>
          <w:szCs w:val="24"/>
          <w:highlight w:val="green"/>
        </w:rPr>
        <w:t xml:space="preserve">its overcoming. Positioned in the zone of indistinction, no longer a subject of the law but still subjected to it through absence, what we </w:t>
      </w:r>
      <w:r w:rsidRPr="00621818">
        <w:rPr>
          <w:rStyle w:val="underline"/>
          <w:rFonts w:cstheme="minorHAnsi"/>
          <w:szCs w:val="24"/>
        </w:rPr>
        <w:t xml:space="preserve">equivocally </w:t>
      </w:r>
      <w:r w:rsidRPr="00621818">
        <w:rPr>
          <w:rStyle w:val="underline"/>
          <w:rFonts w:cstheme="minorHAnsi"/>
          <w:szCs w:val="24"/>
          <w:highlight w:val="green"/>
        </w:rPr>
        <w:t xml:space="preserve">call “the human” in general becomes </w:t>
      </w:r>
      <w:r w:rsidRPr="00621818">
        <w:rPr>
          <w:rStyle w:val="underline"/>
          <w:rFonts w:cstheme="minorHAnsi"/>
          <w:szCs w:val="24"/>
        </w:rPr>
        <w:t xml:space="preserve">virtually </w:t>
      </w:r>
      <w:r w:rsidRPr="00621818">
        <w:rPr>
          <w:rStyle w:val="underline"/>
          <w:rFonts w:cstheme="minorHAnsi"/>
          <w:szCs w:val="24"/>
          <w:highlight w:val="green"/>
        </w:rPr>
        <w:t xml:space="preserve">indistinguishable from the animal </w:t>
      </w:r>
      <w:r w:rsidRPr="00621818">
        <w:rPr>
          <w:rStyle w:val="underline"/>
          <w:rFonts w:cstheme="minorHAnsi"/>
          <w:szCs w:val="24"/>
        </w:rPr>
        <w:t xml:space="preserve">or nature. </w:t>
      </w:r>
      <w:r w:rsidRPr="00621818">
        <w:rPr>
          <w:rFonts w:cstheme="minorHAnsi"/>
          <w:sz w:val="16"/>
        </w:rPr>
        <w:t xml:space="preserve">But through this expulsion and absence, we may see not only the law but the system of capitalism that shapes it from a position no longer blinded or captivated by its spell. </w:t>
      </w:r>
      <w:r w:rsidRPr="00621818">
        <w:rPr>
          <w:rStyle w:val="underline"/>
          <w:rFonts w:cstheme="minorHAnsi"/>
          <w:szCs w:val="24"/>
        </w:rPr>
        <w:t>The structure of the law is revealed as always suspect in the false division between natural and political life, which are never truly separable</w:t>
      </w:r>
      <w:r w:rsidRPr="00621818">
        <w:rPr>
          <w:rFonts w:cstheme="minorHAnsi"/>
          <w:sz w:val="16"/>
        </w:rPr>
        <w:t xml:space="preserve">. Though clearly the situation is not yet as dire as Agamben’s invocation of the Holocaust suggests, </w:t>
      </w:r>
      <w:r w:rsidRPr="00621818">
        <w:rPr>
          <w:rStyle w:val="underline"/>
          <w:rFonts w:cstheme="minorHAnsi"/>
          <w:szCs w:val="24"/>
        </w:rPr>
        <w:t>we are all, as citizens, under the threat of the state of exception. With the decline of the nation as a form of social organization, the whittling away of civil liberties and, with them, the state’s promise of “the good life” (or “the good death”) even in the most developed nations, with the weakening of labor as the bearer of resistance to exploitation, how are we to envision the future of politics and society?</w:t>
      </w:r>
    </w:p>
    <w:p w:rsidR="00D76AEC" w:rsidRDefault="00D76AEC" w:rsidP="00D76AEC">
      <w:pPr>
        <w:pStyle w:val="Heading3"/>
      </w:pPr>
      <w:r>
        <w:lastRenderedPageBreak/>
        <w:t>Anthro K – Warming Shell</w:t>
      </w:r>
    </w:p>
    <w:p w:rsidR="00D76AEC" w:rsidRPr="0077792B" w:rsidRDefault="00D76AEC" w:rsidP="00D76AEC">
      <w:pPr>
        <w:pStyle w:val="Heading4"/>
      </w:pPr>
      <w:r w:rsidRPr="0077792B">
        <w:t>Their calls for widespread change fall into the same logic of progress that has resulted in speciesist violence and the destruction of the environment</w:t>
      </w:r>
    </w:p>
    <w:p w:rsidR="00D76AEC" w:rsidRPr="0077792B" w:rsidRDefault="00D76AEC" w:rsidP="00D76AEC">
      <w:r w:rsidRPr="0077792B">
        <w:rPr>
          <w:rStyle w:val="Style13ptBold"/>
        </w:rPr>
        <w:t xml:space="preserve">Kochi and Ordan 08 </w:t>
      </w:r>
      <w:r w:rsidRPr="0077792B">
        <w:t>[Tarik Kochi, Queen’s University School of Law lecturer, and Noam Ordan, linguist, Borderlands Volume 7 Number 3, 2008, "An Argument for the Global Suicide of Humanity,"] JB</w:t>
      </w:r>
    </w:p>
    <w:p w:rsidR="00D76AEC" w:rsidRPr="0077792B" w:rsidRDefault="00D76AEC" w:rsidP="00D76AEC"/>
    <w:p w:rsidR="00D76AEC" w:rsidRPr="00835D41" w:rsidRDefault="00D76AEC" w:rsidP="00D76AEC">
      <w:pPr>
        <w:rPr>
          <w:sz w:val="12"/>
        </w:rPr>
      </w:pPr>
      <w:r w:rsidRPr="00835D41">
        <w:rPr>
          <w:sz w:val="12"/>
        </w:rPr>
        <w:t xml:space="preserve">In another sense </w:t>
      </w:r>
      <w:r w:rsidRPr="00261601">
        <w:rPr>
          <w:rStyle w:val="StyleUnderline"/>
          <w:highlight w:val="green"/>
        </w:rPr>
        <w:t>the ethical demand to respond to historical and present</w:t>
      </w:r>
      <w:r w:rsidRPr="0077792B">
        <w:rPr>
          <w:rStyle w:val="StyleUnderline"/>
        </w:rPr>
        <w:t xml:space="preserve"> environmental </w:t>
      </w:r>
      <w:r w:rsidRPr="00261601">
        <w:rPr>
          <w:rStyle w:val="StyleUnderline"/>
          <w:highlight w:val="green"/>
        </w:rPr>
        <w:t>destruction runs onto</w:t>
      </w:r>
      <w:r w:rsidRPr="0077792B">
        <w:rPr>
          <w:rStyle w:val="StyleUnderline"/>
        </w:rPr>
        <w:t xml:space="preserve"> and in many ways intensifies </w:t>
      </w:r>
      <w:r w:rsidRPr="00261601">
        <w:rPr>
          <w:rStyle w:val="StyleUnderline"/>
          <w:highlight w:val="green"/>
        </w:rPr>
        <w:t>the question of radical</w:t>
      </w:r>
      <w:r w:rsidRPr="0077792B">
        <w:rPr>
          <w:rStyle w:val="StyleUnderline"/>
        </w:rPr>
        <w:t xml:space="preserve"> or revolutionary </w:t>
      </w:r>
      <w:r w:rsidRPr="00261601">
        <w:rPr>
          <w:rStyle w:val="StyleUnderline"/>
          <w:highlight w:val="green"/>
        </w:rPr>
        <w:t>change</w:t>
      </w:r>
      <w:r w:rsidRPr="0077792B">
        <w:rPr>
          <w:rStyle w:val="StyleUnderline"/>
        </w:rPr>
        <w:t xml:space="preserve"> which confronted the socialist tradition within the 19th and 20th centuries.</w:t>
      </w:r>
      <w:r w:rsidRPr="00835D41">
        <w:rPr>
          <w:sz w:val="12"/>
        </w:rPr>
        <w:t xml:space="preserve"> As environmental concerns have increasingly since the 1970s come into greater prominence, the pressing issue for many within the 21st century is that of social-environmental revolution. [9] </w:t>
      </w:r>
      <w:r w:rsidRPr="00261601">
        <w:rPr>
          <w:rStyle w:val="StyleUnderline"/>
          <w:highlight w:val="green"/>
        </w:rPr>
        <w:t>Social- environmental revolution involves the creation of new social, political and economic forms of human</w:t>
      </w:r>
      <w:r w:rsidRPr="0077792B">
        <w:rPr>
          <w:rStyle w:val="StyleUnderline"/>
        </w:rPr>
        <w:t xml:space="preserve"> and environmental </w:t>
      </w:r>
      <w:r w:rsidRPr="00261601">
        <w:rPr>
          <w:rStyle w:val="StyleUnderline"/>
          <w:highlight w:val="green"/>
        </w:rPr>
        <w:t>organisation which can overcome the deficiencies and</w:t>
      </w:r>
      <w:r w:rsidRPr="0077792B">
        <w:rPr>
          <w:rStyle w:val="StyleUnderline"/>
        </w:rPr>
        <w:t xml:space="preserve"> latent </w:t>
      </w:r>
      <w:r w:rsidRPr="00261601">
        <w:rPr>
          <w:rStyle w:val="StyleUnderline"/>
          <w:highlight w:val="green"/>
        </w:rPr>
        <w:t>oppression of global capitalism and safeguard</w:t>
      </w:r>
      <w:r w:rsidRPr="0077792B">
        <w:rPr>
          <w:rStyle w:val="StyleUnderline"/>
        </w:rPr>
        <w:t xml:space="preserve"> both </w:t>
      </w:r>
      <w:r w:rsidRPr="00261601">
        <w:rPr>
          <w:rStyle w:val="StyleUnderline"/>
          <w:highlight w:val="green"/>
        </w:rPr>
        <w:t>human</w:t>
      </w:r>
      <w:r w:rsidRPr="0077792B">
        <w:rPr>
          <w:rStyle w:val="StyleUnderline"/>
        </w:rPr>
        <w:t xml:space="preserve"> and non-human </w:t>
      </w:r>
      <w:r w:rsidRPr="00261601">
        <w:rPr>
          <w:rStyle w:val="StyleUnderline"/>
          <w:highlight w:val="green"/>
        </w:rPr>
        <w:t>dignity</w:t>
      </w:r>
      <w:r w:rsidRPr="0077792B">
        <w:rPr>
          <w:rStyle w:val="StyleUnderline"/>
        </w:rPr>
        <w:t>.</w:t>
      </w:r>
      <w:r w:rsidRPr="00835D41">
        <w:rPr>
          <w:sz w:val="12"/>
        </w:rPr>
        <w:t xml:space="preserve"> Putting aside the old, false assumptions of a teleological account of history, social-environmental revolution is dependent upon widespread political action which short-circuits and tears apart current legal, political and economic regimes. </w:t>
      </w:r>
      <w:r w:rsidRPr="0077792B">
        <w:rPr>
          <w:rStyle w:val="StyleUnderline"/>
        </w:rPr>
        <w:t xml:space="preserve">This action is itself dependent upon a widespread change in awareness, a revolutionary change in consciousness, across enough of the populace to spark radical social and political transformation. Thought of in </w:t>
      </w:r>
      <w:r w:rsidRPr="00261601">
        <w:rPr>
          <w:rStyle w:val="StyleUnderline"/>
          <w:highlight w:val="green"/>
        </w:rPr>
        <w:t>this sense, however</w:t>
      </w:r>
      <w:r w:rsidRPr="0077792B">
        <w:rPr>
          <w:rStyle w:val="StyleUnderline"/>
        </w:rPr>
        <w:t xml:space="preserve">, such a response to environmental destruction </w:t>
      </w:r>
      <w:r w:rsidRPr="00261601">
        <w:rPr>
          <w:rStyle w:val="StyleUnderline"/>
          <w:highlight w:val="green"/>
        </w:rPr>
        <w:t>is caught by many of the old problems</w:t>
      </w:r>
      <w:r w:rsidRPr="0077792B">
        <w:rPr>
          <w:rStyle w:val="StyleUnderline"/>
        </w:rPr>
        <w:t xml:space="preserve"> which have troubled the tradition of revolutionary socialism.</w:t>
      </w:r>
      <w:r w:rsidRPr="00835D41">
        <w:rPr>
          <w:sz w:val="12"/>
        </w:rPr>
        <w:t xml:space="preserve"> Namely, how might a significant number of human individuals come to obtain such a radically enlightened perspective or awareness of human social reality (i.e. a dialectical, utopian anti-humanist ‘revolutionary consciousnesse’) so that they might bring about with minimal violence the overthrow of the practices and institutions of late capitalism and colonial-speciesism? Further, how might an individual attain such a radical perspective when their life, behaviours and attitudes (or their subjectivity itself) are so moulded and shaped by the individual’s immersion within and active self-realisation through, the networks, systems and habits constitutive of global capitalism? </w:t>
      </w:r>
      <w:proofErr w:type="gramStart"/>
      <w:r w:rsidRPr="00835D41">
        <w:rPr>
          <w:sz w:val="12"/>
        </w:rPr>
        <w:t>(Hardt &amp; Negri, 2001).</w:t>
      </w:r>
      <w:proofErr w:type="gramEnd"/>
      <w:r w:rsidRPr="00835D41">
        <w:rPr>
          <w:sz w:val="12"/>
        </w:rPr>
        <w:t xml:space="preserve"> While the demand for social-environmental revolution grows stronger, both theoretical and practical answers to these pressing questions remain unanswered. Both liberal and social revolutionary models thus seem to run into the same problems that surround the notion of progress; each play out a modern discourse of sacrifice in which some forms of life and modes of living are set aside in favour of the promise of a future good. Caught between social hopes and political myths, the challenge of responding to environmental destruction confronts, starkly, the core of a discourse of modernity characterised by reflection, responsibility and action. Given the increasing pressures upon the human habitat, this modern discourse will either deliver or it will fail. There is little room for an existence in between: either the Enlightenment fulfils its potentiality or it shows its hand as the bearer of impossibility. If the possibilities of the Enlightenment are to be fulfilled then this can only happen if the old idea of the progress of the human species, exemplified by Hawking’s cosmic colonisation, is fundamentally rethought and replaced by a new form of self-comprehension. </w:t>
      </w:r>
      <w:r w:rsidRPr="0077792B">
        <w:rPr>
          <w:rStyle w:val="StyleUnderline"/>
        </w:rPr>
        <w:t xml:space="preserve">This </w:t>
      </w:r>
      <w:r w:rsidRPr="00261601">
        <w:rPr>
          <w:rStyle w:val="StyleUnderline"/>
          <w:highlight w:val="green"/>
        </w:rPr>
        <w:t>self-comprehension would need to negate and limit the old modern humanism by a radical anti-humanism. The aim,</w:t>
      </w:r>
      <w:r w:rsidRPr="0077792B">
        <w:rPr>
          <w:rStyle w:val="StyleUnderline"/>
        </w:rPr>
        <w:t xml:space="preserve"> however, </w:t>
      </w:r>
      <w:r w:rsidRPr="00261601">
        <w:rPr>
          <w:rStyle w:val="StyleUnderline"/>
          <w:highlight w:val="green"/>
        </w:rPr>
        <w:t>would be</w:t>
      </w:r>
      <w:r w:rsidRPr="0077792B">
        <w:rPr>
          <w:rStyle w:val="StyleUnderline"/>
        </w:rPr>
        <w:t xml:space="preserve"> to not just accept one side or the other, but </w:t>
      </w:r>
      <w:r w:rsidRPr="00261601">
        <w:rPr>
          <w:rStyle w:val="StyleUnderline"/>
          <w:highlight w:val="green"/>
        </w:rPr>
        <w:t>to re-think the basis of moral action along the lines of a dialectical, utopian anti-humanism</w:t>
      </w:r>
      <w:r w:rsidRPr="00835D41">
        <w:rPr>
          <w:sz w:val="12"/>
        </w:rPr>
        <w:t xml:space="preserve">. Importantly, though, </w:t>
      </w:r>
      <w:r w:rsidRPr="00261601">
        <w:rPr>
          <w:rStyle w:val="StyleUnderline"/>
          <w:highlight w:val="green"/>
        </w:rPr>
        <w:t>getting past inadequate conceptions of action</w:t>
      </w:r>
      <w:r w:rsidRPr="0077792B">
        <w:rPr>
          <w:rStyle w:val="StyleUnderline"/>
        </w:rPr>
        <w:t xml:space="preserve">, historical time and the futural promise of progress </w:t>
      </w:r>
      <w:r w:rsidRPr="00261601">
        <w:rPr>
          <w:rStyle w:val="StyleUnderline"/>
          <w:highlight w:val="green"/>
        </w:rPr>
        <w:t>may be dependent upon radically re-comprehending the relationship between humanity and nature in such a way that the human is no longer viewed as the sole core of the subject</w:t>
      </w:r>
      <w:r w:rsidRPr="0077792B">
        <w:rPr>
          <w:rStyle w:val="StyleUnderline"/>
        </w:rPr>
        <w:t xml:space="preserve">, or the being of highest value. </w:t>
      </w:r>
      <w:r w:rsidRPr="00261601">
        <w:rPr>
          <w:rStyle w:val="StyleUnderline"/>
          <w:highlight w:val="green"/>
        </w:rPr>
        <w:t>The human would thus need to no longer be thought of as a master that stands over the non-human</w:t>
      </w:r>
      <w:r w:rsidRPr="00835D41">
        <w:rPr>
          <w:sz w:val="12"/>
        </w:rPr>
        <w:t>. Rather, the human and the non-human need to be grasped together, with the former bearing dignity only so long as it understands itself as a part of the latter.</w:t>
      </w:r>
    </w:p>
    <w:p w:rsidR="00D76AEC" w:rsidRPr="0077792B" w:rsidRDefault="00D76AEC" w:rsidP="00D76AEC"/>
    <w:p w:rsidR="00D76AEC" w:rsidRPr="00621818" w:rsidRDefault="00D76AEC" w:rsidP="00D76AEC">
      <w:pPr>
        <w:pStyle w:val="Heading4"/>
      </w:pPr>
      <w:r w:rsidRPr="00621818">
        <w:t>This species-contingent paradigm creates unending genocidal violence against forms of life deemed politically unqualified.</w:t>
      </w:r>
    </w:p>
    <w:p w:rsidR="00D76AEC" w:rsidRPr="00621818" w:rsidRDefault="00D76AEC" w:rsidP="00D76AEC">
      <w:r w:rsidRPr="00621818">
        <w:rPr>
          <w:rStyle w:val="Style13ptBold"/>
        </w:rPr>
        <w:t>KOCHI &amp; ORDAN 2K8</w:t>
      </w:r>
      <w:r w:rsidRPr="00621818">
        <w:t xml:space="preserve"> [tarik and noam, queen’s university and bar llan university, “an argument for the global suicide of humanity”, vol 7. no. </w:t>
      </w:r>
      <w:proofErr w:type="gramStart"/>
      <w:r w:rsidRPr="00621818">
        <w:t>4.,</w:t>
      </w:r>
      <w:proofErr w:type="gramEnd"/>
      <w:r w:rsidRPr="00621818">
        <w:t xml:space="preserve"> bourderlands e-journal]</w:t>
      </w:r>
      <w:r w:rsidRPr="0065584B">
        <w:t xml:space="preserve"> </w:t>
      </w:r>
      <w:r>
        <w:t>JB</w:t>
      </w:r>
    </w:p>
    <w:p w:rsidR="00D76AEC" w:rsidRPr="00621818" w:rsidRDefault="00D76AEC" w:rsidP="00D76AEC"/>
    <w:p w:rsidR="00D76AEC" w:rsidRPr="00835D41" w:rsidRDefault="00D76AEC" w:rsidP="00D76AEC">
      <w:pPr>
        <w:pStyle w:val="card"/>
        <w:ind w:left="0"/>
        <w:rPr>
          <w:rFonts w:asciiTheme="minorHAnsi" w:hAnsiTheme="minorHAnsi" w:cstheme="minorHAnsi"/>
          <w:sz w:val="14"/>
        </w:rPr>
      </w:pPr>
      <w:r w:rsidRPr="00621818">
        <w:rPr>
          <w:rStyle w:val="underline"/>
          <w:rFonts w:asciiTheme="minorHAnsi" w:hAnsiTheme="minorHAnsi" w:cstheme="minorHAnsi"/>
          <w:szCs w:val="24"/>
        </w:rPr>
        <w:lastRenderedPageBreak/>
        <w:t xml:space="preserve">Within the picture </w:t>
      </w:r>
      <w:r w:rsidRPr="00835D41">
        <w:rPr>
          <w:rFonts w:asciiTheme="minorHAnsi" w:hAnsiTheme="minorHAnsi" w:cstheme="minorHAnsi"/>
          <w:sz w:val="14"/>
        </w:rPr>
        <w:t xml:space="preserve">many paint </w:t>
      </w:r>
      <w:r w:rsidRPr="00621818">
        <w:rPr>
          <w:rStyle w:val="underline"/>
          <w:rFonts w:asciiTheme="minorHAnsi" w:hAnsiTheme="minorHAnsi" w:cstheme="minorHAnsi"/>
          <w:szCs w:val="24"/>
        </w:rPr>
        <w:t>of humanity, events such as the Holocaust are considered as an</w:t>
      </w:r>
      <w:r w:rsidRPr="00835D41">
        <w:rPr>
          <w:rFonts w:asciiTheme="minorHAnsi" w:hAnsiTheme="minorHAnsi" w:cstheme="minorHAnsi"/>
          <w:sz w:val="14"/>
        </w:rPr>
        <w:t xml:space="preserve"> exception, an </w:t>
      </w:r>
      <w:r w:rsidRPr="00621818">
        <w:rPr>
          <w:rStyle w:val="underline"/>
          <w:rFonts w:asciiTheme="minorHAnsi" w:hAnsiTheme="minorHAnsi" w:cstheme="minorHAnsi"/>
          <w:szCs w:val="24"/>
        </w:rPr>
        <w:t>aberration.</w:t>
      </w:r>
      <w:r w:rsidRPr="00835D41">
        <w:rPr>
          <w:rFonts w:asciiTheme="minorHAnsi" w:hAnsiTheme="minorHAnsi" w:cstheme="minorHAnsi"/>
          <w:sz w:val="14"/>
        </w:rPr>
        <w:t xml:space="preserve"> The Holocaust is often portrayed as an example of ‘evil’, a moment of </w:t>
      </w:r>
      <w:proofErr w:type="gramStart"/>
      <w:r w:rsidRPr="00835D41">
        <w:rPr>
          <w:rFonts w:asciiTheme="minorHAnsi" w:hAnsiTheme="minorHAnsi" w:cstheme="minorHAnsi"/>
          <w:sz w:val="14"/>
        </w:rPr>
        <w:t>hatred,</w:t>
      </w:r>
      <w:proofErr w:type="gramEnd"/>
      <w:r w:rsidRPr="00835D41">
        <w:rPr>
          <w:rFonts w:asciiTheme="minorHAnsi" w:hAnsiTheme="minorHAnsi" w:cstheme="minorHAnsi"/>
          <w:sz w:val="14"/>
        </w:rPr>
        <w:t xml:space="preserve"> madness and cruelty (cf. the differing accounts of ‘evil’ given in Neiman, 2004). The event is also treated as one through which humanity   comprehend its own weakness and draw strength, via the resolve that such actions will never happen again. However</w:t>
      </w:r>
      <w:r w:rsidRPr="00621818">
        <w:rPr>
          <w:rStyle w:val="underline"/>
          <w:rFonts w:asciiTheme="minorHAnsi" w:hAnsiTheme="minorHAnsi" w:cstheme="minorHAnsi"/>
          <w:szCs w:val="24"/>
        </w:rPr>
        <w:t xml:space="preserve">, </w:t>
      </w:r>
      <w:r w:rsidRPr="00261601">
        <w:rPr>
          <w:rStyle w:val="underline"/>
          <w:rFonts w:asciiTheme="minorHAnsi" w:hAnsiTheme="minorHAnsi" w:cstheme="minorHAnsi"/>
          <w:szCs w:val="24"/>
          <w:highlight w:val="green"/>
        </w:rPr>
        <w:t>if we take</w:t>
      </w:r>
      <w:r w:rsidRPr="00621818">
        <w:rPr>
          <w:rStyle w:val="underline"/>
          <w:rFonts w:asciiTheme="minorHAnsi" w:hAnsiTheme="minorHAnsi" w:cstheme="minorHAnsi"/>
          <w:szCs w:val="24"/>
        </w:rPr>
        <w:t xml:space="preserve"> seriously </w:t>
      </w:r>
      <w:r w:rsidRPr="00261601">
        <w:rPr>
          <w:rStyle w:val="underline"/>
          <w:rFonts w:asciiTheme="minorHAnsi" w:hAnsiTheme="minorHAnsi" w:cstheme="minorHAnsi"/>
          <w:szCs w:val="24"/>
          <w:highlight w:val="green"/>
        </w:rPr>
        <w:t>the</w:t>
      </w:r>
      <w:r w:rsidRPr="00621818">
        <w:rPr>
          <w:rStyle w:val="underline"/>
          <w:rFonts w:asciiTheme="minorHAnsi" w:hAnsiTheme="minorHAnsi" w:cstheme="minorHAnsi"/>
          <w:szCs w:val="24"/>
        </w:rPr>
        <w:t xml:space="preserve"> differing </w:t>
      </w:r>
      <w:r w:rsidRPr="00261601">
        <w:rPr>
          <w:rStyle w:val="underline"/>
          <w:rFonts w:asciiTheme="minorHAnsi" w:hAnsiTheme="minorHAnsi" w:cstheme="minorHAnsi"/>
          <w:szCs w:val="24"/>
          <w:highlight w:val="green"/>
        </w:rPr>
        <w:t>ways</w:t>
      </w:r>
      <w:r w:rsidRPr="00621818">
        <w:rPr>
          <w:rStyle w:val="underline"/>
          <w:rFonts w:asciiTheme="minorHAnsi" w:hAnsiTheme="minorHAnsi" w:cstheme="minorHAnsi"/>
          <w:szCs w:val="24"/>
        </w:rPr>
        <w:t xml:space="preserve"> in which </w:t>
      </w:r>
      <w:r w:rsidRPr="00261601">
        <w:rPr>
          <w:rStyle w:val="Emphasis"/>
          <w:rFonts w:asciiTheme="minorHAnsi" w:hAnsiTheme="minorHAnsi"/>
          <w:highlight w:val="green"/>
        </w:rPr>
        <w:t>the Holocaust was</w:t>
      </w:r>
      <w:r w:rsidRPr="00261601">
        <w:rPr>
          <w:rStyle w:val="underline"/>
          <w:rFonts w:asciiTheme="minorHAnsi" w:hAnsiTheme="minorHAnsi" w:cstheme="minorHAnsi"/>
          <w:szCs w:val="24"/>
          <w:highlight w:val="green"/>
        </w:rPr>
        <w:t xml:space="preserve"> ‘evil’</w:t>
      </w:r>
      <w:r w:rsidRPr="00621818">
        <w:rPr>
          <w:rStyle w:val="underline"/>
          <w:rFonts w:asciiTheme="minorHAnsi" w:hAnsiTheme="minorHAnsi" w:cstheme="minorHAnsi"/>
          <w:szCs w:val="24"/>
        </w:rPr>
        <w:t>, then one must surely include along side it the almost uncountable numbers of genocides that have occurred throughout human history</w:t>
      </w:r>
      <w:r w:rsidRPr="00835D41">
        <w:rPr>
          <w:rFonts w:asciiTheme="minorHAnsi" w:hAnsiTheme="minorHAnsi" w:cstheme="minorHAnsi"/>
          <w:sz w:val="14"/>
        </w:rPr>
        <w:t xml:space="preserve">. Hence, </w:t>
      </w:r>
      <w:r w:rsidRPr="00621818">
        <w:rPr>
          <w:rStyle w:val="underline"/>
          <w:rFonts w:asciiTheme="minorHAnsi" w:hAnsiTheme="minorHAnsi" w:cstheme="minorHAnsi"/>
          <w:szCs w:val="24"/>
        </w:rPr>
        <w:t xml:space="preserve">if we are to think of the content of the ‘human heritage’, then </w:t>
      </w:r>
      <w:r w:rsidRPr="00261601">
        <w:rPr>
          <w:rStyle w:val="underline"/>
          <w:rFonts w:asciiTheme="minorHAnsi" w:hAnsiTheme="minorHAnsi" w:cstheme="minorHAnsi"/>
          <w:szCs w:val="24"/>
          <w:highlight w:val="green"/>
        </w:rPr>
        <w:t xml:space="preserve">this must include </w:t>
      </w:r>
      <w:r w:rsidRPr="00261601">
        <w:rPr>
          <w:rStyle w:val="Emphasis"/>
          <w:rFonts w:asciiTheme="minorHAnsi" w:hAnsiTheme="minorHAnsi"/>
          <w:highlight w:val="green"/>
        </w:rPr>
        <w:t>the annihilation of indigenous peoples</w:t>
      </w:r>
      <w:r w:rsidRPr="00261601">
        <w:rPr>
          <w:rStyle w:val="underline"/>
          <w:rFonts w:asciiTheme="minorHAnsi" w:hAnsiTheme="minorHAnsi" w:cstheme="minorHAnsi"/>
          <w:szCs w:val="24"/>
          <w:highlight w:val="green"/>
        </w:rPr>
        <w:t xml:space="preserve"> </w:t>
      </w:r>
      <w:r w:rsidRPr="00621818">
        <w:rPr>
          <w:rStyle w:val="underline"/>
          <w:rFonts w:asciiTheme="minorHAnsi" w:hAnsiTheme="minorHAnsi" w:cstheme="minorHAnsi"/>
          <w:szCs w:val="24"/>
        </w:rPr>
        <w:t xml:space="preserve">and their cultures across the globe </w:t>
      </w:r>
      <w:r w:rsidRPr="00261601">
        <w:rPr>
          <w:rStyle w:val="Emphasis"/>
          <w:rFonts w:asciiTheme="minorHAnsi" w:hAnsiTheme="minorHAnsi"/>
          <w:highlight w:val="green"/>
        </w:rPr>
        <w:t xml:space="preserve">and the manner in which their </w:t>
      </w:r>
      <w:r w:rsidRPr="00621818">
        <w:rPr>
          <w:rStyle w:val="StyleUnderline"/>
          <w:rFonts w:asciiTheme="minorHAnsi" w:hAnsiTheme="minorHAnsi"/>
        </w:rPr>
        <w:t>beliefs, behaviours and social</w:t>
      </w:r>
      <w:r w:rsidRPr="00621818">
        <w:rPr>
          <w:rStyle w:val="Emphasis"/>
          <w:rFonts w:asciiTheme="minorHAnsi" w:hAnsiTheme="minorHAnsi"/>
        </w:rPr>
        <w:t xml:space="preserve"> </w:t>
      </w:r>
      <w:r w:rsidRPr="00261601">
        <w:rPr>
          <w:rStyle w:val="Emphasis"/>
          <w:rFonts w:asciiTheme="minorHAnsi" w:hAnsiTheme="minorHAnsi"/>
          <w:highlight w:val="green"/>
        </w:rPr>
        <w:t>practices have been erased from what the people of the ‘West’</w:t>
      </w:r>
      <w:r w:rsidRPr="00621818">
        <w:rPr>
          <w:rStyle w:val="underline"/>
          <w:rFonts w:asciiTheme="minorHAnsi" w:hAnsiTheme="minorHAnsi" w:cstheme="minorHAnsi"/>
          <w:szCs w:val="24"/>
        </w:rPr>
        <w:t xml:space="preserve"> generally </w:t>
      </w:r>
      <w:r w:rsidRPr="00261601">
        <w:rPr>
          <w:rStyle w:val="Emphasis"/>
          <w:rFonts w:asciiTheme="minorHAnsi" w:hAnsiTheme="minorHAnsi"/>
          <w:highlight w:val="green"/>
        </w:rPr>
        <w:t xml:space="preserve">consider to be </w:t>
      </w:r>
      <w:r w:rsidRPr="00621818">
        <w:rPr>
          <w:rStyle w:val="StyleUnderline"/>
          <w:rFonts w:asciiTheme="minorHAnsi" w:hAnsiTheme="minorHAnsi"/>
        </w:rPr>
        <w:t xml:space="preserve">the content of </w:t>
      </w:r>
      <w:r w:rsidRPr="00261601">
        <w:rPr>
          <w:rStyle w:val="Emphasis"/>
          <w:rFonts w:asciiTheme="minorHAnsi" w:hAnsiTheme="minorHAnsi"/>
          <w:highlight w:val="green"/>
        </w:rPr>
        <w:t>a human heritage</w:t>
      </w:r>
      <w:r w:rsidRPr="00835D41">
        <w:rPr>
          <w:rFonts w:asciiTheme="minorHAnsi" w:hAnsiTheme="minorHAnsi" w:cstheme="minorHAnsi"/>
          <w:sz w:val="14"/>
        </w:rPr>
        <w:t xml:space="preserve">. Again the history of colonialism is telling here. </w:t>
      </w:r>
      <w:r w:rsidRPr="00621818">
        <w:rPr>
          <w:rStyle w:val="underline"/>
          <w:rFonts w:asciiTheme="minorHAnsi" w:hAnsiTheme="minorHAnsi" w:cstheme="minorHAnsi"/>
          <w:szCs w:val="24"/>
        </w:rPr>
        <w:t>It reminds us exactly how normal, regular and mundane acts of annihilation of different forms of human life and culture have been throughout human history. Indeed the history of colonialism</w:t>
      </w:r>
      <w:r w:rsidRPr="00835D41">
        <w:rPr>
          <w:rFonts w:asciiTheme="minorHAnsi" w:hAnsiTheme="minorHAnsi" w:cstheme="minorHAnsi"/>
          <w:sz w:val="14"/>
        </w:rPr>
        <w:t xml:space="preserve">, in its various guises, </w:t>
      </w:r>
      <w:r w:rsidRPr="00621818">
        <w:rPr>
          <w:rStyle w:val="underline"/>
          <w:rFonts w:asciiTheme="minorHAnsi" w:hAnsiTheme="minorHAnsi" w:cstheme="minorHAnsi"/>
          <w:szCs w:val="24"/>
        </w:rPr>
        <w:t>points to the fact that so many of our legal institutions and forms of ethical life (i.e. nation-states which pride themselves on protecting human rights through the rule of law) have been founded upon colonial violence, war and the appropriation of other peoples’ land</w:t>
      </w:r>
      <w:r w:rsidRPr="00835D41">
        <w:rPr>
          <w:rFonts w:asciiTheme="minorHAnsi" w:hAnsiTheme="minorHAnsi" w:cstheme="minorHAnsi"/>
          <w:sz w:val="14"/>
        </w:rPr>
        <w:t xml:space="preserve"> (Schmitt, 2003; Benjamin, 1986). Further, </w:t>
      </w:r>
      <w:r w:rsidRPr="00621818">
        <w:rPr>
          <w:rStyle w:val="underline"/>
          <w:rFonts w:asciiTheme="minorHAnsi" w:hAnsiTheme="minorHAnsi" w:cstheme="minorHAnsi"/>
          <w:szCs w:val="24"/>
        </w:rPr>
        <w:t>the history of colonialism highlights the central function of ‘race war’ that often underlies human social organisation and many of its legal and ethical systems of thought</w:t>
      </w:r>
      <w:r w:rsidRPr="00835D41">
        <w:rPr>
          <w:rFonts w:asciiTheme="minorHAnsi" w:hAnsiTheme="minorHAnsi" w:cstheme="minorHAnsi"/>
          <w:sz w:val="14"/>
        </w:rPr>
        <w:t xml:space="preserve"> (Foucault, 2003). </w:t>
      </w:r>
      <w:r w:rsidRPr="00621818">
        <w:rPr>
          <w:rStyle w:val="underline"/>
          <w:rFonts w:asciiTheme="minorHAnsi" w:hAnsiTheme="minorHAnsi" w:cstheme="minorHAnsi"/>
          <w:szCs w:val="24"/>
        </w:rPr>
        <w:t xml:space="preserve">This history of modern colonialism thus presents a key to understanding that </w:t>
      </w:r>
      <w:r w:rsidRPr="00261601">
        <w:rPr>
          <w:rStyle w:val="underline"/>
          <w:rFonts w:asciiTheme="minorHAnsi" w:hAnsiTheme="minorHAnsi" w:cstheme="minorHAnsi"/>
          <w:szCs w:val="24"/>
          <w:highlight w:val="green"/>
        </w:rPr>
        <w:t>events such as the Holocaust are not an aberration</w:t>
      </w:r>
      <w:r w:rsidRPr="00621818">
        <w:rPr>
          <w:rStyle w:val="underline"/>
          <w:rFonts w:asciiTheme="minorHAnsi" w:hAnsiTheme="minorHAnsi" w:cstheme="minorHAnsi"/>
          <w:szCs w:val="24"/>
        </w:rPr>
        <w:t xml:space="preserve"> and exception </w:t>
      </w:r>
      <w:r w:rsidRPr="00261601">
        <w:rPr>
          <w:rStyle w:val="underline"/>
          <w:rFonts w:asciiTheme="minorHAnsi" w:hAnsiTheme="minorHAnsi" w:cstheme="minorHAnsi"/>
          <w:szCs w:val="24"/>
          <w:highlight w:val="green"/>
        </w:rPr>
        <w:t>but are closer to the norm</w:t>
      </w:r>
      <w:r w:rsidRPr="00621818">
        <w:rPr>
          <w:rStyle w:val="underline"/>
          <w:rFonts w:asciiTheme="minorHAnsi" w:hAnsiTheme="minorHAnsi" w:cstheme="minorHAnsi"/>
          <w:szCs w:val="24"/>
        </w:rPr>
        <w:t>, and sadly, lie at the heart of any heritage of humanity</w:t>
      </w:r>
      <w:r w:rsidRPr="00835D41">
        <w:rPr>
          <w:rFonts w:asciiTheme="minorHAnsi" w:hAnsiTheme="minorHAnsi" w:cstheme="minorHAnsi"/>
          <w:sz w:val="14"/>
        </w:rPr>
        <w:t xml:space="preserve">. After all, all too often </w:t>
      </w:r>
      <w:r w:rsidRPr="00261601">
        <w:rPr>
          <w:rStyle w:val="Emphasis"/>
          <w:rFonts w:asciiTheme="minorHAnsi" w:hAnsiTheme="minorHAnsi"/>
          <w:highlight w:val="green"/>
        </w:rPr>
        <w:t>the European colonisation</w:t>
      </w:r>
      <w:r w:rsidRPr="00621818">
        <w:rPr>
          <w:rStyle w:val="underline"/>
          <w:rFonts w:asciiTheme="minorHAnsi" w:hAnsiTheme="minorHAnsi" w:cstheme="minorHAnsi"/>
          <w:szCs w:val="24"/>
        </w:rPr>
        <w:t xml:space="preserve"> of the globe </w:t>
      </w:r>
      <w:r w:rsidRPr="00261601">
        <w:rPr>
          <w:rStyle w:val="Emphasis"/>
          <w:rFonts w:asciiTheme="minorHAnsi" w:hAnsiTheme="minorHAnsi"/>
          <w:highlight w:val="green"/>
        </w:rPr>
        <w:t>was justified by arguments that indigenous inhabitants were racially ‘inferior’ and</w:t>
      </w:r>
      <w:r w:rsidRPr="00835D41">
        <w:rPr>
          <w:rFonts w:asciiTheme="minorHAnsi" w:hAnsiTheme="minorHAnsi" w:cstheme="minorHAnsi"/>
          <w:sz w:val="14"/>
        </w:rPr>
        <w:t xml:space="preserve"> in some instances that they were </w:t>
      </w:r>
      <w:r w:rsidRPr="00261601">
        <w:rPr>
          <w:rStyle w:val="Emphasis"/>
          <w:rFonts w:asciiTheme="minorHAnsi" w:hAnsiTheme="minorHAnsi"/>
          <w:highlight w:val="green"/>
        </w:rPr>
        <w:t>closer to ‘apes’ than to humans</w:t>
      </w:r>
      <w:r w:rsidRPr="00835D41">
        <w:rPr>
          <w:rFonts w:asciiTheme="minorHAnsi" w:hAnsiTheme="minorHAnsi" w:cstheme="minorHAnsi"/>
          <w:sz w:val="14"/>
        </w:rPr>
        <w:t xml:space="preserve"> (Diamond, 2006</w:t>
      </w:r>
      <w:r w:rsidRPr="00621818">
        <w:rPr>
          <w:rStyle w:val="underline"/>
          <w:rFonts w:asciiTheme="minorHAnsi" w:hAnsiTheme="minorHAnsi" w:cstheme="minorHAnsi"/>
          <w:szCs w:val="24"/>
        </w:rPr>
        <w:t xml:space="preserve">). Such </w:t>
      </w:r>
      <w:r w:rsidRPr="00261601">
        <w:rPr>
          <w:rStyle w:val="Emphasis"/>
          <w:rFonts w:asciiTheme="minorHAnsi" w:hAnsiTheme="minorHAnsi"/>
          <w:highlight w:val="green"/>
        </w:rPr>
        <w:t>violence justified by an erroneous view of ‘race’ is in many ways merely an extension of an underlying attitude of speciesism</w:t>
      </w:r>
      <w:r w:rsidRPr="00261601">
        <w:rPr>
          <w:rStyle w:val="underline"/>
          <w:rFonts w:asciiTheme="minorHAnsi" w:hAnsiTheme="minorHAnsi" w:cstheme="minorHAnsi"/>
          <w:szCs w:val="24"/>
          <w:highlight w:val="green"/>
        </w:rPr>
        <w:t xml:space="preserve"> involving a</w:t>
      </w:r>
      <w:r w:rsidRPr="00621818">
        <w:rPr>
          <w:rStyle w:val="underline"/>
          <w:rFonts w:asciiTheme="minorHAnsi" w:hAnsiTheme="minorHAnsi" w:cstheme="minorHAnsi"/>
          <w:szCs w:val="24"/>
        </w:rPr>
        <w:t xml:space="preserve"> long </w:t>
      </w:r>
      <w:r w:rsidRPr="00261601">
        <w:rPr>
          <w:rStyle w:val="underline"/>
          <w:rFonts w:asciiTheme="minorHAnsi" w:hAnsiTheme="minorHAnsi" w:cstheme="minorHAnsi"/>
          <w:szCs w:val="24"/>
          <w:highlight w:val="green"/>
        </w:rPr>
        <w:t>history of killing and enslavement of non-human species by humans.</w:t>
      </w:r>
      <w:r w:rsidRPr="00621818">
        <w:rPr>
          <w:rStyle w:val="underline"/>
          <w:rFonts w:asciiTheme="minorHAnsi" w:hAnsiTheme="minorHAnsi" w:cstheme="minorHAnsi"/>
          <w:sz w:val="22"/>
        </w:rPr>
        <w:t xml:space="preserve"> </w:t>
      </w:r>
      <w:r w:rsidRPr="00621818">
        <w:rPr>
          <w:rStyle w:val="underline"/>
          <w:rFonts w:asciiTheme="minorHAnsi" w:hAnsiTheme="minorHAnsi" w:cstheme="minorHAnsi"/>
          <w:szCs w:val="24"/>
        </w:rPr>
        <w:t>Such a connection between the two histories of inter-human violence (via the mythical notion of differing human ‘races’) and interspecies violence, is well expressed</w:t>
      </w:r>
      <w:r w:rsidRPr="00835D41">
        <w:rPr>
          <w:rFonts w:asciiTheme="minorHAnsi" w:hAnsiTheme="minorHAnsi" w:cstheme="minorHAnsi"/>
          <w:sz w:val="14"/>
        </w:rPr>
        <w:t xml:space="preserve"> in Isaac Bashevis Singer’s comment that </w:t>
      </w:r>
      <w:r w:rsidRPr="00261601">
        <w:rPr>
          <w:rStyle w:val="underline"/>
          <w:rFonts w:asciiTheme="minorHAnsi" w:hAnsiTheme="minorHAnsi" w:cstheme="minorHAnsi"/>
          <w:szCs w:val="24"/>
          <w:highlight w:val="green"/>
        </w:rPr>
        <w:t>whereas humans consider themselves “the crown of creation”, for animals “all people are Nazis” and animal life is “an eternal Treblinka”</w:t>
      </w:r>
      <w:r w:rsidRPr="00835D41">
        <w:rPr>
          <w:rFonts w:asciiTheme="minorHAnsi" w:hAnsiTheme="minorHAnsi" w:cstheme="minorHAnsi"/>
          <w:sz w:val="14"/>
        </w:rPr>
        <w:t xml:space="preserve"> (Singer, 1968, p.750).</w:t>
      </w:r>
    </w:p>
    <w:p w:rsidR="00D76AEC" w:rsidRPr="0077792B" w:rsidRDefault="00D76AEC" w:rsidP="00D76AEC">
      <w:pPr>
        <w:rPr>
          <w:sz w:val="14"/>
        </w:rPr>
      </w:pPr>
    </w:p>
    <w:p w:rsidR="00D76AEC" w:rsidRPr="00621818" w:rsidRDefault="00D76AEC" w:rsidP="00D76AEC">
      <w:pPr>
        <w:pStyle w:val="Heading4"/>
      </w:pPr>
      <w:r w:rsidRPr="00621818">
        <w:t xml:space="preserve">The alternative is that the judge should vote negative to reject the 1AC’s human survival ethic. This rejection enables an understanding of the species-being. That solves the ethical contradiction of their species-level racism. </w:t>
      </w:r>
    </w:p>
    <w:p w:rsidR="00D76AEC" w:rsidRPr="00CD7947" w:rsidRDefault="00D76AEC" w:rsidP="00D76AEC">
      <w:r w:rsidRPr="00CD7947">
        <w:rPr>
          <w:rStyle w:val="Style13ptBold"/>
        </w:rPr>
        <w:t>HUDSON 2K4</w:t>
      </w:r>
      <w:r w:rsidRPr="00CD7947">
        <w:t xml:space="preserve"> [Laura, The Political Animal: Species-Being and Bare Life, mediations journal, </w:t>
      </w:r>
      <w:hyperlink r:id="rId13" w:history="1">
        <w:r w:rsidRPr="00CD7947">
          <w:rPr>
            <w:rStyle w:val="Hyperlink"/>
          </w:rPr>
          <w:t>http://www.mediationsjournal.org/files/Mediations23_2_04.pdf</w:t>
        </w:r>
      </w:hyperlink>
      <w:r w:rsidRPr="00CD7947">
        <w:t>]</w:t>
      </w:r>
      <w:r w:rsidRPr="0065584B">
        <w:t xml:space="preserve"> </w:t>
      </w:r>
      <w:r>
        <w:t>JB</w:t>
      </w:r>
    </w:p>
    <w:p w:rsidR="00D76AEC" w:rsidRPr="00621818" w:rsidRDefault="00D76AEC" w:rsidP="00D76AEC"/>
    <w:p w:rsidR="00D76AEC" w:rsidRDefault="00D76AEC" w:rsidP="00D76AEC">
      <w:pPr>
        <w:rPr>
          <w:rStyle w:val="underline"/>
          <w:rFonts w:cstheme="minorHAnsi"/>
          <w:szCs w:val="24"/>
        </w:rPr>
      </w:pPr>
      <w:r w:rsidRPr="00261601">
        <w:rPr>
          <w:rStyle w:val="underline"/>
          <w:rFonts w:cstheme="minorHAnsi"/>
          <w:szCs w:val="24"/>
          <w:highlight w:val="green"/>
        </w:rPr>
        <w:t>We are all equally reduced to mere specimens of human biology</w:t>
      </w:r>
      <w:r w:rsidRPr="00621818">
        <w:rPr>
          <w:rStyle w:val="underline"/>
          <w:rFonts w:cstheme="minorHAnsi"/>
          <w:szCs w:val="24"/>
        </w:rPr>
        <w:t xml:space="preserve">, mute and uncomprehending of the world in which we are thrown. </w:t>
      </w:r>
      <w:r w:rsidRPr="00261601">
        <w:rPr>
          <w:rStyle w:val="Emphasis"/>
          <w:highlight w:val="green"/>
        </w:rPr>
        <w:t xml:space="preserve">Species-being, or “humanity as a </w:t>
      </w:r>
      <w:r w:rsidRPr="00261601">
        <w:rPr>
          <w:rStyle w:val="Emphasis"/>
          <w:highlight w:val="green"/>
        </w:rPr>
        <w:lastRenderedPageBreak/>
        <w:t>species,” may require this recognition to move beyond</w:t>
      </w:r>
      <w:r w:rsidRPr="00621818">
        <w:rPr>
          <w:rStyle w:val="underline"/>
          <w:rFonts w:cstheme="minorHAnsi"/>
          <w:szCs w:val="24"/>
        </w:rPr>
        <w:t xml:space="preserve"> the pseudo-essence of the religion of </w:t>
      </w:r>
      <w:r w:rsidRPr="00261601">
        <w:rPr>
          <w:rStyle w:val="Emphasis"/>
          <w:highlight w:val="green"/>
        </w:rPr>
        <w:t>humanism</w:t>
      </w:r>
      <w:r w:rsidRPr="00261601">
        <w:rPr>
          <w:rStyle w:val="underline"/>
          <w:rFonts w:cstheme="minorHAnsi"/>
          <w:szCs w:val="24"/>
          <w:highlight w:val="green"/>
        </w:rPr>
        <w:t>.</w:t>
      </w:r>
      <w:r w:rsidRPr="00621818">
        <w:rPr>
          <w:rStyle w:val="underline"/>
          <w:rFonts w:cstheme="minorHAnsi"/>
          <w:szCs w:val="24"/>
        </w:rPr>
        <w:t xml:space="preserve"> Recognizing that what we call “the human” is an abstraction </w:t>
      </w:r>
      <w:r w:rsidRPr="00835D41">
        <w:rPr>
          <w:rFonts w:cstheme="minorHAnsi"/>
          <w:sz w:val="14"/>
        </w:rPr>
        <w:t xml:space="preserve">that fails to fully describe what we are, </w:t>
      </w:r>
      <w:r w:rsidRPr="00621818">
        <w:rPr>
          <w:rStyle w:val="underline"/>
          <w:rFonts w:cstheme="minorHAnsi"/>
          <w:szCs w:val="24"/>
        </w:rPr>
        <w:t xml:space="preserve">we may come to find a new way of understanding humanity that recuperates the natural without domination. The bare life that results from expulsion from the law removes even the illusion of freedom. Regardless of one’s location in production, </w:t>
      </w:r>
      <w:r w:rsidRPr="00621818">
        <w:rPr>
          <w:rStyle w:val="StyleUnderline"/>
        </w:rPr>
        <w:t>the threat of losing even the fiction of citizenship and freedom affects everyone</w:t>
      </w:r>
      <w:r w:rsidRPr="00621818">
        <w:rPr>
          <w:rStyle w:val="underline"/>
          <w:rFonts w:cstheme="minorHAnsi"/>
          <w:szCs w:val="24"/>
        </w:rPr>
        <w:t>. This may create new means of organizing resistance</w:t>
      </w:r>
      <w:r w:rsidRPr="00835D41">
        <w:rPr>
          <w:rFonts w:cstheme="minorHAnsi"/>
          <w:sz w:val="14"/>
        </w:rPr>
        <w:t xml:space="preserve"> across the particular divisions of society. Furthermore, </w:t>
      </w:r>
      <w:r w:rsidRPr="00261601">
        <w:rPr>
          <w:rStyle w:val="Emphasis"/>
          <w:highlight w:val="green"/>
        </w:rPr>
        <w:t xml:space="preserve">the concept of bare life allows us to gesture toward a more </w:t>
      </w:r>
      <w:r w:rsidRPr="00621818">
        <w:rPr>
          <w:rStyle w:val="StyleUnderline"/>
        </w:rPr>
        <w:t>detailed,</w:t>
      </w:r>
      <w:r w:rsidRPr="00835D41">
        <w:rPr>
          <w:sz w:val="14"/>
        </w:rPr>
        <w:t xml:space="preserve"> </w:t>
      </w:r>
      <w:r w:rsidRPr="00261601">
        <w:rPr>
          <w:rStyle w:val="Emphasis"/>
          <w:highlight w:val="green"/>
        </w:rPr>
        <w:t xml:space="preserve">concrete idea of </w:t>
      </w:r>
      <w:r w:rsidRPr="00621818">
        <w:rPr>
          <w:rStyle w:val="StyleUnderline"/>
        </w:rPr>
        <w:t>what</w:t>
      </w:r>
      <w:r w:rsidRPr="00261601">
        <w:rPr>
          <w:rStyle w:val="Emphasis"/>
          <w:highlight w:val="green"/>
        </w:rPr>
        <w:t xml:space="preserve"> species-being </w:t>
      </w:r>
      <w:r w:rsidRPr="00621818">
        <w:rPr>
          <w:rStyle w:val="StyleUnderline"/>
        </w:rPr>
        <w:t>may look like.</w:t>
      </w:r>
      <w:r w:rsidRPr="00621818">
        <w:rPr>
          <w:rStyle w:val="underline"/>
          <w:rFonts w:cstheme="minorHAnsi"/>
          <w:szCs w:val="24"/>
        </w:rPr>
        <w:t xml:space="preserve"> Agamben hints that in the recognition of this fact, that </w:t>
      </w:r>
      <w:r w:rsidRPr="00261601">
        <w:rPr>
          <w:rStyle w:val="Emphasis"/>
          <w:highlight w:val="green"/>
        </w:rPr>
        <w:t>in our essence we are all animals,</w:t>
      </w:r>
      <w:r w:rsidRPr="00621818">
        <w:rPr>
          <w:rStyle w:val="underline"/>
          <w:rFonts w:cstheme="minorHAnsi"/>
          <w:szCs w:val="24"/>
        </w:rPr>
        <w:t xml:space="preserve"> that </w:t>
      </w:r>
      <w:r w:rsidRPr="00621818">
        <w:rPr>
          <w:rStyle w:val="StyleUnderline"/>
        </w:rPr>
        <w:t>we are all living dead</w:t>
      </w:r>
      <w:r w:rsidRPr="00621818">
        <w:rPr>
          <w:rStyle w:val="underline"/>
          <w:rFonts w:cstheme="minorHAnsi"/>
          <w:szCs w:val="24"/>
        </w:rPr>
        <w:t xml:space="preserve">, might reside the possibility of a kind of redemption. Rather than the mystical horizon of a future community, </w:t>
      </w:r>
      <w:r w:rsidRPr="00261601">
        <w:rPr>
          <w:rStyle w:val="underline"/>
          <w:rFonts w:cstheme="minorHAnsi"/>
          <w:szCs w:val="24"/>
          <w:highlight w:val="green"/>
        </w:rPr>
        <w:t xml:space="preserve">the passage to species-being may be experienced as a deprivation, a loss of identity. </w:t>
      </w:r>
      <w:r w:rsidRPr="00261601">
        <w:rPr>
          <w:rStyle w:val="Emphasis"/>
          <w:highlight w:val="green"/>
        </w:rPr>
        <w:t>Species-being is</w:t>
      </w:r>
      <w:r w:rsidRPr="00621818">
        <w:rPr>
          <w:rStyle w:val="underline"/>
          <w:rFonts w:cstheme="minorHAnsi"/>
          <w:szCs w:val="24"/>
        </w:rPr>
        <w:t xml:space="preserve"> not merely a positive result of the development of history; it is equally </w:t>
      </w:r>
      <w:r w:rsidRPr="00261601">
        <w:rPr>
          <w:rStyle w:val="Emphasis"/>
          <w:highlight w:val="green"/>
        </w:rPr>
        <w:t>the absence of many of the features of “humanity”</w:t>
      </w:r>
      <w:r w:rsidRPr="00621818">
        <w:rPr>
          <w:rStyle w:val="underline"/>
          <w:rFonts w:cstheme="minorHAnsi"/>
          <w:szCs w:val="24"/>
        </w:rPr>
        <w:t xml:space="preserve"> through which we have learned to make sense of our world</w:t>
      </w:r>
      <w:r w:rsidRPr="00835D41">
        <w:rPr>
          <w:rFonts w:cstheme="minorHAnsi"/>
          <w:sz w:val="14"/>
        </w:rPr>
        <w:t xml:space="preserve">. It is an absence of the kind of individuality and atomism </w:t>
      </w:r>
      <w:proofErr w:type="gramStart"/>
      <w:r w:rsidRPr="00835D41">
        <w:rPr>
          <w:rFonts w:cstheme="minorHAnsi"/>
          <w:sz w:val="14"/>
        </w:rPr>
        <w:t>that structure</w:t>
      </w:r>
      <w:proofErr w:type="gramEnd"/>
      <w:r w:rsidRPr="00835D41">
        <w:rPr>
          <w:rFonts w:cstheme="minorHAnsi"/>
          <w:sz w:val="14"/>
        </w:rPr>
        <w:t xml:space="preserve"> our world under capitalism and underlie liberal democracy, and which continue to inform the tenets of deep ecology. The development of species-being requires the collapse of the distinction between human and animal in order to change the shape of our relationships with the natural world. </w:t>
      </w:r>
      <w:r w:rsidRPr="00261601">
        <w:rPr>
          <w:rStyle w:val="underline"/>
          <w:rFonts w:cstheme="minorHAnsi"/>
          <w:szCs w:val="24"/>
          <w:highlight w:val="green"/>
        </w:rPr>
        <w:t xml:space="preserve">A true species-being depends on a </w:t>
      </w:r>
      <w:r w:rsidRPr="00621818">
        <w:rPr>
          <w:rStyle w:val="underline"/>
          <w:rFonts w:cstheme="minorHAnsi"/>
          <w:szCs w:val="24"/>
        </w:rPr>
        <w:t xml:space="preserve">sort of </w:t>
      </w:r>
      <w:r w:rsidRPr="00261601">
        <w:rPr>
          <w:rStyle w:val="underline"/>
          <w:rFonts w:cstheme="minorHAnsi"/>
          <w:szCs w:val="24"/>
          <w:highlight w:val="green"/>
        </w:rPr>
        <w:t>reconciliation between our “human” and “animal” selves</w:t>
      </w:r>
      <w:r w:rsidRPr="00621818">
        <w:rPr>
          <w:rStyle w:val="underline"/>
          <w:rFonts w:cstheme="minorHAnsi"/>
          <w:szCs w:val="24"/>
        </w:rPr>
        <w:t xml:space="preserve">, a breakdown of the distinction between the two both within </w:t>
      </w:r>
      <w:proofErr w:type="gramStart"/>
      <w:r w:rsidRPr="00621818">
        <w:rPr>
          <w:rStyle w:val="underline"/>
          <w:rFonts w:cstheme="minorHAnsi"/>
          <w:szCs w:val="24"/>
        </w:rPr>
        <w:t>ourselves</w:t>
      </w:r>
      <w:proofErr w:type="gramEnd"/>
      <w:r w:rsidRPr="00621818">
        <w:rPr>
          <w:rStyle w:val="underline"/>
          <w:rFonts w:cstheme="minorHAnsi"/>
          <w:szCs w:val="24"/>
        </w:rPr>
        <w:t xml:space="preserve"> and in nature in general. </w:t>
      </w:r>
      <w:r w:rsidRPr="00261601">
        <w:rPr>
          <w:rStyle w:val="underline"/>
          <w:rFonts w:cstheme="minorHAnsi"/>
          <w:szCs w:val="24"/>
          <w:highlight w:val="green"/>
        </w:rPr>
        <w:t xml:space="preserve">Bare life would </w:t>
      </w:r>
      <w:r w:rsidRPr="00621818">
        <w:rPr>
          <w:rStyle w:val="underline"/>
          <w:rFonts w:cstheme="minorHAnsi"/>
          <w:szCs w:val="24"/>
        </w:rPr>
        <w:t xml:space="preserve">then </w:t>
      </w:r>
      <w:r w:rsidRPr="00261601">
        <w:rPr>
          <w:rStyle w:val="underline"/>
          <w:rFonts w:cstheme="minorHAnsi"/>
          <w:szCs w:val="24"/>
          <w:highlight w:val="green"/>
        </w:rPr>
        <w:t xml:space="preserve">represent not only expulsion from the law but </w:t>
      </w:r>
      <w:r w:rsidRPr="00621818">
        <w:rPr>
          <w:rStyle w:val="underline"/>
          <w:rFonts w:cstheme="minorHAnsi"/>
          <w:szCs w:val="24"/>
        </w:rPr>
        <w:t xml:space="preserve">the possibility of </w:t>
      </w:r>
      <w:r w:rsidRPr="00261601">
        <w:rPr>
          <w:rStyle w:val="underline"/>
          <w:rFonts w:cstheme="minorHAnsi"/>
          <w:szCs w:val="24"/>
          <w:highlight w:val="green"/>
        </w:rPr>
        <w:t xml:space="preserve">its overcoming. Positioned in the zone of indistinction, no longer a subject of the law but still subjected to it through absence, what we </w:t>
      </w:r>
      <w:r w:rsidRPr="00621818">
        <w:rPr>
          <w:rStyle w:val="underline"/>
          <w:rFonts w:cstheme="minorHAnsi"/>
          <w:szCs w:val="24"/>
        </w:rPr>
        <w:t xml:space="preserve">equivocally </w:t>
      </w:r>
      <w:r w:rsidRPr="00261601">
        <w:rPr>
          <w:rStyle w:val="underline"/>
          <w:rFonts w:cstheme="minorHAnsi"/>
          <w:szCs w:val="24"/>
          <w:highlight w:val="green"/>
        </w:rPr>
        <w:t xml:space="preserve">call “the human” in general becomes </w:t>
      </w:r>
      <w:r w:rsidRPr="00621818">
        <w:rPr>
          <w:rStyle w:val="underline"/>
          <w:rFonts w:cstheme="minorHAnsi"/>
          <w:szCs w:val="24"/>
        </w:rPr>
        <w:t xml:space="preserve">virtually </w:t>
      </w:r>
      <w:r w:rsidRPr="00261601">
        <w:rPr>
          <w:rStyle w:val="underline"/>
          <w:rFonts w:cstheme="minorHAnsi"/>
          <w:szCs w:val="24"/>
          <w:highlight w:val="green"/>
        </w:rPr>
        <w:t xml:space="preserve">indistinguishable from the animal </w:t>
      </w:r>
      <w:r w:rsidRPr="00621818">
        <w:rPr>
          <w:rStyle w:val="underline"/>
          <w:rFonts w:cstheme="minorHAnsi"/>
          <w:szCs w:val="24"/>
        </w:rPr>
        <w:t xml:space="preserve">or nature. </w:t>
      </w:r>
      <w:r w:rsidRPr="00835D41">
        <w:rPr>
          <w:rFonts w:cstheme="minorHAnsi"/>
          <w:sz w:val="14"/>
        </w:rPr>
        <w:t xml:space="preserve">But through this expulsion and absence, we may see not only the law but the system of capitalism that shapes it from a position no longer blinded or captivated by its spell. </w:t>
      </w:r>
      <w:r w:rsidRPr="00621818">
        <w:rPr>
          <w:rStyle w:val="underline"/>
          <w:rFonts w:cstheme="minorHAnsi"/>
          <w:szCs w:val="24"/>
        </w:rPr>
        <w:t>The structure of the law is revealed as always suspect in the false division between natural and political life, which are never truly separable</w:t>
      </w:r>
      <w:r w:rsidRPr="00835D41">
        <w:rPr>
          <w:rFonts w:cstheme="minorHAnsi"/>
          <w:sz w:val="14"/>
        </w:rPr>
        <w:t xml:space="preserve">. Though clearly the situation is not yet as dire as Agamben’s invocation of the Holocaust suggests, </w:t>
      </w:r>
      <w:r w:rsidRPr="00621818">
        <w:rPr>
          <w:rStyle w:val="underline"/>
          <w:rFonts w:cstheme="minorHAnsi"/>
          <w:szCs w:val="24"/>
        </w:rPr>
        <w:t>we are all, as citizens, under the threat of the state of exception. With the decline of the nation as a form of social organization, the whittling away of civil liberties and, with them, the state’s promise of “the good life” (or “the good death”) even in the most developed nations, with the weakening of labor as the bearer of resistance to exploitation, how are we to envision the future of politics and society?</w:t>
      </w:r>
    </w:p>
    <w:p w:rsidR="00D76AEC" w:rsidRDefault="00D76AEC" w:rsidP="00D76AEC">
      <w:pPr>
        <w:rPr>
          <w:rStyle w:val="underline"/>
          <w:rFonts w:cstheme="minorHAnsi"/>
          <w:szCs w:val="24"/>
        </w:rPr>
      </w:pPr>
    </w:p>
    <w:p w:rsidR="00D76AEC" w:rsidRPr="008E1147" w:rsidRDefault="00D76AEC" w:rsidP="00D76AEC"/>
    <w:p w:rsidR="00D76AEC" w:rsidRPr="00621818" w:rsidRDefault="00D76AEC" w:rsidP="00D76AEC">
      <w:pPr>
        <w:pStyle w:val="Heading3"/>
      </w:pPr>
      <w:r w:rsidRPr="00621818">
        <w:lastRenderedPageBreak/>
        <w:t>Anthro K – Race Shell</w:t>
      </w:r>
    </w:p>
    <w:p w:rsidR="00D76AEC" w:rsidRPr="00621818" w:rsidRDefault="00D76AEC" w:rsidP="00D76AEC">
      <w:pPr>
        <w:pStyle w:val="Heading4"/>
      </w:pPr>
      <w:r w:rsidRPr="00621818">
        <w:t>The 1AC ignores that racism is merely one amongst many tools of axiological anthropocentrism whereby violence can always be justified when applied to racially inferior groups. Only a critique which focuses on rejecting subhuman thinking can contest the myriad forms of racism.</w:t>
      </w:r>
    </w:p>
    <w:p w:rsidR="00D76AEC" w:rsidRPr="00621818" w:rsidRDefault="00D76AEC" w:rsidP="00D76AEC">
      <w:r w:rsidRPr="00621818">
        <w:rPr>
          <w:rStyle w:val="Style13ptBold"/>
        </w:rPr>
        <w:t>Deckha 2k10</w:t>
      </w:r>
      <w:r w:rsidRPr="00621818">
        <w:t xml:space="preserve"> [Maneesha, faculty of law, university of Victoria, “it’s time to abandon the idea of human rights”, the scavenger, dec. 10]</w:t>
      </w:r>
    </w:p>
    <w:p w:rsidR="00D76AEC" w:rsidRPr="00621818" w:rsidRDefault="00D76AEC" w:rsidP="00D76AEC">
      <w:pPr>
        <w:rPr>
          <w:rStyle w:val="cite"/>
        </w:rPr>
      </w:pPr>
    </w:p>
    <w:p w:rsidR="00D76AEC" w:rsidRPr="00621818" w:rsidRDefault="00D76AEC" w:rsidP="00D76AEC">
      <w:pPr>
        <w:rPr>
          <w:rStyle w:val="cite"/>
          <w:rFonts w:cstheme="minorHAnsi"/>
        </w:rPr>
      </w:pPr>
      <w:r w:rsidRPr="00621818">
        <w:rPr>
          <w:rStyle w:val="cite"/>
          <w:rFonts w:cstheme="minorHAnsi"/>
        </w:rPr>
        <w:t xml:space="preserve">While the intersection of race and gender is often acknowledged in understanding the etiology of justificatory narratives for war, the presence of species distinctions and the importance of the subhuman are less appreciated.  Yet, the race (and gender) thinking that animates Razack’s argument in normalizing violence for </w:t>
      </w:r>
      <w:proofErr w:type="gramStart"/>
      <w:r w:rsidRPr="00621818">
        <w:rPr>
          <w:rStyle w:val="cite"/>
          <w:rFonts w:cstheme="minorHAnsi"/>
        </w:rPr>
        <w:t>detainees (and others) is</w:t>
      </w:r>
      <w:proofErr w:type="gramEnd"/>
      <w:r w:rsidRPr="00621818">
        <w:rPr>
          <w:rStyle w:val="cite"/>
          <w:rFonts w:cstheme="minorHAnsi"/>
        </w:rPr>
        <w:t xml:space="preserve"> also centrally sustained by the subhuman figure.  </w:t>
      </w:r>
      <w:proofErr w:type="gramStart"/>
      <w:r w:rsidRPr="00621818">
        <w:rPr>
          <w:rStyle w:val="cite"/>
          <w:rFonts w:cstheme="minorHAnsi"/>
        </w:rPr>
        <w:t xml:space="preserve">As Charles Patterson notes with respect to multiple forms of exploitation:  </w:t>
      </w:r>
      <w:r w:rsidRPr="00621818">
        <w:rPr>
          <w:rStyle w:val="underline"/>
          <w:rFonts w:cstheme="minorHAnsi"/>
          <w:szCs w:val="24"/>
          <w:highlight w:val="green"/>
        </w:rPr>
        <w:t>Throughout the history of our ascent to dominance as the master species, our victimization of animals has served as the model and foundation for our victimization of each other.</w:t>
      </w:r>
      <w:proofErr w:type="gramEnd"/>
      <w:r w:rsidRPr="00621818">
        <w:rPr>
          <w:rStyle w:val="underline"/>
          <w:rFonts w:cstheme="minorHAnsi"/>
          <w:szCs w:val="24"/>
        </w:rPr>
        <w:t xml:space="preserve"> The study of human history reveals the pattern: first, humans exploit and slaughter animals; then, they treat other people like animas and do the same to th</w:t>
      </w:r>
      <w:r w:rsidRPr="00621818">
        <w:rPr>
          <w:rStyle w:val="cite"/>
          <w:rFonts w:cstheme="minorHAnsi"/>
        </w:rPr>
        <w:t xml:space="preserve">em.  Patterson emphasizes how </w:t>
      </w:r>
      <w:r w:rsidRPr="00621818">
        <w:rPr>
          <w:rStyle w:val="underline"/>
          <w:rFonts w:cstheme="minorHAnsi"/>
          <w:szCs w:val="24"/>
        </w:rPr>
        <w:t>the human/animal hierarchy and our ideas about animals and animality are foundational for intra-human hierarchies and the violence they promote.  The routine violence against beings designated subhuman serves as both a justification and blueprint for violence against humans</w:t>
      </w:r>
      <w:r w:rsidRPr="00621818">
        <w:rPr>
          <w:rStyle w:val="cite"/>
          <w:rFonts w:cstheme="minorHAnsi"/>
        </w:rPr>
        <w:t xml:space="preserve">.  For example, in discussing the specific dynamics of the Nazi camps, Patterson further notes how techniques to make the killing of detainees resemble the slaughter of animals were deliberately implemented in order to make the killing seem more palatable and benign. That the detainees were made naked and kept crowded in the gas chambers facilitated their animalization and, in turn, their death at the hands of other humans who were already culturally familiar and comfortable with killing animals in this way.  Returning to Razack’s exposition of race thinking in contemporary camps, one can see how </w:t>
      </w:r>
      <w:r w:rsidRPr="00621818">
        <w:rPr>
          <w:rStyle w:val="underline"/>
          <w:rFonts w:cstheme="minorHAnsi"/>
          <w:szCs w:val="24"/>
          <w:highlight w:val="green"/>
        </w:rPr>
        <w:t>subhuman thinking is foundational to race thinking</w:t>
      </w:r>
      <w:r w:rsidRPr="00621818">
        <w:rPr>
          <w:rStyle w:val="cite"/>
          <w:rFonts w:cstheme="minorHAnsi"/>
        </w:rPr>
        <w:t xml:space="preserve">.  One of her primary arguments is that race thinking, which she defines as </w:t>
      </w:r>
      <w:r w:rsidRPr="00621818">
        <w:rPr>
          <w:rStyle w:val="underline"/>
          <w:rFonts w:cstheme="minorHAnsi"/>
          <w:szCs w:val="24"/>
        </w:rPr>
        <w:t>“the denial of a common bond of humanity between people of European descent and those who are not”, is “a defining feature of the world order” today as in the past</w:t>
      </w:r>
      <w:r w:rsidRPr="00621818">
        <w:rPr>
          <w:rStyle w:val="cite"/>
          <w:rFonts w:cstheme="minorHAnsi"/>
        </w:rPr>
        <w:t xml:space="preserve">.  In other words, </w:t>
      </w:r>
      <w:r w:rsidRPr="00621818">
        <w:rPr>
          <w:rStyle w:val="underline"/>
          <w:rFonts w:cstheme="minorHAnsi"/>
          <w:szCs w:val="24"/>
          <w:highlight w:val="green"/>
        </w:rPr>
        <w:t xml:space="preserve">it is the “species thinking” that helps to create the racial demarcation.  </w:t>
      </w:r>
      <w:r w:rsidRPr="00621818">
        <w:rPr>
          <w:rStyle w:val="underline"/>
          <w:rFonts w:cstheme="minorHAnsi"/>
          <w:szCs w:val="24"/>
        </w:rPr>
        <w:t xml:space="preserve">As Razack notes with respect to the specific logic infusing the camps, they “are not simply contemporary excesses born of the west’s current quest for security, but instead represent a more ominous, permanent arrangement of who is and is not a part of the human community”.  Once placed outside the “human” zone by race thinking, the detainees may be handled lawlessly and thus with violence that is legitimated at all times. </w:t>
      </w:r>
      <w:r w:rsidRPr="00621818">
        <w:rPr>
          <w:rStyle w:val="Emphasis"/>
          <w:highlight w:val="green"/>
        </w:rPr>
        <w:t>Racialization is not enough and does not complete their Othering experience. Rather, they must be dehumanized for the larger public to accept the violence against them and the increasing “culture of exception” which sustains these human bodily exclusions</w:t>
      </w:r>
      <w:r w:rsidRPr="00621818">
        <w:rPr>
          <w:rStyle w:val="cite"/>
          <w:rFonts w:cstheme="minorHAnsi"/>
        </w:rPr>
        <w:t xml:space="preserve">.  Although nonhumans are not the focus of Razack’s work, the centrality of the subhuman </w:t>
      </w:r>
      <w:r w:rsidRPr="00621818">
        <w:rPr>
          <w:rStyle w:val="underline"/>
          <w:rFonts w:cstheme="minorHAnsi"/>
          <w:szCs w:val="24"/>
          <w:highlight w:val="green"/>
        </w:rPr>
        <w:t>to the logic of the camps and racial and sexual violence contained therein is also clearly illustrated in her specific example</w:t>
      </w:r>
      <w:r w:rsidRPr="00621818">
        <w:rPr>
          <w:rStyle w:val="cite"/>
          <w:rFonts w:cstheme="minorHAnsi"/>
          <w:highlight w:val="green"/>
        </w:rPr>
        <w:t>s</w:t>
      </w:r>
      <w:r w:rsidRPr="00621818">
        <w:rPr>
          <w:rStyle w:val="cite"/>
          <w:rFonts w:cstheme="minorHAnsi"/>
        </w:rPr>
        <w:t xml:space="preserve">.  In the course of her analysis, to determine the import of race thinking in enabling violence, Razack quotes a newspaper story that describes the background mentality of Private Lynndie England, the white female soldier made notorious by images of her holding onto imprisoned and naked Iraqi men with a leash around their necks.  The story itself quotes a resident from England’s hometown who says the following about the sensibilities of individuals from their town:  To the country boys here, if you’re a different nationality, a different race, you’re sub-human. That’s the way that girls like Lynndie England are raised. Tormenting Iraqis, in her mind, would be no different from shooting a turkey. Every season here you’re hunting something. Over there they’re hunting Iraqis.  Razack extracts this quote to illustrate how “race overdetermined what went on”, but it may also be observed that species “overdetermined what went on”. </w:t>
      </w:r>
      <w:r w:rsidRPr="00621818">
        <w:rPr>
          <w:rStyle w:val="underline"/>
          <w:rFonts w:cstheme="minorHAnsi"/>
          <w:szCs w:val="24"/>
          <w:highlight w:val="green"/>
        </w:rPr>
        <w:t xml:space="preserve">Race has a formative function, to be sure, </w:t>
      </w:r>
      <w:r w:rsidRPr="00621818">
        <w:rPr>
          <w:rStyle w:val="underline"/>
          <w:rFonts w:cstheme="minorHAnsi"/>
          <w:szCs w:val="24"/>
          <w:highlight w:val="green"/>
        </w:rPr>
        <w:lastRenderedPageBreak/>
        <w:t xml:space="preserve">but it works in conjunction with species difference to enable the violence at Abu Ghraib and other camps.  Dehumanization promotes racialization, which further entrenches both identities. </w:t>
      </w:r>
      <w:r w:rsidRPr="00621818">
        <w:rPr>
          <w:rStyle w:val="underline"/>
          <w:rFonts w:cstheme="minorHAnsi"/>
          <w:szCs w:val="24"/>
        </w:rPr>
        <w:t>It is an intertwined logic of race, sex, culture and species that lays the foundation for the violence</w:t>
      </w:r>
      <w:r w:rsidRPr="00621818">
        <w:rPr>
          <w:rStyle w:val="cite"/>
          <w:rFonts w:cstheme="minorHAnsi"/>
        </w:rPr>
        <w:t xml:space="preserve">. </w:t>
      </w:r>
    </w:p>
    <w:p w:rsidR="00D76AEC" w:rsidRPr="00621818" w:rsidRDefault="00D76AEC" w:rsidP="00D76AEC"/>
    <w:p w:rsidR="00D76AEC" w:rsidRPr="00621818" w:rsidRDefault="00D76AEC" w:rsidP="00D76AEC">
      <w:pPr>
        <w:pStyle w:val="Heading4"/>
      </w:pPr>
      <w:r w:rsidRPr="00621818">
        <w:t>This species-contingent paradigm creates unending genocidal violence against forms of life deemed politically unqualified.</w:t>
      </w:r>
    </w:p>
    <w:p w:rsidR="00D76AEC" w:rsidRPr="00621818" w:rsidRDefault="00D76AEC" w:rsidP="00D76AEC">
      <w:r w:rsidRPr="00621818">
        <w:rPr>
          <w:rStyle w:val="Style13ptBold"/>
        </w:rPr>
        <w:t>KOCHI &amp; ORDAN 2K8</w:t>
      </w:r>
      <w:r w:rsidRPr="00621818">
        <w:t xml:space="preserve"> [tarik and noam, queen’s university and bar llan university, “an argument for the global suicide of humanity”, vol 7. no. </w:t>
      </w:r>
      <w:proofErr w:type="gramStart"/>
      <w:r w:rsidRPr="00621818">
        <w:t>4.,</w:t>
      </w:r>
      <w:proofErr w:type="gramEnd"/>
      <w:r w:rsidRPr="00621818">
        <w:t xml:space="preserve"> bourderlands e-journal]</w:t>
      </w:r>
    </w:p>
    <w:p w:rsidR="00D76AEC" w:rsidRPr="00621818" w:rsidRDefault="00D76AEC" w:rsidP="00D76AEC"/>
    <w:p w:rsidR="00D76AEC" w:rsidRPr="00621818" w:rsidRDefault="00D76AEC" w:rsidP="00D76AEC">
      <w:pPr>
        <w:pStyle w:val="card"/>
        <w:ind w:left="0"/>
        <w:rPr>
          <w:rFonts w:asciiTheme="minorHAnsi" w:hAnsiTheme="minorHAnsi" w:cstheme="minorHAnsi"/>
          <w:sz w:val="16"/>
        </w:rPr>
      </w:pPr>
      <w:r w:rsidRPr="00621818">
        <w:rPr>
          <w:rStyle w:val="underline"/>
          <w:rFonts w:asciiTheme="minorHAnsi" w:hAnsiTheme="minorHAnsi" w:cstheme="minorHAnsi"/>
          <w:szCs w:val="24"/>
        </w:rPr>
        <w:t xml:space="preserve">Within the picture </w:t>
      </w:r>
      <w:r w:rsidRPr="00621818">
        <w:rPr>
          <w:rFonts w:asciiTheme="minorHAnsi" w:hAnsiTheme="minorHAnsi" w:cstheme="minorHAnsi"/>
          <w:sz w:val="16"/>
        </w:rPr>
        <w:t xml:space="preserve">many paint </w:t>
      </w:r>
      <w:r w:rsidRPr="00621818">
        <w:rPr>
          <w:rStyle w:val="underline"/>
          <w:rFonts w:asciiTheme="minorHAnsi" w:hAnsiTheme="minorHAnsi" w:cstheme="minorHAnsi"/>
          <w:szCs w:val="24"/>
        </w:rPr>
        <w:t>of humanity, events such as the Holocaust are considered as an</w:t>
      </w:r>
      <w:r w:rsidRPr="00621818">
        <w:rPr>
          <w:rFonts w:asciiTheme="minorHAnsi" w:hAnsiTheme="minorHAnsi" w:cstheme="minorHAnsi"/>
          <w:sz w:val="16"/>
        </w:rPr>
        <w:t xml:space="preserve"> exception, an </w:t>
      </w:r>
      <w:r w:rsidRPr="00621818">
        <w:rPr>
          <w:rStyle w:val="underline"/>
          <w:rFonts w:asciiTheme="minorHAnsi" w:hAnsiTheme="minorHAnsi" w:cstheme="minorHAnsi"/>
          <w:szCs w:val="24"/>
        </w:rPr>
        <w:t>aberration.</w:t>
      </w:r>
      <w:r w:rsidRPr="00621818">
        <w:rPr>
          <w:rFonts w:asciiTheme="minorHAnsi" w:hAnsiTheme="minorHAnsi" w:cstheme="minorHAnsi"/>
          <w:sz w:val="16"/>
        </w:rPr>
        <w:t xml:space="preserve"> The Holocaust is often portrayed as an example of ‘evil’, a moment of </w:t>
      </w:r>
      <w:proofErr w:type="gramStart"/>
      <w:r w:rsidRPr="00621818">
        <w:rPr>
          <w:rFonts w:asciiTheme="minorHAnsi" w:hAnsiTheme="minorHAnsi" w:cstheme="minorHAnsi"/>
          <w:sz w:val="16"/>
        </w:rPr>
        <w:t>hatred,</w:t>
      </w:r>
      <w:proofErr w:type="gramEnd"/>
      <w:r w:rsidRPr="00621818">
        <w:rPr>
          <w:rFonts w:asciiTheme="minorHAnsi" w:hAnsiTheme="minorHAnsi" w:cstheme="minorHAnsi"/>
          <w:sz w:val="16"/>
        </w:rPr>
        <w:t xml:space="preserve"> madness and cruelty (cf. the differing accounts of ‘evil’ given in Neiman, 2004). The event is also treated as one through which humanity   comprehend its own weakness and draw strength, via the resolve that such actions will never happen again. However</w:t>
      </w:r>
      <w:r w:rsidRPr="00621818">
        <w:rPr>
          <w:rStyle w:val="underline"/>
          <w:rFonts w:asciiTheme="minorHAnsi" w:hAnsiTheme="minorHAnsi" w:cstheme="minorHAnsi"/>
          <w:szCs w:val="24"/>
        </w:rPr>
        <w:t xml:space="preserve">, </w:t>
      </w:r>
      <w:r w:rsidRPr="00621818">
        <w:rPr>
          <w:rStyle w:val="underline"/>
          <w:rFonts w:asciiTheme="minorHAnsi" w:hAnsiTheme="minorHAnsi" w:cstheme="minorHAnsi"/>
          <w:szCs w:val="24"/>
          <w:highlight w:val="green"/>
        </w:rPr>
        <w:t>if we take</w:t>
      </w:r>
      <w:r w:rsidRPr="00621818">
        <w:rPr>
          <w:rStyle w:val="underline"/>
          <w:rFonts w:asciiTheme="minorHAnsi" w:hAnsiTheme="minorHAnsi" w:cstheme="minorHAnsi"/>
          <w:szCs w:val="24"/>
        </w:rPr>
        <w:t xml:space="preserve"> seriously </w:t>
      </w:r>
      <w:r w:rsidRPr="00621818">
        <w:rPr>
          <w:rStyle w:val="underline"/>
          <w:rFonts w:asciiTheme="minorHAnsi" w:hAnsiTheme="minorHAnsi" w:cstheme="minorHAnsi"/>
          <w:szCs w:val="24"/>
          <w:highlight w:val="green"/>
        </w:rPr>
        <w:t>the</w:t>
      </w:r>
      <w:r w:rsidRPr="00621818">
        <w:rPr>
          <w:rStyle w:val="underline"/>
          <w:rFonts w:asciiTheme="minorHAnsi" w:hAnsiTheme="minorHAnsi" w:cstheme="minorHAnsi"/>
          <w:szCs w:val="24"/>
        </w:rPr>
        <w:t xml:space="preserve"> differing </w:t>
      </w:r>
      <w:r w:rsidRPr="00621818">
        <w:rPr>
          <w:rStyle w:val="underline"/>
          <w:rFonts w:asciiTheme="minorHAnsi" w:hAnsiTheme="minorHAnsi" w:cstheme="minorHAnsi"/>
          <w:szCs w:val="24"/>
          <w:highlight w:val="green"/>
        </w:rPr>
        <w:t>ways</w:t>
      </w:r>
      <w:r w:rsidRPr="00621818">
        <w:rPr>
          <w:rStyle w:val="underline"/>
          <w:rFonts w:asciiTheme="minorHAnsi" w:hAnsiTheme="minorHAnsi" w:cstheme="minorHAnsi"/>
          <w:szCs w:val="24"/>
        </w:rPr>
        <w:t xml:space="preserve"> in which </w:t>
      </w:r>
      <w:r w:rsidRPr="00621818">
        <w:rPr>
          <w:rStyle w:val="Emphasis"/>
          <w:rFonts w:asciiTheme="minorHAnsi" w:hAnsiTheme="minorHAnsi"/>
          <w:highlight w:val="green"/>
        </w:rPr>
        <w:t>the Holocaust was</w:t>
      </w:r>
      <w:r w:rsidRPr="00621818">
        <w:rPr>
          <w:rStyle w:val="underline"/>
          <w:rFonts w:asciiTheme="minorHAnsi" w:hAnsiTheme="minorHAnsi" w:cstheme="minorHAnsi"/>
          <w:szCs w:val="24"/>
          <w:highlight w:val="green"/>
        </w:rPr>
        <w:t xml:space="preserve"> ‘evil’</w:t>
      </w:r>
      <w:r w:rsidRPr="00621818">
        <w:rPr>
          <w:rStyle w:val="underline"/>
          <w:rFonts w:asciiTheme="minorHAnsi" w:hAnsiTheme="minorHAnsi" w:cstheme="minorHAnsi"/>
          <w:szCs w:val="24"/>
        </w:rPr>
        <w:t>, then one must surely include along side it the almost uncountable numbers of genocides that have occurred throughout human history</w:t>
      </w:r>
      <w:r w:rsidRPr="00621818">
        <w:rPr>
          <w:rFonts w:asciiTheme="minorHAnsi" w:hAnsiTheme="minorHAnsi" w:cstheme="minorHAnsi"/>
          <w:sz w:val="16"/>
        </w:rPr>
        <w:t xml:space="preserve">. Hence, </w:t>
      </w:r>
      <w:r w:rsidRPr="00621818">
        <w:rPr>
          <w:rStyle w:val="underline"/>
          <w:rFonts w:asciiTheme="minorHAnsi" w:hAnsiTheme="minorHAnsi" w:cstheme="minorHAnsi"/>
          <w:szCs w:val="24"/>
        </w:rPr>
        <w:t xml:space="preserve">if we are to think of the content of the ‘human heritage’, then </w:t>
      </w:r>
      <w:r w:rsidRPr="00621818">
        <w:rPr>
          <w:rStyle w:val="underline"/>
          <w:rFonts w:asciiTheme="minorHAnsi" w:hAnsiTheme="minorHAnsi" w:cstheme="minorHAnsi"/>
          <w:szCs w:val="24"/>
          <w:highlight w:val="green"/>
        </w:rPr>
        <w:t xml:space="preserve">this must include </w:t>
      </w:r>
      <w:r w:rsidRPr="00621818">
        <w:rPr>
          <w:rStyle w:val="Emphasis"/>
          <w:rFonts w:asciiTheme="minorHAnsi" w:hAnsiTheme="minorHAnsi"/>
          <w:highlight w:val="green"/>
        </w:rPr>
        <w:t>the annihilation of indigenous peoples</w:t>
      </w:r>
      <w:r w:rsidRPr="00621818">
        <w:rPr>
          <w:rStyle w:val="underline"/>
          <w:rFonts w:asciiTheme="minorHAnsi" w:hAnsiTheme="minorHAnsi" w:cstheme="minorHAnsi"/>
          <w:szCs w:val="24"/>
          <w:highlight w:val="green"/>
        </w:rPr>
        <w:t xml:space="preserve"> </w:t>
      </w:r>
      <w:r w:rsidRPr="00621818">
        <w:rPr>
          <w:rStyle w:val="underline"/>
          <w:rFonts w:asciiTheme="minorHAnsi" w:hAnsiTheme="minorHAnsi" w:cstheme="minorHAnsi"/>
          <w:szCs w:val="24"/>
        </w:rPr>
        <w:t xml:space="preserve">and their cultures across the globe </w:t>
      </w:r>
      <w:r w:rsidRPr="00621818">
        <w:rPr>
          <w:rStyle w:val="Emphasis"/>
          <w:rFonts w:asciiTheme="minorHAnsi" w:hAnsiTheme="minorHAnsi"/>
          <w:highlight w:val="green"/>
        </w:rPr>
        <w:t xml:space="preserve">and the manner in which their </w:t>
      </w:r>
      <w:r w:rsidRPr="00621818">
        <w:rPr>
          <w:rStyle w:val="StyleUnderline"/>
          <w:rFonts w:asciiTheme="minorHAnsi" w:hAnsiTheme="minorHAnsi"/>
        </w:rPr>
        <w:t>beliefs, behaviours and social</w:t>
      </w:r>
      <w:r w:rsidRPr="00621818">
        <w:rPr>
          <w:rStyle w:val="Emphasis"/>
          <w:rFonts w:asciiTheme="minorHAnsi" w:hAnsiTheme="minorHAnsi"/>
        </w:rPr>
        <w:t xml:space="preserve"> </w:t>
      </w:r>
      <w:r w:rsidRPr="00621818">
        <w:rPr>
          <w:rStyle w:val="Emphasis"/>
          <w:rFonts w:asciiTheme="minorHAnsi" w:hAnsiTheme="minorHAnsi"/>
          <w:highlight w:val="green"/>
        </w:rPr>
        <w:t>practices have been erased from what the people of the ‘West’</w:t>
      </w:r>
      <w:r w:rsidRPr="00621818">
        <w:rPr>
          <w:rStyle w:val="underline"/>
          <w:rFonts w:asciiTheme="minorHAnsi" w:hAnsiTheme="minorHAnsi" w:cstheme="minorHAnsi"/>
          <w:szCs w:val="24"/>
        </w:rPr>
        <w:t xml:space="preserve"> generally </w:t>
      </w:r>
      <w:r w:rsidRPr="00621818">
        <w:rPr>
          <w:rStyle w:val="Emphasis"/>
          <w:rFonts w:asciiTheme="minorHAnsi" w:hAnsiTheme="minorHAnsi"/>
          <w:highlight w:val="green"/>
        </w:rPr>
        <w:t xml:space="preserve">consider to be </w:t>
      </w:r>
      <w:r w:rsidRPr="00621818">
        <w:rPr>
          <w:rStyle w:val="StyleUnderline"/>
          <w:rFonts w:asciiTheme="minorHAnsi" w:hAnsiTheme="minorHAnsi"/>
        </w:rPr>
        <w:t xml:space="preserve">the content of </w:t>
      </w:r>
      <w:r w:rsidRPr="00621818">
        <w:rPr>
          <w:rStyle w:val="Emphasis"/>
          <w:rFonts w:asciiTheme="minorHAnsi" w:hAnsiTheme="minorHAnsi"/>
          <w:highlight w:val="green"/>
        </w:rPr>
        <w:t>a human heritage</w:t>
      </w:r>
      <w:r w:rsidRPr="00621818">
        <w:rPr>
          <w:rFonts w:asciiTheme="minorHAnsi" w:hAnsiTheme="minorHAnsi" w:cstheme="minorHAnsi"/>
          <w:sz w:val="16"/>
        </w:rPr>
        <w:t xml:space="preserve">. Again the history of colonialism is telling here. </w:t>
      </w:r>
      <w:r w:rsidRPr="00621818">
        <w:rPr>
          <w:rStyle w:val="underline"/>
          <w:rFonts w:asciiTheme="minorHAnsi" w:hAnsiTheme="minorHAnsi" w:cstheme="minorHAnsi"/>
          <w:szCs w:val="24"/>
        </w:rPr>
        <w:t>It reminds us exactly how normal, regular and mundane acts of annihilation of different forms of human life and culture have been throughout human history. Indeed the history of colonialism</w:t>
      </w:r>
      <w:r w:rsidRPr="00621818">
        <w:rPr>
          <w:rFonts w:asciiTheme="minorHAnsi" w:hAnsiTheme="minorHAnsi" w:cstheme="minorHAnsi"/>
          <w:sz w:val="16"/>
        </w:rPr>
        <w:t xml:space="preserve">, in its various guises, </w:t>
      </w:r>
      <w:r w:rsidRPr="00621818">
        <w:rPr>
          <w:rStyle w:val="underline"/>
          <w:rFonts w:asciiTheme="minorHAnsi" w:hAnsiTheme="minorHAnsi" w:cstheme="minorHAnsi"/>
          <w:szCs w:val="24"/>
        </w:rPr>
        <w:t>points to the fact that so many of our legal institutions and forms of ethical life (i.e. nation-states which pride themselves on protecting human rights through the rule of law) have been founded upon colonial violence, war and the appropriation of other peoples’ land</w:t>
      </w:r>
      <w:r w:rsidRPr="00621818">
        <w:rPr>
          <w:rFonts w:asciiTheme="minorHAnsi" w:hAnsiTheme="minorHAnsi" w:cstheme="minorHAnsi"/>
          <w:sz w:val="16"/>
        </w:rPr>
        <w:t xml:space="preserve"> (Schmitt, 2003; Benjamin, 1986). Further, </w:t>
      </w:r>
      <w:r w:rsidRPr="00621818">
        <w:rPr>
          <w:rStyle w:val="underline"/>
          <w:rFonts w:asciiTheme="minorHAnsi" w:hAnsiTheme="minorHAnsi" w:cstheme="minorHAnsi"/>
          <w:szCs w:val="24"/>
        </w:rPr>
        <w:t>the history of colonialism highlights the central function of ‘race war’ that often underlies human social organisation and many of its legal and ethical systems of thought</w:t>
      </w:r>
      <w:r w:rsidRPr="00621818">
        <w:rPr>
          <w:rFonts w:asciiTheme="minorHAnsi" w:hAnsiTheme="minorHAnsi" w:cstheme="minorHAnsi"/>
          <w:sz w:val="16"/>
        </w:rPr>
        <w:t xml:space="preserve"> (Foucault, 2003). </w:t>
      </w:r>
      <w:r w:rsidRPr="00621818">
        <w:rPr>
          <w:rStyle w:val="underline"/>
          <w:rFonts w:asciiTheme="minorHAnsi" w:hAnsiTheme="minorHAnsi" w:cstheme="minorHAnsi"/>
          <w:szCs w:val="24"/>
        </w:rPr>
        <w:t xml:space="preserve">This history of modern colonialism thus presents a key to understanding that </w:t>
      </w:r>
      <w:r w:rsidRPr="00621818">
        <w:rPr>
          <w:rStyle w:val="underline"/>
          <w:rFonts w:asciiTheme="minorHAnsi" w:hAnsiTheme="minorHAnsi" w:cstheme="minorHAnsi"/>
          <w:szCs w:val="24"/>
          <w:highlight w:val="green"/>
        </w:rPr>
        <w:t>events such as the Holocaust are not an aberration</w:t>
      </w:r>
      <w:r w:rsidRPr="00621818">
        <w:rPr>
          <w:rStyle w:val="underline"/>
          <w:rFonts w:asciiTheme="minorHAnsi" w:hAnsiTheme="minorHAnsi" w:cstheme="minorHAnsi"/>
          <w:szCs w:val="24"/>
        </w:rPr>
        <w:t xml:space="preserve"> and exception </w:t>
      </w:r>
      <w:r w:rsidRPr="00621818">
        <w:rPr>
          <w:rStyle w:val="underline"/>
          <w:rFonts w:asciiTheme="minorHAnsi" w:hAnsiTheme="minorHAnsi" w:cstheme="minorHAnsi"/>
          <w:szCs w:val="24"/>
          <w:highlight w:val="green"/>
        </w:rPr>
        <w:t>but are closer to the norm</w:t>
      </w:r>
      <w:r w:rsidRPr="00621818">
        <w:rPr>
          <w:rStyle w:val="underline"/>
          <w:rFonts w:asciiTheme="minorHAnsi" w:hAnsiTheme="minorHAnsi" w:cstheme="minorHAnsi"/>
          <w:szCs w:val="24"/>
        </w:rPr>
        <w:t>, and sadly, lie at the heart of any heritage of humanity</w:t>
      </w:r>
      <w:r w:rsidRPr="00621818">
        <w:rPr>
          <w:rFonts w:asciiTheme="minorHAnsi" w:hAnsiTheme="minorHAnsi" w:cstheme="minorHAnsi"/>
          <w:sz w:val="16"/>
        </w:rPr>
        <w:t xml:space="preserve">. After all, all too often </w:t>
      </w:r>
      <w:r w:rsidRPr="00621818">
        <w:rPr>
          <w:rStyle w:val="Emphasis"/>
          <w:rFonts w:asciiTheme="minorHAnsi" w:hAnsiTheme="minorHAnsi"/>
          <w:highlight w:val="green"/>
        </w:rPr>
        <w:t>the European colonisation</w:t>
      </w:r>
      <w:r w:rsidRPr="00621818">
        <w:rPr>
          <w:rStyle w:val="underline"/>
          <w:rFonts w:asciiTheme="minorHAnsi" w:hAnsiTheme="minorHAnsi" w:cstheme="minorHAnsi"/>
          <w:szCs w:val="24"/>
        </w:rPr>
        <w:t xml:space="preserve"> of the globe </w:t>
      </w:r>
      <w:r w:rsidRPr="00621818">
        <w:rPr>
          <w:rStyle w:val="Emphasis"/>
          <w:rFonts w:asciiTheme="minorHAnsi" w:hAnsiTheme="minorHAnsi"/>
          <w:highlight w:val="green"/>
        </w:rPr>
        <w:t>was justified by arguments that indigenous inhabitants were racially ‘inferior’ and</w:t>
      </w:r>
      <w:r w:rsidRPr="00621818">
        <w:rPr>
          <w:rFonts w:asciiTheme="minorHAnsi" w:hAnsiTheme="minorHAnsi" w:cstheme="minorHAnsi"/>
          <w:sz w:val="16"/>
        </w:rPr>
        <w:t xml:space="preserve"> in some instances that they were </w:t>
      </w:r>
      <w:r w:rsidRPr="00621818">
        <w:rPr>
          <w:rStyle w:val="Emphasis"/>
          <w:rFonts w:asciiTheme="minorHAnsi" w:hAnsiTheme="minorHAnsi"/>
          <w:highlight w:val="green"/>
        </w:rPr>
        <w:t>closer to ‘apes’ than to humans</w:t>
      </w:r>
      <w:r w:rsidRPr="00621818">
        <w:rPr>
          <w:rFonts w:asciiTheme="minorHAnsi" w:hAnsiTheme="minorHAnsi" w:cstheme="minorHAnsi"/>
          <w:sz w:val="16"/>
        </w:rPr>
        <w:t xml:space="preserve"> (Diamond, 2006</w:t>
      </w:r>
      <w:r w:rsidRPr="00621818">
        <w:rPr>
          <w:rStyle w:val="underline"/>
          <w:rFonts w:asciiTheme="minorHAnsi" w:hAnsiTheme="minorHAnsi" w:cstheme="minorHAnsi"/>
          <w:szCs w:val="24"/>
        </w:rPr>
        <w:t xml:space="preserve">). Such </w:t>
      </w:r>
      <w:r w:rsidRPr="00621818">
        <w:rPr>
          <w:rStyle w:val="Emphasis"/>
          <w:rFonts w:asciiTheme="minorHAnsi" w:hAnsiTheme="minorHAnsi"/>
          <w:highlight w:val="green"/>
        </w:rPr>
        <w:t>violence justified by an erroneous view of ‘race’ is in many ways merely an extension of an underlying attitude of speciesism</w:t>
      </w:r>
      <w:r w:rsidRPr="00621818">
        <w:rPr>
          <w:rStyle w:val="underline"/>
          <w:rFonts w:asciiTheme="minorHAnsi" w:hAnsiTheme="minorHAnsi" w:cstheme="minorHAnsi"/>
          <w:szCs w:val="24"/>
          <w:highlight w:val="green"/>
        </w:rPr>
        <w:t xml:space="preserve"> involving a</w:t>
      </w:r>
      <w:r w:rsidRPr="00621818">
        <w:rPr>
          <w:rStyle w:val="underline"/>
          <w:rFonts w:asciiTheme="minorHAnsi" w:hAnsiTheme="minorHAnsi" w:cstheme="minorHAnsi"/>
          <w:szCs w:val="24"/>
        </w:rPr>
        <w:t xml:space="preserve"> long </w:t>
      </w:r>
      <w:r w:rsidRPr="00621818">
        <w:rPr>
          <w:rStyle w:val="underline"/>
          <w:rFonts w:asciiTheme="minorHAnsi" w:hAnsiTheme="minorHAnsi" w:cstheme="minorHAnsi"/>
          <w:szCs w:val="24"/>
          <w:highlight w:val="green"/>
        </w:rPr>
        <w:t>history of killing and enslavement of non-human species by humans.</w:t>
      </w:r>
      <w:r w:rsidRPr="00621818">
        <w:rPr>
          <w:rStyle w:val="underline"/>
          <w:rFonts w:asciiTheme="minorHAnsi" w:hAnsiTheme="minorHAnsi" w:cstheme="minorHAnsi"/>
          <w:sz w:val="22"/>
        </w:rPr>
        <w:t xml:space="preserve"> </w:t>
      </w:r>
      <w:r w:rsidRPr="00621818">
        <w:rPr>
          <w:rStyle w:val="underline"/>
          <w:rFonts w:asciiTheme="minorHAnsi" w:hAnsiTheme="minorHAnsi" w:cstheme="minorHAnsi"/>
          <w:szCs w:val="24"/>
        </w:rPr>
        <w:t>Such a connection between the two histories of inter-human violence (via the mythical notion of differing human ‘races’) and interspecies violence, is well expressed</w:t>
      </w:r>
      <w:r w:rsidRPr="00621818">
        <w:rPr>
          <w:rFonts w:asciiTheme="minorHAnsi" w:hAnsiTheme="minorHAnsi" w:cstheme="minorHAnsi"/>
          <w:sz w:val="16"/>
        </w:rPr>
        <w:t xml:space="preserve"> in Isaac Bashevis Singer’s comment that </w:t>
      </w:r>
      <w:r w:rsidRPr="00621818">
        <w:rPr>
          <w:rStyle w:val="underline"/>
          <w:rFonts w:asciiTheme="minorHAnsi" w:hAnsiTheme="minorHAnsi" w:cstheme="minorHAnsi"/>
          <w:szCs w:val="24"/>
          <w:highlight w:val="green"/>
        </w:rPr>
        <w:t xml:space="preserve">whereas humans consider </w:t>
      </w:r>
      <w:r w:rsidRPr="00621818">
        <w:rPr>
          <w:rStyle w:val="underline"/>
          <w:rFonts w:asciiTheme="minorHAnsi" w:hAnsiTheme="minorHAnsi" w:cstheme="minorHAnsi"/>
          <w:szCs w:val="24"/>
          <w:highlight w:val="green"/>
        </w:rPr>
        <w:lastRenderedPageBreak/>
        <w:t>themselves “the crown of creation”, for animals “all people are Nazis” and animal life is “an eternal Treblinka”</w:t>
      </w:r>
      <w:r w:rsidRPr="00621818">
        <w:rPr>
          <w:rFonts w:asciiTheme="minorHAnsi" w:hAnsiTheme="minorHAnsi" w:cstheme="minorHAnsi"/>
          <w:sz w:val="16"/>
        </w:rPr>
        <w:t xml:space="preserve"> (Singer, 1968, p.750).</w:t>
      </w:r>
    </w:p>
    <w:p w:rsidR="00D76AEC" w:rsidRPr="00621818" w:rsidRDefault="00D76AEC" w:rsidP="00D76AEC"/>
    <w:p w:rsidR="00D76AEC" w:rsidRPr="00621818" w:rsidRDefault="00D76AEC" w:rsidP="00D76AEC">
      <w:pPr>
        <w:pStyle w:val="Heading4"/>
      </w:pPr>
      <w:r w:rsidRPr="00621818">
        <w:t xml:space="preserve">The alternative is that the judge should vote negative to REJECT THE HUMAN/ANIMAL DIVIDE. This rejection enables an understanding of the species-being. That solves the ethical contradiction of their species-level racism. </w:t>
      </w:r>
    </w:p>
    <w:p w:rsidR="00D76AEC" w:rsidRPr="00621818" w:rsidRDefault="00D76AEC" w:rsidP="00D76AEC">
      <w:r w:rsidRPr="00621818">
        <w:rPr>
          <w:rStyle w:val="Style13ptBold"/>
        </w:rPr>
        <w:t>HUDSON 2K4</w:t>
      </w:r>
      <w:r w:rsidRPr="00621818">
        <w:t xml:space="preserve"> [Laura, The Political Animal: Species-Being and Bare Life, mediations journal, </w:t>
      </w:r>
      <w:hyperlink r:id="rId14" w:history="1">
        <w:r w:rsidRPr="00621818">
          <w:rPr>
            <w:rStyle w:val="Hyperlink"/>
          </w:rPr>
          <w:t>http://www.mediationsjournal.org/files/Mediations23_2_04.pdf</w:t>
        </w:r>
      </w:hyperlink>
      <w:r w:rsidRPr="00621818">
        <w:t>]</w:t>
      </w:r>
    </w:p>
    <w:p w:rsidR="00D76AEC" w:rsidRPr="00621818" w:rsidRDefault="00D76AEC" w:rsidP="00D76AEC"/>
    <w:p w:rsidR="00D76AEC" w:rsidRPr="00621818" w:rsidRDefault="00D76AEC" w:rsidP="00D76AEC">
      <w:pPr>
        <w:rPr>
          <w:rStyle w:val="underline"/>
          <w:rFonts w:cstheme="minorHAnsi"/>
          <w:b w:val="0"/>
          <w:bCs/>
        </w:rPr>
      </w:pPr>
      <w:r w:rsidRPr="00621818">
        <w:rPr>
          <w:rStyle w:val="underline"/>
          <w:rFonts w:cstheme="minorHAnsi"/>
          <w:szCs w:val="24"/>
          <w:highlight w:val="green"/>
        </w:rPr>
        <w:t>We are all equally reduced to mere specimens of human biology, mute and uncomprehending of the world in which we are thrown.</w:t>
      </w:r>
      <w:r w:rsidRPr="00621818">
        <w:rPr>
          <w:rStyle w:val="underline"/>
          <w:rFonts w:cstheme="minorHAnsi"/>
          <w:szCs w:val="24"/>
        </w:rPr>
        <w:t xml:space="preserve"> </w:t>
      </w:r>
      <w:r w:rsidRPr="00621818">
        <w:rPr>
          <w:rStyle w:val="Emphasis"/>
          <w:highlight w:val="green"/>
        </w:rPr>
        <w:t>Species-being, or “humanity as a species,” may require this recognition to move beyond</w:t>
      </w:r>
      <w:r w:rsidRPr="00621818">
        <w:rPr>
          <w:rStyle w:val="underline"/>
          <w:rFonts w:cstheme="minorHAnsi"/>
          <w:szCs w:val="24"/>
        </w:rPr>
        <w:t xml:space="preserve"> the pseudo-essence of the religion of </w:t>
      </w:r>
      <w:r w:rsidRPr="00621818">
        <w:rPr>
          <w:rStyle w:val="Emphasis"/>
          <w:highlight w:val="green"/>
        </w:rPr>
        <w:t>humanism</w:t>
      </w:r>
      <w:r w:rsidRPr="00621818">
        <w:rPr>
          <w:rStyle w:val="underline"/>
          <w:rFonts w:cstheme="minorHAnsi"/>
          <w:szCs w:val="24"/>
          <w:highlight w:val="green"/>
        </w:rPr>
        <w:t>.</w:t>
      </w:r>
      <w:r w:rsidRPr="00621818">
        <w:rPr>
          <w:rStyle w:val="underline"/>
          <w:rFonts w:cstheme="minorHAnsi"/>
          <w:szCs w:val="24"/>
        </w:rPr>
        <w:t xml:space="preserve"> Recognizing that what we call “the human” is an abstraction </w:t>
      </w:r>
      <w:r w:rsidRPr="00621818">
        <w:rPr>
          <w:rFonts w:cstheme="minorHAnsi"/>
          <w:sz w:val="16"/>
        </w:rPr>
        <w:t xml:space="preserve">that fails to fully describe what we are, </w:t>
      </w:r>
      <w:r w:rsidRPr="00621818">
        <w:rPr>
          <w:rStyle w:val="underline"/>
          <w:rFonts w:cstheme="minorHAnsi"/>
          <w:szCs w:val="24"/>
        </w:rPr>
        <w:t xml:space="preserve">we may come to find a new way of understanding humanity that recuperates the natural without domination. The bare life that results from expulsion from the law removes even the illusion of freedom. Regardless of one’s location in production, </w:t>
      </w:r>
      <w:r w:rsidRPr="00621818">
        <w:rPr>
          <w:rStyle w:val="Emphasis"/>
          <w:highlight w:val="green"/>
        </w:rPr>
        <w:t>the threat of losing even the fiction of citizenship and freedom affects everyone</w:t>
      </w:r>
      <w:r w:rsidRPr="00621818">
        <w:rPr>
          <w:rStyle w:val="underline"/>
          <w:rFonts w:cstheme="minorHAnsi"/>
          <w:szCs w:val="24"/>
        </w:rPr>
        <w:t>. This may create new means of organizing resistance</w:t>
      </w:r>
      <w:r w:rsidRPr="00621818">
        <w:rPr>
          <w:rFonts w:cstheme="minorHAnsi"/>
          <w:sz w:val="16"/>
        </w:rPr>
        <w:t xml:space="preserve"> across the particular divisions of society. Furthermore, </w:t>
      </w:r>
      <w:r w:rsidRPr="00621818">
        <w:rPr>
          <w:rStyle w:val="Emphasis"/>
          <w:highlight w:val="green"/>
        </w:rPr>
        <w:t>the concept of bare life allows us to gesture toward a more detailed</w:t>
      </w:r>
      <w:r w:rsidRPr="00621818">
        <w:rPr>
          <w:rStyle w:val="underline"/>
          <w:rFonts w:cstheme="minorHAnsi"/>
          <w:szCs w:val="24"/>
          <w:highlight w:val="green"/>
        </w:rPr>
        <w:t>,</w:t>
      </w:r>
      <w:r w:rsidRPr="00621818">
        <w:rPr>
          <w:rStyle w:val="underline"/>
          <w:rFonts w:cstheme="minorHAnsi"/>
          <w:szCs w:val="24"/>
        </w:rPr>
        <w:t xml:space="preserve"> concrete </w:t>
      </w:r>
      <w:r w:rsidRPr="00621818">
        <w:rPr>
          <w:rStyle w:val="Emphasis"/>
          <w:highlight w:val="green"/>
        </w:rPr>
        <w:t>idea of what species-being may look like.</w:t>
      </w:r>
      <w:r w:rsidRPr="00621818">
        <w:rPr>
          <w:rStyle w:val="underline"/>
          <w:rFonts w:cstheme="minorHAnsi"/>
          <w:szCs w:val="24"/>
        </w:rPr>
        <w:t xml:space="preserve"> Agamben hints that in the recognition of this fact, that </w:t>
      </w:r>
      <w:r w:rsidRPr="00621818">
        <w:rPr>
          <w:rStyle w:val="Emphasis"/>
          <w:highlight w:val="green"/>
        </w:rPr>
        <w:t>in our essence we are all animals,</w:t>
      </w:r>
      <w:r w:rsidRPr="00621818">
        <w:rPr>
          <w:rStyle w:val="underline"/>
          <w:rFonts w:cstheme="minorHAnsi"/>
          <w:szCs w:val="24"/>
          <w:highlight w:val="green"/>
        </w:rPr>
        <w:t xml:space="preserve"> </w:t>
      </w:r>
      <w:r w:rsidRPr="00621818">
        <w:rPr>
          <w:rStyle w:val="underline"/>
          <w:rFonts w:cstheme="minorHAnsi"/>
          <w:szCs w:val="24"/>
        </w:rPr>
        <w:t xml:space="preserve">that </w:t>
      </w:r>
      <w:r w:rsidRPr="00621818">
        <w:rPr>
          <w:rStyle w:val="Emphasis"/>
          <w:highlight w:val="green"/>
        </w:rPr>
        <w:t>we are all living dead</w:t>
      </w:r>
      <w:r w:rsidRPr="00621818">
        <w:rPr>
          <w:rStyle w:val="underline"/>
          <w:rFonts w:cstheme="minorHAnsi"/>
          <w:szCs w:val="24"/>
        </w:rPr>
        <w:t xml:space="preserve">, might reside the possibility of a kind of redemption. Rather than the mystical horizon of a future community, </w:t>
      </w:r>
      <w:r w:rsidRPr="00621818">
        <w:rPr>
          <w:rStyle w:val="underline"/>
          <w:rFonts w:cstheme="minorHAnsi"/>
          <w:szCs w:val="24"/>
          <w:highlight w:val="green"/>
        </w:rPr>
        <w:t xml:space="preserve">the passage to species-being may be experienced as a deprivation, a loss of identity. </w:t>
      </w:r>
      <w:r w:rsidRPr="00621818">
        <w:rPr>
          <w:rStyle w:val="Emphasis"/>
          <w:highlight w:val="green"/>
        </w:rPr>
        <w:t>Species-being is</w:t>
      </w:r>
      <w:r w:rsidRPr="00621818">
        <w:rPr>
          <w:rStyle w:val="underline"/>
          <w:rFonts w:cstheme="minorHAnsi"/>
          <w:szCs w:val="24"/>
        </w:rPr>
        <w:t xml:space="preserve"> not merely a positive result of the development of history; it is equally </w:t>
      </w:r>
      <w:r w:rsidRPr="00621818">
        <w:rPr>
          <w:rStyle w:val="Emphasis"/>
          <w:highlight w:val="green"/>
        </w:rPr>
        <w:t>the absence of many of the features of “humanity”</w:t>
      </w:r>
      <w:r w:rsidRPr="00621818">
        <w:rPr>
          <w:rStyle w:val="underline"/>
          <w:rFonts w:cstheme="minorHAnsi"/>
          <w:szCs w:val="24"/>
        </w:rPr>
        <w:t xml:space="preserve"> through which we have learned to make sense of our world</w:t>
      </w:r>
      <w:r w:rsidRPr="00621818">
        <w:rPr>
          <w:rFonts w:cstheme="minorHAnsi"/>
          <w:sz w:val="16"/>
        </w:rPr>
        <w:t xml:space="preserve">. It is an absence of the kind of individuality and atomism </w:t>
      </w:r>
      <w:proofErr w:type="gramStart"/>
      <w:r w:rsidRPr="00621818">
        <w:rPr>
          <w:rFonts w:cstheme="minorHAnsi"/>
          <w:sz w:val="16"/>
        </w:rPr>
        <w:t>that structure</w:t>
      </w:r>
      <w:proofErr w:type="gramEnd"/>
      <w:r w:rsidRPr="00621818">
        <w:rPr>
          <w:rFonts w:cstheme="minorHAnsi"/>
          <w:sz w:val="16"/>
        </w:rPr>
        <w:t xml:space="preserve"> our world under capitalism and underlie liberal democracy, and which continue to inform the tenets of deep ecology. The development of species-being requires the collapse of the distinction between human and animal in order to change the shape of our relationships with the natural world. </w:t>
      </w:r>
      <w:r w:rsidRPr="00621818">
        <w:rPr>
          <w:rStyle w:val="underline"/>
          <w:rFonts w:cstheme="minorHAnsi"/>
          <w:szCs w:val="24"/>
          <w:highlight w:val="green"/>
        </w:rPr>
        <w:t>A true species-being depends</w:t>
      </w:r>
      <w:r w:rsidRPr="00621818">
        <w:rPr>
          <w:rStyle w:val="underline"/>
          <w:rFonts w:cstheme="minorHAnsi"/>
          <w:szCs w:val="24"/>
        </w:rPr>
        <w:t xml:space="preserve"> </w:t>
      </w:r>
      <w:r w:rsidRPr="00621818">
        <w:rPr>
          <w:rStyle w:val="underline"/>
          <w:rFonts w:cstheme="minorHAnsi"/>
          <w:szCs w:val="24"/>
          <w:highlight w:val="green"/>
        </w:rPr>
        <w:t>on a sort of reconciliation between our “human” and “animal” selves</w:t>
      </w:r>
      <w:r w:rsidRPr="00621818">
        <w:rPr>
          <w:rStyle w:val="underline"/>
          <w:rFonts w:cstheme="minorHAnsi"/>
          <w:szCs w:val="24"/>
        </w:rPr>
        <w:t xml:space="preserve">, a breakdown of the distinction between the two both within </w:t>
      </w:r>
      <w:proofErr w:type="gramStart"/>
      <w:r w:rsidRPr="00621818">
        <w:rPr>
          <w:rStyle w:val="underline"/>
          <w:rFonts w:cstheme="minorHAnsi"/>
          <w:szCs w:val="24"/>
        </w:rPr>
        <w:t>ourselves</w:t>
      </w:r>
      <w:proofErr w:type="gramEnd"/>
      <w:r w:rsidRPr="00621818">
        <w:rPr>
          <w:rStyle w:val="underline"/>
          <w:rFonts w:cstheme="minorHAnsi"/>
          <w:szCs w:val="24"/>
        </w:rPr>
        <w:t xml:space="preserve"> and in nature in general. </w:t>
      </w:r>
      <w:r w:rsidRPr="00621818">
        <w:rPr>
          <w:rStyle w:val="underline"/>
          <w:rFonts w:cstheme="minorHAnsi"/>
          <w:szCs w:val="24"/>
          <w:highlight w:val="green"/>
        </w:rPr>
        <w:t>Bare life would then represent not only expulsion from the law but the possibility of its overcoming. Positioned in the zone of indistinction, no longer a subject of the law but still subjected to it through absence, what we equivocally call “the human” in general becomes virtually indistinguishable from the animal or nature.</w:t>
      </w:r>
      <w:r w:rsidRPr="00621818">
        <w:rPr>
          <w:rStyle w:val="underline"/>
          <w:rFonts w:cstheme="minorHAnsi"/>
          <w:szCs w:val="24"/>
        </w:rPr>
        <w:t xml:space="preserve"> </w:t>
      </w:r>
      <w:r w:rsidRPr="00621818">
        <w:rPr>
          <w:rFonts w:cstheme="minorHAnsi"/>
          <w:sz w:val="16"/>
        </w:rPr>
        <w:t xml:space="preserve">But through this expulsion and absence, we may see not only the law but the system of capitalism that shapes it from a position no longer blinded or captivated by its spell. </w:t>
      </w:r>
      <w:r w:rsidRPr="00621818">
        <w:rPr>
          <w:rStyle w:val="underline"/>
          <w:rFonts w:cstheme="minorHAnsi"/>
          <w:szCs w:val="24"/>
        </w:rPr>
        <w:t>The structure of the law is revealed as always suspect in the false division between natural and political life, which are never truly separable</w:t>
      </w:r>
      <w:r w:rsidRPr="00621818">
        <w:rPr>
          <w:rFonts w:cstheme="minorHAnsi"/>
          <w:sz w:val="16"/>
        </w:rPr>
        <w:t xml:space="preserve">. Though clearly the situation is not yet as dire as Agamben’s invocation of the Holocaust suggests, </w:t>
      </w:r>
      <w:r w:rsidRPr="00621818">
        <w:rPr>
          <w:rStyle w:val="underline"/>
          <w:rFonts w:cstheme="minorHAnsi"/>
          <w:szCs w:val="24"/>
        </w:rPr>
        <w:t xml:space="preserve">we are all, as citizens, under the threat of the state of exception. With the decline of the nation as a form of social organization, the whittling away of civil liberties and, with them, the state’s promise of “the good life” (or “the good death”) even in the </w:t>
      </w:r>
      <w:r w:rsidRPr="00621818">
        <w:rPr>
          <w:rStyle w:val="underline"/>
          <w:rFonts w:cstheme="minorHAnsi"/>
          <w:szCs w:val="24"/>
        </w:rPr>
        <w:lastRenderedPageBreak/>
        <w:t>most developed nations, with the weakening of labor as the bearer of resistance to exploitation, how are we to envision the future of politics and society?</w:t>
      </w:r>
    </w:p>
    <w:p w:rsidR="00D76AEC" w:rsidRPr="00D76AEC" w:rsidRDefault="00D76AEC" w:rsidP="00D76AEC"/>
    <w:p w:rsidR="00D76AEC" w:rsidRDefault="00D76AEC" w:rsidP="00D76AEC">
      <w:pPr>
        <w:pStyle w:val="Heading2"/>
      </w:pPr>
      <w:r>
        <w:lastRenderedPageBreak/>
        <w:t xml:space="preserve">2NC Extensions </w:t>
      </w:r>
    </w:p>
    <w:p w:rsidR="00D76AEC" w:rsidRDefault="00D76AEC" w:rsidP="00D76AEC"/>
    <w:p w:rsidR="00D76AEC" w:rsidRDefault="00D76AEC" w:rsidP="00D76AEC">
      <w:pPr>
        <w:pStyle w:val="Heading3"/>
      </w:pPr>
      <w:r>
        <w:lastRenderedPageBreak/>
        <w:t xml:space="preserve">Anthro o/w—2nc overview </w:t>
      </w:r>
    </w:p>
    <w:p w:rsidR="00D76AEC" w:rsidRDefault="00D76AEC" w:rsidP="00D76AEC">
      <w:pPr>
        <w:pStyle w:val="Heading4"/>
      </w:pPr>
      <w:r>
        <w:t xml:space="preserve">The calculation is simple: 40 billion animals are killed every human to sustain the expansion of humanity. There is no world in which humanity can continue to develop without the continued and unending genocide of the inhuman animal. The affirmative and the permutation can never resolve this violence. </w:t>
      </w:r>
    </w:p>
    <w:p w:rsidR="00D76AEC" w:rsidRDefault="00D76AEC" w:rsidP="00D76AEC"/>
    <w:p w:rsidR="00D76AEC" w:rsidRDefault="00D76AEC" w:rsidP="00D76AEC">
      <w:pPr>
        <w:pStyle w:val="Heading4"/>
      </w:pPr>
      <w:r>
        <w:t>A nuclear war would kill billions of life forms, but you most compare that to the infinite subordination and domination of the inhuman animal.</w:t>
      </w:r>
    </w:p>
    <w:p w:rsidR="00D76AEC" w:rsidRDefault="00D76AEC" w:rsidP="00D76AEC"/>
    <w:p w:rsidR="00D76AEC" w:rsidRPr="0077792B" w:rsidRDefault="00D76AEC" w:rsidP="00D76AEC">
      <w:pPr>
        <w:pStyle w:val="Heading4"/>
      </w:pPr>
      <w:r w:rsidRPr="0077792B">
        <w:t>And, nuclear war will be on par with previous mass extinctions – radiation only risks rapid mutation enabling evolution for populations who survive.</w:t>
      </w:r>
    </w:p>
    <w:p w:rsidR="00D76AEC" w:rsidRPr="0077792B" w:rsidRDefault="00D76AEC" w:rsidP="00D76AEC">
      <w:r w:rsidRPr="0077792B">
        <w:rPr>
          <w:rStyle w:val="Style13ptBold"/>
        </w:rPr>
        <w:t>Phillips 2k1</w:t>
      </w:r>
      <w:r w:rsidRPr="0077792B">
        <w:t xml:space="preserve"> [alan, peace magazine, v17, n1</w:t>
      </w:r>
      <w:proofErr w:type="gramStart"/>
      <w:r w:rsidRPr="0077792B">
        <w:t>,p13</w:t>
      </w:r>
      <w:proofErr w:type="gramEnd"/>
      <w:r w:rsidRPr="0077792B">
        <w:t xml:space="preserve">, nuclear winter revisited, </w:t>
      </w:r>
      <w:hyperlink r:id="rId15" w:history="1">
        <w:r w:rsidRPr="0077792B">
          <w:rPr>
            <w:rStyle w:val="Hyperlink"/>
          </w:rPr>
          <w:t>http://archive.peacemagazine.org/v17n1p13.htm</w:t>
        </w:r>
      </w:hyperlink>
      <w:r w:rsidRPr="0077792B">
        <w:t>]</w:t>
      </w:r>
      <w:r>
        <w:t xml:space="preserve"> JB</w:t>
      </w:r>
    </w:p>
    <w:p w:rsidR="00D76AEC" w:rsidRPr="0077792B" w:rsidRDefault="00D76AEC" w:rsidP="00D76AEC">
      <w:pPr>
        <w:rPr>
          <w:u w:val="single"/>
        </w:rPr>
      </w:pPr>
    </w:p>
    <w:p w:rsidR="00D76AEC" w:rsidRDefault="00D76AEC" w:rsidP="00D76AEC">
      <w:pPr>
        <w:rPr>
          <w:rFonts w:cstheme="minorHAnsi"/>
          <w:sz w:val="12"/>
        </w:rPr>
      </w:pPr>
      <w:r w:rsidRPr="00835D41">
        <w:rPr>
          <w:rFonts w:cstheme="minorHAnsi"/>
          <w:sz w:val="12"/>
        </w:rPr>
        <w:t xml:space="preserve">Altogether, </w:t>
      </w:r>
      <w:r w:rsidRPr="00261601">
        <w:rPr>
          <w:rStyle w:val="underline"/>
          <w:rFonts w:cstheme="minorHAnsi"/>
          <w:szCs w:val="24"/>
          <w:highlight w:val="green"/>
        </w:rPr>
        <w:t xml:space="preserve">nuclear winter would be </w:t>
      </w:r>
      <w:r w:rsidRPr="0077792B">
        <w:rPr>
          <w:rStyle w:val="underline"/>
          <w:rFonts w:cstheme="minorHAnsi"/>
          <w:szCs w:val="24"/>
        </w:rPr>
        <w:t xml:space="preserve">an ecological disaster of </w:t>
      </w:r>
      <w:r w:rsidRPr="00261601">
        <w:rPr>
          <w:rStyle w:val="underline"/>
          <w:rFonts w:cstheme="minorHAnsi"/>
          <w:szCs w:val="24"/>
          <w:highlight w:val="green"/>
        </w:rPr>
        <w:t xml:space="preserve">the same </w:t>
      </w:r>
      <w:r w:rsidRPr="0077792B">
        <w:rPr>
          <w:rStyle w:val="underline"/>
          <w:rFonts w:cstheme="minorHAnsi"/>
          <w:szCs w:val="24"/>
        </w:rPr>
        <w:t xml:space="preserve">sort of magnitude </w:t>
      </w:r>
      <w:r w:rsidRPr="00261601">
        <w:rPr>
          <w:rStyle w:val="underline"/>
          <w:rFonts w:cstheme="minorHAnsi"/>
          <w:szCs w:val="24"/>
          <w:highlight w:val="green"/>
        </w:rPr>
        <w:t xml:space="preserve">as </w:t>
      </w:r>
      <w:r w:rsidRPr="0077792B">
        <w:rPr>
          <w:rStyle w:val="underline"/>
          <w:rFonts w:cstheme="minorHAnsi"/>
          <w:szCs w:val="24"/>
        </w:rPr>
        <w:t xml:space="preserve">the </w:t>
      </w:r>
      <w:r w:rsidRPr="00261601">
        <w:rPr>
          <w:rStyle w:val="underline"/>
          <w:rFonts w:cstheme="minorHAnsi"/>
          <w:szCs w:val="24"/>
          <w:highlight w:val="green"/>
        </w:rPr>
        <w:t xml:space="preserve">major extinctions </w:t>
      </w:r>
      <w:r w:rsidRPr="0077792B">
        <w:rPr>
          <w:rStyle w:val="underline"/>
          <w:rFonts w:cstheme="minorHAnsi"/>
          <w:szCs w:val="24"/>
        </w:rPr>
        <w:t xml:space="preserve">of species that have occurred </w:t>
      </w:r>
      <w:r w:rsidRPr="00261601">
        <w:rPr>
          <w:rStyle w:val="underline"/>
          <w:rFonts w:cstheme="minorHAnsi"/>
          <w:szCs w:val="24"/>
          <w:highlight w:val="green"/>
        </w:rPr>
        <w:t>in the past</w:t>
      </w:r>
      <w:r w:rsidRPr="00835D41">
        <w:rPr>
          <w:rFonts w:cstheme="minorHAnsi"/>
          <w:sz w:val="12"/>
        </w:rPr>
        <w:t xml:space="preserve">, the most famous one being 65 million years ago at the Cretaceous extinction. </w:t>
      </w:r>
      <w:r w:rsidRPr="0077792B">
        <w:rPr>
          <w:rStyle w:val="underline"/>
          <w:rFonts w:cstheme="minorHAnsi"/>
          <w:szCs w:val="24"/>
        </w:rPr>
        <w:t xml:space="preserve">Of all the species living at the time, about half became extinct. The theory is that </w:t>
      </w:r>
      <w:r w:rsidRPr="00261601">
        <w:rPr>
          <w:rStyle w:val="Emphasis"/>
          <w:highlight w:val="green"/>
        </w:rPr>
        <w:t>a large meteor made a great crater in the Gulf of Mexico, putting a trillion tons of rock debris into the atmosphere. That is a thousand times as much rock as is predicted for a nuclear war</w:t>
      </w:r>
      <w:r w:rsidRPr="0077792B">
        <w:rPr>
          <w:rStyle w:val="underline"/>
          <w:rFonts w:cstheme="minorHAnsi"/>
          <w:szCs w:val="24"/>
        </w:rPr>
        <w:t xml:space="preserve">, but the soot from fires blocks sunlight more effectively than rock debris. In </w:t>
      </w:r>
      <w:r w:rsidRPr="00835D41">
        <w:rPr>
          <w:rFonts w:cstheme="minorHAnsi"/>
          <w:sz w:val="12"/>
        </w:rPr>
        <w:t xml:space="preserve">nuclear winter there would also be radioactive contamination giving worldwide background radiation doses many times larger than has ever happened during the three billion years of evolution. </w:t>
      </w:r>
      <w:r w:rsidRPr="00261601">
        <w:rPr>
          <w:rStyle w:val="Emphasis"/>
          <w:highlight w:val="green"/>
        </w:rPr>
        <w:t>The radiation would</w:t>
      </w:r>
      <w:r w:rsidRPr="00261601">
        <w:rPr>
          <w:rStyle w:val="underline"/>
          <w:rFonts w:cstheme="minorHAnsi"/>
          <w:szCs w:val="24"/>
          <w:highlight w:val="green"/>
        </w:rPr>
        <w:t xml:space="preserve"> </w:t>
      </w:r>
      <w:r w:rsidRPr="00835D41">
        <w:rPr>
          <w:rFonts w:cstheme="minorHAnsi"/>
          <w:sz w:val="12"/>
        </w:rPr>
        <w:t xml:space="preserve">notably worsen things for existing species, though it might, by increasing mutations, </w:t>
      </w:r>
      <w:r w:rsidRPr="00261601">
        <w:rPr>
          <w:rStyle w:val="Emphasis"/>
          <w:highlight w:val="green"/>
        </w:rPr>
        <w:t>allow quicker evolution of new species</w:t>
      </w:r>
      <w:r w:rsidRPr="00261601">
        <w:rPr>
          <w:rStyle w:val="underline"/>
          <w:rFonts w:cstheme="minorHAnsi"/>
          <w:szCs w:val="24"/>
          <w:highlight w:val="green"/>
        </w:rPr>
        <w:t xml:space="preserve"> </w:t>
      </w:r>
      <w:r w:rsidRPr="0077792B">
        <w:rPr>
          <w:rStyle w:val="underline"/>
          <w:rFonts w:cstheme="minorHAnsi"/>
          <w:szCs w:val="24"/>
        </w:rPr>
        <w:t xml:space="preserve">(perhaps mainly insects and grasses) </w:t>
      </w:r>
      <w:r w:rsidRPr="00261601">
        <w:rPr>
          <w:rStyle w:val="Emphasis"/>
          <w:highlight w:val="green"/>
        </w:rPr>
        <w:t>that could tolerate</w:t>
      </w:r>
      <w:r w:rsidRPr="00261601">
        <w:rPr>
          <w:rStyle w:val="underline"/>
          <w:rFonts w:cstheme="minorHAnsi"/>
          <w:szCs w:val="24"/>
          <w:highlight w:val="green"/>
        </w:rPr>
        <w:t xml:space="preserve"> </w:t>
      </w:r>
      <w:r w:rsidRPr="0077792B">
        <w:rPr>
          <w:rStyle w:val="underline"/>
          <w:rFonts w:cstheme="minorHAnsi"/>
          <w:szCs w:val="24"/>
        </w:rPr>
        <w:t xml:space="preserve">the post-war </w:t>
      </w:r>
      <w:r w:rsidRPr="00261601">
        <w:rPr>
          <w:rStyle w:val="Emphasis"/>
          <w:highlight w:val="green"/>
        </w:rPr>
        <w:t>conditions</w:t>
      </w:r>
      <w:r w:rsidRPr="00835D41">
        <w:rPr>
          <w:rFonts w:cstheme="minorHAnsi"/>
          <w:sz w:val="12"/>
        </w:rPr>
        <w:t xml:space="preserve">. (I should just mention that </w:t>
      </w:r>
      <w:r w:rsidRPr="00261601">
        <w:rPr>
          <w:rStyle w:val="underline"/>
          <w:rFonts w:cstheme="minorHAnsi"/>
          <w:szCs w:val="24"/>
          <w:highlight w:val="green"/>
        </w:rPr>
        <w:t>there is no way the radioactivity from a nuclear war would destroy "all life on earth."</w:t>
      </w:r>
      <w:r w:rsidRPr="0077792B">
        <w:rPr>
          <w:rStyle w:val="underline"/>
          <w:rFonts w:cstheme="minorHAnsi"/>
          <w:szCs w:val="24"/>
        </w:rPr>
        <w:t xml:space="preserve"> People must stop saying that. </w:t>
      </w:r>
      <w:r w:rsidRPr="00261601">
        <w:rPr>
          <w:rStyle w:val="underline"/>
          <w:rFonts w:cstheme="minorHAnsi"/>
          <w:szCs w:val="24"/>
          <w:highlight w:val="green"/>
        </w:rPr>
        <w:t>There will be evolution after a war, but it may not include us</w:t>
      </w:r>
      <w:r w:rsidRPr="00835D41">
        <w:rPr>
          <w:rFonts w:cstheme="minorHAnsi"/>
          <w:sz w:val="12"/>
        </w:rPr>
        <w:t>).</w:t>
      </w:r>
    </w:p>
    <w:p w:rsidR="00D76AEC" w:rsidRDefault="00D76AEC" w:rsidP="00D76AEC">
      <w:pPr>
        <w:rPr>
          <w:rFonts w:cstheme="minorHAnsi"/>
          <w:sz w:val="12"/>
        </w:rPr>
      </w:pPr>
    </w:p>
    <w:p w:rsidR="00D76AEC" w:rsidRPr="00D31F94" w:rsidRDefault="00D76AEC" w:rsidP="00D76AEC">
      <w:pPr>
        <w:pStyle w:val="Heading4"/>
      </w:pPr>
      <w:r>
        <w:t>E</w:t>
      </w:r>
      <w:r w:rsidRPr="00D31F94">
        <w:t>ven if they win that it does kil</w:t>
      </w:r>
      <w:r>
        <w:t>l the biosphere, they have conc</w:t>
      </w:r>
      <w:r w:rsidRPr="00D31F94">
        <w:t>eded the bare life portions of our criticism</w:t>
      </w:r>
      <w:r>
        <w:t xml:space="preserve"> – meaning ethics come first</w:t>
      </w:r>
      <w:r w:rsidRPr="00D31F94">
        <w:t>. The paradigm of survival of the species a</w:t>
      </w:r>
      <w:r>
        <w:t>bandons the form of bare life. T</w:t>
      </w:r>
      <w:r w:rsidRPr="00D31F94">
        <w:t xml:space="preserve">his is an unethical arrangement of the political which makes the domination, genocide, and continual suffering for forms of life deemed unqualified. </w:t>
      </w:r>
    </w:p>
    <w:p w:rsidR="00D76AEC" w:rsidRPr="00D31F94" w:rsidRDefault="00D76AEC" w:rsidP="00D76AEC"/>
    <w:p w:rsidR="00D76AEC" w:rsidRDefault="00D76AEC" w:rsidP="00D76AEC">
      <w:pPr>
        <w:pStyle w:val="Heading3"/>
      </w:pPr>
      <w:r>
        <w:lastRenderedPageBreak/>
        <w:t>Species-Being extension</w:t>
      </w:r>
    </w:p>
    <w:p w:rsidR="00D76AEC" w:rsidRDefault="00D76AEC" w:rsidP="00D76AEC">
      <w:pPr>
        <w:pStyle w:val="Heading4"/>
      </w:pPr>
      <w:r>
        <w:t xml:space="preserve">The radical incoherence of the alternative is </w:t>
      </w:r>
      <w:proofErr w:type="gramStart"/>
      <w:r>
        <w:t>key</w:t>
      </w:r>
      <w:proofErr w:type="gramEnd"/>
      <w:r>
        <w:t xml:space="preserve"> to shatter the conception of humanity.  The political can act as a site of redemption for the inhuman animal allows for transformative lines of thought outside of the affirmatives privileged speciest paradigm – that’s Hudson </w:t>
      </w:r>
    </w:p>
    <w:p w:rsidR="00D76AEC" w:rsidRDefault="00D76AEC" w:rsidP="00D76AEC"/>
    <w:p w:rsidR="00D76AEC" w:rsidRDefault="00D76AEC" w:rsidP="00D76AEC">
      <w:pPr>
        <w:pStyle w:val="Heading3"/>
      </w:pPr>
      <w:r>
        <w:lastRenderedPageBreak/>
        <w:t>Root Cause</w:t>
      </w:r>
    </w:p>
    <w:p w:rsidR="00D76AEC" w:rsidRDefault="00D76AEC" w:rsidP="00D76AEC">
      <w:pPr>
        <w:pStyle w:val="Heading4"/>
      </w:pPr>
      <w:r>
        <w:t xml:space="preserve">The inhuman animal is a necessary backdrop for domination, intervention, and nuclear war. When a person, group of people, or country can been seen as less than human extermination is all but inevitable – history proves. Only removing this discursive and political figure of the Homo Sacer can resolve the justification for war, violence, and animosity to the other. </w:t>
      </w:r>
    </w:p>
    <w:p w:rsidR="00D76AEC" w:rsidRDefault="00D76AEC" w:rsidP="00D76AEC">
      <w:pPr>
        <w:pStyle w:val="Heading3"/>
      </w:pPr>
      <w:r>
        <w:lastRenderedPageBreak/>
        <w:t>Tricks</w:t>
      </w:r>
    </w:p>
    <w:p w:rsidR="00D76AEC" w:rsidRDefault="00D76AEC" w:rsidP="00D76AEC">
      <w:pPr>
        <w:pStyle w:val="Heading4"/>
        <w:numPr>
          <w:ilvl w:val="0"/>
          <w:numId w:val="15"/>
        </w:numPr>
        <w:spacing w:line="259" w:lineRule="auto"/>
      </w:pPr>
      <w:r>
        <w:t xml:space="preserve">Error replication – policy making that </w:t>
      </w:r>
      <w:proofErr w:type="gramStart"/>
      <w:r>
        <w:t>precedes</w:t>
      </w:r>
      <w:proofErr w:type="gramEnd"/>
      <w:r>
        <w:t xml:space="preserve"> from a paradigm of humanism makes violence against anything that falls off of that register inevitable – this has included the environment and ethnic minorities. </w:t>
      </w:r>
    </w:p>
    <w:p w:rsidR="00D76AEC" w:rsidRPr="00273FD6" w:rsidRDefault="00D76AEC" w:rsidP="00D76AEC">
      <w:pPr>
        <w:pStyle w:val="Heading4"/>
        <w:numPr>
          <w:ilvl w:val="0"/>
          <w:numId w:val="15"/>
        </w:numPr>
        <w:spacing w:line="259" w:lineRule="auto"/>
      </w:pPr>
      <w:r>
        <w:t xml:space="preserve">Serial Policy Failure – the plan refuses to recognize the political system as it exists will always see some people or things fungible which makes their unfruitful annihilation inevitable </w:t>
      </w:r>
    </w:p>
    <w:p w:rsidR="00D76AEC" w:rsidRPr="00D76AEC" w:rsidRDefault="00D76AEC" w:rsidP="00D76AEC"/>
    <w:p w:rsidR="00477631" w:rsidRPr="0077792B" w:rsidRDefault="00477631" w:rsidP="00477631">
      <w:pPr>
        <w:pStyle w:val="Heading2"/>
      </w:pPr>
      <w:r>
        <w:lastRenderedPageBreak/>
        <w:t>Links—</w:t>
      </w:r>
      <w:r w:rsidRPr="0077792B">
        <w:t>Policy</w:t>
      </w:r>
    </w:p>
    <w:p w:rsidR="00477631" w:rsidRPr="0077792B" w:rsidRDefault="00477631" w:rsidP="00477631">
      <w:pPr>
        <w:pStyle w:val="Heading3"/>
      </w:pPr>
      <w:r w:rsidRPr="0077792B">
        <w:lastRenderedPageBreak/>
        <w:t>Biodiversity</w:t>
      </w:r>
    </w:p>
    <w:p w:rsidR="00477631" w:rsidRPr="0077792B" w:rsidRDefault="00477631" w:rsidP="00BF3A71">
      <w:pPr>
        <w:pStyle w:val="Heading4"/>
      </w:pPr>
      <w:r w:rsidRPr="0077792B">
        <w:t>Calls for biodiversity rely upon divisions in forms of life and ensures continued exploitation by humans.</w:t>
      </w:r>
    </w:p>
    <w:p w:rsidR="00477631" w:rsidRPr="0077792B" w:rsidRDefault="00477631" w:rsidP="00477631">
      <w:proofErr w:type="gramStart"/>
      <w:r w:rsidRPr="0077792B">
        <w:rPr>
          <w:rStyle w:val="Style13ptBold"/>
        </w:rPr>
        <w:t>ROWE 2K0</w:t>
      </w:r>
      <w:r w:rsidRPr="0077792B">
        <w:t xml:space="preserve"> [Stan, Professor of Plant Ecology at the University of Saskatchewan.</w:t>
      </w:r>
      <w:proofErr w:type="gramEnd"/>
      <w:r w:rsidRPr="0077792B">
        <w:t xml:space="preserve"> “Natur und Kultur: Transdisciplinare Zeitschrift fur okologische Nachhaltigkeit. It has been translated into German and published in Volume 1(2): 106-120. 2000. </w:t>
      </w:r>
      <w:hyperlink r:id="rId16" w:history="1">
        <w:r w:rsidRPr="0077792B">
          <w:rPr>
            <w:rStyle w:val="Hyperlink"/>
          </w:rPr>
          <w:t>http://www.ecospherics.net/pages/RoweEarthEthics.html</w:t>
        </w:r>
      </w:hyperlink>
      <w:r w:rsidRPr="0077792B">
        <w:t>] JB</w:t>
      </w:r>
    </w:p>
    <w:p w:rsidR="00477631" w:rsidRPr="0077792B" w:rsidRDefault="00477631" w:rsidP="004776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141413"/>
          <w:sz w:val="28"/>
          <w:szCs w:val="13"/>
          <w:lang w:bidi="en-US"/>
        </w:rPr>
      </w:pPr>
    </w:p>
    <w:p w:rsidR="00477631" w:rsidRPr="00BD7157" w:rsidRDefault="00477631" w:rsidP="00477631">
      <w:pPr>
        <w:rPr>
          <w:rFonts w:cstheme="minorHAnsi"/>
          <w:sz w:val="14"/>
          <w:lang w:bidi="en-US"/>
        </w:rPr>
      </w:pPr>
      <w:r w:rsidRPr="0077792B">
        <w:rPr>
          <w:rStyle w:val="StyleUnderline"/>
        </w:rPr>
        <w:t xml:space="preserve">Many </w:t>
      </w:r>
      <w:r w:rsidRPr="00261601">
        <w:rPr>
          <w:rStyle w:val="Emphasis"/>
          <w:highlight w:val="green"/>
        </w:rPr>
        <w:t>human attitudes to the planet hinge on the idea that</w:t>
      </w:r>
      <w:r w:rsidRPr="00261601">
        <w:rPr>
          <w:rStyle w:val="StyleUnderline"/>
          <w:highlight w:val="green"/>
        </w:rPr>
        <w:t xml:space="preserve"> </w:t>
      </w:r>
      <w:r w:rsidRPr="0077792B">
        <w:rPr>
          <w:rStyle w:val="StyleUnderline"/>
        </w:rPr>
        <w:t xml:space="preserve">only organisms are imbued with life. Traditionally </w:t>
      </w:r>
      <w:r w:rsidRPr="00261601">
        <w:rPr>
          <w:rStyle w:val="Emphasis"/>
          <w:highlight w:val="green"/>
        </w:rPr>
        <w:t>Earth has been thought to consist of</w:t>
      </w:r>
      <w:r w:rsidRPr="00261601">
        <w:rPr>
          <w:rStyle w:val="StyleUnderline"/>
          <w:highlight w:val="green"/>
        </w:rPr>
        <w:t xml:space="preserve"> </w:t>
      </w:r>
      <w:r w:rsidRPr="0077792B">
        <w:rPr>
          <w:rStyle w:val="StyleUnderline"/>
        </w:rPr>
        <w:t xml:space="preserve">relatively </w:t>
      </w:r>
      <w:r w:rsidRPr="00261601">
        <w:rPr>
          <w:rStyle w:val="Emphasis"/>
          <w:highlight w:val="green"/>
        </w:rPr>
        <w:t>unimportant "dead" elements, collectively called "environment," and very important entities</w:t>
      </w:r>
      <w:r w:rsidRPr="00261601">
        <w:rPr>
          <w:rStyle w:val="StyleUnderline"/>
          <w:highlight w:val="green"/>
        </w:rPr>
        <w:t>:</w:t>
      </w:r>
      <w:r w:rsidRPr="0077792B">
        <w:rPr>
          <w:rStyle w:val="StyleUnderline"/>
        </w:rPr>
        <w:t xml:space="preserve"> organisms, </w:t>
      </w:r>
      <w:r w:rsidRPr="00261601">
        <w:rPr>
          <w:rStyle w:val="Emphasis"/>
          <w:highlight w:val="green"/>
        </w:rPr>
        <w:t xml:space="preserve">living beings, </w:t>
      </w:r>
      <w:r w:rsidRPr="0077792B">
        <w:rPr>
          <w:rStyle w:val="Emphasis"/>
        </w:rPr>
        <w:t xml:space="preserve">things </w:t>
      </w:r>
      <w:r w:rsidRPr="00261601">
        <w:rPr>
          <w:rStyle w:val="Emphasis"/>
          <w:highlight w:val="green"/>
        </w:rPr>
        <w:t>like us.</w:t>
      </w:r>
      <w:r w:rsidRPr="00261601">
        <w:rPr>
          <w:rStyle w:val="StyleUnderline"/>
          <w:highlight w:val="green"/>
        </w:rPr>
        <w:t xml:space="preserve"> From this misconception the conclusion follows that</w:t>
      </w:r>
      <w:r w:rsidRPr="0077792B">
        <w:rPr>
          <w:rStyle w:val="StyleUnderline"/>
        </w:rPr>
        <w:t xml:space="preserve"> only </w:t>
      </w:r>
      <w:r w:rsidRPr="00261601">
        <w:rPr>
          <w:rStyle w:val="StyleUnderline"/>
          <w:highlight w:val="green"/>
        </w:rPr>
        <w:t xml:space="preserve">biodiversity is valuable </w:t>
      </w:r>
      <w:r w:rsidRPr="0077792B">
        <w:rPr>
          <w:rStyle w:val="StyleUnderline"/>
        </w:rPr>
        <w:t xml:space="preserve">and worthy of conservation. </w:t>
      </w:r>
      <w:r w:rsidRPr="00261601">
        <w:rPr>
          <w:rStyle w:val="StyleUnderline"/>
          <w:highlight w:val="green"/>
        </w:rPr>
        <w:t xml:space="preserve">And of all the diversity of organisms, </w:t>
      </w:r>
      <w:r w:rsidRPr="0077792B">
        <w:rPr>
          <w:rStyle w:val="StyleUnderline"/>
        </w:rPr>
        <w:t xml:space="preserve">by human consensus, </w:t>
      </w:r>
      <w:r w:rsidRPr="00261601">
        <w:rPr>
          <w:rStyle w:val="StyleUnderline"/>
          <w:highlight w:val="green"/>
        </w:rPr>
        <w:t xml:space="preserve">humans are the most important. Meanwhile </w:t>
      </w:r>
      <w:r w:rsidRPr="0077792B">
        <w:rPr>
          <w:rStyle w:val="StyleUnderline"/>
        </w:rPr>
        <w:t xml:space="preserve">air, sea and land, with their </w:t>
      </w:r>
      <w:r w:rsidRPr="00261601">
        <w:rPr>
          <w:rStyle w:val="StyleUnderline"/>
          <w:highlight w:val="green"/>
        </w:rPr>
        <w:t xml:space="preserve">misnamed "raw materials" and "natural resources," are </w:t>
      </w:r>
      <w:r w:rsidRPr="0077792B">
        <w:rPr>
          <w:rStyle w:val="StyleUnderline"/>
        </w:rPr>
        <w:t>open for business</w:t>
      </w:r>
      <w:r w:rsidRPr="00261601">
        <w:rPr>
          <w:rStyle w:val="StyleUnderline"/>
          <w:highlight w:val="green"/>
        </w:rPr>
        <w:t>, exploited without restraint</w:t>
      </w:r>
      <w:r w:rsidRPr="00BD7157">
        <w:rPr>
          <w:rFonts w:cstheme="minorHAnsi"/>
          <w:sz w:val="14"/>
          <w:lang w:bidi="en-US"/>
        </w:rPr>
        <w:t xml:space="preserve">. But if Earth = Life, the foolishness of such ideas is exposed. </w:t>
      </w:r>
    </w:p>
    <w:p w:rsidR="00477631" w:rsidRPr="0077792B" w:rsidRDefault="00477631" w:rsidP="00477631"/>
    <w:p w:rsidR="00477631" w:rsidRPr="0077792B" w:rsidRDefault="00477631" w:rsidP="00BF3A71">
      <w:pPr>
        <w:pStyle w:val="Heading4"/>
      </w:pPr>
      <w:r w:rsidRPr="0077792B">
        <w:t>Preservation of biodiversity only sustains human economic growth – your motive will be conflated production and growth</w:t>
      </w:r>
    </w:p>
    <w:p w:rsidR="00477631" w:rsidRPr="0077792B" w:rsidRDefault="00477631" w:rsidP="00477631">
      <w:r w:rsidRPr="0077792B">
        <w:rPr>
          <w:rStyle w:val="Style13ptBold"/>
        </w:rPr>
        <w:t>Aton 97</w:t>
      </w:r>
      <w:r w:rsidRPr="0077792B">
        <w:t>, (Donald K. Aton, Anton Director of Policy and International Law University of Melbourn, Columbia Journal of Transnational Law, 1997.)</w:t>
      </w:r>
    </w:p>
    <w:p w:rsidR="00477631" w:rsidRPr="0077792B" w:rsidRDefault="00477631" w:rsidP="00477631">
      <w:r w:rsidRPr="0077792B">
        <w:t> </w:t>
      </w:r>
    </w:p>
    <w:p w:rsidR="00477631" w:rsidRPr="00BD7157" w:rsidRDefault="00477631" w:rsidP="00477631">
      <w:pPr>
        <w:rPr>
          <w:sz w:val="14"/>
        </w:rPr>
      </w:pPr>
      <w:r w:rsidRPr="00BD7157">
        <w:rPr>
          <w:sz w:val="14"/>
        </w:rPr>
        <w:t xml:space="preserve">In order to appreciate the need for new international law to provide greater protection to marine biological diversity beyond the continental shelf and Exclusive Economic Zone (EEZ), it is necessary to appreciate the value of such diversity, why we care about conserving it, and why threats to it arc a matter of concern. </w:t>
      </w:r>
      <w:r w:rsidRPr="00261601">
        <w:rPr>
          <w:rStyle w:val="StyleUnderline"/>
          <w:highlight w:val="green"/>
        </w:rPr>
        <w:t xml:space="preserve">From </w:t>
      </w:r>
      <w:r w:rsidRPr="0077792B">
        <w:rPr>
          <w:rStyle w:val="StyleUnderline"/>
        </w:rPr>
        <w:t xml:space="preserve">some </w:t>
      </w:r>
      <w:r w:rsidRPr="00261601">
        <w:rPr>
          <w:rStyle w:val="StyleUnderline"/>
          <w:highlight w:val="green"/>
        </w:rPr>
        <w:t xml:space="preserve">ethical points of view all forms of life, and the habitats that support them, can be considered </w:t>
      </w:r>
      <w:r w:rsidRPr="0077792B">
        <w:rPr>
          <w:rStyle w:val="StyleUnderline"/>
        </w:rPr>
        <w:t xml:space="preserve">as </w:t>
      </w:r>
      <w:r w:rsidRPr="00261601">
        <w:rPr>
          <w:rStyle w:val="StyleUnderline"/>
          <w:highlight w:val="green"/>
        </w:rPr>
        <w:t>intrinsically valuable</w:t>
      </w:r>
      <w:r w:rsidRPr="0077792B">
        <w:rPr>
          <w:rStyle w:val="StyleUnderline"/>
        </w:rPr>
        <w:t xml:space="preserve"> to their own sake. </w:t>
      </w:r>
      <w:r w:rsidRPr="00261601">
        <w:rPr>
          <w:rStyle w:val="StyleUnderline"/>
          <w:highlight w:val="green"/>
        </w:rPr>
        <w:t xml:space="preserve">- Under this premise, it follows that protection and preservation ought to follow </w:t>
      </w:r>
      <w:r w:rsidRPr="0077792B">
        <w:rPr>
          <w:rStyle w:val="StyleUnderline"/>
        </w:rPr>
        <w:t xml:space="preserve">as a matter of course. </w:t>
      </w:r>
      <w:r w:rsidRPr="00261601">
        <w:rPr>
          <w:rStyle w:val="StyleUnderline"/>
          <w:highlight w:val="green"/>
        </w:rPr>
        <w:t xml:space="preserve">However, </w:t>
      </w:r>
      <w:proofErr w:type="gramStart"/>
      <w:r w:rsidRPr="00261601">
        <w:rPr>
          <w:rStyle w:val="StyleUnderline"/>
          <w:highlight w:val="green"/>
        </w:rPr>
        <w:t>excepting</w:t>
      </w:r>
      <w:proofErr w:type="gramEnd"/>
      <w:r w:rsidRPr="00261601">
        <w:rPr>
          <w:rStyle w:val="StyleUnderline"/>
          <w:highlight w:val="green"/>
        </w:rPr>
        <w:t xml:space="preserve"> certain </w:t>
      </w:r>
      <w:r w:rsidRPr="0077792B">
        <w:rPr>
          <w:rStyle w:val="StyleUnderline"/>
        </w:rPr>
        <w:t xml:space="preserve">philosophical, religious or cultural [*347] </w:t>
      </w:r>
      <w:r w:rsidRPr="00261601">
        <w:rPr>
          <w:rStyle w:val="StyleUnderline"/>
          <w:highlight w:val="green"/>
        </w:rPr>
        <w:t xml:space="preserve">systems, the value of biological diversity’ overwhelmingly has been viewed from the </w:t>
      </w:r>
      <w:r w:rsidRPr="0077792B">
        <w:rPr>
          <w:rStyle w:val="StyleUnderline"/>
        </w:rPr>
        <w:t xml:space="preserve">narrow </w:t>
      </w:r>
      <w:r w:rsidRPr="00261601">
        <w:rPr>
          <w:rStyle w:val="StyleUnderline"/>
          <w:highlight w:val="green"/>
        </w:rPr>
        <w:t xml:space="preserve">position of economic worth to humans. </w:t>
      </w:r>
      <w:r w:rsidRPr="0077792B">
        <w:rPr>
          <w:rStyle w:val="StyleUnderline"/>
        </w:rPr>
        <w:t xml:space="preserve">Of course, </w:t>
      </w:r>
      <w:r w:rsidRPr="00261601">
        <w:rPr>
          <w:rStyle w:val="StyleUnderline"/>
          <w:highlight w:val="green"/>
        </w:rPr>
        <w:t>this presents problems for the protection of biological diversity, because it has recognized value that cannot be calculated in dollar terms.</w:t>
      </w:r>
      <w:r w:rsidRPr="00BD7157">
        <w:rPr>
          <w:sz w:val="14"/>
        </w:rPr>
        <w:t xml:space="preserve"> </w:t>
      </w:r>
      <w:proofErr w:type="gramStart"/>
      <w:r w:rsidRPr="00BD7157">
        <w:rPr>
          <w:sz w:val="14"/>
        </w:rPr>
        <w:t>Further, under current accounting systems.</w:t>
      </w:r>
      <w:proofErr w:type="gramEnd"/>
      <w:r w:rsidRPr="00BD7157">
        <w:rPr>
          <w:sz w:val="14"/>
        </w:rPr>
        <w:t xml:space="preserve"> </w:t>
      </w:r>
      <w:proofErr w:type="gramStart"/>
      <w:r w:rsidRPr="00BD7157">
        <w:rPr>
          <w:sz w:val="14"/>
        </w:rPr>
        <w:t>the</w:t>
      </w:r>
      <w:proofErr w:type="gramEnd"/>
      <w:r w:rsidRPr="00BD7157">
        <w:rPr>
          <w:sz w:val="14"/>
        </w:rPr>
        <w:t xml:space="preserve"> cost of losing biodiversity is ordinarily shifted to society rather than internalized by private actors responsible for the loss. </w:t>
      </w:r>
      <w:r w:rsidRPr="0077792B">
        <w:rPr>
          <w:rStyle w:val="StyleUnderline"/>
        </w:rPr>
        <w:t xml:space="preserve">The problem is even more acute in the case of marine biodiversity found beyond national jurisdiction because of its commons nature. Consequently, systems for valuing biodiversity need to use monetary valuation as one tool among many. </w:t>
      </w:r>
      <w:r w:rsidRPr="00BD7157">
        <w:rPr>
          <w:sz w:val="14"/>
        </w:rPr>
        <w:t xml:space="preserve">The debates surrounding the C.B.D. have suffered from this myopic economic view of the value of biodiversity. Instead of focusing on the wide spread protection and conservation of ecosystems. </w:t>
      </w:r>
      <w:proofErr w:type="gramStart"/>
      <w:r w:rsidRPr="00BD7157">
        <w:rPr>
          <w:sz w:val="14"/>
        </w:rPr>
        <w:t>scies</w:t>
      </w:r>
      <w:proofErr w:type="gramEnd"/>
      <w:r w:rsidRPr="00BD7157">
        <w:rPr>
          <w:sz w:val="14"/>
        </w:rPr>
        <w:t>, and genetic variability, the debates have primarily involved access to biological diversify and rights to profits generated through the exploitflon of genejc material.</w:t>
      </w:r>
    </w:p>
    <w:p w:rsidR="00477631" w:rsidRPr="0077792B" w:rsidRDefault="00477631" w:rsidP="00477631">
      <w:pPr>
        <w:pStyle w:val="Heading3"/>
      </w:pPr>
      <w:r w:rsidRPr="0077792B">
        <w:lastRenderedPageBreak/>
        <w:t>Biotech/nanotech</w:t>
      </w:r>
    </w:p>
    <w:p w:rsidR="00477631" w:rsidRPr="0077792B" w:rsidRDefault="00477631" w:rsidP="00477631">
      <w:r w:rsidRPr="0077792B">
        <w:t>***wrong anthro but whatever***</w:t>
      </w:r>
    </w:p>
    <w:p w:rsidR="00477631" w:rsidRPr="0077792B" w:rsidRDefault="00477631" w:rsidP="00BF3A71">
      <w:pPr>
        <w:pStyle w:val="Heading4"/>
      </w:pPr>
      <w:r w:rsidRPr="0077792B">
        <w:t xml:space="preserve">Bio and nanotech ensures the ontological and physical death of the entire biosphere – the ultimate </w:t>
      </w:r>
      <w:proofErr w:type="gramStart"/>
      <w:r w:rsidRPr="0077792B">
        <w:t>goal is order and control</w:t>
      </w:r>
      <w:proofErr w:type="gramEnd"/>
      <w:r w:rsidRPr="0077792B">
        <w:t xml:space="preserve"> the world as we see fit.</w:t>
      </w:r>
    </w:p>
    <w:p w:rsidR="00477631" w:rsidRPr="0077792B" w:rsidRDefault="00477631" w:rsidP="00477631">
      <w:r w:rsidRPr="0077792B">
        <w:rPr>
          <w:rStyle w:val="Style13ptBold"/>
        </w:rPr>
        <w:t>Lee 99,</w:t>
      </w:r>
      <w:r w:rsidRPr="0077792B">
        <w:t xml:space="preserve"> (Keekok Lee, Visiting Chair in Philosophy at Lancaster University, 1999, The Natural and the Artefactual p. 81.)</w:t>
      </w:r>
    </w:p>
    <w:p w:rsidR="00477631" w:rsidRPr="0077792B" w:rsidRDefault="00477631" w:rsidP="00477631"/>
    <w:p w:rsidR="00477631" w:rsidRPr="00BD7157" w:rsidRDefault="00477631" w:rsidP="00477631">
      <w:pPr>
        <w:rPr>
          <w:sz w:val="14"/>
        </w:rPr>
      </w:pPr>
      <w:r w:rsidRPr="00BD7157">
        <w:rPr>
          <w:sz w:val="14"/>
        </w:rPr>
        <w:t xml:space="preserve">This chapter examines, in the main, two issues: (a) in the first section, </w:t>
      </w:r>
      <w:r w:rsidRPr="00261601">
        <w:rPr>
          <w:rStyle w:val="StyleUnderline"/>
          <w:highlight w:val="green"/>
        </w:rPr>
        <w:t>a conceptual clarification of the notion of nature</w:t>
      </w:r>
      <w:r w:rsidRPr="0077792B">
        <w:rPr>
          <w:rStyle w:val="StyleUnderline"/>
        </w:rPr>
        <w:t xml:space="preserve"> and its cognate, that of 'the natural' </w:t>
      </w:r>
      <w:r w:rsidRPr="00261601">
        <w:rPr>
          <w:rStyle w:val="StyleUnderline"/>
          <w:highlight w:val="green"/>
        </w:rPr>
        <w:t>in</w:t>
      </w:r>
      <w:r w:rsidRPr="0077792B">
        <w:rPr>
          <w:rStyle w:val="StyleUnderline"/>
        </w:rPr>
        <w:t xml:space="preserve"> order to highlight </w:t>
      </w:r>
      <w:r w:rsidRPr="00261601">
        <w:rPr>
          <w:rStyle w:val="StyleUnderline"/>
          <w:highlight w:val="green"/>
        </w:rPr>
        <w:t>a crucial sense</w:t>
      </w:r>
      <w:r w:rsidRPr="0077792B">
        <w:rPr>
          <w:rStyle w:val="StyleUnderline"/>
        </w:rPr>
        <w:t xml:space="preserve">, namely, 'natural^' which in turn </w:t>
      </w:r>
      <w:r w:rsidRPr="00261601">
        <w:rPr>
          <w:rStyle w:val="StyleUnderline"/>
          <w:highlight w:val="green"/>
        </w:rPr>
        <w:t>is tied up with the notion of independence</w:t>
      </w:r>
      <w:r w:rsidRPr="00BD7157">
        <w:rPr>
          <w:sz w:val="14"/>
        </w:rPr>
        <w:t xml:space="preserve">—the book goes on in Chapter 5, however, to argue that </w:t>
      </w:r>
      <w:r w:rsidRPr="00261601">
        <w:rPr>
          <w:rStyle w:val="StyleUnderline"/>
          <w:highlight w:val="green"/>
        </w:rPr>
        <w:t>independence</w:t>
      </w:r>
      <w:r w:rsidRPr="0077792B">
        <w:rPr>
          <w:rStyle w:val="StyleUnderline"/>
        </w:rPr>
        <w:t xml:space="preserve">, unlike intricacy, complexity, sentience or other such attributes, is </w:t>
      </w:r>
      <w:r w:rsidRPr="00261601">
        <w:rPr>
          <w:rStyle w:val="StyleUnderline"/>
          <w:highlight w:val="green"/>
        </w:rPr>
        <w:t>a primary characteristic and, therefore, constitutes an ontological rather than an axiological value</w:t>
      </w:r>
      <w:r w:rsidRPr="0077792B">
        <w:rPr>
          <w:rStyle w:val="StyleUnderline"/>
        </w:rPr>
        <w:t>; (</w:t>
      </w:r>
      <w:r w:rsidRPr="00BD7157">
        <w:rPr>
          <w:sz w:val="14"/>
        </w:rPr>
        <w:t xml:space="preserve">b) in the next two sections, </w:t>
      </w:r>
      <w:r w:rsidRPr="00261601">
        <w:rPr>
          <w:sz w:val="14"/>
          <w:highlight w:val="green"/>
        </w:rPr>
        <w:t xml:space="preserve">an </w:t>
      </w:r>
      <w:r w:rsidRPr="00261601">
        <w:rPr>
          <w:rStyle w:val="StyleUnderline"/>
          <w:highlight w:val="green"/>
        </w:rPr>
        <w:t>examination of the ambiguities surrounding the notion of 'human impact upon the environment,' by distinguishing unwanted side-effects of technological impact from the deliberate and systematic transformation of the natural to become the artefactual</w:t>
      </w:r>
      <w:r w:rsidRPr="00BD7157">
        <w:rPr>
          <w:sz w:val="14"/>
        </w:rPr>
        <w:t xml:space="preserve">. The final two sections are used to illustrate further some of the key points raised in the preceding ones and the relationship between them. </w:t>
      </w:r>
      <w:r w:rsidRPr="0077792B">
        <w:rPr>
          <w:rStyle w:val="StyleUnderline"/>
        </w:rPr>
        <w:t xml:space="preserve">These clarifications are attempts to put in place a further stage in establishing the fundamental thesis of the book, namely, that </w:t>
      </w:r>
      <w:r w:rsidRPr="00261601">
        <w:rPr>
          <w:rStyle w:val="StyleUnderline"/>
          <w:highlight w:val="green"/>
        </w:rPr>
        <w:t>nature has independent value and that the most radical and critical threat to it is yet to come. The threat amounts to its elimination,</w:t>
      </w:r>
      <w:r w:rsidRPr="0077792B">
        <w:rPr>
          <w:rStyle w:val="StyleUnderline"/>
        </w:rPr>
        <w:t xml:space="preserve"> both </w:t>
      </w:r>
      <w:r w:rsidRPr="00261601">
        <w:rPr>
          <w:rStyle w:val="StyleUnderline"/>
          <w:highlight w:val="green"/>
        </w:rPr>
        <w:t>ontologically and empirically, via the science and technology of our modern civilization,</w:t>
      </w:r>
      <w:r w:rsidRPr="0077792B">
        <w:rPr>
          <w:rStyle w:val="StyleUnderline"/>
        </w:rPr>
        <w:t xml:space="preserve"> especially when </w:t>
      </w:r>
      <w:proofErr w:type="gramStart"/>
      <w:r w:rsidRPr="0077792B">
        <w:rPr>
          <w:rStyle w:val="StyleUnderline"/>
        </w:rPr>
        <w:t>its</w:t>
      </w:r>
      <w:proofErr w:type="gramEnd"/>
      <w:r w:rsidRPr="0077792B">
        <w:rPr>
          <w:rStyle w:val="StyleUnderline"/>
        </w:rPr>
        <w:t xml:space="preserve"> most recent technologies—</w:t>
      </w:r>
      <w:r w:rsidRPr="00261601">
        <w:rPr>
          <w:rStyle w:val="StyleUnderline"/>
          <w:highlight w:val="green"/>
        </w:rPr>
        <w:t>biotechnology and computer technology</w:t>
      </w:r>
      <w:r w:rsidRPr="0077792B">
        <w:rPr>
          <w:rStyle w:val="StyleUnderline"/>
        </w:rPr>
        <w:t>—</w:t>
      </w:r>
      <w:r w:rsidRPr="00261601">
        <w:rPr>
          <w:rStyle w:val="StyleUnderline"/>
          <w:highlight w:val="green"/>
        </w:rPr>
        <w:t>will combine with certain others promised in the near future</w:t>
      </w:r>
      <w:r w:rsidRPr="0077792B">
        <w:rPr>
          <w:rStyle w:val="StyleUnderline"/>
        </w:rPr>
        <w:t xml:space="preserve">, such as molecular nanotechnology, </w:t>
      </w:r>
      <w:r w:rsidRPr="00261601">
        <w:rPr>
          <w:rStyle w:val="StyleUnderline"/>
          <w:highlight w:val="green"/>
        </w:rPr>
        <w:t>to produce</w:t>
      </w:r>
      <w:r w:rsidRPr="0077792B">
        <w:rPr>
          <w:rStyle w:val="StyleUnderline"/>
        </w:rPr>
        <w:t xml:space="preserve"> powerful synergistic effects in </w:t>
      </w:r>
      <w:r w:rsidRPr="00261601">
        <w:rPr>
          <w:rStyle w:val="StyleUnderline"/>
          <w:highlight w:val="green"/>
        </w:rPr>
        <w:t>a profound transformation of the natural to become the artefactual</w:t>
      </w:r>
      <w:r w:rsidRPr="0077792B">
        <w:rPr>
          <w:rStyle w:val="StyleUnderline"/>
        </w:rPr>
        <w:t>.1</w:t>
      </w:r>
    </w:p>
    <w:p w:rsidR="00477631" w:rsidRPr="0077792B" w:rsidRDefault="00477631" w:rsidP="00477631"/>
    <w:p w:rsidR="00477631" w:rsidRPr="0077792B" w:rsidRDefault="00477631" w:rsidP="00477631">
      <w:pPr>
        <w:pStyle w:val="Heading3"/>
      </w:pPr>
      <w:r w:rsidRPr="0077792B">
        <w:lastRenderedPageBreak/>
        <w:t>Death</w:t>
      </w:r>
    </w:p>
    <w:p w:rsidR="00477631" w:rsidRPr="0077792B" w:rsidRDefault="00477631" w:rsidP="00477631">
      <w:r w:rsidRPr="0077792B">
        <w:t>***Also not really an argument</w:t>
      </w:r>
    </w:p>
    <w:p w:rsidR="00477631" w:rsidRPr="0077792B" w:rsidRDefault="00477631" w:rsidP="00BF3A71">
      <w:pPr>
        <w:pStyle w:val="Heading4"/>
      </w:pPr>
      <w:r w:rsidRPr="0077792B">
        <w:t>All things are “alive” – the binary between living/nonliving facilities environmental destruction and extinction.</w:t>
      </w:r>
    </w:p>
    <w:p w:rsidR="00477631" w:rsidRPr="0077792B" w:rsidRDefault="00477631" w:rsidP="00477631">
      <w:r w:rsidRPr="0077792B">
        <w:rPr>
          <w:rStyle w:val="Style13ptBold"/>
        </w:rPr>
        <w:t>Rowe 96</w:t>
      </w:r>
      <w:r w:rsidRPr="0077792B">
        <w:t>, (Stan Rowe, Professor Emeritus at the University of Saskatchewan, 1996, “From Shallow To Deep Ecological Philosophy,” Trumpeter, Volume 13, Number 1, Available Online at http://trumpeter.athabascau.ca/index.php/trumpet/article/view/278/413, Accessed 07-26-2011)</w:t>
      </w:r>
    </w:p>
    <w:p w:rsidR="00477631" w:rsidRPr="0077792B" w:rsidRDefault="00477631" w:rsidP="00477631">
      <w:pPr>
        <w:rPr>
          <w:rStyle w:val="StyleUnderline"/>
        </w:rPr>
      </w:pPr>
    </w:p>
    <w:p w:rsidR="00477631" w:rsidRPr="00BD7157" w:rsidRDefault="00477631" w:rsidP="00477631">
      <w:pPr>
        <w:rPr>
          <w:sz w:val="14"/>
        </w:rPr>
      </w:pPr>
      <w:r w:rsidRPr="00261601">
        <w:rPr>
          <w:rStyle w:val="StyleUnderline"/>
          <w:highlight w:val="green"/>
        </w:rPr>
        <w:t>Organisms can be “</w:t>
      </w:r>
      <w:proofErr w:type="gramStart"/>
      <w:r w:rsidRPr="00261601">
        <w:rPr>
          <w:rStyle w:val="StyleUnderline"/>
          <w:highlight w:val="green"/>
        </w:rPr>
        <w:t>alive</w:t>
      </w:r>
      <w:proofErr w:type="gramEnd"/>
      <w:r w:rsidRPr="00261601">
        <w:rPr>
          <w:rStyle w:val="StyleUnderline"/>
          <w:highlight w:val="green"/>
        </w:rPr>
        <w:t>” one moment and “dead” the next with no quantitative difference. The recently deceased organism has lost none of its physical parts yet it lacks “life”</w:t>
      </w:r>
      <w:r w:rsidRPr="0077792B">
        <w:rPr>
          <w:rStyle w:val="StyleUnderline"/>
        </w:rPr>
        <w:t>—an unknown quality of organization</w:t>
      </w:r>
      <w:r w:rsidRPr="00BD7157">
        <w:rPr>
          <w:sz w:val="14"/>
        </w:rPr>
        <w:t xml:space="preserve"> (perhaps that mystery called “energy?”) </w:t>
      </w:r>
      <w:r w:rsidRPr="0077792B">
        <w:rPr>
          <w:rStyle w:val="StyleUnderline"/>
        </w:rPr>
        <w:t>but not the organization itself</w:t>
      </w:r>
      <w:r w:rsidRPr="00BD7157">
        <w:rPr>
          <w:sz w:val="14"/>
        </w:rPr>
        <w:t>. A still stronger reason exists for not equating “life” and “</w:t>
      </w:r>
      <w:r w:rsidRPr="0077792B">
        <w:rPr>
          <w:rStyle w:val="StyleUnderline"/>
        </w:rPr>
        <w:t>organisms</w:t>
      </w:r>
      <w:r w:rsidRPr="00BD7157">
        <w:rPr>
          <w:sz w:val="14"/>
        </w:rPr>
        <w:t xml:space="preserve">.” The latter </w:t>
      </w:r>
      <w:r w:rsidRPr="0077792B">
        <w:rPr>
          <w:rStyle w:val="StyleUnderline"/>
        </w:rPr>
        <w:t>only exhibit “aliveness” in the context of life-supporting systems</w:t>
      </w:r>
      <w:r w:rsidRPr="00BD7157">
        <w:rPr>
          <w:sz w:val="14"/>
        </w:rPr>
        <w:t xml:space="preserve">, though curiously the vitality of the latter has mostly been denied. By analogy, </w:t>
      </w:r>
      <w:r w:rsidRPr="00261601">
        <w:rPr>
          <w:rStyle w:val="StyleUnderline"/>
          <w:highlight w:val="green"/>
        </w:rPr>
        <w:t>it is as if all agreed that only a tree trunk’s cambial layer is “alive” while its support system</w:t>
      </w:r>
      <w:r w:rsidRPr="00261601">
        <w:rPr>
          <w:sz w:val="14"/>
          <w:highlight w:val="green"/>
        </w:rPr>
        <w:t>—</w:t>
      </w:r>
      <w:r w:rsidRPr="00BD7157">
        <w:rPr>
          <w:sz w:val="14"/>
        </w:rPr>
        <w:t>the tree’s bole and roots of bark and wood that envelops and supports the cambium—</w:t>
      </w:r>
      <w:r w:rsidRPr="00261601">
        <w:rPr>
          <w:rStyle w:val="StyleUnderline"/>
          <w:highlight w:val="green"/>
        </w:rPr>
        <w:t>is “dead.” Instead we perceive the whole tree as “alive.”</w:t>
      </w:r>
      <w:r w:rsidRPr="00261601">
        <w:rPr>
          <w:sz w:val="14"/>
          <w:highlight w:val="green"/>
        </w:rPr>
        <w:t xml:space="preserve"> </w:t>
      </w:r>
      <w:r w:rsidRPr="00261601">
        <w:rPr>
          <w:rStyle w:val="StyleUnderline"/>
          <w:highlight w:val="green"/>
        </w:rPr>
        <w:t>The separation of “living” organisms from their supportive but “dead” environments is a reductionist convention that ecology disproves</w:t>
      </w:r>
      <w:r w:rsidRPr="0077792B">
        <w:rPr>
          <w:rStyle w:val="StyleUnderline"/>
        </w:rPr>
        <w:t xml:space="preserve">. Both </w:t>
      </w:r>
      <w:r w:rsidRPr="00261601">
        <w:rPr>
          <w:rStyle w:val="StyleUnderline"/>
          <w:highlight w:val="green"/>
        </w:rPr>
        <w:t>organic and inorganic are functional parts of enveloping ecosystems</w:t>
      </w:r>
      <w:r w:rsidRPr="00261601">
        <w:rPr>
          <w:sz w:val="14"/>
          <w:highlight w:val="green"/>
        </w:rPr>
        <w:t>,</w:t>
      </w:r>
      <w:r w:rsidRPr="00BD7157">
        <w:rPr>
          <w:sz w:val="14"/>
        </w:rPr>
        <w:t xml:space="preserve"> of which the largest one accessible to direct experience is the global ecosphere. </w:t>
      </w:r>
      <w:r w:rsidRPr="00261601">
        <w:rPr>
          <w:rStyle w:val="StyleUnderline"/>
          <w:highlight w:val="green"/>
        </w:rPr>
        <w:t>To attribute the organizing principle “life” to Earth</w:t>
      </w:r>
      <w:r w:rsidRPr="00261601">
        <w:rPr>
          <w:sz w:val="14"/>
          <w:highlight w:val="green"/>
        </w:rPr>
        <w:t>—</w:t>
      </w:r>
      <w:r w:rsidRPr="00BD7157">
        <w:rPr>
          <w:sz w:val="14"/>
        </w:rPr>
        <w:t>to the ecosphere and its sectoral aquatic and terrestrial ecosystems—</w:t>
      </w:r>
      <w:r w:rsidRPr="00261601">
        <w:rPr>
          <w:rStyle w:val="StyleUnderline"/>
          <w:highlight w:val="green"/>
        </w:rPr>
        <w:t>makes more sense than</w:t>
      </w:r>
      <w:r w:rsidRPr="0077792B">
        <w:rPr>
          <w:rStyle w:val="StyleUnderline"/>
        </w:rPr>
        <w:t xml:space="preserve"> attempting to locate it in </w:t>
      </w:r>
      <w:r w:rsidRPr="00261601">
        <w:rPr>
          <w:rStyle w:val="StyleUnderline"/>
          <w:highlight w:val="green"/>
        </w:rPr>
        <w:t>organisms</w:t>
      </w:r>
      <w:r w:rsidRPr="0077792B">
        <w:rPr>
          <w:rStyle w:val="StyleUnderline"/>
        </w:rPr>
        <w:t xml:space="preserve"> per se</w:t>
      </w:r>
      <w:r w:rsidRPr="00BD7157">
        <w:rPr>
          <w:sz w:val="14"/>
        </w:rPr>
        <w:t xml:space="preserve">, divorced from their requisite milieus. The aquatic ecologist Lindeman (1942) who pioneered examination of lakes as energetic systems adopted the ecosystem concept because of the blurred distinction between “living” and “dead” in the components of the Minnesota lakes he studied. </w:t>
      </w:r>
      <w:r w:rsidRPr="00261601">
        <w:rPr>
          <w:rStyle w:val="StyleUnderline"/>
          <w:highlight w:val="green"/>
        </w:rPr>
        <w:t>The Biological Fallacy, equating organisms with life, is the result of a faulty inside-the-system view</w:t>
      </w:r>
      <w:r w:rsidRPr="00BD7157">
        <w:rPr>
          <w:sz w:val="14"/>
        </w:rPr>
        <w:t xml:space="preserve"> (Rowe 1991). </w:t>
      </w:r>
      <w:r w:rsidRPr="0077792B">
        <w:rPr>
          <w:rStyle w:val="StyleUnderline"/>
        </w:rPr>
        <w:t>Pictures of the blue-and-white planet Earth taken from the outside are intuitively recognized as images of a living “cell.”</w:t>
      </w:r>
      <w:r w:rsidRPr="00BD7157">
        <w:rPr>
          <w:sz w:val="14"/>
        </w:rPr>
        <w:t xml:space="preserve"> Inside that “cell,” cheated by sight, people perceive a particulate world separable into important and unimportant parts: the “organic” and the “inorganic,” “biotic” and “abiotic,” “animate” and “inanimate,” “living” and “dead.” Religions, philosophies and sciences have been constructed around these ignorant taxonomies, perpetuating the departmentalization of a global ecosystem whose “aliveness” is as much expressed in its improbable atmosphere, crustal rocks, seas, soils and sediments as in organisms. When did life begin? When did any kind of creative organization begin? </w:t>
      </w:r>
      <w:proofErr w:type="gramStart"/>
      <w:r w:rsidRPr="00BD7157">
        <w:rPr>
          <w:sz w:val="14"/>
        </w:rPr>
        <w:t>Perhaps when the ecosphere came into existence.</w:t>
      </w:r>
      <w:proofErr w:type="gramEnd"/>
      <w:r w:rsidRPr="00BD7157">
        <w:rPr>
          <w:sz w:val="14"/>
        </w:rPr>
        <w:t xml:space="preserve"> </w:t>
      </w:r>
      <w:proofErr w:type="gramStart"/>
      <w:r w:rsidRPr="00BD7157">
        <w:rPr>
          <w:sz w:val="14"/>
        </w:rPr>
        <w:t>Perhaps earlier at time zero and the Big Bang.</w:t>
      </w:r>
      <w:proofErr w:type="gramEnd"/>
      <w:r w:rsidRPr="00BD7157">
        <w:rPr>
          <w:sz w:val="14"/>
        </w:rPr>
        <w:t xml:space="preserve"> </w:t>
      </w:r>
      <w:r w:rsidRPr="00261601">
        <w:rPr>
          <w:rStyle w:val="StyleUnderline"/>
          <w:highlight w:val="green"/>
        </w:rPr>
        <w:t>Important human attitudes hinge on the idea of life and where it resides. If only organisms are imbued with life, then things like us are important and all else is relatively unimportant. The biocentric preoccupation with organisms subtly supports anthropocentrism</w:t>
      </w:r>
      <w:r w:rsidRPr="00BD7157">
        <w:rPr>
          <w:sz w:val="14"/>
        </w:rPr>
        <w:t xml:space="preserve">, for are we not first in neural complexity among all organisms? Earth has traditionally been thought to consist of consequential entities—organisms, living beings—and their relatively inconsequential dead environments. What should be attended to, cared for, worried about? The usual answer today is “life” in its limited sense of “organisms,” of biodiversity. Meanwhile sea, land and air—classified as dead environment—can be freely exploited. In the reigning ideology as long as large organisms are safeguarded, anything goes. </w:t>
      </w:r>
      <w:r w:rsidRPr="0077792B">
        <w:rPr>
          <w:rStyle w:val="StyleUnderline"/>
        </w:rPr>
        <w:t>We demean Earth by equating “life” and “organisms,” then proving by text-book definition that Earth is dead because not-an-organism. In this way mental doors are barred against the idea of liveliness everywhere</w:t>
      </w:r>
      <w:r w:rsidRPr="00BD7157">
        <w:rPr>
          <w:sz w:val="14"/>
        </w:rPr>
        <w:t xml:space="preserve">. Certainly Earth is not an organism, nor is it a super organism as Lovelock has proposed, any more than organisms are Earth or mini-Earth. </w:t>
      </w:r>
      <w:r w:rsidRPr="0077792B">
        <w:rPr>
          <w:rStyle w:val="StyleUnderline"/>
        </w:rPr>
        <w:t>The planetary ecosphere and its sectoral volumetric ecosystems are SUPRA-organismic, higher levels of integration than mere organisms. Essential to the ecocentric idea is assignment of highest value to the ecosphere and to the ecosystems that it comprises</w:t>
      </w:r>
      <w:r w:rsidRPr="00BD7157">
        <w:rPr>
          <w:sz w:val="14"/>
        </w:rPr>
        <w:t xml:space="preserve">. Note the use of “ecosphere” rather than “biosphere,” the latter usually defined as a “life-filled” (read “organism-filled”) thin shell at Earth’s surface. The meaning of “ecosphere” goes deeper; it is Earth to the core, comprising the totality of gravity and electro-magnetic fields, the molten radioactive magma that shifts the crustal plates, vulcanism and earthquakes and mountain building that renew nutrients at the surface, the whole dynamic evolving “stage” where organisms play out their many roles under the guidance of the larger whole, shaped at least in part by the “morphic fields” of the living Gaia (Sheldrake 1991:162). In different times and places the source of life has been attributed to the air, to soil, to water, to fire, as well as to organisms. As with the blind men touching the elephant, each separate part has been the imagined essential component of the whole Earth. Now that the planet has been conceptualized as one integrated entity, can we not logically attribute the creative synthesizing quintessence called “life” to it, rather than to any one class of its various parts? </w:t>
      </w:r>
      <w:r w:rsidRPr="00261601">
        <w:rPr>
          <w:rStyle w:val="StyleUnderline"/>
          <w:highlight w:val="green"/>
        </w:rPr>
        <w:lastRenderedPageBreak/>
        <w:t>When life is conceived as a function of the ecosphere and its sectoral ecosystem the subject matter of Biology is cast in a bright new light. The pejorative concept of “environment” vanishes</w:t>
      </w:r>
      <w:r w:rsidRPr="0077792B">
        <w:rPr>
          <w:rStyle w:val="StyleUnderline"/>
        </w:rPr>
        <w:t xml:space="preserve">. The focus of vital interest broadens to encompass the world. Anthropocentrism and biocentrism receive the jolting shock they deserve. </w:t>
      </w:r>
      <w:r w:rsidRPr="00261601">
        <w:rPr>
          <w:rStyle w:val="StyleUnderline"/>
          <w:highlight w:val="green"/>
        </w:rPr>
        <w:t>The answer as to where our preservation emphasis should center is answered: Earth spaces</w:t>
      </w:r>
      <w:r w:rsidRPr="00BD7157">
        <w:rPr>
          <w:sz w:val="14"/>
        </w:rPr>
        <w:t xml:space="preserve"> (</w:t>
      </w:r>
      <w:r w:rsidRPr="0077792B">
        <w:rPr>
          <w:rStyle w:val="StyleUnderline"/>
        </w:rPr>
        <w:t>and all that is in them</w:t>
      </w:r>
      <w:r w:rsidRPr="00BD7157">
        <w:rPr>
          <w:sz w:val="14"/>
        </w:rPr>
        <w:t xml:space="preserve">) </w:t>
      </w:r>
      <w:r w:rsidRPr="00261601">
        <w:rPr>
          <w:rStyle w:val="StyleUnderline"/>
          <w:highlight w:val="green"/>
        </w:rPr>
        <w:t>first, Earth species second. This priority guarantees no loss of vital parts</w:t>
      </w:r>
      <w:r w:rsidRPr="00BD7157">
        <w:rPr>
          <w:sz w:val="14"/>
        </w:rPr>
        <w:t xml:space="preserve">. </w:t>
      </w:r>
      <w:r w:rsidRPr="0077792B">
        <w:rPr>
          <w:rStyle w:val="StyleUnderline"/>
        </w:rPr>
        <w:t>The implication</w:t>
      </w:r>
      <w:r w:rsidRPr="00BD7157">
        <w:rPr>
          <w:sz w:val="14"/>
        </w:rPr>
        <w:t xml:space="preserve">s </w:t>
      </w:r>
      <w:r w:rsidRPr="0077792B">
        <w:rPr>
          <w:rStyle w:val="StyleUnderline"/>
        </w:rPr>
        <w:t>of</w:t>
      </w:r>
      <w:r w:rsidRPr="00BD7157">
        <w:rPr>
          <w:sz w:val="14"/>
        </w:rPr>
        <w:t xml:space="preserve"> locating animation where it belongs, of </w:t>
      </w:r>
      <w:r w:rsidRPr="0077792B">
        <w:rPr>
          <w:rStyle w:val="StyleUnderline"/>
        </w:rPr>
        <w:t>denying the naive “Life = Organisms” equation</w:t>
      </w:r>
      <w:r w:rsidRPr="00BD7157">
        <w:rPr>
          <w:sz w:val="14"/>
        </w:rPr>
        <w:t xml:space="preserve">, are many. Perhaps most important </w:t>
      </w:r>
      <w:r w:rsidRPr="0077792B">
        <w:rPr>
          <w:rStyle w:val="StyleUnderline"/>
        </w:rPr>
        <w:t>is a broadening of</w:t>
      </w:r>
      <w:r w:rsidRPr="00BD7157">
        <w:rPr>
          <w:sz w:val="14"/>
        </w:rPr>
        <w:t xml:space="preserve"> the Schweizerian </w:t>
      </w:r>
      <w:r w:rsidRPr="0077792B">
        <w:rPr>
          <w:rStyle w:val="StyleUnderline"/>
        </w:rPr>
        <w:t xml:space="preserve">“reverence for life” to embrace the whole Earth. </w:t>
      </w:r>
      <w:r w:rsidRPr="00261601">
        <w:rPr>
          <w:rStyle w:val="StyleUnderline"/>
          <w:highlight w:val="green"/>
        </w:rPr>
        <w:t>Reverence for life means reverence for ecosystems</w:t>
      </w:r>
      <w:r w:rsidRPr="0077792B">
        <w:rPr>
          <w:rStyle w:val="StyleUnderline"/>
        </w:rPr>
        <w:t>. We should feel the same pain when the atmosphere and the seas are poisoned as when people are poisoned. We should feel more pain at the destruction of wild ecosystems</w:t>
      </w:r>
      <w:r w:rsidRPr="00BD7157">
        <w:rPr>
          <w:sz w:val="14"/>
        </w:rPr>
        <w:t xml:space="preserve">, such as the temperate rain forest of the West Coast, </w:t>
      </w:r>
      <w:r w:rsidRPr="0077792B">
        <w:rPr>
          <w:rStyle w:val="StyleUnderline"/>
        </w:rPr>
        <w:t>than at the demise of any organism, no matter how sad the latter occasion, because the destruction of ecosystems severs the very roots of evolutionary creativity</w:t>
      </w:r>
      <w:r w:rsidRPr="00BD7157">
        <w:rPr>
          <w:sz w:val="14"/>
        </w:rPr>
        <w:t xml:space="preserve">. </w:t>
      </w:r>
    </w:p>
    <w:p w:rsidR="00477631" w:rsidRPr="0077792B" w:rsidRDefault="00477631" w:rsidP="00477631"/>
    <w:p w:rsidR="00477631" w:rsidRPr="0077792B" w:rsidRDefault="00477631" w:rsidP="00477631">
      <w:pPr>
        <w:pStyle w:val="Heading3"/>
      </w:pPr>
      <w:r w:rsidRPr="0077792B">
        <w:lastRenderedPageBreak/>
        <w:t>Environmentalism</w:t>
      </w:r>
    </w:p>
    <w:p w:rsidR="00477631" w:rsidRPr="0077792B" w:rsidRDefault="00477631" w:rsidP="00BF3A71">
      <w:pPr>
        <w:pStyle w:val="Heading4"/>
      </w:pPr>
      <w:r w:rsidRPr="0077792B">
        <w:t>Their calls for widespread change fall into the same logic of progress that has resulted in speciesist violence and the destruction of the environment</w:t>
      </w:r>
    </w:p>
    <w:p w:rsidR="00477631" w:rsidRPr="0077792B" w:rsidRDefault="00477631" w:rsidP="00477631">
      <w:r w:rsidRPr="0077792B">
        <w:rPr>
          <w:rStyle w:val="Style13ptBold"/>
        </w:rPr>
        <w:t xml:space="preserve">Kochi and Ordan 08 </w:t>
      </w:r>
      <w:r w:rsidRPr="0077792B">
        <w:t>[Tarik Kochi, Queen’s University School of Law lecturer, and Noam Ordan, linguist, Borderlands Volume 7 Number 3, 2008, "An Argument for the Global Suicide of Humanity,"] JB</w:t>
      </w:r>
    </w:p>
    <w:p w:rsidR="00477631" w:rsidRPr="0077792B" w:rsidRDefault="00477631" w:rsidP="00477631"/>
    <w:p w:rsidR="00477631" w:rsidRPr="00BD7157" w:rsidRDefault="00477631" w:rsidP="00477631">
      <w:pPr>
        <w:rPr>
          <w:sz w:val="14"/>
        </w:rPr>
      </w:pPr>
      <w:r w:rsidRPr="00BD7157">
        <w:rPr>
          <w:sz w:val="14"/>
        </w:rPr>
        <w:t xml:space="preserve">In another sense </w:t>
      </w:r>
      <w:r w:rsidRPr="00261601">
        <w:rPr>
          <w:rStyle w:val="StyleUnderline"/>
          <w:highlight w:val="green"/>
        </w:rPr>
        <w:t>the ethical demand to respond to historical and present</w:t>
      </w:r>
      <w:r w:rsidRPr="0077792B">
        <w:rPr>
          <w:rStyle w:val="StyleUnderline"/>
        </w:rPr>
        <w:t xml:space="preserve"> environmental </w:t>
      </w:r>
      <w:r w:rsidRPr="00261601">
        <w:rPr>
          <w:rStyle w:val="StyleUnderline"/>
          <w:highlight w:val="green"/>
        </w:rPr>
        <w:t>destruction runs onto</w:t>
      </w:r>
      <w:r w:rsidRPr="0077792B">
        <w:rPr>
          <w:rStyle w:val="StyleUnderline"/>
        </w:rPr>
        <w:t xml:space="preserve"> and in many ways intensifies </w:t>
      </w:r>
      <w:r w:rsidRPr="00261601">
        <w:rPr>
          <w:rStyle w:val="StyleUnderline"/>
          <w:highlight w:val="green"/>
        </w:rPr>
        <w:t>the question of radical</w:t>
      </w:r>
      <w:r w:rsidRPr="0077792B">
        <w:rPr>
          <w:rStyle w:val="StyleUnderline"/>
        </w:rPr>
        <w:t xml:space="preserve"> or revolutionary </w:t>
      </w:r>
      <w:r w:rsidRPr="00261601">
        <w:rPr>
          <w:rStyle w:val="StyleUnderline"/>
          <w:highlight w:val="green"/>
        </w:rPr>
        <w:t>change</w:t>
      </w:r>
      <w:r w:rsidRPr="0077792B">
        <w:rPr>
          <w:rStyle w:val="StyleUnderline"/>
        </w:rPr>
        <w:t xml:space="preserve"> which confronted the socialist tradition within the 19th and 20th centuries.</w:t>
      </w:r>
      <w:r w:rsidRPr="00BD7157">
        <w:rPr>
          <w:sz w:val="14"/>
        </w:rPr>
        <w:t xml:space="preserve"> As environmental concerns have increasingly since the 1970s come into greater prominence, the pressing issue for many within the 21st century is that of social-environmental revolution. [9] </w:t>
      </w:r>
      <w:r w:rsidRPr="00261601">
        <w:rPr>
          <w:rStyle w:val="StyleUnderline"/>
          <w:highlight w:val="green"/>
        </w:rPr>
        <w:t>Social- environmental revolution involves the creation of new social, political and economic forms of human</w:t>
      </w:r>
      <w:r w:rsidRPr="0077792B">
        <w:rPr>
          <w:rStyle w:val="StyleUnderline"/>
        </w:rPr>
        <w:t xml:space="preserve"> and environmental </w:t>
      </w:r>
      <w:r w:rsidRPr="00261601">
        <w:rPr>
          <w:rStyle w:val="StyleUnderline"/>
          <w:highlight w:val="green"/>
        </w:rPr>
        <w:t>organisation which can overcome the deficiencies and</w:t>
      </w:r>
      <w:r w:rsidRPr="0077792B">
        <w:rPr>
          <w:rStyle w:val="StyleUnderline"/>
        </w:rPr>
        <w:t xml:space="preserve"> latent </w:t>
      </w:r>
      <w:r w:rsidRPr="00261601">
        <w:rPr>
          <w:rStyle w:val="StyleUnderline"/>
          <w:highlight w:val="green"/>
        </w:rPr>
        <w:t>oppression of global capitalism and safeguard</w:t>
      </w:r>
      <w:r w:rsidRPr="0077792B">
        <w:rPr>
          <w:rStyle w:val="StyleUnderline"/>
        </w:rPr>
        <w:t xml:space="preserve"> both </w:t>
      </w:r>
      <w:r w:rsidRPr="00261601">
        <w:rPr>
          <w:rStyle w:val="StyleUnderline"/>
          <w:highlight w:val="green"/>
        </w:rPr>
        <w:t>human</w:t>
      </w:r>
      <w:r w:rsidRPr="0077792B">
        <w:rPr>
          <w:rStyle w:val="StyleUnderline"/>
        </w:rPr>
        <w:t xml:space="preserve"> and non-human </w:t>
      </w:r>
      <w:r w:rsidRPr="00261601">
        <w:rPr>
          <w:rStyle w:val="StyleUnderline"/>
          <w:highlight w:val="green"/>
        </w:rPr>
        <w:t>dignity</w:t>
      </w:r>
      <w:r w:rsidRPr="0077792B">
        <w:rPr>
          <w:rStyle w:val="StyleUnderline"/>
        </w:rPr>
        <w:t>.</w:t>
      </w:r>
      <w:r w:rsidRPr="00BD7157">
        <w:rPr>
          <w:sz w:val="14"/>
        </w:rPr>
        <w:t xml:space="preserve"> Putting aside the old, false assumptions of a teleological account of history, social-environmental revolution is dependent upon widespread political action which short-circuits and tears apart current legal, political and economic regimes. </w:t>
      </w:r>
      <w:r w:rsidRPr="0077792B">
        <w:rPr>
          <w:rStyle w:val="StyleUnderline"/>
        </w:rPr>
        <w:t xml:space="preserve">This action is itself dependent upon a widespread change in awareness, a revolutionary change in consciousness, across enough of the populace to spark radical social and political transformation. Thought of in </w:t>
      </w:r>
      <w:r w:rsidRPr="00261601">
        <w:rPr>
          <w:rStyle w:val="StyleUnderline"/>
          <w:highlight w:val="green"/>
        </w:rPr>
        <w:t>this sense, however</w:t>
      </w:r>
      <w:r w:rsidRPr="0077792B">
        <w:rPr>
          <w:rStyle w:val="StyleUnderline"/>
        </w:rPr>
        <w:t xml:space="preserve">, such a response to environmental destruction </w:t>
      </w:r>
      <w:r w:rsidRPr="00261601">
        <w:rPr>
          <w:rStyle w:val="StyleUnderline"/>
          <w:highlight w:val="green"/>
        </w:rPr>
        <w:t>is caught by many of the old problems</w:t>
      </w:r>
      <w:r w:rsidRPr="0077792B">
        <w:rPr>
          <w:rStyle w:val="StyleUnderline"/>
        </w:rPr>
        <w:t xml:space="preserve"> which have troubled the tradition of revolutionary socialism.</w:t>
      </w:r>
      <w:r w:rsidRPr="00BD7157">
        <w:rPr>
          <w:sz w:val="14"/>
        </w:rPr>
        <w:t xml:space="preserve"> Namely, how might a significant number of human individuals come to obtain such a radically enlightened perspective or awareness of human social reality (i.e. a dialectical, utopian anti-humanist ‘revolutionary consciousnesse’) so that they might bring about with minimal violence the overthrow of the practices and institutions of late capitalism and colonial-speciesism? Further, how might an individual attain such a radical perspective when their life, behaviours and attitudes (or their subjectivity itself) are so moulded and shaped by the individual’s immersion within and active self-realisation through, the networks, systems and habits constitutive of global capitalism? </w:t>
      </w:r>
      <w:proofErr w:type="gramStart"/>
      <w:r w:rsidRPr="00BD7157">
        <w:rPr>
          <w:sz w:val="14"/>
        </w:rPr>
        <w:t>(Hardt &amp; Negri, 2001).</w:t>
      </w:r>
      <w:proofErr w:type="gramEnd"/>
      <w:r w:rsidRPr="00BD7157">
        <w:rPr>
          <w:sz w:val="14"/>
        </w:rPr>
        <w:t xml:space="preserve"> While the demand for social-environmental revolution grows stronger, both theoretical and practical answers to these pressing questions remain unanswered. Both liberal and social revolutionary models thus seem to run into the same problems that surround the notion of progress; each play out a modern discourse of sacrifice in which some forms of life and modes of living are set aside in favour of the promise of a future good. Caught between social hopes and political myths, the challenge of responding to environmental destruction confronts, starkly, the core of a discourse of modernity characterised by reflection, responsibility and action. Given the increasing pressures upon the human habitat, this modern discourse will either deliver or it will fail. There is little room for an existence in between: either the Enlightenment fulfils its potentiality or it shows its hand as the bearer of impossibility. If the possibilities of the Enlightenment are to be fulfilled then this can only happen if the old idea of the progress of the human species, exemplified by Hawking’s cosmic colonisation, is fundamentally rethought and replaced by a new form of self-comprehension. </w:t>
      </w:r>
      <w:r w:rsidRPr="0077792B">
        <w:rPr>
          <w:rStyle w:val="StyleUnderline"/>
        </w:rPr>
        <w:t xml:space="preserve">This </w:t>
      </w:r>
      <w:r w:rsidRPr="00261601">
        <w:rPr>
          <w:rStyle w:val="StyleUnderline"/>
          <w:highlight w:val="green"/>
        </w:rPr>
        <w:t>self-comprehension would need to negate and limit the old modern humanism by a radical anti-humanism. The aim,</w:t>
      </w:r>
      <w:r w:rsidRPr="0077792B">
        <w:rPr>
          <w:rStyle w:val="StyleUnderline"/>
        </w:rPr>
        <w:t xml:space="preserve"> however, </w:t>
      </w:r>
      <w:r w:rsidRPr="00261601">
        <w:rPr>
          <w:rStyle w:val="StyleUnderline"/>
          <w:highlight w:val="green"/>
        </w:rPr>
        <w:t>would be</w:t>
      </w:r>
      <w:r w:rsidRPr="0077792B">
        <w:rPr>
          <w:rStyle w:val="StyleUnderline"/>
        </w:rPr>
        <w:t xml:space="preserve"> to not just accept one side or the other, but </w:t>
      </w:r>
      <w:r w:rsidRPr="00261601">
        <w:rPr>
          <w:rStyle w:val="StyleUnderline"/>
          <w:highlight w:val="green"/>
        </w:rPr>
        <w:t>to re-think the basis of moral action along the lines of a dialectical, utopian anti-humanism</w:t>
      </w:r>
      <w:r w:rsidRPr="00BD7157">
        <w:rPr>
          <w:sz w:val="14"/>
        </w:rPr>
        <w:t xml:space="preserve">. Importantly, though, </w:t>
      </w:r>
      <w:r w:rsidRPr="00261601">
        <w:rPr>
          <w:rStyle w:val="StyleUnderline"/>
          <w:highlight w:val="green"/>
        </w:rPr>
        <w:t>getting past inadequate conceptions of action</w:t>
      </w:r>
      <w:r w:rsidRPr="0077792B">
        <w:rPr>
          <w:rStyle w:val="StyleUnderline"/>
        </w:rPr>
        <w:t xml:space="preserve">, historical time and the futural promise of progress </w:t>
      </w:r>
      <w:r w:rsidRPr="00261601">
        <w:rPr>
          <w:rStyle w:val="StyleUnderline"/>
          <w:highlight w:val="green"/>
        </w:rPr>
        <w:t>may be dependent upon radically re-comprehending the relationship between humanity and nature in such a way that the human is no longer viewed as the sole core of the subject</w:t>
      </w:r>
      <w:r w:rsidRPr="0077792B">
        <w:rPr>
          <w:rStyle w:val="StyleUnderline"/>
        </w:rPr>
        <w:t xml:space="preserve">, or the being of highest value. </w:t>
      </w:r>
      <w:r w:rsidRPr="00261601">
        <w:rPr>
          <w:rStyle w:val="StyleUnderline"/>
          <w:highlight w:val="green"/>
        </w:rPr>
        <w:t>The human would thus need to no longer be thought of as a master that stands over the non-human</w:t>
      </w:r>
      <w:r w:rsidRPr="00BD7157">
        <w:rPr>
          <w:sz w:val="14"/>
        </w:rPr>
        <w:t>. Rather, the human and the non-human need to be grasped together, with the former bearing dignity only so long as it understands itself as a part of the latter.</w:t>
      </w:r>
    </w:p>
    <w:p w:rsidR="00477631" w:rsidRPr="0077792B" w:rsidRDefault="00477631" w:rsidP="00477631"/>
    <w:p w:rsidR="00DA4CA8" w:rsidRPr="0077792B" w:rsidRDefault="00DA4CA8" w:rsidP="00DA4CA8">
      <w:pPr>
        <w:pStyle w:val="Heading3"/>
      </w:pPr>
      <w:r w:rsidRPr="0077792B">
        <w:lastRenderedPageBreak/>
        <w:t>Exploration</w:t>
      </w:r>
    </w:p>
    <w:p w:rsidR="00DA4CA8" w:rsidRPr="0077792B" w:rsidRDefault="00DA4CA8" w:rsidP="00BF3A71">
      <w:pPr>
        <w:pStyle w:val="Heading4"/>
      </w:pPr>
      <w:r w:rsidRPr="0077792B">
        <w:t>Exploration and discovery of the world’s oceans propagates nontraditional forms of sovereignty and existence. The drive to increase our knowledge of the oceans is rooted in anthropocentrism episteme that results in ecological destruction</w:t>
      </w:r>
    </w:p>
    <w:p w:rsidR="00DA4CA8" w:rsidRPr="0077792B" w:rsidRDefault="00DA4CA8" w:rsidP="00DA4CA8">
      <w:r w:rsidRPr="0077792B">
        <w:rPr>
          <w:rStyle w:val="Style13ptBold"/>
        </w:rPr>
        <w:t>Montroso 14</w:t>
      </w:r>
      <w:r w:rsidRPr="0077792B">
        <w:t xml:space="preserve">, (Alan Montroso, graduate teaching assistant at George Washington University, “Ocean is the New East: Contemporary Representations of Sea Life and Mandeville’s Monstrous Ecosystems,” March 23, 2014, </w:t>
      </w:r>
      <w:hyperlink r:id="rId17" w:history="1">
        <w:r w:rsidRPr="0077792B">
          <w:rPr>
            <w:rStyle w:val="Hyperlink"/>
          </w:rPr>
          <w:t>http://bacchanalinthelibrary.blogspot.com/2014/03/ocean-is-new-east-contemporary.html</w:t>
        </w:r>
      </w:hyperlink>
      <w:r w:rsidRPr="0077792B">
        <w:t>) Magotes</w:t>
      </w:r>
    </w:p>
    <w:p w:rsidR="00DA4CA8" w:rsidRPr="0077792B" w:rsidRDefault="00DA4CA8" w:rsidP="00DA4CA8"/>
    <w:p w:rsidR="00DA4CA8" w:rsidRPr="00BD7157" w:rsidRDefault="00DA4CA8" w:rsidP="00DA4CA8">
      <w:pPr>
        <w:rPr>
          <w:sz w:val="14"/>
        </w:rPr>
      </w:pPr>
      <w:r w:rsidRPr="00BD7157">
        <w:rPr>
          <w:sz w:val="14"/>
        </w:rPr>
        <w:t xml:space="preserve">Spring Break was, well, hardly a break at all, but I celebrated its conclusion with some friends from Ohio who were visiting for the weekend. We dined, we drank, we danced and we toured a few of the MUST SEE sights of DC. Our last stop was the Smithsonian’s National Museum of Natural History, where </w:t>
      </w:r>
      <w:r w:rsidRPr="0077792B">
        <w:rPr>
          <w:rStyle w:val="StyleUnderline"/>
        </w:rPr>
        <w:t xml:space="preserve">I reveled in the gorgeous new exhibit: The Sant Ocean Hall. The only one of our cadre enamored of oceanic discoveries, I hurried from display to display, basking in bioluminescent beings, awe-struck at extremophiles and trembling before the model of Phoenix, the North Atlantic right whale. </w:t>
      </w:r>
      <w:r w:rsidRPr="00261601">
        <w:rPr>
          <w:rStyle w:val="StyleUnderline"/>
          <w:highlight w:val="green"/>
        </w:rPr>
        <w:t>Deeply</w:t>
      </w:r>
      <w:r w:rsidRPr="0077792B">
        <w:rPr>
          <w:rStyle w:val="StyleUnderline"/>
        </w:rPr>
        <w:t xml:space="preserve"> </w:t>
      </w:r>
      <w:r w:rsidRPr="00261601">
        <w:rPr>
          <w:rStyle w:val="StyleUnderline"/>
          <w:highlight w:val="green"/>
        </w:rPr>
        <w:t>affected by</w:t>
      </w:r>
      <w:r w:rsidRPr="0077792B">
        <w:rPr>
          <w:rStyle w:val="StyleUnderline"/>
        </w:rPr>
        <w:t xml:space="preserve"> these </w:t>
      </w:r>
      <w:r w:rsidRPr="00261601">
        <w:rPr>
          <w:rStyle w:val="StyleUnderline"/>
          <w:highlight w:val="green"/>
        </w:rPr>
        <w:t>strange strangers, I stretched my imagination towards the inconceivable and wondered at the</w:t>
      </w:r>
      <w:r w:rsidRPr="0077792B">
        <w:rPr>
          <w:rStyle w:val="StyleUnderline"/>
        </w:rPr>
        <w:t xml:space="preserve"> sheer </w:t>
      </w:r>
      <w:r w:rsidRPr="00261601">
        <w:rPr>
          <w:rStyle w:val="StyleUnderline"/>
          <w:highlight w:val="green"/>
        </w:rPr>
        <w:t>breadth of possibilities for ways of living in these still-occult abyssopelagic regions</w:t>
      </w:r>
      <w:r w:rsidRPr="0077792B">
        <w:rPr>
          <w:rStyle w:val="StyleUnderline"/>
        </w:rPr>
        <w:t xml:space="preserve">. I found solace in the evidence that </w:t>
      </w:r>
      <w:r w:rsidRPr="00261601">
        <w:rPr>
          <w:rStyle w:val="Emphasis"/>
          <w:highlight w:val="green"/>
        </w:rPr>
        <w:t>so many</w:t>
      </w:r>
      <w:r w:rsidRPr="0077792B">
        <w:rPr>
          <w:rStyle w:val="Emphasis"/>
        </w:rPr>
        <w:t xml:space="preserve"> vast and </w:t>
      </w:r>
      <w:r w:rsidRPr="00261601">
        <w:rPr>
          <w:rStyle w:val="Emphasis"/>
          <w:highlight w:val="green"/>
        </w:rPr>
        <w:t>heterogeneous lives can flourish without the intrusive light of the sun or human reason</w:t>
      </w:r>
      <w:r w:rsidRPr="0077792B">
        <w:rPr>
          <w:rStyle w:val="StyleUnderline"/>
        </w:rPr>
        <w:t>, and that such animacy is possible in the darkness</w:t>
      </w:r>
      <w:r w:rsidRPr="00BD7157">
        <w:rPr>
          <w:sz w:val="14"/>
        </w:rPr>
        <w:t xml:space="preserve">, in a “world where the Copernican revolution is irrelevant.” (1) </w:t>
      </w:r>
      <w:r w:rsidRPr="00261601">
        <w:rPr>
          <w:rStyle w:val="StyleUnderline"/>
          <w:highlight w:val="green"/>
        </w:rPr>
        <w:t>I attempted to think with and alongside such creatures</w:t>
      </w:r>
      <w:r w:rsidRPr="0077792B">
        <w:rPr>
          <w:rStyle w:val="StyleUnderline"/>
        </w:rPr>
        <w:t>, to make myself uncomfortable by imagining myself breathing without oxygen, thriving at thermal vents, manifesting light with my own body, an aqueous and somewhat amorphous body squeezed and strangled by the only just bearable pressures of the deep sea. I attempted a posthumanist thought project similar to what Stacy Alaimo describes in “Violet-Black,” her contribution to Prismatic Ecology, in which she insists that “Thinking with and through the electronic jellyfish, seeing through the prosthetic eye, playing open-ended, improvisational language games with deep-sea creatures, being transformed by astonishment and desire enact a posthumanist practice.”</w:t>
      </w:r>
      <w:r w:rsidRPr="00BD7157">
        <w:rPr>
          <w:sz w:val="14"/>
        </w:rPr>
        <w:t xml:space="preserve"> (2) Responding to the highly-stylized illustrations in books from the Census of Marine Life, </w:t>
      </w:r>
      <w:r w:rsidRPr="00261601">
        <w:rPr>
          <w:rStyle w:val="Emphasis"/>
          <w:highlight w:val="green"/>
        </w:rPr>
        <w:t>Alaimo finds in such affective imagery</w:t>
      </w:r>
      <w:r w:rsidRPr="0077792B">
        <w:rPr>
          <w:rStyle w:val="Emphasis"/>
        </w:rPr>
        <w:t xml:space="preserve"> an invitation to </w:t>
      </w:r>
      <w:r w:rsidRPr="00261601">
        <w:rPr>
          <w:rStyle w:val="Emphasis"/>
          <w:highlight w:val="green"/>
        </w:rPr>
        <w:t>new ways of thinking life, and</w:t>
      </w:r>
      <w:r w:rsidRPr="0077792B">
        <w:rPr>
          <w:rStyle w:val="Emphasis"/>
        </w:rPr>
        <w:t xml:space="preserve"> consequently the possibility for the dethronement of terrestrial ideas of </w:t>
      </w:r>
      <w:r w:rsidRPr="00261601">
        <w:rPr>
          <w:rStyle w:val="Emphasis"/>
          <w:highlight w:val="green"/>
        </w:rPr>
        <w:t>sovereignty.</w:t>
      </w:r>
      <w:r w:rsidRPr="00261601">
        <w:rPr>
          <w:sz w:val="14"/>
          <w:highlight w:val="green"/>
        </w:rPr>
        <w:t xml:space="preserve"> </w:t>
      </w:r>
      <w:r w:rsidRPr="00261601">
        <w:rPr>
          <w:rStyle w:val="StyleUnderline"/>
          <w:highlight w:val="green"/>
        </w:rPr>
        <w:t>Each Smithsonian display</w:t>
      </w:r>
      <w:r w:rsidRPr="00BD7157">
        <w:rPr>
          <w:sz w:val="14"/>
        </w:rPr>
        <w:t xml:space="preserve">, like each vibrantly hued illustration of marine life, </w:t>
      </w:r>
      <w:r w:rsidRPr="00261601">
        <w:rPr>
          <w:rStyle w:val="StyleUnderline"/>
          <w:highlight w:val="green"/>
        </w:rPr>
        <w:t>defamiliarizes this planet and renders a world that simply will not surrender to humanity’s hubristic desire for authority</w:t>
      </w:r>
      <w:r w:rsidRPr="0077792B">
        <w:rPr>
          <w:rStyle w:val="StyleUnderline"/>
        </w:rPr>
        <w:t>. Each impossible way of being, now proven possible, works to dismantle what Mel Y. Chen calls the “animacy hierarchy” by begging us to reconsider just what the hell comprises an “animate” body anyway.</w:t>
      </w:r>
      <w:r w:rsidRPr="00BD7157">
        <w:rPr>
          <w:sz w:val="14"/>
        </w:rPr>
        <w:t xml:space="preserve"> (3) And yet, as I wandered from station to station examining these oceanic bodies summoned from the abysses of the sea, lifeless, entombed in glass jars and carefully arranged for an American viewing public</w:t>
      </w:r>
      <w:r w:rsidRPr="0077792B">
        <w:rPr>
          <w:rStyle w:val="Emphasis"/>
        </w:rPr>
        <w:t xml:space="preserve">, </w:t>
      </w:r>
      <w:r w:rsidRPr="00261601">
        <w:rPr>
          <w:rStyle w:val="Emphasis"/>
          <w:highlight w:val="green"/>
        </w:rPr>
        <w:t>I could not forget the relation between observers and observed, nor that human science and politicking still fashion a sovereign/subject relation between humans and the myriad strangers that populate the seas</w:t>
      </w:r>
      <w:r w:rsidRPr="00BD7157">
        <w:rPr>
          <w:sz w:val="14"/>
        </w:rPr>
        <w:t xml:space="preserve">. Thus as I wandered the Sant Ocean Hall, </w:t>
      </w:r>
      <w:r w:rsidRPr="00261601">
        <w:rPr>
          <w:rStyle w:val="StyleUnderline"/>
          <w:highlight w:val="green"/>
        </w:rPr>
        <w:t xml:space="preserve">I thought about what it means to “wander,” </w:t>
      </w:r>
      <w:r w:rsidRPr="00261601">
        <w:rPr>
          <w:rStyle w:val="Emphasis"/>
          <w:highlight w:val="green"/>
        </w:rPr>
        <w:t>who gets the privilege of wandering</w:t>
      </w:r>
      <w:r w:rsidRPr="0077792B">
        <w:rPr>
          <w:rStyle w:val="StyleUnderline"/>
        </w:rPr>
        <w:t xml:space="preserve"> (Americans, human knowledge-seekers), </w:t>
      </w:r>
      <w:r w:rsidRPr="00261601">
        <w:rPr>
          <w:rStyle w:val="Emphasis"/>
          <w:highlight w:val="green"/>
        </w:rPr>
        <w:t>and what remains the stationary object of scrutiny</w:t>
      </w:r>
      <w:r w:rsidRPr="0077792B">
        <w:rPr>
          <w:rStyle w:val="StyleUnderline"/>
        </w:rPr>
        <w:t xml:space="preserve"> (the nonhuman body, the foreign object, the subject of scientific knowledge).</w:t>
      </w:r>
      <w:r w:rsidRPr="00BD7157">
        <w:rPr>
          <w:sz w:val="14"/>
        </w:rPr>
        <w:t xml:space="preserve"> </w:t>
      </w:r>
      <w:r w:rsidRPr="00261601">
        <w:rPr>
          <w:rStyle w:val="Emphasis"/>
          <w:highlight w:val="green"/>
        </w:rPr>
        <w:t>These</w:t>
      </w:r>
      <w:r w:rsidRPr="0077792B">
        <w:rPr>
          <w:rStyle w:val="Emphasis"/>
        </w:rPr>
        <w:t xml:space="preserve"> marvelous </w:t>
      </w:r>
      <w:r w:rsidRPr="00261601">
        <w:rPr>
          <w:rStyle w:val="Emphasis"/>
          <w:highlight w:val="green"/>
        </w:rPr>
        <w:t>displays</w:t>
      </w:r>
      <w:r w:rsidRPr="0077792B">
        <w:rPr>
          <w:rStyle w:val="Emphasis"/>
        </w:rPr>
        <w:t xml:space="preserve"> are discrete islands of monstrous creatures that </w:t>
      </w:r>
      <w:r w:rsidRPr="00261601">
        <w:rPr>
          <w:rStyle w:val="Emphasis"/>
          <w:highlight w:val="green"/>
        </w:rPr>
        <w:t>underscore humanity’s desire to safely navigate strange waters.</w:t>
      </w:r>
      <w:r w:rsidRPr="00BD7157">
        <w:rPr>
          <w:sz w:val="14"/>
        </w:rPr>
        <w:t xml:space="preserve"> I chose the adjective “marvelous” very carefully, for my wandering about the various exhibits reminded me of a medieval journey to the marvels of the East and, more specifically, of Mandeville’s travels around the monstrous islands just past the Holy Lands and off the coasts of Africa and India. For </w:t>
      </w:r>
      <w:r w:rsidRPr="00261601">
        <w:rPr>
          <w:rStyle w:val="Emphasis"/>
          <w:highlight w:val="green"/>
        </w:rPr>
        <w:t>the ocean</w:t>
      </w:r>
      <w:r w:rsidRPr="00BD7157">
        <w:rPr>
          <w:sz w:val="14"/>
        </w:rPr>
        <w:t xml:space="preserve">, it seems, </w:t>
      </w:r>
      <w:r w:rsidRPr="00261601">
        <w:rPr>
          <w:rStyle w:val="Emphasis"/>
          <w:highlight w:val="green"/>
        </w:rPr>
        <w:t xml:space="preserve">is </w:t>
      </w:r>
      <w:r w:rsidRPr="00261601">
        <w:rPr>
          <w:rStyle w:val="Emphasis"/>
          <w:highlight w:val="green"/>
        </w:rPr>
        <w:lastRenderedPageBreak/>
        <w:t>the new East</w:t>
      </w:r>
      <w:r w:rsidRPr="00BD7157">
        <w:rPr>
          <w:sz w:val="14"/>
        </w:rPr>
        <w:t xml:space="preserve">, </w:t>
      </w:r>
      <w:r w:rsidRPr="0077792B">
        <w:rPr>
          <w:rStyle w:val="StyleUnderline"/>
        </w:rPr>
        <w:t>compared against the way the medieval Western hegemony represented the East in its travel literature.</w:t>
      </w:r>
      <w:r w:rsidRPr="00BD7157">
        <w:rPr>
          <w:sz w:val="14"/>
        </w:rPr>
        <w:t xml:space="preserve"> </w:t>
      </w:r>
      <w:r w:rsidRPr="00261601">
        <w:rPr>
          <w:rStyle w:val="Emphasis"/>
          <w:highlight w:val="green"/>
        </w:rPr>
        <w:t>The inhabitants of Earth’s oceans are put on display to be navigated, plundered, studied and represented by the sovereign powers of Western thought</w:t>
      </w:r>
      <w:r w:rsidRPr="00BD7157">
        <w:rPr>
          <w:sz w:val="14"/>
        </w:rPr>
        <w:t xml:space="preserve">. Like Mandeville’s tale of fish that deliver themselves to the shore for human consumption, </w:t>
      </w:r>
      <w:r w:rsidRPr="00261601">
        <w:rPr>
          <w:rStyle w:val="Emphasis"/>
          <w:highlight w:val="green"/>
        </w:rPr>
        <w:t>we expect the seas to divulge their mysteries for our ravenous desire to control by means of knowledge-making</w:t>
      </w:r>
      <w:r w:rsidRPr="00261601">
        <w:rPr>
          <w:sz w:val="14"/>
          <w:highlight w:val="green"/>
        </w:rPr>
        <w:t>.</w:t>
      </w:r>
    </w:p>
    <w:p w:rsidR="00477631" w:rsidRPr="0077792B" w:rsidRDefault="00477631" w:rsidP="00477631">
      <w:pPr>
        <w:pStyle w:val="Heading3"/>
      </w:pPr>
      <w:r w:rsidRPr="0077792B">
        <w:lastRenderedPageBreak/>
        <w:t>Human Rights</w:t>
      </w:r>
    </w:p>
    <w:p w:rsidR="00477631" w:rsidRPr="0077792B" w:rsidRDefault="00477631" w:rsidP="00BF3A71">
      <w:pPr>
        <w:pStyle w:val="Heading4"/>
      </w:pPr>
      <w:r w:rsidRPr="0077792B">
        <w:t>Their human rights claims are just a Kantian modification of the Westphalian model of legitimate war which masks the species war in order to achieve its idea of the good life</w:t>
      </w:r>
    </w:p>
    <w:p w:rsidR="00477631" w:rsidRPr="0077792B" w:rsidRDefault="00477631" w:rsidP="00477631">
      <w:pPr>
        <w:rPr>
          <w:rFonts w:cs="Helvetica"/>
          <w:lang w:bidi="en-US"/>
        </w:rPr>
      </w:pPr>
      <w:r w:rsidRPr="0077792B">
        <w:rPr>
          <w:rStyle w:val="Style13ptBold"/>
        </w:rPr>
        <w:t>KOCHI 2K9</w:t>
      </w:r>
      <w:r w:rsidRPr="0077792B">
        <w:t xml:space="preserve"> [tarik, lecturer in law and international security @ U of Sussex, Doctorate in Law from Griffith, “species war: law, violence, and animals”, ‘law, culture, and the humanities’, 353-359] JB</w:t>
      </w:r>
    </w:p>
    <w:p w:rsidR="00477631" w:rsidRPr="0077792B" w:rsidRDefault="00477631" w:rsidP="00477631">
      <w:pPr>
        <w:tabs>
          <w:tab w:val="left" w:pos="1275"/>
        </w:tabs>
        <w:rPr>
          <w:rFonts w:cs="Helvetica"/>
          <w:lang w:bidi="en-US"/>
        </w:rPr>
      </w:pPr>
      <w:r w:rsidRPr="0077792B">
        <w:rPr>
          <w:rFonts w:cs="Helvetica"/>
          <w:lang w:bidi="en-US"/>
        </w:rPr>
        <w:tab/>
      </w:r>
    </w:p>
    <w:p w:rsidR="00477631" w:rsidRPr="0077792B" w:rsidRDefault="00477631" w:rsidP="00477631">
      <w:pPr>
        <w:rPr>
          <w:rStyle w:val="underline"/>
          <w:rFonts w:asciiTheme="minorHAnsi" w:hAnsiTheme="minorHAnsi" w:cstheme="minorHAnsi"/>
          <w:szCs w:val="24"/>
        </w:rPr>
      </w:pPr>
      <w:r w:rsidRPr="00BD7157">
        <w:rPr>
          <w:rFonts w:cstheme="minorHAnsi"/>
          <w:sz w:val="14"/>
          <w:lang w:bidi="en-US"/>
        </w:rPr>
        <w:t xml:space="preserve">Modern international humanitarian law both inherits aspects of the Westphalian system and moves beyond it. While international humanitarian or human rights law still relies upon the sovereignty of nation-states and accepts to a limited degree the state’s right to go to war and its internal monopoly upon the legitimacy of violence, each of these forms of right are re-shaped and limited in accordance with a higher standard of legitimacy located around the ideals of international peace and the cosmopolitan concept of “humanity.” By </w:t>
      </w:r>
      <w:r w:rsidRPr="00261601">
        <w:rPr>
          <w:rStyle w:val="underline"/>
          <w:rFonts w:asciiTheme="minorHAnsi" w:hAnsiTheme="minorHAnsi" w:cstheme="minorHAnsi"/>
          <w:szCs w:val="24"/>
          <w:highlight w:val="green"/>
        </w:rPr>
        <w:t>attempting to place “human rights” as a category that</w:t>
      </w:r>
      <w:r w:rsidRPr="0077792B">
        <w:rPr>
          <w:rStyle w:val="underline"/>
          <w:rFonts w:asciiTheme="minorHAnsi" w:hAnsiTheme="minorHAnsi" w:cstheme="minorHAnsi"/>
          <w:szCs w:val="24"/>
        </w:rPr>
        <w:t xml:space="preserve"> stands above or at least </w:t>
      </w:r>
      <w:r w:rsidRPr="00261601">
        <w:rPr>
          <w:rStyle w:val="underline"/>
          <w:rFonts w:asciiTheme="minorHAnsi" w:hAnsiTheme="minorHAnsi" w:cstheme="minorHAnsi"/>
          <w:szCs w:val="24"/>
          <w:highlight w:val="green"/>
        </w:rPr>
        <w:t>challenges the traditional rights of the state</w:t>
      </w:r>
      <w:r w:rsidRPr="0077792B">
        <w:rPr>
          <w:rStyle w:val="underline"/>
          <w:rFonts w:asciiTheme="minorHAnsi" w:hAnsiTheme="minorHAnsi" w:cstheme="minorHAnsi"/>
          <w:szCs w:val="24"/>
        </w:rPr>
        <w:t xml:space="preserve">, inter- national </w:t>
      </w:r>
      <w:r w:rsidRPr="00261601">
        <w:rPr>
          <w:rStyle w:val="Emphasis"/>
          <w:highlight w:val="green"/>
        </w:rPr>
        <w:t>humanitarian law morally orders war and sets out a cosmopolitan and global conception of the good life</w:t>
      </w:r>
      <w:r w:rsidRPr="00BD7157">
        <w:rPr>
          <w:rFonts w:cstheme="minorHAnsi"/>
          <w:sz w:val="14"/>
          <w:lang w:bidi="en-US"/>
        </w:rPr>
        <w:t xml:space="preserve">. While the category of peace is held onto, survival is displaced by human rights as the central category for deriving the legitimacy of the international order and the legitimacy of war. </w:t>
      </w:r>
      <w:r w:rsidRPr="0077792B">
        <w:rPr>
          <w:rStyle w:val="underline"/>
          <w:rFonts w:asciiTheme="minorHAnsi" w:hAnsiTheme="minorHAnsi" w:cstheme="minorHAnsi"/>
          <w:szCs w:val="24"/>
        </w:rPr>
        <w:t xml:space="preserve">Of course, </w:t>
      </w:r>
      <w:r w:rsidRPr="00261601">
        <w:rPr>
          <w:rStyle w:val="underline"/>
          <w:rFonts w:asciiTheme="minorHAnsi" w:hAnsiTheme="minorHAnsi" w:cstheme="minorHAnsi"/>
          <w:szCs w:val="24"/>
          <w:highlight w:val="green"/>
        </w:rPr>
        <w:t>the category of survival is not erased completely as the human-animal dis- tinction of species war continues to operate at a subterranean level</w:t>
      </w:r>
      <w:r w:rsidRPr="0077792B">
        <w:rPr>
          <w:rStyle w:val="underline"/>
          <w:rFonts w:asciiTheme="minorHAnsi" w:hAnsiTheme="minorHAnsi" w:cstheme="minorHAnsi"/>
          <w:szCs w:val="24"/>
        </w:rPr>
        <w:t>.</w:t>
      </w:r>
      <w:r w:rsidRPr="00BD7157">
        <w:rPr>
          <w:rFonts w:cstheme="minorHAnsi"/>
          <w:sz w:val="14"/>
          <w:lang w:bidi="en-US"/>
        </w:rPr>
        <w:t xml:space="preserve"> One of the first thinkers to sketch out the theoretical justifications for such a re-ordering of inter-state relations and the legitimacy of global violence was Immanuel Kant.32 In proposing a universal moral theory which attempted to equally value all members of humanity, Kant rejected the way in which previous Western intellectual traditions had legitimated particular forms of violence and killing by valuing the lives of Europeans over non-Europeans. Further, </w:t>
      </w:r>
      <w:r w:rsidRPr="0077792B">
        <w:rPr>
          <w:rStyle w:val="underline"/>
          <w:rFonts w:asciiTheme="minorHAnsi" w:hAnsiTheme="minorHAnsi" w:cstheme="minorHAnsi"/>
          <w:szCs w:val="24"/>
        </w:rPr>
        <w:t xml:space="preserve">Kant challenged the over-valuation of the “life” of the state against the lives of humans in general. In re-thinking the relation between war and law Kant enunciated a form of sovereignty located around the idea of humanity. </w:t>
      </w:r>
      <w:r w:rsidRPr="00261601">
        <w:rPr>
          <w:rStyle w:val="underline"/>
          <w:rFonts w:asciiTheme="minorHAnsi" w:hAnsiTheme="minorHAnsi" w:cstheme="minorHAnsi"/>
          <w:szCs w:val="24"/>
          <w:highlight w:val="green"/>
        </w:rPr>
        <w:t>On the basis of this higher and universal right of humanity Kant’s approach demanded that state action be guided by moral reasoning and moral duty</w:t>
      </w:r>
      <w:r w:rsidRPr="0077792B">
        <w:rPr>
          <w:rStyle w:val="underline"/>
          <w:rFonts w:asciiTheme="minorHAnsi" w:hAnsiTheme="minorHAnsi" w:cstheme="minorHAnsi"/>
          <w:szCs w:val="24"/>
        </w:rPr>
        <w:t xml:space="preserve"> and in this respect Kant asked that the juridical persona of states adopt a distinctly moral persona – states are conceptualized and expected to act as if they are moral persons.33</w:t>
      </w:r>
    </w:p>
    <w:p w:rsidR="00477631" w:rsidRPr="0077792B" w:rsidRDefault="00477631" w:rsidP="00477631"/>
    <w:p w:rsidR="00477631" w:rsidRPr="0077792B" w:rsidRDefault="00477631" w:rsidP="00BF3A71">
      <w:pPr>
        <w:pStyle w:val="Heading4"/>
      </w:pPr>
      <w:r w:rsidRPr="0077792B">
        <w:t xml:space="preserve">Human rights rhetoric creates a duality in which in the inhuman animal becomes a negative mirror for the normalization of inhuman violence </w:t>
      </w:r>
    </w:p>
    <w:p w:rsidR="00477631" w:rsidRPr="0077792B" w:rsidRDefault="00477631" w:rsidP="00477631">
      <w:r w:rsidRPr="0077792B">
        <w:rPr>
          <w:rStyle w:val="Style13ptBold"/>
        </w:rPr>
        <w:t>Deckha 10</w:t>
      </w:r>
      <w:r w:rsidRPr="0077792B">
        <w:t>, Maneesha Associate Professor at the University of Victoria Faculty of Law in Victoria, Canada. “It’s time to abandon the idea of human rights”, The Scavenger, dec 10</w:t>
      </w:r>
    </w:p>
    <w:p w:rsidR="00477631" w:rsidRPr="0077792B" w:rsidRDefault="00477631" w:rsidP="00477631"/>
    <w:p w:rsidR="00477631" w:rsidRPr="0077792B" w:rsidRDefault="00477631" w:rsidP="00477631">
      <w:pPr>
        <w:rPr>
          <w:rStyle w:val="StyleUnderline"/>
        </w:rPr>
      </w:pPr>
      <w:r w:rsidRPr="00261601">
        <w:rPr>
          <w:rStyle w:val="StyleUnderline"/>
          <w:highlight w:val="green"/>
        </w:rPr>
        <w:t>Time for a new discourse That the human/subhuman binary continues to inhabit so much of western experience raises the question of the continuing relevance of anthropocentric concepts (such as “human rights</w:t>
      </w:r>
      <w:r w:rsidRPr="0077792B">
        <w:rPr>
          <w:rStyle w:val="StyleUnderline"/>
        </w:rPr>
        <w:t xml:space="preserve">” and “human dignity”) </w:t>
      </w:r>
      <w:r w:rsidRPr="00261601">
        <w:rPr>
          <w:rStyle w:val="StyleUnderline"/>
          <w:highlight w:val="green"/>
        </w:rPr>
        <w:t>for effective theories of justice, policy and social movements. Instead of fighting dehumanization with humanization, a better strategy may be to minimize the human/nonhuman boundary altogether</w:t>
      </w:r>
      <w:r w:rsidRPr="0077792B">
        <w:rPr>
          <w:rStyle w:val="StyleUnderline"/>
        </w:rPr>
        <w:t xml:space="preserve">. </w:t>
      </w:r>
      <w:r w:rsidRPr="00261601">
        <w:rPr>
          <w:rStyle w:val="StyleUnderline"/>
          <w:highlight w:val="green"/>
        </w:rPr>
        <w:t>The human specialness claim is a hierarchical one and relies on the figure of an Other</w:t>
      </w:r>
      <w:r w:rsidRPr="00BD7157">
        <w:rPr>
          <w:sz w:val="14"/>
        </w:rPr>
        <w:t xml:space="preserve"> – the</w:t>
      </w:r>
      <w:proofErr w:type="gramStart"/>
      <w:r w:rsidRPr="00BD7157">
        <w:rPr>
          <w:sz w:val="14"/>
        </w:rPr>
        <w:t>  subhuman</w:t>
      </w:r>
      <w:proofErr w:type="gramEnd"/>
      <w:r w:rsidRPr="00BD7157">
        <w:rPr>
          <w:sz w:val="14"/>
        </w:rPr>
        <w:t xml:space="preserve"> and nonhuman – to be intelligible. </w:t>
      </w:r>
      <w:r w:rsidRPr="00261601">
        <w:rPr>
          <w:rStyle w:val="StyleUnderline"/>
          <w:highlight w:val="green"/>
        </w:rPr>
        <w:t>The latter groups are beings</w:t>
      </w:r>
      <w:r w:rsidRPr="0077792B">
        <w:rPr>
          <w:rStyle w:val="StyleUnderline"/>
        </w:rPr>
        <w:t xml:space="preserve">, by definition, </w:t>
      </w:r>
      <w:r w:rsidRPr="00261601">
        <w:rPr>
          <w:rStyle w:val="StyleUnderline"/>
          <w:highlight w:val="green"/>
        </w:rPr>
        <w:t>who do not qualify as “human</w:t>
      </w:r>
      <w:r w:rsidRPr="0077792B">
        <w:rPr>
          <w:rStyle w:val="StyleUnderline"/>
        </w:rPr>
        <w:t xml:space="preserve">” and thus are denied the </w:t>
      </w:r>
      <w:proofErr w:type="gramStart"/>
      <w:r w:rsidRPr="0077792B">
        <w:rPr>
          <w:rStyle w:val="StyleUnderline"/>
        </w:rPr>
        <w:t>benefits that being “human” is</w:t>
      </w:r>
      <w:proofErr w:type="gramEnd"/>
      <w:r w:rsidRPr="0077792B">
        <w:rPr>
          <w:rStyle w:val="StyleUnderline"/>
        </w:rPr>
        <w:t xml:space="preserve"> meant to compel.</w:t>
      </w:r>
      <w:r w:rsidRPr="00BD7157">
        <w:rPr>
          <w:sz w:val="14"/>
        </w:rPr>
        <w:t xml:space="preserve"> More </w:t>
      </w:r>
      <w:r w:rsidRPr="00BD7157">
        <w:rPr>
          <w:sz w:val="14"/>
        </w:rPr>
        <w:lastRenderedPageBreak/>
        <w:t xml:space="preserve">to the point, however, a dignity claim staked on species difference, and reliant on dehumanizing </w:t>
      </w:r>
      <w:proofErr w:type="gramStart"/>
      <w:r w:rsidRPr="00BD7157">
        <w:rPr>
          <w:sz w:val="14"/>
        </w:rPr>
        <w:t>Others</w:t>
      </w:r>
      <w:proofErr w:type="gramEnd"/>
      <w:r w:rsidRPr="00BD7157">
        <w:rPr>
          <w:sz w:val="14"/>
        </w:rPr>
        <w:t xml:space="preserve"> to establish the moral worth of human beings, will always be vulnerable to the subhuman figure it creates. </w:t>
      </w:r>
      <w:r w:rsidRPr="00261601">
        <w:rPr>
          <w:rStyle w:val="StyleUnderline"/>
          <w:highlight w:val="green"/>
        </w:rPr>
        <w:t>This figure is easily deployed in inter-human violent conflict implicating race, gender and cultural identities</w:t>
      </w:r>
      <w:r w:rsidRPr="0077792B">
        <w:rPr>
          <w:rStyle w:val="StyleUnderline"/>
        </w:rPr>
        <w:t xml:space="preserve"> as we have seen in the context </w:t>
      </w:r>
      <w:r w:rsidRPr="00261601">
        <w:rPr>
          <w:rStyle w:val="StyleUnderline"/>
          <w:highlight w:val="green"/>
        </w:rPr>
        <w:t>of military and police camps, contemporary slavery and slavery-like practices, and the laws of war – used in these situations to promote violence against marginalized human groups</w:t>
      </w:r>
      <w:r w:rsidRPr="00BD7157">
        <w:rPr>
          <w:sz w:val="14"/>
        </w:rPr>
        <w:t xml:space="preserve">. A new discourse of cultural and legal protections is required to address violence against vulnerable humans in a manner that does not privilege humanity or humans, nor permit a subhuman figure to circulate as the mark of inferior beings on </w:t>
      </w:r>
      <w:proofErr w:type="gramStart"/>
      <w:r w:rsidRPr="00BD7157">
        <w:rPr>
          <w:sz w:val="14"/>
        </w:rPr>
        <w:t>whom</w:t>
      </w:r>
      <w:proofErr w:type="gramEnd"/>
      <w:r w:rsidRPr="00BD7157">
        <w:rPr>
          <w:sz w:val="14"/>
        </w:rPr>
        <w:t xml:space="preserve"> the perpetration of violence is legitimate. </w:t>
      </w:r>
      <w:r w:rsidRPr="00261601">
        <w:rPr>
          <w:rStyle w:val="StyleUnderline"/>
          <w:highlight w:val="green"/>
        </w:rPr>
        <w:t>We need to find an alternative discourse to theorize and mobilize around vulnerabilities for “subhuman” humans. This move, in addressing violence and vulnerabilities, should be productive not only for humans made vulnerable by their dehumanization, but nonhumans as well.</w:t>
      </w:r>
    </w:p>
    <w:p w:rsidR="00477631" w:rsidRPr="0077792B" w:rsidRDefault="00477631" w:rsidP="00BF3A71">
      <w:pPr>
        <w:pStyle w:val="Heading4"/>
      </w:pPr>
      <w:r w:rsidRPr="0077792B">
        <w:t>Appeals to “human rights” are inherently exclusive—it relies on the exclusive of the inhuman</w:t>
      </w:r>
    </w:p>
    <w:p w:rsidR="00477631" w:rsidRPr="0077792B" w:rsidRDefault="00477631" w:rsidP="00477631">
      <w:r w:rsidRPr="0077792B">
        <w:rPr>
          <w:rStyle w:val="Style13ptBold"/>
        </w:rPr>
        <w:t xml:space="preserve">Tittle 98, </w:t>
      </w:r>
      <w:r w:rsidRPr="0077792B">
        <w:t>“The Humanist View of Animal Rights”</w:t>
      </w:r>
    </w:p>
    <w:p w:rsidR="00477631" w:rsidRPr="0077792B" w:rsidRDefault="00477631" w:rsidP="00477631"/>
    <w:p w:rsidR="00477631" w:rsidRPr="0077792B" w:rsidRDefault="00477631" w:rsidP="00477631">
      <w:pPr>
        <w:rPr>
          <w:rStyle w:val="StyleUnderline"/>
        </w:rPr>
      </w:pPr>
      <w:r w:rsidRPr="00BD7157">
        <w:rPr>
          <w:sz w:val="14"/>
        </w:rPr>
        <w:t xml:space="preserve">First, if humanism 'just' emphasized human-as-opposed-to-god, that is, if it were merely a reaction to belief in the supernatural, it would put at its centre, the natural. But it goes one further, it goes one narrower, it puts at its centre the human. It's called humanism, not naturalism.In </w:t>
      </w:r>
      <w:proofErr w:type="gramStart"/>
      <w:r w:rsidRPr="00BD7157">
        <w:rPr>
          <w:sz w:val="14"/>
        </w:rPr>
        <w:t>fact,</w:t>
      </w:r>
      <w:proofErr w:type="gramEnd"/>
      <w:r w:rsidRPr="00BD7157">
        <w:rPr>
          <w:sz w:val="14"/>
        </w:rPr>
        <w:t xml:space="preserve"> humanism seems to pride itself on not being merely 'a reaction to.' On more than one </w:t>
      </w:r>
      <w:proofErr w:type="gramStart"/>
      <w:r w:rsidRPr="00BD7157">
        <w:rPr>
          <w:sz w:val="14"/>
        </w:rPr>
        <w:t>occasion,</w:t>
      </w:r>
      <w:proofErr w:type="gramEnd"/>
      <w:r w:rsidRPr="00BD7157">
        <w:rPr>
          <w:sz w:val="14"/>
        </w:rPr>
        <w:t xml:space="preserve"> and in "Are You a Humanist?" in particular, it compares itself to atheism: atheism is merely reactionary, negative, anti-religion; humanism, on the other hand, is proactive, positive, pro-human. So whereas naturalism is more general and would include non-human animals, humanism seems specifically, almost intentionally, to exclude them.Second, humanism, "as defined in most dictionaries, [is] a way of life centred on human interests and values..." ("The Humanist Alternative" p.1, emphasis added). Now this is not to say that non-humans can't also be in the centre. But the word 'human' appears in so many principles, the specific-ness seems hardly accidental: "Humanism aims at the full development of every human being" (#1, emphasis added); "</w:t>
      </w:r>
      <w:r w:rsidRPr="00261601">
        <w:rPr>
          <w:rStyle w:val="StyleUnderline"/>
          <w:highlight w:val="green"/>
        </w:rPr>
        <w:t>Humanists uphold the broadest application of democratic principles in all human relationships</w:t>
      </w:r>
      <w:r w:rsidRPr="00BD7157">
        <w:rPr>
          <w:sz w:val="14"/>
        </w:rPr>
        <w:t>" (#2, emphasis added); "</w:t>
      </w:r>
      <w:r w:rsidRPr="00261601">
        <w:rPr>
          <w:rStyle w:val="StyleUnderline"/>
          <w:highlight w:val="green"/>
        </w:rPr>
        <w:t>Humanists affirm the dignity of every person and the right of the individual to maximum possible freedom compatible with the rights of others</w:t>
      </w:r>
      <w:r w:rsidRPr="0077792B">
        <w:rPr>
          <w:rStyle w:val="StyleUnderline"/>
        </w:rPr>
        <w:t>"</w:t>
      </w:r>
      <w:r w:rsidRPr="00BD7157">
        <w:rPr>
          <w:sz w:val="14"/>
        </w:rPr>
        <w:t xml:space="preserve"> (#4 emphasis, added); "</w:t>
      </w:r>
      <w:r w:rsidRPr="00261601">
        <w:rPr>
          <w:rStyle w:val="StyleUnderline"/>
          <w:highlight w:val="green"/>
        </w:rPr>
        <w:t>Humanists acknowledge human interdependence</w:t>
      </w:r>
      <w:r w:rsidRPr="0077792B">
        <w:rPr>
          <w:rStyle w:val="StyleUnderline"/>
        </w:rPr>
        <w:t xml:space="preserve">, the need for mutual respect, and the kinship of all humanity..." </w:t>
      </w:r>
      <w:r w:rsidRPr="00BD7157">
        <w:rPr>
          <w:sz w:val="14"/>
        </w:rPr>
        <w:t>(#5, emphasis added);</w:t>
      </w:r>
      <w:r w:rsidRPr="0077792B">
        <w:rPr>
          <w:rStyle w:val="StyleUnderline"/>
        </w:rPr>
        <w:t xml:space="preserve"> "</w:t>
      </w:r>
      <w:r w:rsidRPr="00261601">
        <w:rPr>
          <w:rStyle w:val="StyleUnderline"/>
          <w:highlight w:val="green"/>
        </w:rPr>
        <w:t>Humanists call for continuous improvement of the quality of life</w:t>
      </w:r>
      <w:r w:rsidRPr="0077792B">
        <w:rPr>
          <w:rStyle w:val="StyleUnderline"/>
        </w:rPr>
        <w:t xml:space="preserve"> so that no living human being may be deprived of the basic necessities of life</w:t>
      </w:r>
      <w:r w:rsidRPr="00BD7157">
        <w:rPr>
          <w:sz w:val="14"/>
        </w:rPr>
        <w:t>" (#6, emphasis added);</w:t>
      </w:r>
      <w:r w:rsidRPr="0077792B">
        <w:rPr>
          <w:rStyle w:val="StyleUnderline"/>
        </w:rPr>
        <w:t xml:space="preserve"> "</w:t>
      </w:r>
      <w:r w:rsidRPr="00261601">
        <w:rPr>
          <w:rStyle w:val="StyleUnderline"/>
          <w:highlight w:val="green"/>
        </w:rPr>
        <w:t>Humanists support the development and extension of fundamental human rights</w:t>
      </w:r>
      <w:r w:rsidRPr="0077792B">
        <w:rPr>
          <w:rStyle w:val="StyleUnderline"/>
        </w:rPr>
        <w:t>...</w:t>
      </w:r>
      <w:r w:rsidRPr="00BD7157">
        <w:rPr>
          <w:sz w:val="14"/>
        </w:rPr>
        <w:t xml:space="preserve">" (#7 emphasis added).Given such a relentless focus on human development, relationships, and quality of life, one hardly needs to ask, regarding the third principle, "Humanists advocate the use of the scientific method, both as a guide to distinguish fact from fiction, and as a tool to develop beneficial and creative uses of science and technology"--beneficial for who?And though a hierarchy with humans at the top is not described, I believe </w:t>
      </w:r>
      <w:r w:rsidRPr="00261601">
        <w:rPr>
          <w:rStyle w:val="StyleUnderline"/>
          <w:highlight w:val="green"/>
        </w:rPr>
        <w:t>this view of human at the centre puts animals as much in a subordinate area</w:t>
      </w:r>
      <w:r w:rsidRPr="00BD7157">
        <w:rPr>
          <w:sz w:val="14"/>
        </w:rPr>
        <w:t xml:space="preserve">. Indeed, "...humanists regard ethical inquiry as evolving like any other human endeavour, changing over time to meet the changing needs of the human species" ("The Humanist Alternative" p.2, emphasis added) [5].My third reason for thinking that </w:t>
      </w:r>
      <w:r w:rsidRPr="00261601">
        <w:rPr>
          <w:rStyle w:val="StyleUnderline"/>
          <w:highlight w:val="green"/>
        </w:rPr>
        <w:t>the humanist view leans away from animal rights</w:t>
      </w:r>
      <w:r w:rsidRPr="00BD7157">
        <w:rPr>
          <w:sz w:val="14"/>
        </w:rPr>
        <w:t xml:space="preserve"> is that any extrapolations I can make from the principles that might support animal rights are rather weak. The fourth principle insists that </w:t>
      </w:r>
      <w:r w:rsidRPr="0077792B">
        <w:rPr>
          <w:rStyle w:val="StyleUnderline"/>
        </w:rPr>
        <w:t>the rights of the individual to freedom must be compatible with "the rights of others" and</w:t>
      </w:r>
      <w:r w:rsidRPr="00BD7157">
        <w:rPr>
          <w:sz w:val="14"/>
        </w:rPr>
        <w:t xml:space="preserve"> the ninth principle speaks of "</w:t>
      </w:r>
      <w:r w:rsidRPr="0077792B">
        <w:rPr>
          <w:rStyle w:val="StyleUnderline"/>
        </w:rPr>
        <w:t>a sense of responsibility to oneself and to others."</w:t>
      </w:r>
      <w:r w:rsidRPr="00BD7157">
        <w:rPr>
          <w:sz w:val="14"/>
        </w:rPr>
        <w:t xml:space="preserve"> Could those others include animals? It didn't say "the rights of other humans" or "the responsibility to...other humans." But I think I'm grasping at straws here.The eleventh principle states that "</w:t>
      </w:r>
      <w:r w:rsidRPr="0077792B">
        <w:rPr>
          <w:rStyle w:val="StyleUnderline"/>
        </w:rPr>
        <w:t xml:space="preserve">Humanists affirm that human and world problems can be resolved only by means of human reason, compassion, and intelligent effort." </w:t>
      </w:r>
      <w:r w:rsidRPr="00BD7157">
        <w:rPr>
          <w:sz w:val="14"/>
        </w:rPr>
        <w:t xml:space="preserve">World problems might involve animals, yes? And the compassion we are directed to use might at least justify their right not to be tortured, yes? Maybe.Given these weak arguments and </w:t>
      </w:r>
      <w:r w:rsidRPr="00261601">
        <w:rPr>
          <w:rStyle w:val="StyleUnderline"/>
          <w:highlight w:val="green"/>
        </w:rPr>
        <w:t>the overwhelmingly strong focus on human interests, it seems to me that the only animal rights arguments humanists would accept are instrumental ones.</w:t>
      </w:r>
      <w:r w:rsidRPr="00BD7157">
        <w:rPr>
          <w:sz w:val="14"/>
        </w:rPr>
        <w:t xml:space="preserve"> Instrumental arguments, such as those put forth by Baxter [6], Passmore [7], and Guthrie [8], claim that </w:t>
      </w:r>
      <w:r w:rsidRPr="00261601">
        <w:rPr>
          <w:rStyle w:val="StyleUnderline"/>
          <w:highlight w:val="green"/>
        </w:rPr>
        <w:t>animals have rights only insofar as they are of value to us. Animals are viewed,</w:t>
      </w:r>
      <w:r w:rsidRPr="0077792B">
        <w:rPr>
          <w:rStyle w:val="StyleUnderline"/>
        </w:rPr>
        <w:t xml:space="preserve"> thus, </w:t>
      </w:r>
      <w:r w:rsidRPr="00261601">
        <w:rPr>
          <w:rStyle w:val="StyleUnderline"/>
          <w:highlight w:val="green"/>
        </w:rPr>
        <w:t>as means to our ends, as instruments for our development, our interests, our quality of life</w:t>
      </w:r>
      <w:r w:rsidRPr="00BD7157">
        <w:rPr>
          <w:sz w:val="14"/>
        </w:rPr>
        <w:t xml:space="preserve">.Contrary, perhaps, to initial assumptions, instrumental arguments do not necessarily lead to rather limited animal rights. Animals may have scientific and medical value (they may be good for research), commercial value (parts of them can be sold, they can be used for income-generating activities), game value (they're used for food), observational value (we like to look at them, in zoos and sanctuaries), recreational value (they're fun to play with), and/or ecological value (the species may be important to the ecosystem) [9].So insofar as their rights are derived from their value [10], they may have many rights (or at least the most </w:t>
      </w:r>
      <w:r w:rsidRPr="00BD7157">
        <w:rPr>
          <w:sz w:val="14"/>
        </w:rPr>
        <w:lastRenderedPageBreak/>
        <w:t xml:space="preserve">important ones). Humanists can argue that cows have the right to graze (rather than be fed a chemical diet) because it's in our best interests to eat such cows (and not the ones pumped full of steroids and what have you). And I can argue that because my happiness depends on chessie's happiness [11], she has a right to be happy (and therefore will get a new stuffed toy for her birthday). In fact, the more we understand that we live in a complex web of life, that we depend on the ecosystem's stability for our survival, the more favourably we'll consider the other lifeforms in that ecosystem [12]. So humanists may argue that plankton have rights too.Even though instrumental arguments might justify a sufficiently broad range of animal rights, I'm uncomfortable with stopping here. </w:t>
      </w:r>
      <w:r w:rsidRPr="0077792B">
        <w:rPr>
          <w:rStyle w:val="StyleUnderline"/>
        </w:rPr>
        <w:t xml:space="preserve">There's something a little distasteful about using others--any others--as a means to one's own ends. And </w:t>
      </w:r>
      <w:r w:rsidRPr="00261601">
        <w:rPr>
          <w:rStyle w:val="StyleUnderline"/>
          <w:highlight w:val="green"/>
        </w:rPr>
        <w:t>there's something very egocentric, very speciesist</w:t>
      </w:r>
      <w:r w:rsidRPr="0077792B">
        <w:rPr>
          <w:rStyle w:val="StyleUnderline"/>
        </w:rPr>
        <w:t xml:space="preserve"> [13] </w:t>
      </w:r>
      <w:r w:rsidRPr="00261601">
        <w:rPr>
          <w:rStyle w:val="StyleUnderline"/>
          <w:highlight w:val="green"/>
        </w:rPr>
        <w:t>in the anthropocentricity of this view. Isn't it selfish exploitation</w:t>
      </w:r>
      <w:r w:rsidRPr="0077792B">
        <w:rPr>
          <w:rStyle w:val="StyleUnderline"/>
        </w:rPr>
        <w:t xml:space="preserve">, pure and simple? </w:t>
      </w:r>
      <w:r w:rsidRPr="00261601">
        <w:rPr>
          <w:rStyle w:val="StyleUnderline"/>
          <w:highlight w:val="green"/>
        </w:rPr>
        <w:t>If it gives pleasure and thus improves the quality of our lives to injure and sometimes kill animals just for the hell of it,</w:t>
      </w:r>
      <w:r w:rsidRPr="0077792B">
        <w:rPr>
          <w:rStyle w:val="StyleUnderline"/>
        </w:rPr>
        <w:t xml:space="preserve"> well, </w:t>
      </w:r>
      <w:r w:rsidRPr="00261601">
        <w:rPr>
          <w:rStyle w:val="StyleUnderline"/>
          <w:highlight w:val="green"/>
        </w:rPr>
        <w:t>that would be justified on instrumental grounds.</w:t>
      </w:r>
      <w:r w:rsidRPr="0077792B">
        <w:rPr>
          <w:rStyle w:val="StyleUnderline"/>
        </w:rPr>
        <w:t xml:space="preserve"> It seems then that humanism must condone sport hunting.</w:t>
      </w:r>
    </w:p>
    <w:p w:rsidR="00477631" w:rsidRPr="0077792B" w:rsidRDefault="00477631" w:rsidP="00477631"/>
    <w:p w:rsidR="00323D86" w:rsidRPr="0077792B" w:rsidRDefault="00323D86" w:rsidP="00323D86">
      <w:pPr>
        <w:pStyle w:val="Heading3"/>
      </w:pPr>
      <w:r w:rsidRPr="0077792B">
        <w:lastRenderedPageBreak/>
        <w:t>Liberalism</w:t>
      </w:r>
    </w:p>
    <w:p w:rsidR="00323D86" w:rsidRPr="0077792B" w:rsidRDefault="00323D86" w:rsidP="00BF3A71">
      <w:pPr>
        <w:pStyle w:val="Heading4"/>
      </w:pPr>
      <w:r w:rsidRPr="0077792B">
        <w:t>Liberalist ideals by definition place human beings above animals – this generates inevitable violence against the subhuman – only a critique of liberal practices allows us to evaluate why humans destroy nature in the first place</w:t>
      </w:r>
    </w:p>
    <w:p w:rsidR="00323D86" w:rsidRPr="0077792B" w:rsidRDefault="00323D86" w:rsidP="00323D86">
      <w:r w:rsidRPr="0077792B">
        <w:rPr>
          <w:b/>
        </w:rPr>
        <w:t>Steiner 10</w:t>
      </w:r>
      <w:r w:rsidRPr="0077792B">
        <w:t>—prof of philosophy @ Bucknell Univ (Gary, Anthropocentrism and its Discontents, pg. 202-204, Google Books, DA: 5/2/2012//JLENART)</w:t>
      </w:r>
    </w:p>
    <w:p w:rsidR="00323D86" w:rsidRPr="0077792B" w:rsidRDefault="00323D86" w:rsidP="00323D86"/>
    <w:p w:rsidR="00323D86" w:rsidRPr="00BD7157" w:rsidRDefault="00323D86" w:rsidP="00323D86">
      <w:pPr>
        <w:rPr>
          <w:sz w:val="12"/>
        </w:rPr>
      </w:pPr>
      <w:r w:rsidRPr="00BD7157">
        <w:rPr>
          <w:sz w:val="12"/>
        </w:rPr>
        <w:t xml:space="preserve">The </w:t>
      </w:r>
      <w:r w:rsidRPr="0077792B">
        <w:rPr>
          <w:u w:val="single"/>
        </w:rPr>
        <w:t>claims of liberalism are significant. for they embody not only an ethic of human self-assertion against nature, but also a set of values that are definitive for</w:t>
      </w:r>
      <w:r w:rsidRPr="00BD7157">
        <w:rPr>
          <w:sz w:val="12"/>
        </w:rPr>
        <w:t xml:space="preserve"> the task of what Freud calls </w:t>
      </w:r>
      <w:r w:rsidRPr="0077792B">
        <w:rPr>
          <w:u w:val="single"/>
        </w:rPr>
        <w:t>"regulating human beings' relations with one another." Liberal society takes as axiomatic the values of equality, reciprocity, and respect. The sacrifice of these values brings disastrous consequences of the kind seen on an epic scale in Nazi Germany and Stalin`s Soviet Union, where liberal ideals were rejected in the name of totalitarianism and the "virtues" of centralized planning."</w:t>
      </w:r>
      <w:r w:rsidRPr="00BD7157">
        <w:rPr>
          <w:sz w:val="12"/>
        </w:rPr>
        <w:t xml:space="preserve"> Against this background, </w:t>
      </w:r>
      <w:r w:rsidRPr="0077792B">
        <w:rPr>
          <w:u w:val="single"/>
        </w:rPr>
        <w:t>Romantic appeals to "homecoming," wholeness, totality, and belonging threaten to undermine the ideals of civility that champions of the Enlightenment fought to secure</w:t>
      </w:r>
      <w:r w:rsidRPr="00BD7157">
        <w:rPr>
          <w:sz w:val="12"/>
        </w:rPr>
        <w:t xml:space="preserve">. And yet the </w:t>
      </w:r>
      <w:r w:rsidRPr="0077792B">
        <w:rPr>
          <w:u w:val="single"/>
        </w:rPr>
        <w:t>anthropocentric terms of liberalism virtually define human beings as superior to animals. To this extent, liberalism fails animals precisely where it vindicates human beings. As a theory for "regulating human beings' relations with one another,"</w:t>
      </w:r>
      <w:r w:rsidRPr="0077792B">
        <w:rPr>
          <w:rFonts w:cs="Calibri"/>
          <w:u w:val="single"/>
        </w:rPr>
        <w:t></w:t>
      </w:r>
      <w:r w:rsidRPr="0077792B">
        <w:rPr>
          <w:u w:val="single"/>
        </w:rPr>
        <w:t xml:space="preserve"> liberalism is inextricably linked to that other key value of society lauded by Freud. "</w:t>
      </w:r>
      <w:proofErr w:type="gramStart"/>
      <w:r w:rsidRPr="0077792B">
        <w:rPr>
          <w:u w:val="single"/>
        </w:rPr>
        <w:t>the</w:t>
      </w:r>
      <w:proofErr w:type="gramEnd"/>
      <w:r w:rsidRPr="0077792B">
        <w:rPr>
          <w:u w:val="single"/>
        </w:rPr>
        <w:t xml:space="preserve"> protection of human beings from nature."</w:t>
      </w:r>
      <w:r w:rsidRPr="0077792B">
        <w:rPr>
          <w:rFonts w:cs="Calibri"/>
          <w:u w:val="single"/>
        </w:rPr>
        <w:t></w:t>
      </w:r>
      <w:r w:rsidRPr="0077792B">
        <w:rPr>
          <w:u w:val="single"/>
        </w:rPr>
        <w:t xml:space="preserve"> Liberal values are the modern form of</w:t>
      </w:r>
      <w:r w:rsidRPr="00BD7157">
        <w:rPr>
          <w:sz w:val="12"/>
        </w:rPr>
        <w:t xml:space="preserve"> the Stoic doctrine of oikeiosis or </w:t>
      </w:r>
      <w:r w:rsidRPr="0077792B">
        <w:rPr>
          <w:u w:val="single"/>
        </w:rPr>
        <w:t>belonging, according to which all and only rational beings possess full moral worth. All other beings are viewed</w:t>
      </w:r>
      <w:r w:rsidRPr="00BD7157">
        <w:rPr>
          <w:sz w:val="12"/>
        </w:rPr>
        <w:t xml:space="preserve"> either </w:t>
      </w:r>
      <w:r w:rsidRPr="0077792B">
        <w:rPr>
          <w:u w:val="single"/>
        </w:rPr>
        <w:t>as potential means to human security and happiness or as threats to be neutralized. Even if we acknowledge that animals</w:t>
      </w:r>
      <w:r w:rsidRPr="00BD7157">
        <w:rPr>
          <w:sz w:val="12"/>
        </w:rPr>
        <w:t xml:space="preserve">, unlike trees and streams, </w:t>
      </w:r>
      <w:r w:rsidRPr="0077792B">
        <w:rPr>
          <w:u w:val="single"/>
        </w:rPr>
        <w:t>suffer, their suffering</w:t>
      </w:r>
      <w:r w:rsidRPr="00BD7157">
        <w:rPr>
          <w:sz w:val="12"/>
        </w:rPr>
        <w:t xml:space="preserve"> nonetheless </w:t>
      </w:r>
      <w:r w:rsidRPr="0077792B">
        <w:rPr>
          <w:u w:val="single"/>
        </w:rPr>
        <w:t>counts less than human suffering, because according to the anthropocentric logic of liberalism only human beings possess the highest and purest moral status. Unless limits are placed on liberalism, animals</w:t>
      </w:r>
      <w:r w:rsidRPr="00BD7157">
        <w:rPr>
          <w:sz w:val="12"/>
        </w:rPr>
        <w:t xml:space="preserve"> in our society </w:t>
      </w:r>
      <w:r w:rsidRPr="0077792B">
        <w:rPr>
          <w:u w:val="single"/>
        </w:rPr>
        <w:t>will invariably be sacrificed for the sake of promoting human interests in all except those uncontroversial cases in which the recognition of the interests of animals does not interfere with the promotion of human interests</w:t>
      </w:r>
      <w:r w:rsidRPr="00BD7157">
        <w:rPr>
          <w:sz w:val="12"/>
        </w:rPr>
        <w:t xml:space="preserve">. </w:t>
      </w:r>
      <w:proofErr w:type="gramStart"/>
      <w:r w:rsidRPr="00BD7157">
        <w:rPr>
          <w:sz w:val="12"/>
        </w:rPr>
        <w:t>As Kant recognized.</w:t>
      </w:r>
      <w:proofErr w:type="gramEnd"/>
      <w:r w:rsidRPr="00BD7157">
        <w:rPr>
          <w:sz w:val="12"/>
        </w:rPr>
        <w:t xml:space="preserve"> </w:t>
      </w:r>
      <w:proofErr w:type="gramStart"/>
      <w:r w:rsidRPr="00BD7157">
        <w:rPr>
          <w:sz w:val="12"/>
        </w:rPr>
        <w:t>to</w:t>
      </w:r>
      <w:proofErr w:type="gramEnd"/>
      <w:r w:rsidRPr="00BD7157">
        <w:rPr>
          <w:sz w:val="12"/>
        </w:rPr>
        <w:t xml:space="preserve"> subject </w:t>
      </w:r>
      <w:r w:rsidRPr="0077792B">
        <w:rPr>
          <w:u w:val="single"/>
        </w:rPr>
        <w:t>a discipline to critique is not to condemn it but rather to explore its nature and its limits. But Kant never performed a critique on liberalism: instead, he took the basic terms of liberalism for granted and turned his critical eye toward the faculties of understanding and reason, which together address three anthropocentrically posed questions: what can I know, what ought l to do, and what may l hope for? This anthropocentric orientation pervades Kant's conception of morality and is responsible for his classification of duties toward animals as "indirect"</w:t>
      </w:r>
      <w:r w:rsidRPr="0077792B">
        <w:rPr>
          <w:rFonts w:cs="Calibri"/>
          <w:u w:val="single"/>
        </w:rPr>
        <w:t></w:t>
      </w:r>
      <w:r w:rsidRPr="0077792B">
        <w:rPr>
          <w:u w:val="single"/>
        </w:rPr>
        <w:t xml:space="preserve"> at best</w:t>
      </w:r>
      <w:r w:rsidRPr="00BD7157">
        <w:rPr>
          <w:sz w:val="12"/>
        </w:rPr>
        <w:t xml:space="preserve">. It seems, then, that </w:t>
      </w:r>
      <w:r w:rsidRPr="0077792B">
        <w:rPr>
          <w:u w:val="single"/>
        </w:rPr>
        <w:t>only a genuine critique of liberalism holds the promise of establishing a coherent and substantial sense of the moral status of animals. The purpose of a critique of liberalism is not to dispense with liberal ideals, but rather to recognize the inability of liberal ideals to do _justice to the moral status of animals. Democratic notions such as equality, reciprocity, and duty are not by themselves well suited to the task of establishing human obligations to animals and the environment because these notions are designed to regulate relations between rational, self-conscious human beings. What is needed is a way of seeing how liberal notions can function within a broader understanding of the relationship between human beings and the rest of nature</w:t>
      </w:r>
      <w:r w:rsidRPr="00BD7157">
        <w:rPr>
          <w:sz w:val="12"/>
        </w:rPr>
        <w:t>.</w:t>
      </w:r>
    </w:p>
    <w:p w:rsidR="00323D86" w:rsidRPr="0077792B" w:rsidRDefault="00323D86" w:rsidP="00323D86"/>
    <w:p w:rsidR="00323D86" w:rsidRPr="0077792B" w:rsidRDefault="00323D86" w:rsidP="00BF3A71">
      <w:pPr>
        <w:pStyle w:val="Heading4"/>
      </w:pPr>
      <w:r w:rsidRPr="0077792B">
        <w:lastRenderedPageBreak/>
        <w:t xml:space="preserve">Liberalism rests on a binary of civilized/uncivilized, blaming those uncivilized beings for all the bad things of the world – this results in mass violence against the </w:t>
      </w:r>
      <w:proofErr w:type="gramStart"/>
      <w:r w:rsidRPr="0077792B">
        <w:t>Other</w:t>
      </w:r>
      <w:proofErr w:type="gramEnd"/>
    </w:p>
    <w:p w:rsidR="00323D86" w:rsidRPr="0077792B" w:rsidRDefault="00323D86" w:rsidP="00323D86">
      <w:r w:rsidRPr="0077792B">
        <w:rPr>
          <w:b/>
        </w:rPr>
        <w:t>Buchan 2</w:t>
      </w:r>
      <w:r w:rsidRPr="0077792B">
        <w:t xml:space="preserve">—prof of political science @ Australian National University (Canberra, Australia) (Bruce, “Explaining war and peace: Kant and liberal IR theory,” Alternatives, Vol. 27, </w:t>
      </w:r>
      <w:hyperlink r:id="rId18" w:history="1">
        <w:r w:rsidRPr="0077792B">
          <w:rPr>
            <w:rStyle w:val="Hyperlink"/>
          </w:rPr>
          <w:t>http://asrudiancenter.wordpress.com/2008/11/06/explaining-war-and-peace-kant-and-liberal-ir-theory/</w:t>
        </w:r>
      </w:hyperlink>
      <w:r w:rsidRPr="0077792B">
        <w:t>, DA: 5/2/2012//JLENART)</w:t>
      </w:r>
    </w:p>
    <w:p w:rsidR="00323D86" w:rsidRPr="0077792B" w:rsidRDefault="00323D86" w:rsidP="00323D86"/>
    <w:p w:rsidR="00323D86" w:rsidRPr="00BD7157" w:rsidRDefault="00323D86" w:rsidP="00323D86">
      <w:pPr>
        <w:rPr>
          <w:sz w:val="12"/>
        </w:rPr>
      </w:pPr>
      <w:r w:rsidRPr="0077792B">
        <w:rPr>
          <w:u w:val="single"/>
        </w:rPr>
        <w:t>The assumption in liberal IR theory that violence can be eliminated only within and between liberal-democratic states is but one feature of the discourse of civilization that has shaped the development of liberal political thought. Within the liberal tradition, civilization has been conceived as a process of pacification of social relations necessary for the creation and maintenance of a civil society. Violence has</w:t>
      </w:r>
      <w:r w:rsidRPr="00BD7157">
        <w:rPr>
          <w:sz w:val="12"/>
        </w:rPr>
        <w:t xml:space="preserve"> thus </w:t>
      </w:r>
      <w:r w:rsidRPr="0077792B">
        <w:rPr>
          <w:u w:val="single"/>
        </w:rPr>
        <w:t>been defined as alien to the requirements of liberal civil societies, an attribute of uncivilized peoples, or of the barbaric past. As</w:t>
      </w:r>
      <w:r w:rsidRPr="00BD7157">
        <w:rPr>
          <w:sz w:val="12"/>
        </w:rPr>
        <w:t xml:space="preserve"> Frederick </w:t>
      </w:r>
      <w:r w:rsidRPr="0077792B">
        <w:rPr>
          <w:u w:val="single"/>
        </w:rPr>
        <w:t>von Hayek makes clear, the liberal conception of civilization rests on the inculcation of disciplines of self-control and self-mastery: The transition from the small band to the settled community</w:t>
      </w:r>
      <w:r w:rsidRPr="00BD7157">
        <w:rPr>
          <w:sz w:val="12"/>
        </w:rPr>
        <w:t xml:space="preserve"> and finally to the open society </w:t>
      </w:r>
      <w:r w:rsidRPr="0077792B">
        <w:rPr>
          <w:u w:val="single"/>
        </w:rPr>
        <w:t>and with it to civilisation was due to men learning to obey the same abstract rules instead of being guided by innate instincts</w:t>
      </w:r>
      <w:r w:rsidRPr="00BD7157">
        <w:rPr>
          <w:sz w:val="12"/>
        </w:rPr>
        <w:t xml:space="preserve">…. And although we still share most of the emotional traits of primitive man, he does not share all ours, or the restraints which made civilisation possible…. </w:t>
      </w:r>
      <w:r w:rsidRPr="0077792B">
        <w:rPr>
          <w:u w:val="single"/>
        </w:rPr>
        <w:t>[T]he discipline of civilisation … protects [individuals] … by impersonal abstract rules against the arbitrary violence of others and enables each individual to try to build for himself a protected domain</w:t>
      </w:r>
      <w:r w:rsidRPr="00BD7157">
        <w:rPr>
          <w:sz w:val="12"/>
        </w:rPr>
        <w:t xml:space="preserve">. (90) </w:t>
      </w:r>
      <w:r w:rsidRPr="0077792B">
        <w:rPr>
          <w:u w:val="single"/>
        </w:rPr>
        <w:t>A key feature of this liberal view</w:t>
      </w:r>
      <w:r w:rsidRPr="00BD7157">
        <w:rPr>
          <w:sz w:val="12"/>
        </w:rPr>
        <w:t xml:space="preserve">, as Hayek presents it, </w:t>
      </w:r>
      <w:r w:rsidRPr="0077792B">
        <w:rPr>
          <w:u w:val="single"/>
        </w:rPr>
        <w:t>is that having become civilized, modern liberal civil societies have left violence behind. In drawing an opposition between civilized peace and uncivilized violence, the responsibility for perpetrating violence and war is too easily traced to peoples, societies, or states deemed uncivilized. To be uncivilized means that one exists in the unruly and undisciplined condition of “normlessness.”</w:t>
      </w:r>
      <w:r w:rsidRPr="00BD7157">
        <w:rPr>
          <w:sz w:val="12"/>
        </w:rPr>
        <w:t xml:space="preserve"> The significance of norms in IR has been emphasized by “constructivists,” who tell us that “institutions express norms” that emerge from and shape the development of individuals and societies. (91) On this view, </w:t>
      </w:r>
      <w:r w:rsidRPr="0077792B">
        <w:rPr>
          <w:u w:val="single"/>
        </w:rPr>
        <w:t>liberal states and societies are to be understood as products of multiple processes of construction, embodying liberal norms. Domestically, these processes are said to give rise to inclusive communities constituted by similarly constructed individuals. Internationally, an inclusive community of similarly constructed states is established embodying a liberal commitment to the inclusion of all peoples and states “in the universal moral community.”</w:t>
      </w:r>
      <w:r w:rsidRPr="00BD7157">
        <w:rPr>
          <w:sz w:val="12"/>
        </w:rPr>
        <w:t xml:space="preserve"> (92) Seeing liberal peace as the product of processes of norm-oriented construction of selves and states, however, tells us comparatively little about how liberal thinkers actually conceptualized liberal norms and their application. </w:t>
      </w:r>
      <w:r w:rsidRPr="0077792B">
        <w:rPr>
          <w:u w:val="single"/>
        </w:rPr>
        <w:t xml:space="preserve">Liberalism has always been associated with theories of civilization in which the construction of liberal selves, societies, and s </w:t>
      </w:r>
      <w:proofErr w:type="gramStart"/>
      <w:r w:rsidRPr="0077792B">
        <w:rPr>
          <w:u w:val="single"/>
        </w:rPr>
        <w:t>tates</w:t>
      </w:r>
      <w:proofErr w:type="gramEnd"/>
      <w:r w:rsidRPr="0077792B">
        <w:rPr>
          <w:u w:val="single"/>
        </w:rPr>
        <w:t xml:space="preserve"> was juxtaposed to the threat posed by the uncivilized. Within liberal thought, civilization was understood not only as a process of instilling norms of civility, but of subduing, subjecting, and governing</w:t>
      </w:r>
      <w:r w:rsidRPr="00BD7157">
        <w:rPr>
          <w:sz w:val="12"/>
        </w:rPr>
        <w:t xml:space="preserve"> (often by illiberal means) </w:t>
      </w:r>
      <w:r w:rsidRPr="0077792B">
        <w:rPr>
          <w:u w:val="single"/>
        </w:rPr>
        <w:t>those people deemed uncivilized</w:t>
      </w:r>
      <w:r w:rsidRPr="00BD7157">
        <w:rPr>
          <w:sz w:val="12"/>
        </w:rPr>
        <w:t xml:space="preserve">. In general, </w:t>
      </w:r>
      <w:r w:rsidRPr="0077792B">
        <w:rPr>
          <w:u w:val="single"/>
        </w:rPr>
        <w:t>contemporary liberal theorists have been unwilling to address this legacy</w:t>
      </w:r>
      <w:r w:rsidRPr="00BD7157">
        <w:rPr>
          <w:sz w:val="12"/>
        </w:rPr>
        <w:t xml:space="preserve">. (93) </w:t>
      </w:r>
      <w:r w:rsidRPr="0077792B">
        <w:rPr>
          <w:u w:val="single"/>
        </w:rPr>
        <w:t>Some</w:t>
      </w:r>
      <w:r w:rsidRPr="00BD7157">
        <w:rPr>
          <w:sz w:val="12"/>
        </w:rPr>
        <w:t xml:space="preserve">, however, </w:t>
      </w:r>
      <w:r w:rsidRPr="0077792B">
        <w:rPr>
          <w:u w:val="single"/>
        </w:rPr>
        <w:t>have lamented the decline of supposedly more civilized international standards and the rise of uncivil wars. Such wars are thought to “lack any logic or structure.” defy “sober restrictions covering the ground rules of war,” threaten to “ransack the legal monopoly of armed force,” and “put an end to the distinction between war and crime.”</w:t>
      </w:r>
      <w:r w:rsidRPr="00BD7157">
        <w:rPr>
          <w:sz w:val="12"/>
        </w:rPr>
        <w:t xml:space="preserve"> (94) There are even those who call for a “new” imperialism committed to imposing order on unruly and “stateless” peoples, without degenerating into the injustice and bloodshed of nineteenth-century-style colonialism. (95) </w:t>
      </w:r>
      <w:r w:rsidRPr="0077792B">
        <w:rPr>
          <w:u w:val="single"/>
        </w:rPr>
        <w:t xml:space="preserve">We are led to believe here that Western civilization has been responsible for the limitation of war and violence, or that the norms of that civilization, if reimposed, might bring an end to uncivil wars. To accept this assumption, however, leaves us blind to the inseparability of liberalism, civilization, and imperialism in the nineteenth century–and </w:t>
      </w:r>
      <w:r w:rsidRPr="0077792B">
        <w:rPr>
          <w:u w:val="single"/>
        </w:rPr>
        <w:lastRenderedPageBreak/>
        <w:t>indeed to the lethal intensification of war (and the technology of mass killing) by apparently civilized liberal states</w:t>
      </w:r>
      <w:r w:rsidRPr="00BD7157">
        <w:rPr>
          <w:sz w:val="12"/>
        </w:rPr>
        <w:t xml:space="preserve"> and civil societies in the twentieth century. (96) </w:t>
      </w:r>
    </w:p>
    <w:p w:rsidR="00323D86" w:rsidRPr="0077792B" w:rsidRDefault="00323D86" w:rsidP="00323D86"/>
    <w:p w:rsidR="00477631" w:rsidRPr="0077792B" w:rsidRDefault="00477631" w:rsidP="00477631">
      <w:pPr>
        <w:pStyle w:val="Heading3"/>
      </w:pPr>
      <w:r w:rsidRPr="0077792B">
        <w:lastRenderedPageBreak/>
        <w:t>Nuclear War</w:t>
      </w:r>
    </w:p>
    <w:p w:rsidR="00477631" w:rsidRPr="0077792B" w:rsidRDefault="00477631" w:rsidP="00477631"/>
    <w:p w:rsidR="00477631" w:rsidRPr="0077792B" w:rsidRDefault="00477631" w:rsidP="00BF3A71">
      <w:pPr>
        <w:pStyle w:val="Heading4"/>
      </w:pPr>
      <w:r w:rsidRPr="0077792B">
        <w:t>Focus on flashpoint violence and nuclear war marginalizes the ongoing ecological catastrophe of the developing world</w:t>
      </w:r>
    </w:p>
    <w:p w:rsidR="00477631" w:rsidRPr="0077792B" w:rsidRDefault="00477631" w:rsidP="00477631">
      <w:proofErr w:type="gramStart"/>
      <w:r w:rsidRPr="0077792B">
        <w:rPr>
          <w:rStyle w:val="Style13ptBold"/>
        </w:rPr>
        <w:t>Pölling-Vocke 05</w:t>
      </w:r>
      <w:r w:rsidRPr="0077792B">
        <w:t>, (Bernt, Master of International Relations.</w:t>
      </w:r>
      <w:proofErr w:type="gramEnd"/>
      <w:r w:rsidRPr="0077792B">
        <w:t xml:space="preserve"> Victoria University, Wellington, New Zealand, “’The End of Poverty’: The globalization of the unreal and the impoverishment of all,” </w:t>
      </w:r>
      <w:hyperlink r:id="rId19" w:history="1">
        <w:r w:rsidRPr="0077792B">
          <w:rPr>
            <w:rStyle w:val="Hyperlink"/>
          </w:rPr>
          <w:t>http://www.hockeyarenas.com/berntpv/jeffreysachs/endofpovertydeepecology.pdf</w:t>
        </w:r>
      </w:hyperlink>
      <w:r w:rsidRPr="0077792B">
        <w:t>)</w:t>
      </w:r>
    </w:p>
    <w:p w:rsidR="00477631" w:rsidRPr="0077792B" w:rsidRDefault="00477631" w:rsidP="00477631"/>
    <w:p w:rsidR="00477631" w:rsidRPr="00BD7157" w:rsidRDefault="00477631" w:rsidP="00477631">
      <w:pPr>
        <w:rPr>
          <w:sz w:val="14"/>
        </w:rPr>
      </w:pPr>
      <w:r w:rsidRPr="0077792B">
        <w:rPr>
          <w:rStyle w:val="StyleUnderline"/>
        </w:rPr>
        <w:t>These world affairs are “dark”</w:t>
      </w:r>
      <w:r w:rsidRPr="00BD7157">
        <w:rPr>
          <w:sz w:val="14"/>
        </w:rPr>
        <w:t xml:space="preserve">, “and the old rough equivalency of GNP with “Gross National Pollution” still holds.280 “Hundreds of millions of years of evolution of mammals and especially of large, territory-demanding animals will come to a halt”281 and </w:t>
      </w:r>
      <w:r w:rsidRPr="0077792B">
        <w:rPr>
          <w:rStyle w:val="StyleUnderline"/>
        </w:rPr>
        <w:t>perceptions</w:t>
      </w:r>
      <w:r w:rsidRPr="00BD7157">
        <w:rPr>
          <w:sz w:val="14"/>
        </w:rPr>
        <w:t xml:space="preserve">, as by Jeffrey Sachs, </w:t>
      </w:r>
      <w:r w:rsidRPr="0077792B">
        <w:rPr>
          <w:rStyle w:val="StyleUnderline"/>
        </w:rPr>
        <w:t>that “that which is not of value to any human being is not of value at all”, are egocentric.</w:t>
      </w:r>
      <w:r w:rsidRPr="00BD7157">
        <w:rPr>
          <w:sz w:val="14"/>
        </w:rPr>
        <w:t xml:space="preserve"> </w:t>
      </w:r>
      <w:r w:rsidRPr="0077792B">
        <w:rPr>
          <w:rStyle w:val="StyleUnderline"/>
        </w:rPr>
        <w:t>“Newton’s laws were made by Newton, but stones fall without him”</w:t>
      </w:r>
      <w:r w:rsidRPr="00BD7157">
        <w:rPr>
          <w:sz w:val="14"/>
        </w:rPr>
        <w:t>, and value statements are only uttered by Homo sapiens, but not necessarily the only values, just because values are formulated not “by mosquitos in mosquito language”282</w:t>
      </w:r>
      <w:r w:rsidRPr="0077792B">
        <w:rPr>
          <w:rStyle w:val="StyleUnderline"/>
        </w:rPr>
        <w:t xml:space="preserve">. </w:t>
      </w:r>
      <w:r w:rsidRPr="00261601">
        <w:rPr>
          <w:rStyle w:val="StyleUnderline"/>
          <w:highlight w:val="green"/>
        </w:rPr>
        <w:t>Humanity uses its uniqueness and “special capacities among millions of kinds of other living beings” for constant domination and mistreatment</w:t>
      </w:r>
      <w:r w:rsidRPr="00BD7157">
        <w:rPr>
          <w:sz w:val="14"/>
        </w:rPr>
        <w:t xml:space="preserve">283, </w:t>
      </w:r>
      <w:r w:rsidRPr="00261601">
        <w:rPr>
          <w:rStyle w:val="StyleUnderline"/>
          <w:highlight w:val="green"/>
        </w:rPr>
        <w:t>but “life is fundamentally one”</w:t>
      </w:r>
      <w:r w:rsidRPr="00BD7157">
        <w:rPr>
          <w:sz w:val="14"/>
        </w:rPr>
        <w:t xml:space="preserve">284. </w:t>
      </w:r>
      <w:r w:rsidRPr="00261601">
        <w:rPr>
          <w:rStyle w:val="StyleUnderline"/>
          <w:highlight w:val="green"/>
        </w:rPr>
        <w:t>For millions of animals, disasters feared by humans are commonplace, as “these animals live and die in a nuclear war today”, locked away in laboratories and tortured for experiments</w:t>
      </w:r>
      <w:r w:rsidRPr="00BD7157">
        <w:rPr>
          <w:sz w:val="14"/>
        </w:rPr>
        <w:t xml:space="preserve">285. </w:t>
      </w:r>
      <w:r w:rsidRPr="00261601">
        <w:rPr>
          <w:rStyle w:val="StyleUnderline"/>
          <w:highlight w:val="green"/>
        </w:rPr>
        <w:t>A lack of identification leads to indifference</w:t>
      </w:r>
      <w:r w:rsidRPr="00BD7157">
        <w:rPr>
          <w:sz w:val="14"/>
        </w:rPr>
        <w:t xml:space="preserve">286. Wilderness has become so scare that many national parks are “so overloaded with people that extremely strict regulations have been introduced” – “instead of entering a realm of freedom, one feels that one is in some kind of museum ruled by angry owners”287. Responsible participants of contemporary societies have “slowly but surely begun to question whether we truly accept this unique, sinister role we have previously chosen”, our roles within a “global culture of a primarily techno-industrial nature”288. How dire are these world affairs? </w:t>
      </w:r>
      <w:r w:rsidRPr="00261601">
        <w:rPr>
          <w:rStyle w:val="StyleUnderline"/>
          <w:highlight w:val="green"/>
        </w:rPr>
        <w:t>The threat of ecocatastrophe has become apparent</w:t>
      </w:r>
      <w:r w:rsidRPr="00BD7157">
        <w:rPr>
          <w:sz w:val="14"/>
        </w:rPr>
        <w:t xml:space="preserve">289. </w:t>
      </w:r>
      <w:r w:rsidRPr="00261601">
        <w:rPr>
          <w:rStyle w:val="StyleUnderline"/>
          <w:highlight w:val="green"/>
        </w:rPr>
        <w:t>“Apocalypse now” is happening all around</w:t>
      </w:r>
      <w:r w:rsidRPr="00BD7157">
        <w:rPr>
          <w:sz w:val="14"/>
        </w:rPr>
        <w:t>, and only continued deterioration of human life conditions may strengthen and deepen the deep ecological movement, hopefully resulting in major changes in economic, political and ideological structures290.Then, human development might follow another path and abandon Jeffrey Sachs’ ladder of modern, economic growth. The process is probably slow and its “direction revolutionary”, but its “steps are reformatory”291.</w:t>
      </w:r>
    </w:p>
    <w:p w:rsidR="00477631" w:rsidRPr="0077792B" w:rsidRDefault="00477631" w:rsidP="00477631"/>
    <w:p w:rsidR="00477631" w:rsidRPr="0077792B" w:rsidRDefault="00477631" w:rsidP="00477631"/>
    <w:p w:rsidR="00477631" w:rsidRPr="0077792B" w:rsidRDefault="00477631" w:rsidP="00477631">
      <w:pPr>
        <w:pStyle w:val="Heading3"/>
      </w:pPr>
      <w:r w:rsidRPr="0077792B">
        <w:lastRenderedPageBreak/>
        <w:t>Oil Spills</w:t>
      </w:r>
    </w:p>
    <w:p w:rsidR="00477631" w:rsidRPr="0077792B" w:rsidRDefault="00477631" w:rsidP="00BF3A71">
      <w:pPr>
        <w:pStyle w:val="Heading4"/>
      </w:pPr>
      <w:r w:rsidRPr="0077792B">
        <w:t xml:space="preserve">The BP oil spill proves that the narrative of ecological recovery will always be coopted by the economy, perpetuating crisis and ecological destruction. </w:t>
      </w:r>
    </w:p>
    <w:p w:rsidR="00477631" w:rsidRPr="0077792B" w:rsidRDefault="00477631" w:rsidP="00477631">
      <w:r w:rsidRPr="0077792B">
        <w:rPr>
          <w:rStyle w:val="Style13ptBold"/>
        </w:rPr>
        <w:t>Chen 12,</w:t>
      </w:r>
      <w:r w:rsidRPr="0077792B">
        <w:t xml:space="preserve"> (Mel Y. Chen, associate professor of Gender and Women’s Studies at the University of California Berkeley, Animacies: Bipolitics, Racial Mattering, and Queer Affect, Duke University Press, 2012, pages 223-224.) Magotes</w:t>
      </w:r>
    </w:p>
    <w:p w:rsidR="00477631" w:rsidRPr="0077792B" w:rsidRDefault="00477631" w:rsidP="00477631"/>
    <w:p w:rsidR="00477631" w:rsidRPr="0077792B" w:rsidRDefault="00477631" w:rsidP="00477631">
      <w:pPr>
        <w:rPr>
          <w:rStyle w:val="Emphasis"/>
        </w:rPr>
      </w:pPr>
      <w:r w:rsidRPr="0077792B">
        <w:rPr>
          <w:rStyle w:val="StyleUnderline"/>
        </w:rPr>
        <w:t>On September 19, 2010, the oil well in the Macondo Prospect region of the Gulf of Mexico</w:t>
      </w:r>
      <w:r w:rsidRPr="00BD7157">
        <w:rPr>
          <w:sz w:val="14"/>
        </w:rPr>
        <w:t>—which had ruptured five months earlier, on April 20, spilling an estimated two hundred million barrels of oil into the Gulf—</w:t>
      </w:r>
      <w:r w:rsidRPr="0077792B">
        <w:rPr>
          <w:rStyle w:val="StyleUnderline"/>
        </w:rPr>
        <w:t>was finally declared to be sealed. This closure led to a wave of relief that the threat had somehow been contained, and that further pollution of the Gulf would no longer occur</w:t>
      </w:r>
      <w:r w:rsidRPr="00BD7157">
        <w:rPr>
          <w:sz w:val="14"/>
        </w:rPr>
        <w:t xml:space="preserve"> (at least not at such an uncontrollable pace). </w:t>
      </w:r>
      <w:r w:rsidRPr="0077792B">
        <w:rPr>
          <w:rStyle w:val="StyleUnderline"/>
        </w:rPr>
        <w:t>The next day, the spill’s National Incident Commander, Thad Allen, acknowledged in an interview that “we’re actually negotiating how clean is clean,” going on to explain that this phrase was “a euphemism we use at the end of an oil spill to say, is there anything else we can do? And, sometimes, there will still be oil there, but then the agreement is that there can be no more technical means applied to it, and we’re all going to agree that this one is done as far as what we can do.”</w:t>
      </w:r>
      <w:r w:rsidRPr="00BD7157">
        <w:rPr>
          <w:sz w:val="14"/>
        </w:rPr>
        <w:t xml:space="preserve">1 </w:t>
      </w:r>
      <w:r w:rsidRPr="0077792B">
        <w:rPr>
          <w:rStyle w:val="StyleUnderline"/>
        </w:rPr>
        <w:t xml:space="preserve">Allen concluded the interview </w:t>
      </w:r>
      <w:r w:rsidRPr="00261601">
        <w:rPr>
          <w:rStyle w:val="StyleUnderline"/>
          <w:highlight w:val="green"/>
        </w:rPr>
        <w:t>with a</w:t>
      </w:r>
      <w:r w:rsidRPr="0077792B">
        <w:rPr>
          <w:rStyle w:val="StyleUnderline"/>
        </w:rPr>
        <w:t xml:space="preserve"> lively </w:t>
      </w:r>
      <w:r w:rsidRPr="00261601">
        <w:rPr>
          <w:rStyle w:val="StyleUnderline"/>
          <w:highlight w:val="green"/>
        </w:rPr>
        <w:t xml:space="preserve">mixture of </w:t>
      </w:r>
      <w:r w:rsidRPr="00261601">
        <w:rPr>
          <w:rStyle w:val="Emphasis"/>
          <w:highlight w:val="green"/>
        </w:rPr>
        <w:t>metaphors</w:t>
      </w:r>
      <w:r w:rsidRPr="00261601">
        <w:rPr>
          <w:rStyle w:val="StyleUnderline"/>
          <w:highlight w:val="green"/>
        </w:rPr>
        <w:t>: both immediate “</w:t>
      </w:r>
      <w:r w:rsidRPr="00261601">
        <w:rPr>
          <w:rStyle w:val="Emphasis"/>
          <w:highlight w:val="green"/>
        </w:rPr>
        <w:t>cleanup</w:t>
      </w:r>
      <w:r w:rsidRPr="00261601">
        <w:rPr>
          <w:rStyle w:val="StyleUnderline"/>
          <w:highlight w:val="green"/>
        </w:rPr>
        <w:t>” and long-term “</w:t>
      </w:r>
      <w:r w:rsidRPr="00261601">
        <w:rPr>
          <w:rStyle w:val="Emphasis"/>
          <w:highlight w:val="green"/>
        </w:rPr>
        <w:t>recovery</w:t>
      </w:r>
      <w:r w:rsidRPr="00261601">
        <w:rPr>
          <w:rStyle w:val="StyleUnderline"/>
          <w:highlight w:val="green"/>
        </w:rPr>
        <w:t>” should be the goal:</w:t>
      </w:r>
      <w:r w:rsidRPr="0077792B">
        <w:rPr>
          <w:rStyle w:val="StyleUnderline"/>
        </w:rPr>
        <w:t xml:space="preserve"> the residents of the coast have had “a lot of stuff laid at their door” and they “have a way of life that has been threatened down there.”</w:t>
      </w:r>
      <w:r w:rsidRPr="0077792B">
        <w:rPr>
          <w:rStyle w:val="Emphasis"/>
        </w:rPr>
        <w:t xml:space="preserve"> </w:t>
      </w:r>
      <w:r w:rsidRPr="00261601">
        <w:rPr>
          <w:rStyle w:val="Emphasis"/>
          <w:highlight w:val="green"/>
        </w:rPr>
        <w:t>It was unclear whether “recovery” meant the health of the Gulf or the economic well-being of the human residents of the Gulf</w:t>
      </w:r>
      <w:r w:rsidRPr="00BD7157">
        <w:rPr>
          <w:sz w:val="14"/>
        </w:rPr>
        <w:t xml:space="preserve">, but clearly some kind of affliction was implied. Of course, </w:t>
      </w:r>
      <w:r w:rsidRPr="00261601">
        <w:rPr>
          <w:rStyle w:val="Emphasis"/>
          <w:highlight w:val="green"/>
        </w:rPr>
        <w:t>metaphors of health and treatment have a peculiar history in national economic discourses</w:t>
      </w:r>
      <w:r w:rsidRPr="00BD7157">
        <w:rPr>
          <w:sz w:val="14"/>
        </w:rPr>
        <w:t xml:space="preserve">; consider the phrase shock therapy (commonly associated with the economist Jeffrey Sachs) used to describe a radical economic reform in the direction of free markets, deregulation, and public disinvestment.2 More often than not, </w:t>
      </w:r>
      <w:r w:rsidRPr="00261601">
        <w:rPr>
          <w:rStyle w:val="Emphasis"/>
          <w:highlight w:val="green"/>
        </w:rPr>
        <w:t>articulations of the oil’s danger, or the oil dispersant’s toxicity</w:t>
      </w:r>
      <w:r w:rsidRPr="00BD7157">
        <w:rPr>
          <w:sz w:val="14"/>
        </w:rPr>
        <w:t xml:space="preserve"> (untested at such quantities), </w:t>
      </w:r>
      <w:r w:rsidRPr="00261601">
        <w:rPr>
          <w:rStyle w:val="Emphasis"/>
          <w:highlight w:val="green"/>
        </w:rPr>
        <w:t>to sea creatures were made not for their sake but for the purpose of identifying a risk to an economic source of “livelihood”</w:t>
      </w:r>
      <w:r w:rsidRPr="0077792B">
        <w:rPr>
          <w:rStyle w:val="Emphasis"/>
        </w:rPr>
        <w:t xml:space="preserve"> for the human professional residents of the U.S. Gulf shores,</w:t>
      </w:r>
      <w:r w:rsidRPr="00BD7157">
        <w:rPr>
          <w:sz w:val="14"/>
        </w:rPr>
        <w:t xml:space="preserve"> the fishermen and fisherwomen and the economy built around them. Many of the fishermen and -women (though it is unclear how many, and it is hard to disentangle such language from locally controlled ni’ media interests) were content to rely on their symbiotic relationship to their local environment, using cash payments and barter systems, and did not see fit to record and report income to the IRS tax system, habits of nonengagement which imperiled their future compensation by bp. In interviews with those workers, however, </w:t>
      </w:r>
      <w:r w:rsidRPr="00261601">
        <w:rPr>
          <w:rStyle w:val="Emphasis"/>
          <w:highlight w:val="green"/>
        </w:rPr>
        <w:t>the distinction between “sources of revenue” and “living beings” was often blurred: their</w:t>
      </w:r>
      <w:r w:rsidRPr="0077792B">
        <w:rPr>
          <w:rStyle w:val="Emphasis"/>
        </w:rPr>
        <w:t xml:space="preserve"> expressed </w:t>
      </w:r>
      <w:r w:rsidRPr="00261601">
        <w:rPr>
          <w:rStyle w:val="Emphasis"/>
          <w:highlight w:val="green"/>
        </w:rPr>
        <w:t>pain did not appear to distinguish between the lost generations of shrimp and their own generativity of income.</w:t>
      </w:r>
    </w:p>
    <w:p w:rsidR="00477631" w:rsidRPr="0077792B" w:rsidRDefault="00477631" w:rsidP="00477631">
      <w:pPr>
        <w:pStyle w:val="Heading3"/>
      </w:pPr>
      <w:r w:rsidRPr="0077792B">
        <w:lastRenderedPageBreak/>
        <w:t>Politics</w:t>
      </w:r>
    </w:p>
    <w:p w:rsidR="00477631" w:rsidRPr="0077792B" w:rsidRDefault="00477631" w:rsidP="00BF3A71">
      <w:pPr>
        <w:pStyle w:val="Heading4"/>
      </w:pPr>
      <w:r w:rsidRPr="0077792B">
        <w:t>The political is already ceded—investigation of values offer the only hope for radical change in the face of environmental destruction.</w:t>
      </w:r>
    </w:p>
    <w:p w:rsidR="00477631" w:rsidRPr="0077792B" w:rsidRDefault="00477631" w:rsidP="00477631">
      <w:r w:rsidRPr="0077792B">
        <w:rPr>
          <w:rStyle w:val="Style13ptBold"/>
        </w:rPr>
        <w:t>Best 04</w:t>
      </w:r>
      <w:r w:rsidRPr="0077792B">
        <w:t xml:space="preserve">, (Steven, professor of philosophy at Texas El Paso, “From Earth Day to Ecological Society” http://www.drstevebest.org/Essays/FromEarthDay.htm, date accessed: 7/27/11 </w:t>
      </w:r>
    </w:p>
    <w:p w:rsidR="00477631" w:rsidRPr="0077792B" w:rsidRDefault="00477631" w:rsidP="00477631"/>
    <w:p w:rsidR="00477631" w:rsidRPr="00BD7157" w:rsidRDefault="00477631" w:rsidP="00477631">
      <w:pPr>
        <w:rPr>
          <w:sz w:val="14"/>
        </w:rPr>
      </w:pPr>
      <w:r w:rsidRPr="00BD7157">
        <w:rPr>
          <w:sz w:val="14"/>
        </w:rPr>
        <w:t>Homo sapiens have embarked on an insane, destructive, and unsustainable path of existence</w:t>
      </w:r>
      <w:r w:rsidRPr="0077792B">
        <w:rPr>
          <w:rStyle w:val="StyleUnderline"/>
        </w:rPr>
        <w:t>. The human species is driving off a cliff at 100 miles an hour without brakes,</w:t>
      </w:r>
      <w:r w:rsidRPr="00BD7157">
        <w:rPr>
          <w:sz w:val="14"/>
        </w:rPr>
        <w:t xml:space="preserve"> and yet people live is if the most urgent issue of the day is Janet Jackson’s “wardrobe malfunction</w:t>
      </w:r>
      <w:r w:rsidRPr="0077792B">
        <w:rPr>
          <w:rStyle w:val="StyleUnderline"/>
        </w:rPr>
        <w:t>”</w:t>
      </w:r>
      <w:r w:rsidRPr="00BD7157">
        <w:rPr>
          <w:sz w:val="14"/>
        </w:rPr>
        <w:t xml:space="preserve"> or who will win American Idol. There is much talk about “national security” but nothing is said about the basis of all security – environmental security. </w:t>
      </w:r>
      <w:r w:rsidRPr="00261601">
        <w:rPr>
          <w:rStyle w:val="StyleUnderline"/>
          <w:highlight w:val="green"/>
        </w:rPr>
        <w:t>Problems like global warming, desertification, and food and water shortages will wreak havoc throughout the planet</w:t>
      </w:r>
      <w:r w:rsidRPr="00BD7157">
        <w:rPr>
          <w:sz w:val="14"/>
        </w:rPr>
        <w:t xml:space="preserve">. As Homeland Security turns ever-more fascist, </w:t>
      </w:r>
      <w:r w:rsidRPr="00261601">
        <w:rPr>
          <w:rStyle w:val="StyleUnderline"/>
          <w:highlight w:val="green"/>
        </w:rPr>
        <w:t>environmentalists are vilified</w:t>
      </w:r>
      <w:r w:rsidRPr="0077792B">
        <w:rPr>
          <w:rStyle w:val="StyleUnderline"/>
        </w:rPr>
        <w:t xml:space="preserve"> as eco-terrorists </w:t>
      </w:r>
      <w:r w:rsidRPr="00261601">
        <w:rPr>
          <w:rStyle w:val="StyleUnderline"/>
          <w:highlight w:val="green"/>
        </w:rPr>
        <w:t>and legal forms of activism are criminalized</w:t>
      </w:r>
      <w:r w:rsidRPr="0077792B">
        <w:rPr>
          <w:rStyle w:val="StyleUnderline"/>
        </w:rPr>
        <w:t xml:space="preserve"> </w:t>
      </w:r>
      <w:r w:rsidRPr="00BD7157">
        <w:rPr>
          <w:sz w:val="14"/>
        </w:rPr>
        <w:t xml:space="preserve">under the Patriot Act. While Ashcroft prosecutes activists working to help the planet, </w:t>
      </w:r>
      <w:r w:rsidRPr="0077792B">
        <w:rPr>
          <w:rStyle w:val="StyleUnderline"/>
        </w:rPr>
        <w:t xml:space="preserve">corporate eco-terrorists continue to pillage and plunder. </w:t>
      </w:r>
      <w:r w:rsidRPr="00261601">
        <w:rPr>
          <w:rStyle w:val="StyleUnderline"/>
          <w:highlight w:val="green"/>
        </w:rPr>
        <w:t>Meanwhile, Americans, who make up less than 5% of the world’s population, consume 30% of its resources and produce 25% of total greenhouse gas emissions</w:t>
      </w:r>
      <w:r w:rsidRPr="0077792B">
        <w:rPr>
          <w:rStyle w:val="StyleUnderline"/>
        </w:rPr>
        <w:t>.</w:t>
      </w:r>
      <w:r w:rsidRPr="00BD7157">
        <w:rPr>
          <w:sz w:val="14"/>
        </w:rPr>
        <w:t xml:space="preserve"> Whatever forces striving to save the environment are doing, it is not to ward off corporate and state Pac-men greedily devouring the planet. </w:t>
      </w:r>
      <w:r w:rsidRPr="0077792B">
        <w:rPr>
          <w:rStyle w:val="StyleUnderline"/>
        </w:rPr>
        <w:t>National environmental organizations such as the Sierra Club are tepid, compromise-based, reform-oriented bureaucracies unable to challenge corporate and state power, and grass-roots forces are not great enough in force and numbers.</w:t>
      </w:r>
      <w:r w:rsidRPr="00BD7157">
        <w:rPr>
          <w:sz w:val="14"/>
        </w:rPr>
        <w:t xml:space="preserve"> </w:t>
      </w:r>
      <w:r w:rsidRPr="00261601">
        <w:rPr>
          <w:rStyle w:val="StyleUnderline"/>
          <w:highlight w:val="green"/>
        </w:rPr>
        <w:t>We are in the midst of a major ecological crisis that stems from a social crisis rooted in corporate power and erosion of democracy</w:t>
      </w:r>
      <w:r w:rsidRPr="00261601">
        <w:rPr>
          <w:sz w:val="14"/>
          <w:highlight w:val="green"/>
        </w:rPr>
        <w:t>.</w:t>
      </w:r>
      <w:r w:rsidRPr="00BD7157">
        <w:rPr>
          <w:sz w:val="14"/>
        </w:rPr>
        <w:t xml:space="preserve"> In Greek, the word “crisis” means decision, suggesting that humanity, currently poised at a critical crossroads in its evolution, has crucial decisions and choices to make concerning its existence on the planet. </w:t>
      </w:r>
      <w:r w:rsidRPr="0077792B">
        <w:rPr>
          <w:rStyle w:val="StyleUnderline"/>
        </w:rPr>
        <w:t xml:space="preserve">Human identity, </w:t>
      </w:r>
      <w:r w:rsidRPr="00261601">
        <w:rPr>
          <w:rStyle w:val="StyleUnderline"/>
          <w:highlight w:val="green"/>
        </w:rPr>
        <w:t>values</w:t>
      </w:r>
      <w:r w:rsidRPr="0077792B">
        <w:rPr>
          <w:rStyle w:val="StyleUnderline"/>
        </w:rPr>
        <w:t xml:space="preserve">, ethics, worldviews, and mode of social organization </w:t>
      </w:r>
      <w:r w:rsidRPr="00261601">
        <w:rPr>
          <w:rStyle w:val="StyleUnderline"/>
          <w:highlight w:val="green"/>
        </w:rPr>
        <w:t>need major rethinking</w:t>
      </w:r>
      <w:r w:rsidRPr="0077792B">
        <w:rPr>
          <w:rStyle w:val="StyleUnderline"/>
        </w:rPr>
        <w:t xml:space="preserve"> and reconstruction.</w:t>
      </w:r>
      <w:r w:rsidRPr="00BD7157">
        <w:rPr>
          <w:sz w:val="14"/>
        </w:rPr>
        <w:t xml:space="preserve"> In Chinese, “crisis” means both calamity and opportunity. In a diseased individual, cancer often provides the catalyst for personal growth. </w:t>
      </w:r>
      <w:r w:rsidRPr="0077792B">
        <w:rPr>
          <w:rStyle w:val="StyleUnderline"/>
        </w:rPr>
        <w:t>As a diseased species, human beings can perish, survive in dystopian futures prefigured by films like Mad Max and Waterworld, or seize their opportunity to learn from egregious errors and rise to far higher levels of social and moral evolution.</w:t>
      </w:r>
      <w:r w:rsidRPr="00BD7157">
        <w:rPr>
          <w:sz w:val="14"/>
        </w:rPr>
        <w:t xml:space="preserve"> The Human Plague The crisis in human existence is dramatically reflected in the 1996 film, Independence Day. The movie is about hostile aliens with no respect for life; they come to earth to kill its peoples, devour its natural resources, and then move onto other planets in a mad quest to find more fuel for their mega-machines and growth-oriented culture. The film is a veiled projection of our own destructive habits onto monstrous beings from another world</w:t>
      </w:r>
      <w:r w:rsidRPr="00261601">
        <w:rPr>
          <w:rStyle w:val="StyleUnderline"/>
          <w:highlight w:val="green"/>
        </w:rPr>
        <w:t>. We are the aliens; we are the parasites who live off the death of other life forms</w:t>
      </w:r>
      <w:r w:rsidRPr="0077792B">
        <w:rPr>
          <w:rStyle w:val="StyleUnderline"/>
        </w:rPr>
        <w:t xml:space="preserve">; we are the captains of the mega-machines that are </w:t>
      </w:r>
      <w:r w:rsidRPr="00261601">
        <w:rPr>
          <w:rStyle w:val="StyleUnderline"/>
          <w:highlight w:val="green"/>
        </w:rPr>
        <w:t>sustainable only through violence and ecological destruction</w:t>
      </w:r>
      <w:r w:rsidRPr="0077792B">
        <w:rPr>
          <w:rStyle w:val="StyleUnderline"/>
        </w:rPr>
        <w:t>.</w:t>
      </w:r>
      <w:r w:rsidRPr="00BD7157">
        <w:rPr>
          <w:sz w:val="14"/>
        </w:rPr>
        <w:t xml:space="preserve"> </w:t>
      </w:r>
      <w:r w:rsidRPr="0077792B">
        <w:rPr>
          <w:rStyle w:val="StyleUnderline"/>
        </w:rPr>
        <w:t>We do to the animals and the earth what the aliens do to human life</w:t>
      </w:r>
      <w:r w:rsidRPr="00BD7157">
        <w:rPr>
          <w:sz w:val="14"/>
        </w:rPr>
        <w:t xml:space="preserve"> -- the only difference is</w:t>
      </w:r>
      <w:proofErr w:type="gramStart"/>
      <w:r w:rsidRPr="00BD7157">
        <w:rPr>
          <w:sz w:val="14"/>
        </w:rPr>
        <w:t>,</w:t>
      </w:r>
      <w:proofErr w:type="gramEnd"/>
      <w:r w:rsidRPr="00BD7157">
        <w:rPr>
          <w:sz w:val="14"/>
        </w:rPr>
        <w:t xml:space="preserve"> we have no other planet to move on to, and no superheroes to save us. </w:t>
      </w:r>
      <w:r w:rsidRPr="0077792B">
        <w:rPr>
          <w:rStyle w:val="StyleUnderline"/>
        </w:rPr>
        <w:t xml:space="preserve">We are trapped in a Dawn of the </w:t>
      </w:r>
      <w:proofErr w:type="gramStart"/>
      <w:r w:rsidRPr="0077792B">
        <w:rPr>
          <w:rStyle w:val="StyleUnderline"/>
        </w:rPr>
        <w:t>Dead</w:t>
      </w:r>
      <w:proofErr w:type="gramEnd"/>
      <w:r w:rsidRPr="0077792B">
        <w:rPr>
          <w:rStyle w:val="StyleUnderline"/>
        </w:rPr>
        <w:t xml:space="preserve"> living nightmare where armies of hideous corpses, people thought long dead and buried, walk again with a will to destroy us.</w:t>
      </w:r>
      <w:r w:rsidRPr="00BD7157">
        <w:rPr>
          <w:sz w:val="14"/>
        </w:rPr>
        <w:t xml:space="preserve"> </w:t>
      </w:r>
      <w:r w:rsidRPr="0077792B">
        <w:rPr>
          <w:rStyle w:val="StyleUnderline"/>
        </w:rPr>
        <w:t>The dead represent all the waste, pollution, and ecological debts accrued to our growth culture that we thought we could walk away from unscathed and never again face.</w:t>
      </w:r>
      <w:r w:rsidRPr="00BD7157">
        <w:rPr>
          <w:sz w:val="14"/>
        </w:rPr>
        <w:t xml:space="preserve"> </w:t>
      </w:r>
      <w:r w:rsidRPr="0077792B">
        <w:rPr>
          <w:rStyle w:val="StyleUnderline"/>
        </w:rPr>
        <w:t>But we are waking up to the fact that the “dead” are storming our neighborhoods, crashing through our doors and windows, and hell-bent on devouring us.</w:t>
      </w:r>
      <w:r w:rsidRPr="00BD7157">
        <w:rPr>
          <w:sz w:val="14"/>
        </w:rPr>
        <w:t xml:space="preserve"> In his article entitled “A Plague of Human Proportions,” Mark Lynas frames the crisis this way: “Within the earth's biosphere, a single species has come to dominate virtually all living systems. For the past two centuries this species has been reproducing at bacterial levels, almost as an infectious plague envelops its host. Three hundred thousand new individuals are added to its numbers every day. Its </w:t>
      </w:r>
      <w:r w:rsidRPr="00261601">
        <w:rPr>
          <w:rStyle w:val="StyleUnderline"/>
          <w:highlight w:val="green"/>
        </w:rPr>
        <w:t>population of bodies now exceeds by a hundred times the biomass of any large animal species that has ever existed on land since the beginning of geological time</w:t>
      </w:r>
      <w:r w:rsidRPr="00261601">
        <w:rPr>
          <w:sz w:val="14"/>
          <w:highlight w:val="green"/>
        </w:rPr>
        <w:t>.</w:t>
      </w:r>
      <w:r w:rsidRPr="00BD7157">
        <w:rPr>
          <w:sz w:val="14"/>
        </w:rPr>
        <w:t xml:space="preserve"> The species is us. Now numbering more than six billion souls, the human population has doubled since 1950. Nothing like this has happened before in the earth's history. Even the dinosaurs, which dominated for tens of millions of years, were thinly spread compared to the hairless primate Homo sapiens.” </w:t>
      </w:r>
      <w:r w:rsidRPr="0077792B">
        <w:rPr>
          <w:rStyle w:val="StyleUnderline"/>
        </w:rPr>
        <w:t xml:space="preserve">Thus, </w:t>
      </w:r>
      <w:r w:rsidRPr="00261601">
        <w:rPr>
          <w:rStyle w:val="StyleUnderline"/>
          <w:highlight w:val="green"/>
        </w:rPr>
        <w:t xml:space="preserve">a single biological type has wreaked havoc on the estimated ten million other species in habiting the </w:t>
      </w:r>
      <w:r w:rsidRPr="00261601">
        <w:rPr>
          <w:rStyle w:val="StyleUnderline"/>
          <w:highlight w:val="green"/>
        </w:rPr>
        <w:lastRenderedPageBreak/>
        <w:t>planet</w:t>
      </w:r>
      <w:r w:rsidRPr="00261601">
        <w:rPr>
          <w:sz w:val="14"/>
          <w:highlight w:val="green"/>
        </w:rPr>
        <w:t>.</w:t>
      </w:r>
      <w:r w:rsidRPr="00BD7157">
        <w:rPr>
          <w:sz w:val="14"/>
        </w:rPr>
        <w:t xml:space="preserve"> Lynas suggests that because Homo sapiens </w:t>
      </w:r>
      <w:proofErr w:type="gramStart"/>
      <w:r w:rsidRPr="00BD7157">
        <w:rPr>
          <w:sz w:val="14"/>
        </w:rPr>
        <w:t>dominates</w:t>
      </w:r>
      <w:proofErr w:type="gramEnd"/>
      <w:r w:rsidRPr="00BD7157">
        <w:rPr>
          <w:sz w:val="14"/>
        </w:rPr>
        <w:t xml:space="preserve"> the planet today as dinosaurs did one hundred million years ago, “We are entering a new geological era: the Anthropocene.” According to a March 2004 Earth Policy Institute report, “</w:t>
      </w:r>
      <w:r w:rsidRPr="0077792B">
        <w:rPr>
          <w:rStyle w:val="StyleUnderline"/>
        </w:rPr>
        <w:t>Humans have transformed nearly half of the planet's ice-free land areas, with serious effects on the rest of nature</w:t>
      </w:r>
      <w:r w:rsidRPr="00BD7157">
        <w:rPr>
          <w:sz w:val="14"/>
        </w:rPr>
        <w:t xml:space="preserve"> … Each year the earth's forest cover shrinks by 16 million hectares (40 million acres), with most of the loss occurring in tropical forests, where levels of biodiversity are high … A recent study of 173 species of mammals from around the world showed that their collective geographical ranges have been halved over the past several decades, signifying a loss of breeding and foraging area.” While insipid ideologues like Tibor Machan still publish books such as Putting Humans First: Why we are Nature’s Favorite (2004</w:t>
      </w:r>
      <w:r w:rsidRPr="0077792B">
        <w:rPr>
          <w:rStyle w:val="StyleUnderline"/>
        </w:rPr>
        <w:t xml:space="preserve">), it is more accurate to see Homo sapiens as the invasive species and agent of mass extinction par excellence -- not “nature’s favorite” but rather nature’s bete noir. </w:t>
      </w:r>
    </w:p>
    <w:p w:rsidR="00DA4CA8" w:rsidRPr="0077792B" w:rsidRDefault="00DA4CA8" w:rsidP="00DA4CA8">
      <w:pPr>
        <w:pStyle w:val="Heading3"/>
      </w:pPr>
      <w:r w:rsidRPr="0077792B">
        <w:lastRenderedPageBreak/>
        <w:t>Robot Exploration</w:t>
      </w:r>
    </w:p>
    <w:p w:rsidR="00DA4CA8" w:rsidRPr="0077792B" w:rsidRDefault="00DA4CA8" w:rsidP="00BF3A71">
      <w:pPr>
        <w:pStyle w:val="Heading4"/>
      </w:pPr>
      <w:r w:rsidRPr="0077792B">
        <w:t>The post human nature of robotic exploration distances us from the material world, perpetuating masculine domination of knowledge and experience</w:t>
      </w:r>
    </w:p>
    <w:p w:rsidR="00DA4CA8" w:rsidRPr="0077792B" w:rsidRDefault="00DA4CA8" w:rsidP="00DA4CA8">
      <w:r w:rsidRPr="0077792B">
        <w:rPr>
          <w:rStyle w:val="Style13ptBold"/>
        </w:rPr>
        <w:t>Alaimo 11</w:t>
      </w:r>
      <w:r w:rsidRPr="0077792B">
        <w:t>, Stacy Alaimo, researcher and professor of environmental humanities, animal studies, posthumanism, science studies, new materialism, gender theory, cultural studies, and multicultural studies at the Univeristy of Texas, Arlington, “New Materialisms, Old Humanisms, or, Following the Submersible,” December 2011, Taking Turns, NORA-Nordic Journal of Feminist and Gender Research, Vol. 19, No. 4, pg 280-284, Magotes</w:t>
      </w:r>
    </w:p>
    <w:p w:rsidR="00DA4CA8" w:rsidRPr="0077792B" w:rsidRDefault="00DA4CA8" w:rsidP="00DA4CA8"/>
    <w:p w:rsidR="00DA4CA8" w:rsidRPr="0077792B" w:rsidRDefault="00DA4CA8" w:rsidP="00DA4CA8">
      <w:pPr>
        <w:rPr>
          <w:rStyle w:val="StyleUnderline"/>
        </w:rPr>
      </w:pPr>
      <w:r w:rsidRPr="0077792B">
        <w:rPr>
          <w:rStyle w:val="StyleUnderline"/>
        </w:rPr>
        <w:t>The early twenty-first century has ushered in a new era of deep-sea exploration, marine science, industrial fishing, mining, drilling, and, consequently, ecological devastation. Feminists, environmentalists and new materialists of all sorts must follow these ventures in order to witness not only the dazzling newly discovered creatures of the abyssal zone</w:t>
      </w:r>
      <w:r w:rsidRPr="00BD7157">
        <w:rPr>
          <w:sz w:val="14"/>
        </w:rPr>
        <w:t xml:space="preserve">1 </w:t>
      </w:r>
      <w:r w:rsidRPr="0077792B">
        <w:rPr>
          <w:rStyle w:val="StyleUnderline"/>
        </w:rPr>
        <w:t>but also the outdated yet obdurate narratives projected into the depths</w:t>
      </w:r>
      <w:r w:rsidRPr="00BD7157">
        <w:rPr>
          <w:sz w:val="14"/>
        </w:rPr>
        <w:t xml:space="preserve">. Robert D. </w:t>
      </w:r>
      <w:r w:rsidRPr="00261601">
        <w:rPr>
          <w:rStyle w:val="StyleUnderline"/>
          <w:highlight w:val="green"/>
        </w:rPr>
        <w:t>Ballard</w:t>
      </w:r>
      <w:r w:rsidRPr="00BD7157">
        <w:rPr>
          <w:sz w:val="14"/>
        </w:rPr>
        <w:t xml:space="preserve">, former Director of the Center for Marine Exploration at Woods Hole Oceanographic Institution (Massachusetts, USA), </w:t>
      </w:r>
      <w:r w:rsidRPr="00261601">
        <w:rPr>
          <w:rStyle w:val="StyleUnderline"/>
          <w:highlight w:val="green"/>
        </w:rPr>
        <w:t>concludes</w:t>
      </w:r>
      <w:r w:rsidRPr="0077792B">
        <w:rPr>
          <w:rStyle w:val="StyleUnderline"/>
        </w:rPr>
        <w:t xml:space="preserve"> his personal history of ocean exploration </w:t>
      </w:r>
      <w:r w:rsidRPr="00261601">
        <w:rPr>
          <w:rStyle w:val="StyleUnderline"/>
          <w:highlight w:val="green"/>
        </w:rPr>
        <w:t>with a section</w:t>
      </w:r>
      <w:r w:rsidRPr="0077792B">
        <w:rPr>
          <w:rStyle w:val="StyleUnderline"/>
        </w:rPr>
        <w:t xml:space="preserve"> entitled “</w:t>
      </w:r>
      <w:r w:rsidRPr="00261601">
        <w:rPr>
          <w:rStyle w:val="StyleUnderline"/>
          <w:highlight w:val="green"/>
        </w:rPr>
        <w:t>Leaving the Body Behind</w:t>
      </w:r>
      <w:r w:rsidRPr="0077792B">
        <w:rPr>
          <w:rStyle w:val="StyleUnderline"/>
        </w:rPr>
        <w:t xml:space="preserve">”, </w:t>
      </w:r>
      <w:r w:rsidRPr="00261601">
        <w:rPr>
          <w:rStyle w:val="StyleUnderline"/>
          <w:highlight w:val="green"/>
        </w:rPr>
        <w:t>describing the drawbacks of human occupied diving machines and submersibles</w:t>
      </w:r>
      <w:r w:rsidRPr="00BD7157">
        <w:rPr>
          <w:sz w:val="14"/>
        </w:rPr>
        <w:t xml:space="preserve">. Tethers, he writes, “remain a problem: They snap, they tangle, they restrict” (Ballard 2000: 310). </w:t>
      </w:r>
      <w:r w:rsidRPr="0077792B">
        <w:rPr>
          <w:rStyle w:val="StyleUnderline"/>
        </w:rPr>
        <w:t xml:space="preserve">Ballard </w:t>
      </w:r>
      <w:proofErr w:type="gramStart"/>
      <w:r w:rsidRPr="0077792B">
        <w:rPr>
          <w:rStyle w:val="StyleUnderline"/>
        </w:rPr>
        <w:t>muses</w:t>
      </w:r>
      <w:proofErr w:type="gramEnd"/>
      <w:r w:rsidRPr="0077792B">
        <w:rPr>
          <w:rStyle w:val="StyleUnderline"/>
        </w:rPr>
        <w:t xml:space="preserve"> that </w:t>
      </w:r>
      <w:r w:rsidRPr="00261601">
        <w:rPr>
          <w:rStyle w:val="StyleUnderline"/>
          <w:highlight w:val="green"/>
        </w:rPr>
        <w:t>robotics and telecommunications technologies will allow us to</w:t>
      </w:r>
      <w:r w:rsidRPr="0077792B">
        <w:rPr>
          <w:rStyle w:val="StyleUnderline"/>
        </w:rPr>
        <w:t xml:space="preserve">... </w:t>
      </w:r>
      <w:r w:rsidRPr="00261601">
        <w:rPr>
          <w:rStyle w:val="StyleUnderline"/>
          <w:highlight w:val="green"/>
        </w:rPr>
        <w:t>cut the ultimate tether the one that binds our questioning intellect to vulnerable human flesh</w:t>
      </w:r>
      <w:r w:rsidRPr="0077792B">
        <w:rPr>
          <w:rStyle w:val="StyleUnderline"/>
        </w:rPr>
        <w:t xml:space="preserve">. Through telepresence, a </w:t>
      </w:r>
      <w:r w:rsidRPr="00261601">
        <w:rPr>
          <w:rStyle w:val="StyleUnderline"/>
          <w:highlight w:val="green"/>
        </w:rPr>
        <w:t>mind detaches itself from the body’s restrictions and enters the abyss with ease</w:t>
      </w:r>
      <w:r w:rsidRPr="00BD7157">
        <w:rPr>
          <w:sz w:val="14"/>
        </w:rPr>
        <w:t xml:space="preserve">... As Jacques Cousteau used to say, the ideal means of deep-sea transport would allow us to move “like an angel.” </w:t>
      </w:r>
      <w:r w:rsidRPr="0077792B">
        <w:rPr>
          <w:rStyle w:val="Emphasis"/>
        </w:rPr>
        <w:t>Our minds can now go it alone, leaving the body behind</w:t>
      </w:r>
      <w:r w:rsidRPr="00BD7157">
        <w:rPr>
          <w:sz w:val="14"/>
        </w:rPr>
        <w:t xml:space="preserve">. What could be more angelic than that? (Ballard 2000: 311) </w:t>
      </w:r>
      <w:r w:rsidRPr="00261601">
        <w:rPr>
          <w:rStyle w:val="StyleUnderline"/>
          <w:highlight w:val="green"/>
        </w:rPr>
        <w:t>A material feminist critique would point out the gender dichotomies</w:t>
      </w:r>
      <w:r w:rsidRPr="0077792B">
        <w:rPr>
          <w:rStyle w:val="StyleUnderline"/>
        </w:rPr>
        <w:t xml:space="preserve"> lurking in Ballard’s mind/body dualism </w:t>
      </w:r>
      <w:r w:rsidRPr="00261601">
        <w:rPr>
          <w:rStyle w:val="StyleUnderline"/>
          <w:highlight w:val="green"/>
        </w:rPr>
        <w:t>and examine how the wish to be free of the vulnerable (mother’s) body betrays an epistemology that distances and</w:t>
      </w:r>
      <w:r w:rsidRPr="0077792B">
        <w:rPr>
          <w:rStyle w:val="StyleUnderline"/>
        </w:rPr>
        <w:t xml:space="preserve"> supposedly </w:t>
      </w:r>
      <w:r w:rsidRPr="00261601">
        <w:rPr>
          <w:rStyle w:val="StyleUnderline"/>
          <w:highlight w:val="green"/>
        </w:rPr>
        <w:t>protects the masculine, transcendent knower from the realities, complications, and risks of the material world.</w:t>
      </w:r>
      <w:r w:rsidRPr="00BD7157">
        <w:rPr>
          <w:sz w:val="14"/>
        </w:rPr>
        <w:t xml:space="preserve"> </w:t>
      </w:r>
      <w:r w:rsidRPr="00261601">
        <w:rPr>
          <w:rStyle w:val="Emphasis"/>
          <w:highlight w:val="green"/>
        </w:rPr>
        <w:t>The fantasy of masculinist knowledge, of control over the depths of the ocean, relies upon the projection of corporeality onto the womb-like submersibles with their umbilical-cord tethers.</w:t>
      </w:r>
      <w:r w:rsidRPr="0077792B">
        <w:rPr>
          <w:rStyle w:val="Emphasis"/>
        </w:rPr>
        <w:t xml:space="preserve"> </w:t>
      </w:r>
      <w:r w:rsidRPr="00BD7157">
        <w:rPr>
          <w:sz w:val="14"/>
        </w:rPr>
        <w:t xml:space="preserve">Conversely, the more </w:t>
      </w:r>
      <w:r w:rsidRPr="0077792B">
        <w:rPr>
          <w:rStyle w:val="Emphasis"/>
        </w:rPr>
        <w:t xml:space="preserve">advanced </w:t>
      </w:r>
      <w:r w:rsidRPr="00261601">
        <w:rPr>
          <w:rStyle w:val="Emphasis"/>
          <w:highlight w:val="green"/>
        </w:rPr>
        <w:t>robotics and telecommunications</w:t>
      </w:r>
      <w:r w:rsidRPr="0077792B">
        <w:rPr>
          <w:rStyle w:val="Emphasis"/>
        </w:rPr>
        <w:t xml:space="preserve"> technologies </w:t>
      </w:r>
      <w:r w:rsidRPr="00261601">
        <w:rPr>
          <w:rStyle w:val="Emphasis"/>
          <w:highlight w:val="green"/>
        </w:rPr>
        <w:t>are cast as pure intellect, a masculine melding of mind and machine that</w:t>
      </w:r>
      <w:r w:rsidRPr="0077792B">
        <w:rPr>
          <w:rStyle w:val="Emphasis"/>
        </w:rPr>
        <w:t xml:space="preserve"> weirdly </w:t>
      </w:r>
      <w:r w:rsidRPr="00261601">
        <w:rPr>
          <w:rStyle w:val="Emphasis"/>
          <w:highlight w:val="green"/>
        </w:rPr>
        <w:t>erases the eyes and hands</w:t>
      </w:r>
      <w:r w:rsidRPr="00BD7157">
        <w:rPr>
          <w:sz w:val="14"/>
        </w:rPr>
        <w:t xml:space="preserve">— not to mention the hearts, lungs, and other bodily organs— </w:t>
      </w:r>
      <w:r w:rsidRPr="0077792B">
        <w:rPr>
          <w:rStyle w:val="Emphasis"/>
        </w:rPr>
        <w:t>that these technologies will still require.</w:t>
      </w:r>
      <w:r w:rsidRPr="00BD7157">
        <w:rPr>
          <w:sz w:val="14"/>
        </w:rPr>
        <w:t xml:space="preserve"> (A feminist cyborg submersible a heretical mix of body, mind, technology, and prosthesis -is unimaginable within Ballard’s conceptual universe.) </w:t>
      </w:r>
      <w:r w:rsidRPr="0077792B">
        <w:rPr>
          <w:rStyle w:val="StyleUnderline"/>
        </w:rPr>
        <w:t>This small but symptomatic example suggests why the reconceptualization of materiality remains crucial for feminist theory, since female bodies continue to be cast as the dumb matter that male intellect seeks to escape</w:t>
      </w:r>
      <w:r w:rsidRPr="00BD7157">
        <w:rPr>
          <w:sz w:val="14"/>
        </w:rPr>
        <w:t xml:space="preserve">. Moreover, the intersecting categories of race and class have also been constituted by their pernicious </w:t>
      </w:r>
      <w:proofErr w:type="gramStart"/>
      <w:r w:rsidRPr="00BD7157">
        <w:rPr>
          <w:sz w:val="14"/>
        </w:rPr>
        <w:t>associations</w:t>
      </w:r>
      <w:proofErr w:type="gramEnd"/>
      <w:r w:rsidRPr="00BD7157">
        <w:rPr>
          <w:sz w:val="14"/>
        </w:rPr>
        <w:t xml:space="preserve"> smith brute matter. </w:t>
      </w:r>
      <w:r w:rsidRPr="00261601">
        <w:rPr>
          <w:rStyle w:val="StyleUnderline"/>
          <w:highlight w:val="green"/>
        </w:rPr>
        <w:t>Ballard’s desire to sever himself from the</w:t>
      </w:r>
      <w:r w:rsidRPr="0077792B">
        <w:rPr>
          <w:rStyle w:val="StyleUnderline"/>
        </w:rPr>
        <w:t xml:space="preserve"> very </w:t>
      </w:r>
      <w:r w:rsidRPr="00261601">
        <w:rPr>
          <w:rStyle w:val="StyleUnderline"/>
          <w:highlight w:val="green"/>
        </w:rPr>
        <w:t>world</w:t>
      </w:r>
      <w:r w:rsidRPr="0077792B">
        <w:rPr>
          <w:rStyle w:val="StyleUnderline"/>
        </w:rPr>
        <w:t xml:space="preserve"> he would seek to know also </w:t>
      </w:r>
      <w:r w:rsidRPr="00261601">
        <w:rPr>
          <w:rStyle w:val="StyleUnderline"/>
          <w:highlight w:val="green"/>
        </w:rPr>
        <w:t>suggests why new materialist theories should not divide human corporeality from a wider material world, but should instead submerse the human within the material flows, exchanges, and interactions of substances, habitats, places, and environments</w:t>
      </w:r>
      <w:r w:rsidRPr="00BD7157">
        <w:rPr>
          <w:sz w:val="14"/>
        </w:rPr>
        <w:t xml:space="preserve">. As new materialisms proliferate, some bear an uncanny resemblance to (old) Humanisms, in that they ignore the lively, agential, vast, material world, and the multitude of other-than-human creatures </w:t>
      </w:r>
      <w:proofErr w:type="gramStart"/>
      <w:r w:rsidRPr="00BD7157">
        <w:rPr>
          <w:sz w:val="14"/>
        </w:rPr>
        <w:t>who</w:t>
      </w:r>
      <w:proofErr w:type="gramEnd"/>
      <w:r w:rsidRPr="00BD7157">
        <w:rPr>
          <w:sz w:val="14"/>
        </w:rPr>
        <w:t xml:space="preserve"> inhabit it. Some of the essays within Diana Coole and Samantha Frost’s fascinating collection, New Materialisms: Ontology, Agency, and Politics, for example, focus on the materiality of human life worlds, ignoring non-human animals and ecosystems. Meanwhile, Cary Wolfe’s momentous and provocative book </w:t>
      </w:r>
      <w:proofErr w:type="gramStart"/>
      <w:r w:rsidRPr="00BD7157">
        <w:rPr>
          <w:sz w:val="14"/>
        </w:rPr>
        <w:t>What</w:t>
      </w:r>
      <w:proofErr w:type="gramEnd"/>
      <w:r w:rsidRPr="00BD7157">
        <w:rPr>
          <w:sz w:val="14"/>
        </w:rPr>
        <w:t xml:space="preserve"> is Posthumanism? </w:t>
      </w:r>
      <w:proofErr w:type="gramStart"/>
      <w:r w:rsidRPr="00BD7157">
        <w:rPr>
          <w:sz w:val="14"/>
        </w:rPr>
        <w:t>pays</w:t>
      </w:r>
      <w:proofErr w:type="gramEnd"/>
      <w:r w:rsidRPr="00BD7157">
        <w:rPr>
          <w:sz w:val="14"/>
        </w:rPr>
        <w:t xml:space="preserve"> scant attention to gender theory, feminist corporeal theory, or feminist science studies, even though all three are relevant to the questions he poses. There is certainly not enough space here to detail the intersections, alliances, and productive interrelations between new materialisms, feminisms, post-humanisms, and science studies,2 but </w:t>
      </w:r>
      <w:r w:rsidRPr="0077792B">
        <w:rPr>
          <w:rStyle w:val="StyleUnderline"/>
        </w:rPr>
        <w:t xml:space="preserve">I would like to propose that materialisms transgress the outline of the human and consider the forces, </w:t>
      </w:r>
      <w:r w:rsidRPr="0077792B">
        <w:rPr>
          <w:rStyle w:val="StyleUnderline"/>
        </w:rPr>
        <w:lastRenderedPageBreak/>
        <w:t xml:space="preserve">substances, agencies, and lively beings that populate the world. Post-humanist new materialisms, </w:t>
      </w:r>
      <w:r w:rsidRPr="00BD7157">
        <w:rPr>
          <w:sz w:val="14"/>
        </w:rPr>
        <w:t xml:space="preserve">I contend, </w:t>
      </w:r>
      <w:r w:rsidRPr="0077792B">
        <w:rPr>
          <w:rStyle w:val="StyleUnderline"/>
        </w:rPr>
        <w:t>are poised to topple the assumptions that confine ethical and political considerations to the domain of the Human, while feminist theories, of many sorts, offer decades of scholarly contestations of the very ethics, epistemologies, and ontologies that have underwritten Human exceptionalism.</w:t>
      </w:r>
    </w:p>
    <w:p w:rsidR="00477631" w:rsidRPr="0077792B" w:rsidRDefault="00477631" w:rsidP="00477631">
      <w:pPr>
        <w:pStyle w:val="Heading3"/>
      </w:pPr>
      <w:r w:rsidRPr="0077792B">
        <w:lastRenderedPageBreak/>
        <w:t>Science</w:t>
      </w:r>
    </w:p>
    <w:p w:rsidR="00477631" w:rsidRPr="0077792B" w:rsidRDefault="00477631" w:rsidP="00BF3A71">
      <w:pPr>
        <w:pStyle w:val="Heading4"/>
      </w:pPr>
      <w:r w:rsidRPr="0077792B">
        <w:t>Modern science has reframed nature anthropocentrically such that it has been pushed beyond the ontological boundaries of reality.</w:t>
      </w:r>
    </w:p>
    <w:p w:rsidR="00477631" w:rsidRPr="0077792B" w:rsidRDefault="00477631" w:rsidP="00477631">
      <w:proofErr w:type="gramStart"/>
      <w:r w:rsidRPr="0077792B">
        <w:rPr>
          <w:rStyle w:val="Style13ptBold"/>
        </w:rPr>
        <w:t>Pölling-Vocke 05</w:t>
      </w:r>
      <w:r w:rsidRPr="0077792B">
        <w:t>, (Bernt, Master of International Relations.</w:t>
      </w:r>
      <w:proofErr w:type="gramEnd"/>
      <w:r w:rsidRPr="0077792B">
        <w:t xml:space="preserve"> Victoria University, Wellington, New Zealand, “’The End of Poverty’: The globalization of the unreal and the impoverishment of all,” </w:t>
      </w:r>
      <w:hyperlink r:id="rId20" w:history="1">
        <w:r w:rsidRPr="0077792B">
          <w:rPr>
            <w:rStyle w:val="Hyperlink"/>
          </w:rPr>
          <w:t>http://www.hockeyarenas.com/berntpv/jeffreysachs/endofpovertydeepecology.pdf</w:t>
        </w:r>
      </w:hyperlink>
      <w:r w:rsidRPr="0077792B">
        <w:t>)</w:t>
      </w:r>
    </w:p>
    <w:p w:rsidR="00477631" w:rsidRPr="0077792B" w:rsidRDefault="00477631" w:rsidP="00477631"/>
    <w:p w:rsidR="00477631" w:rsidRPr="00BD7157" w:rsidRDefault="00477631" w:rsidP="00477631">
      <w:pPr>
        <w:rPr>
          <w:sz w:val="12"/>
        </w:rPr>
      </w:pPr>
      <w:r w:rsidRPr="00BD7157">
        <w:rPr>
          <w:sz w:val="12"/>
        </w:rPr>
        <w:t xml:space="preserve">Our </w:t>
      </w:r>
      <w:r w:rsidRPr="0077792B">
        <w:rPr>
          <w:rStyle w:val="StyleUnderline"/>
        </w:rPr>
        <w:t>modern regard of nature reached an unprecedented scale with the enlightenment</w:t>
      </w:r>
      <w:r w:rsidRPr="00BD7157">
        <w:rPr>
          <w:sz w:val="12"/>
        </w:rPr>
        <w:t xml:space="preserve"> project, and the rise of the scientific worldview. </w:t>
      </w:r>
      <w:proofErr w:type="gramStart"/>
      <w:r w:rsidRPr="00BD7157">
        <w:rPr>
          <w:sz w:val="12"/>
        </w:rPr>
        <w:t>Ever since, the world seems to operate according to “certain clear, calculable, and unchanging laws, not by the whims of any living, sentient being”318.</w:t>
      </w:r>
      <w:proofErr w:type="gramEnd"/>
      <w:r w:rsidRPr="00BD7157">
        <w:rPr>
          <w:sz w:val="12"/>
        </w:rPr>
        <w:t xml:space="preserve"> Jeffrey Sachs feels deeply indebted, as “all of us who work toward a brighter future are intellectually indebted to the awe-inspiring geniuses of the Enlightenment, who first glimpsed the prospect of conscious social actions to improve human well-begin on a global scale”319. </w:t>
      </w:r>
      <w:r w:rsidRPr="00261601">
        <w:rPr>
          <w:rStyle w:val="StyleUnderline"/>
          <w:highlight w:val="green"/>
        </w:rPr>
        <w:t xml:space="preserve">With the rise of the western, modernist project, nature </w:t>
      </w:r>
      <w:r w:rsidRPr="0077792B">
        <w:rPr>
          <w:rStyle w:val="StyleUnderline"/>
        </w:rPr>
        <w:t>ceased to be “either beautiful or scary”, but “merely there”, ready to be used “by humans, for humans</w:t>
      </w:r>
      <w:r w:rsidRPr="00BD7157">
        <w:rPr>
          <w:sz w:val="12"/>
        </w:rPr>
        <w:t xml:space="preserve">”320, Sale argue. </w:t>
      </w:r>
      <w:r w:rsidRPr="0077792B">
        <w:rPr>
          <w:rStyle w:val="StyleUnderline"/>
        </w:rPr>
        <w:t xml:space="preserve">It </w:t>
      </w:r>
      <w:r w:rsidRPr="00261601">
        <w:rPr>
          <w:rStyle w:val="StyleUnderline"/>
          <w:highlight w:val="green"/>
        </w:rPr>
        <w:t>became de-mystified and was interpreted as slave and raw material</w:t>
      </w:r>
      <w:r w:rsidRPr="00BD7157">
        <w:rPr>
          <w:sz w:val="12"/>
        </w:rPr>
        <w:t xml:space="preserve">321, Arne Naess adds. For radical environmentalists as them, </w:t>
      </w:r>
      <w:r w:rsidRPr="00261601">
        <w:rPr>
          <w:rStyle w:val="StyleUnderline"/>
          <w:highlight w:val="green"/>
        </w:rPr>
        <w:t>Sachs’ vision of an “enlightened globalization” – “a globalization of democracies, multilateralism, science and technology, and a global economic system designed to meet human needs”</w:t>
      </w:r>
      <w:r w:rsidRPr="00261601">
        <w:rPr>
          <w:sz w:val="12"/>
          <w:highlight w:val="green"/>
        </w:rPr>
        <w:t xml:space="preserve"> </w:t>
      </w:r>
      <w:r w:rsidRPr="00BD7157">
        <w:rPr>
          <w:sz w:val="12"/>
        </w:rPr>
        <w:t xml:space="preserve">322 </w:t>
      </w:r>
      <w:r w:rsidRPr="00261601">
        <w:rPr>
          <w:rStyle w:val="StyleUnderline"/>
          <w:highlight w:val="green"/>
        </w:rPr>
        <w:t>is troublesome.</w:t>
      </w:r>
      <w:r w:rsidRPr="00261601">
        <w:rPr>
          <w:sz w:val="12"/>
          <w:highlight w:val="green"/>
        </w:rPr>
        <w:t xml:space="preserve"> </w:t>
      </w:r>
      <w:r w:rsidRPr="00261601">
        <w:rPr>
          <w:rStyle w:val="StyleUnderline"/>
          <w:highlight w:val="green"/>
        </w:rPr>
        <w:t>If</w:t>
      </w:r>
      <w:r w:rsidRPr="0077792B">
        <w:rPr>
          <w:rStyle w:val="StyleUnderline"/>
        </w:rPr>
        <w:t xml:space="preserve"> Sachs’ </w:t>
      </w:r>
      <w:r w:rsidRPr="00261601">
        <w:rPr>
          <w:rStyle w:val="StyleUnderline"/>
          <w:highlight w:val="green"/>
        </w:rPr>
        <w:t>program of development allows each and everyone of humanity to join in on the rising tide of globalization, non-human life will be drowned out</w:t>
      </w:r>
      <w:r w:rsidRPr="0077792B">
        <w:rPr>
          <w:rStyle w:val="StyleUnderline"/>
        </w:rPr>
        <w:t>.</w:t>
      </w:r>
      <w:r w:rsidRPr="00BD7157">
        <w:rPr>
          <w:sz w:val="12"/>
        </w:rPr>
        <w:t xml:space="preserve"> When Rene Descartes, often claimed to be the father of modernity, started doubting everything he could manage to doubt, arithmetic and geometry stood out as more certain than sensual perceptions323, and the cornerstone for Sachs’ “enlightened globalization” was placed. For Descartes, it become impossible to appraise the world by intuition, and </w:t>
      </w:r>
      <w:r w:rsidRPr="0077792B">
        <w:rPr>
          <w:rStyle w:val="StyleUnderline"/>
        </w:rPr>
        <w:t>the method of critical doubt brought to completion the detachment of man from nature, the dualism “of man and the rest of nature that reserved goals and purposes for humans alone”</w:t>
      </w:r>
      <w:r w:rsidRPr="00BD7157">
        <w:rPr>
          <w:sz w:val="12"/>
        </w:rPr>
        <w:t xml:space="preserve">324. For Descartes, reasoning and science allowed a reduction of chemistry and biology to mechanics, thus “the process by which a seed develops into an animal or plant is purely mechanical”325, therefore “animals are automata326”. Nowadays, </w:t>
      </w:r>
      <w:r w:rsidRPr="00261601">
        <w:rPr>
          <w:rStyle w:val="StyleUnderline"/>
          <w:highlight w:val="green"/>
        </w:rPr>
        <w:t>modern sciences</w:t>
      </w:r>
      <w:r w:rsidRPr="0077792B">
        <w:rPr>
          <w:rStyle w:val="StyleUnderline"/>
        </w:rPr>
        <w:t xml:space="preserve">, indebted to the enlightenment project, often </w:t>
      </w:r>
      <w:r w:rsidRPr="00261601">
        <w:rPr>
          <w:rStyle w:val="StyleUnderline"/>
          <w:highlight w:val="green"/>
        </w:rPr>
        <w:t>portray nature along the lines of “a meaningless and colourless collision of lifeless atoms falling through the void</w:t>
      </w:r>
      <w:r w:rsidRPr="0077792B">
        <w:rPr>
          <w:rStyle w:val="StyleUnderline"/>
        </w:rPr>
        <w:t>”</w:t>
      </w:r>
      <w:r w:rsidRPr="00BD7157">
        <w:rPr>
          <w:sz w:val="12"/>
        </w:rPr>
        <w:t xml:space="preserve">327. </w:t>
      </w:r>
      <w:r w:rsidRPr="0077792B">
        <w:rPr>
          <w:rStyle w:val="StyleUnderline"/>
        </w:rPr>
        <w:t>By comparison, “</w:t>
      </w:r>
      <w:r w:rsidRPr="00261601">
        <w:rPr>
          <w:rStyle w:val="StyleUnderline"/>
          <w:highlight w:val="green"/>
        </w:rPr>
        <w:t>only humans have minds and bodies, while animals have only bodies</w:t>
      </w:r>
      <w:r w:rsidRPr="0077792B">
        <w:rPr>
          <w:rStyle w:val="StyleUnderline"/>
        </w:rPr>
        <w:t>”</w:t>
      </w:r>
      <w:r w:rsidRPr="00BD7157">
        <w:rPr>
          <w:sz w:val="12"/>
        </w:rPr>
        <w:t xml:space="preserve">328. </w:t>
      </w:r>
      <w:r w:rsidRPr="0077792B">
        <w:rPr>
          <w:rStyle w:val="StyleUnderline"/>
        </w:rPr>
        <w:t>Industrialism and urbanization have transformed experiences of nature, as “the earth itself is sold in plastic bags” and, for many urbanized city-dwellers, contact with unmediated nature is contained in parks, “where ironically the sense of danger resides in encounters with one’s fellow citizens”</w:t>
      </w:r>
      <w:r w:rsidRPr="00BD7157">
        <w:rPr>
          <w:sz w:val="12"/>
        </w:rPr>
        <w:t xml:space="preserve">. The constructed “reality of urban life” is confirmed by contrast with lesser “realities” as Disneyland, but in essence, “the real is no longer real”329. Furthermore, the rampant urbanization led to the establishment of national parks, but since parks are limited, they often cannot qualify as areas of what Arne Naess describes as “friluftsliv”330, because heavy usage in the era of mass tourism severely restricts what “friluftsliv” is about; one cannot walk off path, camp wild, prepare food except in provided grills and so on331. Naess remarks that “instead of entering a realm of freedom, one feels that one is in some kind of museum ruled by angry owners”. Additionally, a highly unnatural “outfitting pressure” exists, and “norms about equipment replacement are impressed upon and accepted by large sections of the population”, therefore “people swallow the equipment hook…lengthen their work day and increase stress in the city to be able to afford the latest” 332. </w:t>
      </w:r>
      <w:r w:rsidRPr="0077792B">
        <w:rPr>
          <w:rStyle w:val="StyleUnderline"/>
        </w:rPr>
        <w:t>If this is in accordance with what we, en-masse, regard as nature, the real is once again no longer real.</w:t>
      </w:r>
      <w:r w:rsidRPr="00BD7157">
        <w:rPr>
          <w:sz w:val="12"/>
        </w:rPr>
        <w:t xml:space="preserve">  Science and technology go hand in hand to aid in environmental exploitation in the name of security. Lee 99, [Keekok Lee, Visiting Chair in Philosophy at Lancaster University, </w:t>
      </w:r>
      <w:proofErr w:type="gramStart"/>
      <w:r w:rsidRPr="00BD7157">
        <w:rPr>
          <w:sz w:val="12"/>
        </w:rPr>
        <w:t>99  [</w:t>
      </w:r>
      <w:proofErr w:type="gramEnd"/>
      <w:r w:rsidRPr="00BD7157">
        <w:rPr>
          <w:sz w:val="12"/>
        </w:rPr>
        <w:t xml:space="preserve">The Natural and the Artefactual p. 62-64, $$] </w:t>
      </w:r>
      <w:r w:rsidRPr="0077792B">
        <w:rPr>
          <w:rStyle w:val="StyleUnderline"/>
        </w:rPr>
        <w:t xml:space="preserve"> </w:t>
      </w:r>
      <w:r w:rsidRPr="00BD7157">
        <w:rPr>
          <w:sz w:val="12"/>
        </w:rPr>
        <w:t xml:space="preserve">Initially, one would be tempted just simply to distinguish between Phase I and Phase II by proposing that the word "technology" be confined only to the former, and that some other term, such as "applied science," be used in connection with the latter. It follows from this proposed usage that (a) </w:t>
      </w:r>
      <w:r w:rsidRPr="0077792B">
        <w:rPr>
          <w:rStyle w:val="StyleUnderline"/>
        </w:rPr>
        <w:t xml:space="preserve">the relationship between science and technology in Phase I is a contingent one, </w:t>
      </w:r>
      <w:r w:rsidRPr="00BD7157">
        <w:rPr>
          <w:sz w:val="12"/>
        </w:rPr>
        <w:t xml:space="preserve">and (b) </w:t>
      </w:r>
      <w:r w:rsidRPr="0077792B">
        <w:rPr>
          <w:rStyle w:val="StyleUnderline"/>
        </w:rPr>
        <w:t>the relationship between science and applied science in Phase II is more than contingent</w:t>
      </w:r>
      <w:r w:rsidRPr="00BD7157">
        <w:rPr>
          <w:sz w:val="12"/>
        </w:rPr>
        <w:t>.</w:t>
      </w:r>
      <w:r w:rsidRPr="0077792B">
        <w:rPr>
          <w:rStyle w:val="StyleUnderline"/>
        </w:rPr>
        <w:t xml:space="preserve"> However, this possible way of defining terms may not find favor, as it produces too much of a discontinuity in the history of humans in their attempts to modify nature in order to secure their own ends, be it survival, improvement of material well-being or whatever. The new technology is but a form of technology in the long history of that subject</w:t>
      </w:r>
      <w:r w:rsidRPr="00BD7157">
        <w:rPr>
          <w:sz w:val="12"/>
        </w:rPr>
        <w:t xml:space="preserve">. It would be less misleading and distorting in recognizing it as such. So it would be clearer to say that </w:t>
      </w:r>
      <w:r w:rsidRPr="00261601">
        <w:rPr>
          <w:rStyle w:val="StyleUnderline"/>
          <w:highlight w:val="green"/>
        </w:rPr>
        <w:t>science and technology</w:t>
      </w:r>
      <w:r w:rsidRPr="00BD7157">
        <w:rPr>
          <w:sz w:val="12"/>
        </w:rPr>
        <w:t xml:space="preserve"> are really two separate, though related, forms of activities, and that the </w:t>
      </w:r>
      <w:r w:rsidRPr="00261601">
        <w:rPr>
          <w:rStyle w:val="StyleUnderline"/>
          <w:highlight w:val="green"/>
        </w:rPr>
        <w:t>very intimate relationship that has grown up between the two since roughly</w:t>
      </w:r>
      <w:r w:rsidRPr="00BD7157">
        <w:rPr>
          <w:sz w:val="12"/>
        </w:rPr>
        <w:t xml:space="preserve"> 1850 is, nevertheless, a contingent one, </w:t>
      </w:r>
      <w:r w:rsidRPr="00261601">
        <w:rPr>
          <w:rStyle w:val="StyleUnderline"/>
          <w:highlight w:val="green"/>
        </w:rPr>
        <w:t>in spite of the avowed aim of modern science to produce a technology which can control nature in a thoroughly systematic manner</w:t>
      </w:r>
      <w:r w:rsidRPr="0077792B">
        <w:rPr>
          <w:rStyle w:val="StyleUnderline"/>
        </w:rPr>
        <w:t xml:space="preserve">, guided by theoretical understanding rather than </w:t>
      </w:r>
      <w:r w:rsidRPr="0077792B">
        <w:rPr>
          <w:rStyle w:val="StyleUnderline"/>
        </w:rPr>
        <w:lastRenderedPageBreak/>
        <w:t>crude empirical happenstance.</w:t>
      </w:r>
      <w:r w:rsidRPr="00BD7157">
        <w:rPr>
          <w:sz w:val="12"/>
        </w:rPr>
        <w:t xml:space="preserve"> To prevent misunderstanding of what has just been </w:t>
      </w:r>
      <w:proofErr w:type="gramStart"/>
      <w:r w:rsidRPr="00BD7157">
        <w:rPr>
          <w:sz w:val="12"/>
        </w:rPr>
        <w:t>said,</w:t>
      </w:r>
      <w:proofErr w:type="gramEnd"/>
      <w:r w:rsidRPr="00BD7157">
        <w:rPr>
          <w:sz w:val="12"/>
        </w:rPr>
        <w:t xml:space="preserve"> one needs to return to one of the main points raised in the last chapter. There, it was argued that (a) modern science from its first beginnings was backed up by the new philosophy, in particular by its metaphysics of Scientific Naturalism, and (b) </w:t>
      </w:r>
      <w:r w:rsidRPr="0077792B">
        <w:rPr>
          <w:rStyle w:val="StyleUnderline"/>
        </w:rPr>
        <w:t>its ideological goal was the advancement of material well-being via its technology to control and manipulate nature</w:t>
      </w:r>
      <w:r w:rsidRPr="00BD7157">
        <w:rPr>
          <w:sz w:val="12"/>
        </w:rPr>
        <w:t xml:space="preserve">. These two theses may be said to constitute the Modern Project of Science and Technology. The ideological goal to control and manipulate nature renders the Modern Project au fond a technologically oriented one. Under the Modern Project, </w:t>
      </w:r>
      <w:r w:rsidRPr="00261601">
        <w:rPr>
          <w:rStyle w:val="StyleUnderline"/>
          <w:highlight w:val="green"/>
        </w:rPr>
        <w:t>modern science may be said to be really theoretical technology,</w:t>
      </w:r>
      <w:r w:rsidRPr="0077792B">
        <w:rPr>
          <w:rStyle w:val="StyleUnderline"/>
        </w:rPr>
        <w:t xml:space="preserve"> a view associated with, for instance</w:t>
      </w:r>
      <w:r w:rsidRPr="00BD7157">
        <w:rPr>
          <w:sz w:val="12"/>
        </w:rPr>
        <w:t xml:space="preserve">, Heidegger and Jonas. From this standpoint, the </w:t>
      </w:r>
      <w:r w:rsidRPr="0077792B">
        <w:rPr>
          <w:rStyle w:val="StyleUnderline"/>
        </w:rPr>
        <w:t>science and the technology appear to be inextricably linked—the linkage is more than an accidental one</w:t>
      </w:r>
      <w:r w:rsidRPr="00BD7157">
        <w:rPr>
          <w:sz w:val="12"/>
        </w:rPr>
        <w:t xml:space="preserve">. As such, it is more than merely contingent. It is, then, not surprising that such Science should eventually spawn successful Technology, even though the Modem Project itself took over two hundred years, since its inception, 'to deliver the goods,' so to speak. To quote Mitcham: For Heidegger what </w:t>
      </w:r>
      <w:r w:rsidRPr="0077792B">
        <w:rPr>
          <w:rStyle w:val="StyleUnderline"/>
        </w:rPr>
        <w:t>lies behind or beneath modern technology as a revealing that sets up and challenges the world is what he calls Ge-stell</w:t>
      </w:r>
      <w:r w:rsidRPr="00BD7157">
        <w:rPr>
          <w:sz w:val="12"/>
        </w:rPr>
        <w:t xml:space="preserve">. Ge-stell names, to use Kantian language, </w:t>
      </w:r>
      <w:r w:rsidRPr="0077792B">
        <w:rPr>
          <w:rStyle w:val="StyleUnderline"/>
        </w:rPr>
        <w:t>the transcendental precondition of modern technology</w:t>
      </w:r>
      <w:r w:rsidRPr="00BD7157">
        <w:rPr>
          <w:sz w:val="12"/>
        </w:rPr>
        <w:t xml:space="preserve">. ... "Ge-stell" refers to the gathering together of </w:t>
      </w:r>
      <w:r w:rsidRPr="0077792B">
        <w:rPr>
          <w:rStyle w:val="StyleUnderline"/>
        </w:rPr>
        <w:t>the setting-up that sets up human beings, that is, challenges them, to reveal reality, by the mode of ordering</w:t>
      </w:r>
      <w:r w:rsidRPr="00BD7157">
        <w:rPr>
          <w:sz w:val="12"/>
        </w:rPr>
        <w:t>, as Bestand" or resource. ... "Ge-stell refers to the mode of revealing that rules in the essence of modern technology and is not itself anything technological.</w:t>
      </w:r>
      <w:proofErr w:type="gramStart"/>
      <w:r w:rsidRPr="00BD7157">
        <w:rPr>
          <w:sz w:val="12"/>
        </w:rPr>
        <w:t>" ...</w:t>
      </w:r>
      <w:proofErr w:type="gramEnd"/>
      <w:r w:rsidRPr="00BD7157">
        <w:rPr>
          <w:sz w:val="12"/>
        </w:rPr>
        <w:t xml:space="preserve"> Not only does Ge-stell "set-up" and "challenge" the world ... it also sets upon and challenges human beings to set upon and challenge the world. ... "</w:t>
      </w:r>
      <w:r w:rsidRPr="00261601">
        <w:rPr>
          <w:rStyle w:val="StyleUnderline"/>
          <w:highlight w:val="green"/>
        </w:rPr>
        <w:t>The essence of modern technology starts human beings upon the way of that revealing through which reality everywhere, more or less distinctly, becomes resource</w:t>
      </w:r>
      <w:r w:rsidRPr="00261601">
        <w:rPr>
          <w:sz w:val="12"/>
          <w:highlight w:val="green"/>
        </w:rPr>
        <w:t>."</w:t>
      </w:r>
      <w:r w:rsidRPr="00BD7157">
        <w:rPr>
          <w:sz w:val="12"/>
        </w:rPr>
        <w:t xml:space="preserve">32 The same point about Heidegger is, more or less, made by Zimmerman: Far from being a dispassionate quest for truth, </w:t>
      </w:r>
      <w:r w:rsidRPr="0077792B">
        <w:rPr>
          <w:rStyle w:val="StyleUnderline"/>
        </w:rPr>
        <w:t xml:space="preserve">scientific methodology had become the modern version of the power-oriented salvific methodologies developed in the </w:t>
      </w:r>
      <w:proofErr w:type="gramStart"/>
      <w:r w:rsidRPr="0077792B">
        <w:rPr>
          <w:rStyle w:val="StyleUnderline"/>
        </w:rPr>
        <w:t>Middle</w:t>
      </w:r>
      <w:proofErr w:type="gramEnd"/>
      <w:r w:rsidRPr="0077792B">
        <w:rPr>
          <w:rStyle w:val="StyleUnderline"/>
        </w:rPr>
        <w:t xml:space="preserve"> Ages</w:t>
      </w:r>
      <w:r w:rsidRPr="00BD7157">
        <w:rPr>
          <w:sz w:val="12"/>
        </w:rPr>
        <w:t xml:space="preserve">. Hence, Heidegger argued, even though modern science preceded the rise of modern technology by about two hundred years, </w:t>
      </w:r>
      <w:r w:rsidRPr="0077792B">
        <w:rPr>
          <w:rStyle w:val="StyleUnderline"/>
        </w:rPr>
        <w:t xml:space="preserve">modern science was already essentially "technological" in character, i.e., oriented toward power. ... </w:t>
      </w:r>
      <w:r w:rsidRPr="00261601">
        <w:rPr>
          <w:rStyle w:val="StyleUnderline"/>
          <w:highlight w:val="green"/>
        </w:rPr>
        <w:t>Science ... seeks not to let the entity show itself in ways appropriate to the entity in question, but instead compels the entity to reveal those aspects of itself that are consistent with the power aims of scientific culture</w:t>
      </w:r>
      <w:r w:rsidRPr="0077792B">
        <w:rPr>
          <w:rStyle w:val="StyleUnderline"/>
        </w:rPr>
        <w:t>.</w:t>
      </w:r>
      <w:r w:rsidRPr="00BD7157">
        <w:rPr>
          <w:sz w:val="12"/>
        </w:rPr>
        <w:t xml:space="preserve">31 Jonas has written in the same vein about Bacon's view of science: Theory must be so revised that it yields "designations and directions for works," even has "the invention of arts" for its very end, and thus becomes itself an art of invention. Theory it is nonetheless, as it is discovery and rational account of first causes and universal laws (forms). </w:t>
      </w:r>
      <w:r w:rsidRPr="0077792B">
        <w:rPr>
          <w:rStyle w:val="StyleUnderline"/>
        </w:rPr>
        <w:t>It thus agrees with classical theory in that it has the nature of things and the totality of nature for its object; but it is such a science of causes and laws, or a science of such causes and laws, as then makes it possible "to command nature in action." It makes this possible because from the outset it looks at nature gua acting, and achieves knowledge of nature's laws of action by itself engaging nature in action—that is,-in experiment, and therefore on terms set by man himself.</w:t>
      </w:r>
      <w:r w:rsidRPr="00BD7157">
        <w:rPr>
          <w:sz w:val="12"/>
        </w:rPr>
        <w:t xml:space="preserve"> It yields directions for works because it first catches nature "at work." A science of "nature at work" is a mechanics, or a dynamics, of nature. For such a science Galileo and Descartes provided the speculative premises and the method of analysis and synthesis. Giving birth to a theory with inherently technological potential, they set on its actual course that fusion of theory and practice which Bacon was dreaming of.34 In the light of the above and of the points raised in the preceding section, there is, perhaps, some justification in saying that Modern Science is Theoretical Technology. But all the same, </w:t>
      </w:r>
      <w:r w:rsidRPr="0077792B">
        <w:rPr>
          <w:rStyle w:val="StyleUnderline"/>
        </w:rPr>
        <w:t xml:space="preserve">Modern Technology, nevertheless, is applied science. To see why this latter claim may be justified, one must distinguish the Modern Project itself—embedded in a certain metaphysical and ideological framework—from (a) the formulation and the testing of specific scientific theories in the history and philosophy of science, (b) the relationship, if any, between a specific theoiy and a related specific technology, and (c) the epistemic goals of theory formulation and theory testing on the one hand, and the testing of technological hypotheses on the other. </w:t>
      </w:r>
      <w:r w:rsidRPr="00BD7157">
        <w:rPr>
          <w:sz w:val="12"/>
        </w:rPr>
        <w:t xml:space="preserve">Here, as we have seen, the linkage in the case of any one specific theory and any one specific technology throughout the modern period, in particular during Phase </w:t>
      </w:r>
      <w:proofErr w:type="gramStart"/>
      <w:r w:rsidRPr="00BD7157">
        <w:rPr>
          <w:sz w:val="12"/>
        </w:rPr>
        <w:t>I,</w:t>
      </w:r>
      <w:proofErr w:type="gramEnd"/>
      <w:r w:rsidRPr="00BD7157">
        <w:rPr>
          <w:sz w:val="12"/>
        </w:rPr>
        <w:t xml:space="preserve"> appears to be much looser than the postulated linkage between Science and Technology in the Modern Project itself. (However, in Phase II and especially IIB the intensely intimate causal relationship does obtain between certain specific theories and the specific technologies they induce and render possible.35) Moreover, the epistemic goals of theory formulation and testing are also perceived to be somewhat different and distinct from those of testing hypotheses in the technological domain even in Phase II.</w:t>
      </w:r>
    </w:p>
    <w:p w:rsidR="00DA4CA8" w:rsidRPr="0077792B" w:rsidRDefault="00DA4CA8" w:rsidP="00DA4CA8">
      <w:pPr>
        <w:pStyle w:val="Heading3"/>
      </w:pPr>
      <w:r w:rsidRPr="0077792B">
        <w:lastRenderedPageBreak/>
        <w:t>Sea Technology</w:t>
      </w:r>
    </w:p>
    <w:p w:rsidR="00DA4CA8" w:rsidRPr="0077792B" w:rsidRDefault="00DA4CA8" w:rsidP="00BF3A71">
      <w:pPr>
        <w:pStyle w:val="Heading4"/>
      </w:pPr>
      <w:r w:rsidRPr="0077792B">
        <w:t>Seafaring technological advancements gave rise to civilization – the domination of the unknown and the unlimited space of the ocean furthers a humanist, anthropocentric agenda that gave way to colonialist violence</w:t>
      </w:r>
    </w:p>
    <w:p w:rsidR="00DA4CA8" w:rsidRPr="0077792B" w:rsidRDefault="00DA4CA8" w:rsidP="00DA4CA8">
      <w:r w:rsidRPr="0077792B">
        <w:rPr>
          <w:rStyle w:val="Style13ptBold"/>
        </w:rPr>
        <w:t>Messier and Batra 11</w:t>
      </w:r>
      <w:r w:rsidRPr="0077792B">
        <w:t>, Vartan Messier, assistant professor of English at the City University of New York, and professor of English at University of Puerto Rico, “The Multitudinous Seas: Matter and Metaphor,” 2011, This Watery World: Humans and the Sea, Pg. 17-19. ***GENDERED LANGAUGE NOT ENDORSED*** Magotes</w:t>
      </w:r>
    </w:p>
    <w:p w:rsidR="00DA4CA8" w:rsidRPr="0077792B" w:rsidRDefault="00DA4CA8" w:rsidP="00DA4CA8"/>
    <w:p w:rsidR="00DA4CA8" w:rsidRPr="00BD7157" w:rsidRDefault="00DA4CA8" w:rsidP="00DA4CA8">
      <w:pPr>
        <w:rPr>
          <w:sz w:val="14"/>
        </w:rPr>
      </w:pPr>
      <w:r w:rsidRPr="00BD7157">
        <w:rPr>
          <w:sz w:val="14"/>
        </w:rPr>
        <w:t xml:space="preserve">While the land/water opposition was taken up by Barthes as we have seen earlier, Bachelard extends the antithetical relationship not merely to that between water and land, but to fresh water/sea water as well. Bachelard distinguishes between the human response to fresh water and sea water: “La mer donne des contes avant de donner des rêves” (206) the sea generates stories better generating dreams (translation ours)], noting that the first experience of the sea is in the shape of a story: “la première expérience de la mer est de l’ordre du récit” (emphasis his, 206). Bachelard’s observation suggests that </w:t>
      </w:r>
      <w:r w:rsidRPr="00261601">
        <w:rPr>
          <w:rStyle w:val="StyleUnderline"/>
          <w:highlight w:val="green"/>
        </w:rPr>
        <w:t>the timelessness and signlessness that humans have seen in the sea</w:t>
      </w:r>
      <w:r w:rsidRPr="0077792B">
        <w:rPr>
          <w:rStyle w:val="StyleUnderline"/>
        </w:rPr>
        <w:t xml:space="preserve"> have </w:t>
      </w:r>
      <w:r w:rsidRPr="00261601">
        <w:rPr>
          <w:rStyle w:val="StyleUnderline"/>
          <w:highlight w:val="green"/>
        </w:rPr>
        <w:t>produced the desire to order and temporize</w:t>
      </w:r>
      <w:r w:rsidRPr="0077792B">
        <w:rPr>
          <w:rStyle w:val="StyleUnderline"/>
        </w:rPr>
        <w:t xml:space="preserve"> it, and </w:t>
      </w:r>
      <w:r w:rsidRPr="00261601">
        <w:rPr>
          <w:rStyle w:val="StyleUnderline"/>
          <w:highlight w:val="green"/>
        </w:rPr>
        <w:t>thus to establish</w:t>
      </w:r>
      <w:r w:rsidRPr="0077792B">
        <w:rPr>
          <w:rStyle w:val="StyleUnderline"/>
        </w:rPr>
        <w:t xml:space="preserve"> a sense of </w:t>
      </w:r>
      <w:r w:rsidRPr="00261601">
        <w:rPr>
          <w:rStyle w:val="StyleUnderline"/>
          <w:highlight w:val="green"/>
        </w:rPr>
        <w:t>order and sequence</w:t>
      </w:r>
      <w:r w:rsidRPr="0077792B">
        <w:rPr>
          <w:rStyle w:val="StyleUnderline"/>
        </w:rPr>
        <w:t>.</w:t>
      </w:r>
      <w:r w:rsidRPr="00BD7157">
        <w:rPr>
          <w:sz w:val="14"/>
        </w:rPr>
        <w:t xml:space="preserve"> In an extended sense, he sees </w:t>
      </w:r>
      <w:r w:rsidRPr="00261601">
        <w:rPr>
          <w:rStyle w:val="StyleUnderline"/>
          <w:highlight w:val="green"/>
        </w:rPr>
        <w:t>this desire borne out of the</w:t>
      </w:r>
      <w:r w:rsidRPr="0077792B">
        <w:rPr>
          <w:rStyle w:val="StyleUnderline"/>
        </w:rPr>
        <w:t xml:space="preserve"> </w:t>
      </w:r>
      <w:r w:rsidRPr="00261601">
        <w:rPr>
          <w:rStyle w:val="StyleUnderline"/>
          <w:highlight w:val="green"/>
        </w:rPr>
        <w:t>ways in which</w:t>
      </w:r>
      <w:r w:rsidRPr="0077792B">
        <w:rPr>
          <w:rStyle w:val="StyleUnderline"/>
        </w:rPr>
        <w:t xml:space="preserve"> our understanding of </w:t>
      </w:r>
      <w:r w:rsidRPr="00261601">
        <w:rPr>
          <w:rStyle w:val="StyleUnderline"/>
          <w:highlight w:val="green"/>
        </w:rPr>
        <w:t>human existence is mediated by narrative as it systemizes and orders our experiences of the world both spatially and temporally.</w:t>
      </w:r>
      <w:r w:rsidRPr="00BD7157">
        <w:rPr>
          <w:sz w:val="14"/>
        </w:rPr>
        <w:t xml:space="preserve"> </w:t>
      </w:r>
      <w:r w:rsidRPr="0077792B">
        <w:rPr>
          <w:rStyle w:val="StyleUnderline"/>
        </w:rPr>
        <w:t>Juxtaposed against the sea’s vast cultural void, the advent of seafaring produced not only new territories but an entire culture</w:t>
      </w:r>
      <w:r w:rsidRPr="00BD7157">
        <w:rPr>
          <w:sz w:val="14"/>
        </w:rPr>
        <w:t xml:space="preserve">, claimed Michel Foucault, one exemplified by “heterotopia,” which “juxtapos[e] in a single real place several spaces, several sites that are themselves incompatible.” Heterotopias are not utopias but “real emplacements” that “simultaneously represent, contest and reverse...all the other real emplacements in their environment,” and for him “the ship is the heterotopia par excellence” (178-81). Meanwhile, W.H Auden suggests that </w:t>
      </w:r>
      <w:r w:rsidRPr="00261601">
        <w:rPr>
          <w:rStyle w:val="Emphasis"/>
          <w:highlight w:val="green"/>
        </w:rPr>
        <w:t>domination of the sea marks not merely the beginning of biological life but the beginning of civilization,</w:t>
      </w:r>
      <w:r w:rsidRPr="0077792B">
        <w:rPr>
          <w:rStyle w:val="Emphasis"/>
        </w:rPr>
        <w:t xml:space="preserve"> </w:t>
      </w:r>
      <w:r w:rsidRPr="0077792B">
        <w:rPr>
          <w:rStyle w:val="StyleUnderline"/>
        </w:rPr>
        <w:t>observing that “the sea,</w:t>
      </w:r>
      <w:r w:rsidRPr="00BD7157">
        <w:rPr>
          <w:sz w:val="14"/>
        </w:rPr>
        <w:t xml:space="preserve"> in fact, </w:t>
      </w:r>
      <w:r w:rsidRPr="0077792B">
        <w:rPr>
          <w:rStyle w:val="StyleUnderline"/>
        </w:rPr>
        <w:t>is that state of barbaric vagueness and disorder out of which civilization emerged”</w:t>
      </w:r>
      <w:r w:rsidRPr="00BD7157">
        <w:rPr>
          <w:sz w:val="14"/>
        </w:rPr>
        <w:t xml:space="preserve"> (6). </w:t>
      </w:r>
      <w:r w:rsidRPr="00261601">
        <w:rPr>
          <w:rStyle w:val="StyleUnderline"/>
          <w:highlight w:val="green"/>
        </w:rPr>
        <w:t>Domination of the sea</w:t>
      </w:r>
      <w:r w:rsidRPr="0077792B">
        <w:rPr>
          <w:rStyle w:val="StyleUnderline"/>
        </w:rPr>
        <w:t xml:space="preserve"> thus </w:t>
      </w:r>
      <w:r w:rsidRPr="00261601">
        <w:rPr>
          <w:rStyle w:val="StyleUnderline"/>
          <w:highlight w:val="green"/>
        </w:rPr>
        <w:t>encapsulates the ordering of nature by humans</w:t>
      </w:r>
      <w:r w:rsidRPr="0077792B">
        <w:rPr>
          <w:rStyle w:val="StyleUnderline"/>
        </w:rPr>
        <w:t xml:space="preserve"> and</w:t>
      </w:r>
      <w:r w:rsidRPr="00BD7157">
        <w:rPr>
          <w:sz w:val="14"/>
        </w:rPr>
        <w:t xml:space="preserve">, as Philip de Souza points out, </w:t>
      </w:r>
      <w:r w:rsidRPr="0077792B">
        <w:rPr>
          <w:rStyle w:val="StyleUnderline"/>
        </w:rPr>
        <w:t>was “crucial to both the best and the worst aspects of civilisation”</w:t>
      </w:r>
      <w:r w:rsidRPr="00BD7157">
        <w:rPr>
          <w:sz w:val="14"/>
        </w:rPr>
        <w:t xml:space="preserve"> (cover blurb). Although the first boats were probably created for rivers and lakes rather than for the sea (de Souza 7), </w:t>
      </w:r>
      <w:r w:rsidRPr="00261601">
        <w:rPr>
          <w:rStyle w:val="StyleUnderline"/>
          <w:highlight w:val="green"/>
        </w:rPr>
        <w:t>seafaring</w:t>
      </w:r>
      <w:r w:rsidRPr="0077792B">
        <w:rPr>
          <w:rStyle w:val="StyleUnderline"/>
        </w:rPr>
        <w:t xml:space="preserve"> has </w:t>
      </w:r>
      <w:r w:rsidRPr="00261601">
        <w:rPr>
          <w:rStyle w:val="StyleUnderline"/>
          <w:highlight w:val="green"/>
        </w:rPr>
        <w:t>produced the world as we now know it through</w:t>
      </w:r>
      <w:r w:rsidRPr="0077792B">
        <w:rPr>
          <w:rStyle w:val="StyleUnderline"/>
        </w:rPr>
        <w:t xml:space="preserve"> the “</w:t>
      </w:r>
      <w:r w:rsidRPr="00261601">
        <w:rPr>
          <w:rStyle w:val="StyleUnderline"/>
          <w:highlight w:val="green"/>
        </w:rPr>
        <w:t>discovery and exploitation of new territories, new peoples and new ideas,”</w:t>
      </w:r>
      <w:r w:rsidRPr="0077792B">
        <w:rPr>
          <w:rStyle w:val="StyleUnderline"/>
        </w:rPr>
        <w:t xml:space="preserve"> which led the way to the expansion of the world’s history, its cultures and religions, and to economic globalization as we now have it.</w:t>
      </w:r>
      <w:r w:rsidRPr="00BD7157">
        <w:rPr>
          <w:sz w:val="14"/>
        </w:rPr>
        <w:t xml:space="preserve"> In addition, as Bernhard Klein has shown, it is the early modem era that produced “permanent maritime links and trade routes across vast oceanic spaces” in contrast to earlier “great seafaring empires” (such as the Roman, Carthaginian, Viking and Ming), which lacked the “technical means” to effect a permanent expansion of their borders on other shores. In contrast, </w:t>
      </w:r>
      <w:r w:rsidRPr="0077792B">
        <w:rPr>
          <w:rStyle w:val="Emphasis"/>
        </w:rPr>
        <w:t>the history-making voyages</w:t>
      </w:r>
      <w:r w:rsidRPr="0077792B">
        <w:rPr>
          <w:rStyle w:val="StyleUnderline"/>
        </w:rPr>
        <w:t xml:space="preserve"> of Vasco da Gama, Magellan and Columbus, among others, </w:t>
      </w:r>
      <w:r w:rsidRPr="00261601">
        <w:rPr>
          <w:rStyle w:val="Emphasis"/>
          <w:highlight w:val="green"/>
        </w:rPr>
        <w:t>paved the way for imperialism.</w:t>
      </w:r>
      <w:r w:rsidRPr="0077792B">
        <w:rPr>
          <w:rStyle w:val="StyleUnderline"/>
        </w:rPr>
        <w:t xml:space="preserve"> Klein therefore places the imperial project of the sixteenth century as marking the “true beginning of globalisation”</w:t>
      </w:r>
      <w:r w:rsidRPr="00BD7157">
        <w:rPr>
          <w:sz w:val="14"/>
        </w:rPr>
        <w:t xml:space="preserve"> (Klein, “Historicizing”) Nevertheless while these fifteenth- and sixteenth-century oceanic voyages might have changed history, the most famous theoretic argument for the Free Sea was produced in the early years of the seventeenth century in Hugo Grotius’ 1604 Mare Liberum (or Freedom of the Sea), which argued (on behalf of the Dutch East India Company) for freedom of not only the oceans and coastal waters but of seafaring, trade and tithing on the grounds that the law of the land (private property) could not be applied to the boundless sea. Initially, it was opposed by the British: John Selden’s 1635 Mare Clausum argued that the sea could indeed be possessed. Eventually Mare Liherum was superceded by Cornelius Bunkeshoek’s De domino maris (1702), which set cannon range as the limit of maritime control and was eventually adopted at the three-mile limit.’</w:t>
      </w:r>
      <w:r w:rsidRPr="00261601">
        <w:rPr>
          <w:rStyle w:val="StyleUnderline"/>
          <w:highlight w:val="green"/>
        </w:rPr>
        <w:t>The tension between</w:t>
      </w:r>
      <w:r w:rsidRPr="0077792B">
        <w:rPr>
          <w:rStyle w:val="StyleUnderline"/>
        </w:rPr>
        <w:t xml:space="preserve"> this </w:t>
      </w:r>
      <w:r w:rsidRPr="00261601">
        <w:rPr>
          <w:rStyle w:val="StyleUnderline"/>
          <w:highlight w:val="green"/>
        </w:rPr>
        <w:t>human imposition of a limit on the</w:t>
      </w:r>
      <w:r w:rsidRPr="0077792B">
        <w:rPr>
          <w:rStyle w:val="StyleUnderline"/>
        </w:rPr>
        <w:t xml:space="preserve"> apparent </w:t>
      </w:r>
      <w:r w:rsidRPr="00261601">
        <w:rPr>
          <w:rStyle w:val="StyleUnderline"/>
          <w:highlight w:val="green"/>
        </w:rPr>
        <w:t>limitlessness of the sea echoes</w:t>
      </w:r>
      <w:r w:rsidRPr="0077792B">
        <w:rPr>
          <w:rStyle w:val="StyleUnderline"/>
        </w:rPr>
        <w:t xml:space="preserve"> the idea mentioned above of </w:t>
      </w:r>
      <w:r w:rsidRPr="00261601">
        <w:rPr>
          <w:rStyle w:val="StyleUnderline"/>
          <w:highlight w:val="green"/>
        </w:rPr>
        <w:t>the</w:t>
      </w:r>
      <w:r w:rsidRPr="0077792B">
        <w:rPr>
          <w:rStyle w:val="StyleUnderline"/>
        </w:rPr>
        <w:t xml:space="preserve"> human </w:t>
      </w:r>
      <w:r w:rsidRPr="00261601">
        <w:rPr>
          <w:rStyle w:val="StyleUnderline"/>
          <w:highlight w:val="green"/>
        </w:rPr>
        <w:t>desire to order the sea along spatio-temporal coordinates</w:t>
      </w:r>
      <w:r w:rsidRPr="00BD7157">
        <w:rPr>
          <w:sz w:val="14"/>
        </w:rPr>
        <w:t xml:space="preserve"> and hence, for Hegel, ocean-going activated Western history. </w:t>
      </w:r>
      <w:r w:rsidRPr="0077792B">
        <w:rPr>
          <w:rStyle w:val="StyleUnderline"/>
        </w:rPr>
        <w:t xml:space="preserve">The geographical opportunity for ocean exploration was the condition of possibility for Western Europe’s entry into world history: The sea gives us the idea of the indefinite, the unlimited, and the infinite; and in feeling his own infinite in that Infinite, </w:t>
      </w:r>
      <w:r w:rsidRPr="00261601">
        <w:rPr>
          <w:rStyle w:val="StyleUnderline"/>
          <w:highlight w:val="green"/>
        </w:rPr>
        <w:t xml:space="preserve">man is stimulated and emboldened to stretch beyond the limited: the sea invites man to conquest, and to piratical plunder, but also to honest gain </w:t>
      </w:r>
      <w:r w:rsidRPr="00261601">
        <w:rPr>
          <w:rStyle w:val="StyleUnderline"/>
          <w:highlight w:val="green"/>
        </w:rPr>
        <w:lastRenderedPageBreak/>
        <w:t>and to commerce.</w:t>
      </w:r>
      <w:r w:rsidRPr="0077792B">
        <w:rPr>
          <w:rStyle w:val="StyleUnderline"/>
        </w:rPr>
        <w:t xml:space="preserve"> The land, the mere valley-plain attaches him to the soil; it involves him in an infinite multitude of dependencies, but the sea carries him out beyond these limited circles of thought and action. </w:t>
      </w:r>
      <w:r w:rsidRPr="00BD7157">
        <w:rPr>
          <w:sz w:val="14"/>
        </w:rPr>
        <w:t xml:space="preserve">(90) Without a doubt, the broader human outlook on the sea seems to have changed in the past few centuries with the advent of seafaring technology that permitted long-range exploration, commerce, conquest, and colonization, particularly by Western European and Euro-Americancivilizations.3 </w:t>
      </w:r>
      <w:r w:rsidRPr="0077792B">
        <w:rPr>
          <w:rStyle w:val="StyleUnderline"/>
        </w:rPr>
        <w:t>This change of attitude runs parallel to historical shifts in the cultural trends of the so-called “old continent” and the coming of age of “humanism”</w:t>
      </w:r>
      <w:r w:rsidRPr="00BD7157">
        <w:rPr>
          <w:sz w:val="14"/>
        </w:rPr>
        <w:t xml:space="preserve">; Enlightenment ideas transformed European society and in the modern era the development of empiricism in the sciences was perceived as a means to attain absolute knowledge about what constitutes human existence. In parallel, </w:t>
      </w:r>
      <w:r w:rsidRPr="00261601">
        <w:rPr>
          <w:rStyle w:val="Emphasis"/>
          <w:highlight w:val="green"/>
        </w:rPr>
        <w:t>dominion of the sea was asserted by</w:t>
      </w:r>
      <w:r w:rsidRPr="0077792B">
        <w:rPr>
          <w:rStyle w:val="Emphasis"/>
        </w:rPr>
        <w:t xml:space="preserve"> similar </w:t>
      </w:r>
      <w:r w:rsidRPr="00261601">
        <w:rPr>
          <w:rStyle w:val="Emphasis"/>
          <w:highlight w:val="green"/>
        </w:rPr>
        <w:t>advances in</w:t>
      </w:r>
      <w:r w:rsidRPr="0077792B">
        <w:rPr>
          <w:rStyle w:val="Emphasis"/>
        </w:rPr>
        <w:t xml:space="preserve"> the field of </w:t>
      </w:r>
      <w:r w:rsidRPr="00261601">
        <w:rPr>
          <w:rStyle w:val="Emphasis"/>
          <w:highlight w:val="green"/>
        </w:rPr>
        <w:t>technology and the increased opportunity for transoceanic voyages</w:t>
      </w:r>
      <w:r w:rsidRPr="0077792B">
        <w:rPr>
          <w:rStyle w:val="Emphasis"/>
        </w:rPr>
        <w:t>, which in turn gave way to a reconsideration of the relationship between humans and the sea.</w:t>
      </w:r>
      <w:r w:rsidRPr="00BD7157">
        <w:rPr>
          <w:sz w:val="14"/>
        </w:rPr>
        <w:t xml:space="preserve"> This reconsideration towards the sea has been attributed to largely material causes by Alain Corbin in his informative book The Lure of the Sea. The Discovery of the Seaside in the Western World 1750-1840. Once considered a sinister, threatening power that was home to monsters, </w:t>
      </w:r>
      <w:r w:rsidRPr="0077792B">
        <w:rPr>
          <w:rStyle w:val="StyleUnderline"/>
        </w:rPr>
        <w:t>the sea has shifted its cultural signification in the West since the eighteenth century</w:t>
      </w:r>
      <w:r w:rsidRPr="00BD7157">
        <w:rPr>
          <w:sz w:val="14"/>
        </w:rPr>
        <w:t>. He shows how attitudes to the sea altered with the Enlightenment and concurrent changes in art and literature, so that bathing in the sea became viewed as therapeutic and regenerative rather than unhealthy. This change became reflected at all levels, from the political in the exploration that resulted from an increased interest in travel, to the economic in the rise of sea towns, and to the cultural level in artistic and literary production.</w:t>
      </w:r>
    </w:p>
    <w:p w:rsidR="00DA4CA8" w:rsidRPr="0077792B" w:rsidRDefault="00DA4CA8" w:rsidP="00DA4CA8"/>
    <w:p w:rsidR="00477631" w:rsidRPr="0077792B" w:rsidRDefault="00477631" w:rsidP="00477631">
      <w:pPr>
        <w:pStyle w:val="Heading3"/>
      </w:pPr>
      <w:r w:rsidRPr="0077792B">
        <w:lastRenderedPageBreak/>
        <w:t>Survival</w:t>
      </w:r>
    </w:p>
    <w:p w:rsidR="00477631" w:rsidRPr="0077792B" w:rsidRDefault="00477631" w:rsidP="00BF3A71">
      <w:pPr>
        <w:pStyle w:val="Heading4"/>
        <w:rPr>
          <w:caps/>
        </w:rPr>
      </w:pPr>
      <w:r w:rsidRPr="0077792B">
        <w:t>Their extinction claims require a defense of the intrinsic value of human survival as separated from other forms of life. This involves the image of distinctly good human life contrasted to the banal useless existence of the genes. This makes the aff’s political subjectivity an affect of a species-contingent survival paradigm which abandons bare life.</w:t>
      </w:r>
    </w:p>
    <w:p w:rsidR="00477631" w:rsidRPr="0077792B" w:rsidRDefault="00477631" w:rsidP="00477631">
      <w:r w:rsidRPr="0077792B">
        <w:rPr>
          <w:rStyle w:val="Style13ptBold"/>
        </w:rPr>
        <w:t>KOCHI &amp; ORDAN 2K8</w:t>
      </w:r>
      <w:r w:rsidRPr="0077792B">
        <w:t xml:space="preserve"> [tarik and noam, queen’s university and bar llan university, “an argument for the global suicide of humanity”, vol 7. no. </w:t>
      </w:r>
      <w:proofErr w:type="gramStart"/>
      <w:r w:rsidRPr="0077792B">
        <w:t>4.,</w:t>
      </w:r>
      <w:proofErr w:type="gramEnd"/>
      <w:r w:rsidRPr="0077792B">
        <w:t xml:space="preserve"> bourderlands e-journal] JB</w:t>
      </w:r>
    </w:p>
    <w:p w:rsidR="00477631" w:rsidRPr="0077792B" w:rsidRDefault="00477631" w:rsidP="00477631"/>
    <w:p w:rsidR="00477631" w:rsidRPr="0077792B" w:rsidRDefault="00477631" w:rsidP="00477631">
      <w:pPr>
        <w:rPr>
          <w:rStyle w:val="underline"/>
          <w:rFonts w:asciiTheme="minorHAnsi" w:hAnsiTheme="minorHAnsi" w:cstheme="minorHAnsi"/>
          <w:szCs w:val="24"/>
        </w:rPr>
      </w:pPr>
      <w:r w:rsidRPr="0077792B">
        <w:rPr>
          <w:rStyle w:val="underline"/>
          <w:rFonts w:asciiTheme="minorHAnsi" w:hAnsiTheme="minorHAnsi" w:cstheme="minorHAnsi"/>
          <w:szCs w:val="24"/>
        </w:rPr>
        <w:t xml:space="preserve">If only some of our genes but not our species has survived, maybe </w:t>
      </w:r>
      <w:r w:rsidRPr="00261601">
        <w:rPr>
          <w:rStyle w:val="underline"/>
          <w:rFonts w:asciiTheme="minorHAnsi" w:hAnsiTheme="minorHAnsi" w:cstheme="minorHAnsi"/>
          <w:szCs w:val="24"/>
          <w:highlight w:val="green"/>
        </w:rPr>
        <w:t xml:space="preserve">the emphasis we place upon the notion of ‘survival’ </w:t>
      </w:r>
      <w:r w:rsidRPr="0077792B">
        <w:rPr>
          <w:rStyle w:val="underline"/>
          <w:rFonts w:asciiTheme="minorHAnsi" w:hAnsiTheme="minorHAnsi" w:cstheme="minorHAnsi"/>
          <w:szCs w:val="24"/>
        </w:rPr>
        <w:t xml:space="preserve">is more cultural than simply genetic. Such an emphasis </w:t>
      </w:r>
      <w:r w:rsidRPr="00261601">
        <w:rPr>
          <w:rStyle w:val="underline"/>
          <w:rFonts w:asciiTheme="minorHAnsi" w:hAnsiTheme="minorHAnsi" w:cstheme="minorHAnsi"/>
          <w:szCs w:val="24"/>
          <w:highlight w:val="green"/>
        </w:rPr>
        <w:t>stems</w:t>
      </w:r>
      <w:r w:rsidRPr="00BD7157">
        <w:rPr>
          <w:rFonts w:cstheme="minorHAnsi"/>
          <w:sz w:val="14"/>
        </w:rPr>
        <w:t xml:space="preserve"> not only </w:t>
      </w:r>
      <w:r w:rsidRPr="00261601">
        <w:rPr>
          <w:rStyle w:val="underline"/>
          <w:rFonts w:asciiTheme="minorHAnsi" w:hAnsiTheme="minorHAnsi" w:cstheme="minorHAnsi"/>
          <w:szCs w:val="24"/>
          <w:highlight w:val="green"/>
        </w:rPr>
        <w:t>from</w:t>
      </w:r>
      <w:r w:rsidRPr="00BD7157">
        <w:rPr>
          <w:rFonts w:cstheme="minorHAnsi"/>
          <w:sz w:val="14"/>
        </w:rPr>
        <w:t xml:space="preserve"> our higher cognitive powers of ‘self-consciousness’ or </w:t>
      </w:r>
      <w:r w:rsidRPr="0077792B">
        <w:rPr>
          <w:rStyle w:val="underline"/>
          <w:rFonts w:asciiTheme="minorHAnsi" w:hAnsiTheme="minorHAnsi" w:cstheme="minorHAnsi"/>
          <w:szCs w:val="24"/>
        </w:rPr>
        <w:t>self</w:t>
      </w:r>
      <w:r w:rsidRPr="00BD7157">
        <w:rPr>
          <w:rFonts w:cstheme="minorHAnsi"/>
          <w:sz w:val="14"/>
        </w:rPr>
        <w:t>-</w:t>
      </w:r>
      <w:r w:rsidRPr="0077792B">
        <w:rPr>
          <w:rStyle w:val="underline"/>
          <w:rFonts w:asciiTheme="minorHAnsi" w:hAnsiTheme="minorHAnsi" w:cstheme="minorHAnsi"/>
          <w:szCs w:val="24"/>
        </w:rPr>
        <w:t>awareness</w:t>
      </w:r>
      <w:r w:rsidRPr="00BD7157">
        <w:rPr>
          <w:rFonts w:cstheme="minorHAnsi"/>
          <w:sz w:val="14"/>
        </w:rPr>
        <w:t xml:space="preserve">, </w:t>
      </w:r>
      <w:r w:rsidRPr="0077792B">
        <w:rPr>
          <w:rStyle w:val="underline"/>
          <w:rFonts w:asciiTheme="minorHAnsi" w:hAnsiTheme="minorHAnsi" w:cstheme="minorHAnsi"/>
          <w:szCs w:val="24"/>
        </w:rPr>
        <w:t>but</w:t>
      </w:r>
      <w:r w:rsidRPr="00BD7157">
        <w:rPr>
          <w:rFonts w:cstheme="minorHAnsi"/>
          <w:sz w:val="14"/>
        </w:rPr>
        <w:t xml:space="preserve"> </w:t>
      </w:r>
      <w:r w:rsidRPr="0077792B">
        <w:rPr>
          <w:rStyle w:val="underline"/>
          <w:rFonts w:asciiTheme="minorHAnsi" w:hAnsiTheme="minorHAnsi" w:cstheme="minorHAnsi"/>
          <w:szCs w:val="24"/>
        </w:rPr>
        <w:t>also</w:t>
      </w:r>
      <w:r w:rsidRPr="00BD7157">
        <w:rPr>
          <w:rFonts w:cstheme="minorHAnsi"/>
          <w:sz w:val="14"/>
        </w:rPr>
        <w:t xml:space="preserve"> </w:t>
      </w:r>
      <w:r w:rsidRPr="0077792B">
        <w:rPr>
          <w:rStyle w:val="underline"/>
          <w:rFonts w:asciiTheme="minorHAnsi" w:hAnsiTheme="minorHAnsi" w:cstheme="minorHAnsi"/>
          <w:szCs w:val="24"/>
        </w:rPr>
        <w:t>from</w:t>
      </w:r>
      <w:r w:rsidRPr="00BD7157">
        <w:rPr>
          <w:rFonts w:cstheme="minorHAnsi"/>
          <w:sz w:val="14"/>
        </w:rPr>
        <w:t xml:space="preserve"> </w:t>
      </w:r>
      <w:r w:rsidRPr="00261601">
        <w:rPr>
          <w:rStyle w:val="underline"/>
          <w:rFonts w:asciiTheme="minorHAnsi" w:hAnsiTheme="minorHAnsi" w:cstheme="minorHAnsi"/>
          <w:szCs w:val="24"/>
          <w:highlight w:val="green"/>
        </w:rPr>
        <w:t>our</w:t>
      </w:r>
      <w:r w:rsidRPr="00261601">
        <w:rPr>
          <w:rFonts w:cstheme="minorHAnsi"/>
          <w:sz w:val="14"/>
          <w:highlight w:val="green"/>
        </w:rPr>
        <w:t xml:space="preserve"> </w:t>
      </w:r>
      <w:r w:rsidRPr="0077792B">
        <w:rPr>
          <w:rStyle w:val="underline"/>
          <w:rFonts w:asciiTheme="minorHAnsi" w:hAnsiTheme="minorHAnsi" w:cstheme="minorHAnsi"/>
          <w:szCs w:val="24"/>
        </w:rPr>
        <w:t>conscious</w:t>
      </w:r>
      <w:r w:rsidRPr="00BD7157">
        <w:rPr>
          <w:rFonts w:cstheme="minorHAnsi"/>
          <w:sz w:val="14"/>
        </w:rPr>
        <w:t xml:space="preserve"> </w:t>
      </w:r>
      <w:r w:rsidRPr="00261601">
        <w:rPr>
          <w:rStyle w:val="underline"/>
          <w:rFonts w:asciiTheme="minorHAnsi" w:hAnsiTheme="minorHAnsi" w:cstheme="minorHAnsi"/>
          <w:szCs w:val="24"/>
          <w:highlight w:val="green"/>
        </w:rPr>
        <w:t>celebration</w:t>
      </w:r>
      <w:r w:rsidRPr="00261601">
        <w:rPr>
          <w:rFonts w:cstheme="minorHAnsi"/>
          <w:sz w:val="14"/>
          <w:highlight w:val="green"/>
        </w:rPr>
        <w:t xml:space="preserve"> </w:t>
      </w:r>
      <w:r w:rsidRPr="00261601">
        <w:rPr>
          <w:rStyle w:val="underline"/>
          <w:rFonts w:asciiTheme="minorHAnsi" w:hAnsiTheme="minorHAnsi" w:cstheme="minorHAnsi"/>
          <w:szCs w:val="24"/>
          <w:highlight w:val="green"/>
        </w:rPr>
        <w:t>of</w:t>
      </w:r>
      <w:r w:rsidRPr="00BD7157">
        <w:rPr>
          <w:rFonts w:cstheme="minorHAnsi"/>
          <w:sz w:val="14"/>
        </w:rPr>
        <w:t xml:space="preserve"> </w:t>
      </w:r>
      <w:r w:rsidRPr="0077792B">
        <w:rPr>
          <w:rStyle w:val="underline"/>
          <w:rFonts w:asciiTheme="minorHAnsi" w:hAnsiTheme="minorHAnsi" w:cstheme="minorHAnsi"/>
          <w:szCs w:val="24"/>
        </w:rPr>
        <w:t>this</w:t>
      </w:r>
      <w:r w:rsidRPr="00BD7157">
        <w:rPr>
          <w:rFonts w:cstheme="minorHAnsi"/>
          <w:sz w:val="14"/>
        </w:rPr>
        <w:t xml:space="preserve"> </w:t>
      </w:r>
      <w:r w:rsidRPr="0077792B">
        <w:rPr>
          <w:rStyle w:val="underline"/>
          <w:rFonts w:asciiTheme="minorHAnsi" w:hAnsiTheme="minorHAnsi" w:cstheme="minorHAnsi"/>
          <w:szCs w:val="24"/>
        </w:rPr>
        <w:t>fact</w:t>
      </w:r>
      <w:r w:rsidRPr="00BD7157">
        <w:rPr>
          <w:rFonts w:cstheme="minorHAnsi"/>
          <w:sz w:val="14"/>
        </w:rPr>
        <w:t xml:space="preserve">: </w:t>
      </w:r>
      <w:r w:rsidRPr="00261601">
        <w:rPr>
          <w:rStyle w:val="underline"/>
          <w:rFonts w:asciiTheme="minorHAnsi" w:hAnsiTheme="minorHAnsi" w:cstheme="minorHAnsi"/>
          <w:szCs w:val="24"/>
          <w:highlight w:val="green"/>
        </w:rPr>
        <w:t>the image we create for ourselves of ‘humanity’</w:t>
      </w:r>
      <w:r w:rsidRPr="0077792B">
        <w:rPr>
          <w:rStyle w:val="underline"/>
          <w:rFonts w:asciiTheme="minorHAnsi" w:hAnsiTheme="minorHAnsi" w:cstheme="minorHAnsi"/>
          <w:szCs w:val="24"/>
        </w:rPr>
        <w:t xml:space="preserve">, which is produced by via language, collective memory and historical narrative. </w:t>
      </w:r>
      <w:r w:rsidRPr="00261601">
        <w:rPr>
          <w:rStyle w:val="Emphasis"/>
          <w:highlight w:val="green"/>
        </w:rPr>
        <w:t>The notion of the ‘human’ involves an identification of our species with</w:t>
      </w:r>
      <w:r w:rsidRPr="0077792B">
        <w:rPr>
          <w:rStyle w:val="underline"/>
          <w:rFonts w:asciiTheme="minorHAnsi" w:hAnsiTheme="minorHAnsi" w:cstheme="minorHAnsi"/>
          <w:szCs w:val="24"/>
        </w:rPr>
        <w:t xml:space="preserve"> particular </w:t>
      </w:r>
      <w:r w:rsidRPr="00261601">
        <w:rPr>
          <w:rStyle w:val="Emphasis"/>
          <w:highlight w:val="green"/>
        </w:rPr>
        <w:t>characteristics</w:t>
      </w:r>
      <w:r w:rsidRPr="0077792B">
        <w:rPr>
          <w:rStyle w:val="underline"/>
          <w:rFonts w:asciiTheme="minorHAnsi" w:hAnsiTheme="minorHAnsi" w:cstheme="minorHAnsi"/>
          <w:szCs w:val="24"/>
        </w:rPr>
        <w:t xml:space="preserve"> with and </w:t>
      </w:r>
      <w:r w:rsidRPr="00261601">
        <w:rPr>
          <w:rStyle w:val="Emphasis"/>
          <w:highlight w:val="green"/>
        </w:rPr>
        <w:t>upon which we ascribe</w:t>
      </w:r>
      <w:r w:rsidRPr="0077792B">
        <w:rPr>
          <w:rStyle w:val="underline"/>
          <w:rFonts w:asciiTheme="minorHAnsi" w:hAnsiTheme="minorHAnsi" w:cstheme="minorHAnsi"/>
          <w:szCs w:val="24"/>
        </w:rPr>
        <w:t xml:space="preserve"> certain notions of </w:t>
      </w:r>
      <w:r w:rsidRPr="00261601">
        <w:rPr>
          <w:rStyle w:val="Emphasis"/>
          <w:highlight w:val="green"/>
        </w:rPr>
        <w:t>value</w:t>
      </w:r>
      <w:r w:rsidRPr="0077792B">
        <w:rPr>
          <w:rStyle w:val="underline"/>
          <w:rFonts w:asciiTheme="minorHAnsi" w:hAnsiTheme="minorHAnsi" w:cstheme="minorHAnsi"/>
          <w:szCs w:val="24"/>
        </w:rPr>
        <w:t>. Amongst others such characteristics and values might be seen to include: the notion of an inherent ‘human dignity’, the virtue of ethical behaviour, the capacities of creative and aesthetic thought, and for some, the notion of an eternal soul. Humans are conscious of themselves as humans and value the characteristics that make us distinctly ‘human’. When many</w:t>
      </w:r>
      <w:r w:rsidRPr="00BD7157">
        <w:rPr>
          <w:rFonts w:cstheme="minorHAnsi"/>
          <w:sz w:val="14"/>
        </w:rPr>
        <w:t xml:space="preserve">, like Hawing, typically </w:t>
      </w:r>
      <w:r w:rsidRPr="0077792B">
        <w:rPr>
          <w:rStyle w:val="underline"/>
          <w:rFonts w:asciiTheme="minorHAnsi" w:hAnsiTheme="minorHAnsi" w:cstheme="minorHAnsi"/>
          <w:szCs w:val="24"/>
        </w:rPr>
        <w:t>think</w:t>
      </w:r>
      <w:r w:rsidRPr="00BD7157">
        <w:rPr>
          <w:rFonts w:cstheme="minorHAnsi"/>
          <w:sz w:val="14"/>
        </w:rPr>
        <w:t xml:space="preserve"> </w:t>
      </w:r>
      <w:r w:rsidRPr="0077792B">
        <w:rPr>
          <w:rStyle w:val="underline"/>
          <w:rFonts w:asciiTheme="minorHAnsi" w:hAnsiTheme="minorHAnsi" w:cstheme="minorHAnsi"/>
          <w:szCs w:val="24"/>
        </w:rPr>
        <w:t>of</w:t>
      </w:r>
      <w:r w:rsidRPr="00BD7157">
        <w:rPr>
          <w:rFonts w:cstheme="minorHAnsi"/>
          <w:sz w:val="14"/>
        </w:rPr>
        <w:t xml:space="preserve"> the notion of the </w:t>
      </w:r>
      <w:r w:rsidRPr="0077792B">
        <w:rPr>
          <w:rStyle w:val="underline"/>
          <w:rFonts w:asciiTheme="minorHAnsi" w:hAnsiTheme="minorHAnsi" w:cstheme="minorHAnsi"/>
          <w:szCs w:val="24"/>
        </w:rPr>
        <w:t>survival</w:t>
      </w:r>
      <w:r w:rsidRPr="00BD7157">
        <w:rPr>
          <w:rFonts w:cstheme="minorHAnsi"/>
          <w:sz w:val="14"/>
        </w:rPr>
        <w:t xml:space="preserve"> of the human race, </w:t>
      </w:r>
      <w:r w:rsidRPr="0077792B">
        <w:rPr>
          <w:rStyle w:val="underline"/>
          <w:rFonts w:asciiTheme="minorHAnsi" w:hAnsiTheme="minorHAnsi" w:cstheme="minorHAnsi"/>
          <w:szCs w:val="24"/>
        </w:rPr>
        <w:t>it is</w:t>
      </w:r>
      <w:r w:rsidRPr="00BD7157">
        <w:rPr>
          <w:rFonts w:cstheme="minorHAnsi"/>
          <w:sz w:val="14"/>
        </w:rPr>
        <w:t xml:space="preserve"> perhaps </w:t>
      </w:r>
      <w:r w:rsidRPr="0077792B">
        <w:rPr>
          <w:rStyle w:val="underline"/>
          <w:rFonts w:asciiTheme="minorHAnsi" w:hAnsiTheme="minorHAnsi" w:cstheme="minorHAnsi"/>
          <w:szCs w:val="24"/>
        </w:rPr>
        <w:t>this cultural-cognitive aspect of homo sapiens, made possible and produced by human self-consciousness, which they are thinking of.</w:t>
      </w:r>
      <w:r w:rsidRPr="00BD7157">
        <w:rPr>
          <w:rFonts w:cstheme="minorHAnsi"/>
          <w:sz w:val="14"/>
        </w:rPr>
        <w:t xml:space="preserve"> If one is to make the normative argument that the human race should survive, then one </w:t>
      </w:r>
      <w:proofErr w:type="gramStart"/>
      <w:r w:rsidRPr="00BD7157">
        <w:rPr>
          <w:rFonts w:cstheme="minorHAnsi"/>
          <w:sz w:val="14"/>
        </w:rPr>
        <w:t>needs</w:t>
      </w:r>
      <w:proofErr w:type="gramEnd"/>
      <w:r w:rsidRPr="00BD7157">
        <w:rPr>
          <w:rFonts w:cstheme="minorHAnsi"/>
          <w:sz w:val="14"/>
        </w:rPr>
        <w:t xml:space="preserve"> to argue it is these cultural-cognitive aspects of humanity, and not merely a portion of our genes, that is worth saving. However, it remains an open question as to what cultural-cognitive aspect of humanity would survive in the future when placed under radical environmental and evolutionary pressures. We can </w:t>
      </w:r>
      <w:r w:rsidRPr="00BD7157">
        <w:rPr>
          <w:sz w:val="14"/>
          <w:szCs w:val="16"/>
        </w:rPr>
        <w:t>consider that perhaps the fish people, having the capacity for self-awareness, would consider themselves as the continuation or next step of ‘humanity’. Yet, who is to say that a leap in the process of evolution would not prompt a change in self awareness, a different form of abstract reasoning about the species, a different self-narrative, in which case the descendents of humans would look upon their biological and genetic ancestors in a similar manner to the way humans look upon the apes today. Conceivably the fish people might even forget or suppress their evolutionary human heritage. While such a future cannot be predicted, it also cannot be controlled from our graves.</w:t>
      </w:r>
      <w:r w:rsidRPr="0077792B">
        <w:rPr>
          <w:rStyle w:val="underline"/>
          <w:rFonts w:asciiTheme="minorHAnsi" w:hAnsiTheme="minorHAnsi" w:cstheme="minorHAnsi"/>
          <w:szCs w:val="24"/>
        </w:rPr>
        <w:t xml:space="preserve"> </w:t>
      </w:r>
      <w:r w:rsidRPr="00BD7157">
        <w:rPr>
          <w:rFonts w:cstheme="minorHAnsi"/>
          <w:sz w:val="14"/>
        </w:rPr>
        <w:t xml:space="preserve">In something of a sense similar to the point made by Giorgio Agamben (1998), revising ideas found within the writings of Michel Foucault and Aristotle, </w:t>
      </w:r>
      <w:r w:rsidRPr="0077792B">
        <w:rPr>
          <w:rStyle w:val="StyleUnderline"/>
        </w:rPr>
        <w:t>the question of survival can be thought to involve a distinction between the ‘good life’ and ‘bare life’</w:t>
      </w:r>
      <w:r w:rsidRPr="0077792B">
        <w:rPr>
          <w:rStyle w:val="underline"/>
          <w:rFonts w:asciiTheme="minorHAnsi" w:hAnsiTheme="minorHAnsi" w:cstheme="minorHAnsi"/>
          <w:szCs w:val="24"/>
        </w:rPr>
        <w:t>.</w:t>
      </w:r>
      <w:r w:rsidRPr="00BD7157">
        <w:rPr>
          <w:rFonts w:cstheme="minorHAnsi"/>
          <w:sz w:val="14"/>
        </w:rPr>
        <w:t xml:space="preserve"> In this instance, </w:t>
      </w:r>
      <w:r w:rsidRPr="00261601">
        <w:rPr>
          <w:rStyle w:val="Emphasis"/>
          <w:highlight w:val="green"/>
        </w:rPr>
        <w:t>arguments in favour of human survival rest upon a</w:t>
      </w:r>
      <w:r w:rsidRPr="0077792B">
        <w:rPr>
          <w:rStyle w:val="underline"/>
          <w:rFonts w:asciiTheme="minorHAnsi" w:hAnsiTheme="minorHAnsi" w:cstheme="minorHAnsi"/>
          <w:szCs w:val="24"/>
        </w:rPr>
        <w:t xml:space="preserve"> certain </w:t>
      </w:r>
      <w:r w:rsidRPr="00261601">
        <w:rPr>
          <w:rStyle w:val="Emphasis"/>
          <w:highlight w:val="green"/>
        </w:rPr>
        <w:t>belief in a distinctly human good life, as opposed to bare biological life</w:t>
      </w:r>
      <w:r w:rsidRPr="0077792B">
        <w:rPr>
          <w:rStyle w:val="underline"/>
          <w:rFonts w:asciiTheme="minorHAnsi" w:hAnsiTheme="minorHAnsi" w:cstheme="minorHAnsi"/>
          <w:szCs w:val="24"/>
        </w:rPr>
        <w:t>, the life of the gene pool</w:t>
      </w:r>
      <w:r w:rsidRPr="00261601">
        <w:rPr>
          <w:rStyle w:val="Emphasis"/>
          <w:highlight w:val="green"/>
        </w:rPr>
        <w:t>. It is</w:t>
      </w:r>
      <w:r w:rsidRPr="0077792B">
        <w:rPr>
          <w:rStyle w:val="underline"/>
          <w:rFonts w:asciiTheme="minorHAnsi" w:hAnsiTheme="minorHAnsi" w:cstheme="minorHAnsi"/>
          <w:szCs w:val="24"/>
        </w:rPr>
        <w:t xml:space="preserve"> thus </w:t>
      </w:r>
      <w:r w:rsidRPr="00261601">
        <w:rPr>
          <w:rStyle w:val="Emphasis"/>
          <w:highlight w:val="green"/>
        </w:rPr>
        <w:t>such a good life</w:t>
      </w:r>
      <w:r w:rsidRPr="0077792B">
        <w:rPr>
          <w:rStyle w:val="underline"/>
          <w:rFonts w:asciiTheme="minorHAnsi" w:hAnsiTheme="minorHAnsi" w:cstheme="minorHAnsi"/>
          <w:szCs w:val="24"/>
        </w:rPr>
        <w:t xml:space="preserve">, or at least a form of life considered to be of value, </w:t>
      </w:r>
      <w:r w:rsidRPr="00261601">
        <w:rPr>
          <w:rStyle w:val="Emphasis"/>
          <w:highlight w:val="green"/>
        </w:rPr>
        <w:t>that is held</w:t>
      </w:r>
      <w:r w:rsidRPr="0077792B">
        <w:rPr>
          <w:rStyle w:val="underline"/>
          <w:rFonts w:asciiTheme="minorHAnsi" w:hAnsiTheme="minorHAnsi" w:cstheme="minorHAnsi"/>
          <w:szCs w:val="24"/>
        </w:rPr>
        <w:t xml:space="preserve"> up by a particular species </w:t>
      </w:r>
      <w:r w:rsidRPr="00261601">
        <w:rPr>
          <w:rStyle w:val="Emphasis"/>
          <w:highlight w:val="green"/>
        </w:rPr>
        <w:t>to be worth saving</w:t>
      </w:r>
      <w:r w:rsidRPr="0077792B">
        <w:rPr>
          <w:rStyle w:val="underline"/>
          <w:rFonts w:asciiTheme="minorHAnsi" w:hAnsiTheme="minorHAnsi" w:cstheme="minorHAnsi"/>
          <w:szCs w:val="24"/>
        </w:rPr>
        <w:t xml:space="preserve">. </w:t>
      </w:r>
      <w:r w:rsidRPr="00BD7157">
        <w:rPr>
          <w:sz w:val="14"/>
          <w:szCs w:val="16"/>
        </w:rPr>
        <w:t>When considering the hypothetical example of the fish people, what cultural-cognitive aspect of humanity’s good life would survive? The conditions of life under water, which presumably for the first thousand years would be quite harsh, would perhaps make the task of bare survival rather than the continuation of any higher aspects of a ‘human heritage’ the priority. Learning how to hunt and gather or farm underwater, learning how to communicate, breed effectively and avoid getting eaten by predators might displace the possibilities of listening to Mozart or Bach, or adhering to the Universal Declaration of Human Rights, or playing sport, or of even using written language or complex mathematics.</w:t>
      </w:r>
      <w:r w:rsidRPr="00BD7157">
        <w:rPr>
          <w:rFonts w:cstheme="minorHAnsi"/>
          <w:sz w:val="14"/>
          <w:szCs w:val="16"/>
        </w:rPr>
        <w:t xml:space="preserve"> Within such an extreme example</w:t>
      </w:r>
      <w:r w:rsidRPr="00BD7157">
        <w:rPr>
          <w:rFonts w:cstheme="minorHAnsi"/>
          <w:sz w:val="14"/>
        </w:rPr>
        <w:t xml:space="preserve"> </w:t>
      </w:r>
      <w:r w:rsidRPr="0077792B">
        <w:rPr>
          <w:rStyle w:val="underline"/>
          <w:rFonts w:asciiTheme="minorHAnsi" w:hAnsiTheme="minorHAnsi" w:cstheme="minorHAnsi"/>
          <w:szCs w:val="24"/>
        </w:rPr>
        <w:t xml:space="preserve">it becomes highly questionable to what extent a ‘human heritage’ would survive and thus to what extent we might consider our descendents to be ‘human’. </w:t>
      </w:r>
      <w:r w:rsidRPr="00261601">
        <w:rPr>
          <w:rStyle w:val="underline"/>
          <w:rFonts w:asciiTheme="minorHAnsi" w:hAnsiTheme="minorHAnsi" w:cstheme="minorHAnsi"/>
          <w:szCs w:val="24"/>
          <w:highlight w:val="green"/>
        </w:rPr>
        <w:t>In the case where what survives would not be the cultural-cognitive aspects of a human heritage considered</w:t>
      </w:r>
      <w:r w:rsidRPr="0077792B">
        <w:rPr>
          <w:rStyle w:val="underline"/>
          <w:rFonts w:asciiTheme="minorHAnsi" w:hAnsiTheme="minorHAnsi" w:cstheme="minorHAnsi"/>
          <w:szCs w:val="24"/>
        </w:rPr>
        <w:t xml:space="preserve"> a valuable or a </w:t>
      </w:r>
      <w:r w:rsidRPr="00261601">
        <w:rPr>
          <w:rStyle w:val="underline"/>
          <w:rFonts w:asciiTheme="minorHAnsi" w:hAnsiTheme="minorHAnsi" w:cstheme="minorHAnsi"/>
          <w:szCs w:val="24"/>
          <w:highlight w:val="green"/>
        </w:rPr>
        <w:t>good</w:t>
      </w:r>
      <w:r w:rsidRPr="0077792B">
        <w:rPr>
          <w:rStyle w:val="underline"/>
          <w:rFonts w:asciiTheme="minorHAnsi" w:hAnsiTheme="minorHAnsi" w:cstheme="minorHAnsi"/>
          <w:szCs w:val="24"/>
        </w:rPr>
        <w:t xml:space="preserve"> form of </w:t>
      </w:r>
      <w:r w:rsidRPr="00261601">
        <w:rPr>
          <w:rStyle w:val="underline"/>
          <w:rFonts w:asciiTheme="minorHAnsi" w:hAnsiTheme="minorHAnsi" w:cstheme="minorHAnsi"/>
          <w:szCs w:val="24"/>
          <w:highlight w:val="green"/>
        </w:rPr>
        <w:t xml:space="preserve">life, then, </w:t>
      </w:r>
      <w:r w:rsidRPr="00261601">
        <w:rPr>
          <w:rStyle w:val="underline"/>
          <w:rFonts w:asciiTheme="minorHAnsi" w:hAnsiTheme="minorHAnsi" w:cstheme="minorHAnsi"/>
          <w:szCs w:val="24"/>
          <w:highlight w:val="green"/>
        </w:rPr>
        <w:lastRenderedPageBreak/>
        <w:t>what really survives is just life</w:t>
      </w:r>
      <w:r w:rsidRPr="0077792B">
        <w:rPr>
          <w:rStyle w:val="underline"/>
          <w:rFonts w:asciiTheme="minorHAnsi" w:hAnsiTheme="minorHAnsi" w:cstheme="minorHAnsi"/>
          <w:szCs w:val="24"/>
        </w:rPr>
        <w:t xml:space="preserve">. Such a life may well hold a worth or value altogether different to our various historical valuations and calculations. </w:t>
      </w:r>
      <w:r w:rsidRPr="00BD7157">
        <w:rPr>
          <w:rFonts w:cstheme="minorHAnsi"/>
          <w:sz w:val="14"/>
        </w:rPr>
        <w:t xml:space="preserve">While the example of the fish people might seem extreme, it presents a similar set of acute circumstances which would be faced within any adaptation to a new habitat whether on the earth or in outer space. Unless humans are saved by radical developments in technology that allow a comfortable colonisation of other worlds, then genetic adaptation in the future retains a reasonable degree of probability. However, </w:t>
      </w:r>
      <w:r w:rsidRPr="0077792B">
        <w:rPr>
          <w:rStyle w:val="underline"/>
          <w:rFonts w:asciiTheme="minorHAnsi" w:hAnsiTheme="minorHAnsi" w:cstheme="minorHAnsi"/>
          <w:szCs w:val="24"/>
        </w:rPr>
        <w:t xml:space="preserve">even if the promise of technology allows humans to carry on their cultural-cognitive heritage within another habitat, such survival is still perhaps problematic given the dark, violent, cruel and brutal aspects of human life which we would presumably carry with us into our colonisation of new worlds. </w:t>
      </w:r>
      <w:r w:rsidRPr="00BD7157">
        <w:rPr>
          <w:rFonts w:cstheme="minorHAnsi"/>
          <w:sz w:val="14"/>
        </w:rPr>
        <w:t xml:space="preserve">Thinkers like Hawking, who place their faith in technology, also place a great deal of faith in a particular view of a human heritage which they think is worth saving. </w:t>
      </w:r>
      <w:r w:rsidRPr="00261601">
        <w:rPr>
          <w:rStyle w:val="underline"/>
          <w:rFonts w:asciiTheme="minorHAnsi" w:hAnsiTheme="minorHAnsi" w:cstheme="minorHAnsi"/>
          <w:szCs w:val="24"/>
          <w:highlight w:val="green"/>
        </w:rPr>
        <w:t xml:space="preserve">When considering the question of survival, such thinkers </w:t>
      </w:r>
      <w:r w:rsidRPr="0077792B">
        <w:rPr>
          <w:rStyle w:val="underline"/>
          <w:rFonts w:asciiTheme="minorHAnsi" w:hAnsiTheme="minorHAnsi" w:cstheme="minorHAnsi"/>
          <w:szCs w:val="24"/>
        </w:rPr>
        <w:t xml:space="preserve">typically </w:t>
      </w:r>
      <w:r w:rsidRPr="00261601">
        <w:rPr>
          <w:rStyle w:val="underline"/>
          <w:rFonts w:asciiTheme="minorHAnsi" w:hAnsiTheme="minorHAnsi" w:cstheme="minorHAnsi"/>
          <w:szCs w:val="24"/>
          <w:highlight w:val="green"/>
        </w:rPr>
        <w:t>project a one-sided image of humanity into the future. Such a view presents a picture of only the good aspects</w:t>
      </w:r>
      <w:r w:rsidRPr="00BD7157">
        <w:rPr>
          <w:rFonts w:cstheme="minorHAnsi"/>
          <w:sz w:val="14"/>
        </w:rPr>
        <w:t xml:space="preserve"> of humanity climbing aboard a space-craft and spreading out over the universe. </w:t>
      </w:r>
      <w:r w:rsidRPr="0077792B">
        <w:rPr>
          <w:rStyle w:val="underline"/>
          <w:rFonts w:asciiTheme="minorHAnsi" w:hAnsiTheme="minorHAnsi" w:cstheme="minorHAnsi"/>
          <w:szCs w:val="24"/>
        </w:rPr>
        <w:t xml:space="preserve">This presumes that only the ‘good aspects’ of the human heritage would </w:t>
      </w:r>
      <w:proofErr w:type="gramStart"/>
      <w:r w:rsidRPr="0077792B">
        <w:rPr>
          <w:rStyle w:val="underline"/>
          <w:rFonts w:asciiTheme="minorHAnsi" w:hAnsiTheme="minorHAnsi" w:cstheme="minorHAnsi"/>
          <w:szCs w:val="24"/>
        </w:rPr>
        <w:t>survive,</w:t>
      </w:r>
      <w:proofErr w:type="gramEnd"/>
      <w:r w:rsidRPr="0077792B">
        <w:rPr>
          <w:rStyle w:val="underline"/>
          <w:rFonts w:asciiTheme="minorHAnsi" w:hAnsiTheme="minorHAnsi" w:cstheme="minorHAnsi"/>
          <w:szCs w:val="24"/>
        </w:rPr>
        <w:t xml:space="preserve"> elements such as ‘reason’, creativity, playfulness, compassion, love, fortitude, hope. </w:t>
      </w:r>
      <w:r w:rsidRPr="00261601">
        <w:rPr>
          <w:rStyle w:val="underline"/>
          <w:rFonts w:asciiTheme="minorHAnsi" w:hAnsiTheme="minorHAnsi" w:cstheme="minorHAnsi"/>
          <w:szCs w:val="24"/>
          <w:highlight w:val="green"/>
        </w:rPr>
        <w:t>What</w:t>
      </w:r>
      <w:r w:rsidRPr="0077792B">
        <w:rPr>
          <w:rStyle w:val="underline"/>
          <w:rFonts w:asciiTheme="minorHAnsi" w:hAnsiTheme="minorHAnsi" w:cstheme="minorHAnsi"/>
          <w:szCs w:val="24"/>
        </w:rPr>
        <w:t xml:space="preserve"> however </w:t>
      </w:r>
      <w:r w:rsidRPr="00261601">
        <w:rPr>
          <w:rStyle w:val="underline"/>
          <w:rFonts w:asciiTheme="minorHAnsi" w:hAnsiTheme="minorHAnsi" w:cstheme="minorHAnsi"/>
          <w:szCs w:val="24"/>
          <w:highlight w:val="green"/>
        </w:rPr>
        <w:t>happens to the ‘bad’ aspects of the human heritage</w:t>
      </w:r>
      <w:r w:rsidRPr="0077792B">
        <w:rPr>
          <w:rStyle w:val="underline"/>
          <w:rFonts w:asciiTheme="minorHAnsi" w:hAnsiTheme="minorHAnsi" w:cstheme="minorHAnsi"/>
          <w:szCs w:val="24"/>
        </w:rPr>
        <w:t xml:space="preserve">, the drives, motivations and thoughts </w:t>
      </w:r>
      <w:r w:rsidRPr="00261601">
        <w:rPr>
          <w:rStyle w:val="underline"/>
          <w:rFonts w:asciiTheme="minorHAnsi" w:hAnsiTheme="minorHAnsi" w:cstheme="minorHAnsi"/>
          <w:szCs w:val="24"/>
          <w:highlight w:val="green"/>
        </w:rPr>
        <w:t>that led to the Holocaust</w:t>
      </w:r>
      <w:r w:rsidRPr="0077792B">
        <w:rPr>
          <w:rStyle w:val="underline"/>
          <w:rFonts w:asciiTheme="minorHAnsi" w:hAnsiTheme="minorHAnsi" w:cstheme="minorHAnsi"/>
          <w:szCs w:val="24"/>
        </w:rPr>
        <w:t xml:space="preserve"> for example?</w:t>
      </w:r>
    </w:p>
    <w:p w:rsidR="00477631" w:rsidRPr="0077792B" w:rsidRDefault="00477631" w:rsidP="00477631"/>
    <w:p w:rsidR="00477631" w:rsidRPr="0077792B" w:rsidRDefault="00477631" w:rsidP="00BF3A71">
      <w:pPr>
        <w:pStyle w:val="Heading4"/>
      </w:pPr>
      <w:r w:rsidRPr="0077792B">
        <w:t>All of these survival claims are not neutral but rather already presume the annihilation of the nonhuman as the “raw material” for preserving human survival. This hidden foundation of species war has also perpetuated patriarchy, colonialism, and genocide</w:t>
      </w:r>
    </w:p>
    <w:p w:rsidR="00477631" w:rsidRPr="0077792B" w:rsidRDefault="00477631" w:rsidP="00477631">
      <w:r w:rsidRPr="0077792B">
        <w:rPr>
          <w:rStyle w:val="Style13ptBold"/>
        </w:rPr>
        <w:t>Kochi 09</w:t>
      </w:r>
      <w:r w:rsidRPr="0077792B">
        <w:t>, “species war: law, violence, and animals”, 353-359</w:t>
      </w:r>
    </w:p>
    <w:p w:rsidR="00477631" w:rsidRPr="0077792B" w:rsidRDefault="00477631" w:rsidP="00477631"/>
    <w:p w:rsidR="00477631" w:rsidRPr="00BD7157" w:rsidRDefault="00477631" w:rsidP="00477631">
      <w:pPr>
        <w:autoSpaceDE w:val="0"/>
        <w:autoSpaceDN w:val="0"/>
        <w:adjustRightInd w:val="0"/>
        <w:rPr>
          <w:sz w:val="14"/>
        </w:rPr>
      </w:pPr>
      <w:r w:rsidRPr="00BD7157">
        <w:rPr>
          <w:sz w:val="14"/>
        </w:rPr>
        <w:t xml:space="preserve">The natural law theories of Hugo Grotius23 and Thomas Hobbes24 are often viewed as laying down the theoretical justifications for the modern secular state, the legitimacy of sovereign violence, and the Westphalian international order. Within the context of bloody intra-state civil wars such as the Thirty Years War (1618–48) and moments of domestic chaos such as the English Civil War (1642–51) thinkers such as Grotius and Hobbes reacted to widespread social violence often motivated by actors party to differing Christian confessions all claiming adherence to a universal religious, moral or political truth. </w:t>
      </w:r>
      <w:r w:rsidRPr="00261601">
        <w:rPr>
          <w:rStyle w:val="StyleUnderline"/>
          <w:highlight w:val="green"/>
        </w:rPr>
        <w:t>Grotius and Hobbes</w:t>
      </w:r>
      <w:r w:rsidRPr="00BD7157">
        <w:rPr>
          <w:sz w:val="14"/>
        </w:rPr>
        <w:t>, albeit in different ways</w:t>
      </w:r>
      <w:r w:rsidRPr="00261601">
        <w:rPr>
          <w:rStyle w:val="StyleUnderline"/>
          <w:highlight w:val="green"/>
        </w:rPr>
        <w:t>, responded by producing</w:t>
      </w:r>
      <w:r w:rsidRPr="00261601">
        <w:rPr>
          <w:sz w:val="14"/>
          <w:highlight w:val="green"/>
        </w:rPr>
        <w:t xml:space="preserve"> </w:t>
      </w:r>
      <w:r w:rsidRPr="00BD7157">
        <w:rPr>
          <w:sz w:val="14"/>
        </w:rPr>
        <w:t xml:space="preserve">a de-sacralized </w:t>
      </w:r>
      <w:r w:rsidRPr="00261601">
        <w:rPr>
          <w:rStyle w:val="StyleUnderline"/>
          <w:highlight w:val="green"/>
        </w:rPr>
        <w:t>natural law that was grounded</w:t>
      </w:r>
      <w:r w:rsidRPr="00261601">
        <w:rPr>
          <w:sz w:val="14"/>
          <w:highlight w:val="green"/>
        </w:rPr>
        <w:t xml:space="preserve"> </w:t>
      </w:r>
      <w:r w:rsidRPr="00BD7157">
        <w:rPr>
          <w:sz w:val="14"/>
        </w:rPr>
        <w:t xml:space="preserve">not upon theological conceptions of right and justice but </w:t>
      </w:r>
      <w:r w:rsidRPr="00261601">
        <w:rPr>
          <w:rStyle w:val="StyleUnderline"/>
          <w:highlight w:val="green"/>
        </w:rPr>
        <w:t xml:space="preserve">upon </w:t>
      </w:r>
      <w:r w:rsidRPr="00BD7157">
        <w:rPr>
          <w:sz w:val="14"/>
        </w:rPr>
        <w:t>more earthly, “secular</w:t>
      </w:r>
      <w:r w:rsidRPr="00261601">
        <w:rPr>
          <w:rStyle w:val="StyleUnderline"/>
          <w:highlight w:val="green"/>
        </w:rPr>
        <w:t>,” concepts of the preservation of human life and survival. For these</w:t>
      </w:r>
      <w:r w:rsidRPr="00261601">
        <w:rPr>
          <w:sz w:val="14"/>
          <w:highlight w:val="green"/>
        </w:rPr>
        <w:t xml:space="preserve"> </w:t>
      </w:r>
      <w:r w:rsidRPr="00BD7157">
        <w:rPr>
          <w:sz w:val="14"/>
        </w:rPr>
        <w:t xml:space="preserve">thinkers </w:t>
      </w:r>
      <w:r w:rsidRPr="00261601">
        <w:rPr>
          <w:rStyle w:val="StyleUnderline"/>
          <w:highlight w:val="green"/>
        </w:rPr>
        <w:t>the chaos of civil war and intra-state civil war could be nullified if the criteria of what counted as legitimate violence were determined by an institution that guaranteed peace and security</w:t>
      </w:r>
      <w:r w:rsidRPr="00BD7157">
        <w:rPr>
          <w:sz w:val="14"/>
        </w:rPr>
        <w:t xml:space="preserve">.25 Roughly, Grotius and Hobbes attempted to theoretically re-order territory and space around the figure of sovereignty and inter-sovereign relations. </w:t>
      </w:r>
      <w:r w:rsidRPr="00261601">
        <w:rPr>
          <w:rStyle w:val="StyleUnderline"/>
          <w:highlight w:val="green"/>
        </w:rPr>
        <w:t>The legitimacy of human violence is</w:t>
      </w:r>
      <w:r w:rsidRPr="00261601">
        <w:rPr>
          <w:sz w:val="14"/>
          <w:highlight w:val="green"/>
        </w:rPr>
        <w:t xml:space="preserve"> </w:t>
      </w:r>
      <w:r w:rsidRPr="00BD7157">
        <w:rPr>
          <w:sz w:val="14"/>
        </w:rPr>
        <w:t xml:space="preserve">no longer grounded upon a universal conception of divine authority but is instead </w:t>
      </w:r>
      <w:r w:rsidRPr="00261601">
        <w:rPr>
          <w:rStyle w:val="StyleUnderline"/>
          <w:highlight w:val="green"/>
        </w:rPr>
        <w:t>located around the figure</w:t>
      </w:r>
      <w:r w:rsidRPr="00BD7157">
        <w:rPr>
          <w:sz w:val="14"/>
        </w:rPr>
        <w:t xml:space="preserve"> and office </w:t>
      </w:r>
      <w:r w:rsidRPr="00261601">
        <w:rPr>
          <w:rStyle w:val="StyleUnderline"/>
          <w:highlight w:val="green"/>
        </w:rPr>
        <w:t>of the sovereign</w:t>
      </w:r>
      <w:r w:rsidRPr="00261601">
        <w:rPr>
          <w:sz w:val="14"/>
          <w:highlight w:val="green"/>
        </w:rPr>
        <w:t xml:space="preserve"> </w:t>
      </w:r>
      <w:r w:rsidRPr="00BD7157">
        <w:rPr>
          <w:sz w:val="14"/>
        </w:rPr>
        <w:t xml:space="preserve">who maintains peace and security over a particular, limited territory.26 </w:t>
      </w:r>
      <w:proofErr w:type="gramStart"/>
      <w:r w:rsidRPr="00261601">
        <w:rPr>
          <w:rStyle w:val="StyleUnderline"/>
          <w:highlight w:val="green"/>
        </w:rPr>
        <w:t>Such</w:t>
      </w:r>
      <w:proofErr w:type="gramEnd"/>
      <w:r w:rsidRPr="00261601">
        <w:rPr>
          <w:rStyle w:val="StyleUnderline"/>
          <w:highlight w:val="green"/>
        </w:rPr>
        <w:t xml:space="preserve"> an approach</w:t>
      </w:r>
      <w:r w:rsidRPr="00261601">
        <w:rPr>
          <w:sz w:val="14"/>
          <w:highlight w:val="green"/>
        </w:rPr>
        <w:t xml:space="preserve"> </w:t>
      </w:r>
      <w:r w:rsidRPr="00BD7157">
        <w:rPr>
          <w:sz w:val="14"/>
        </w:rPr>
        <w:t>to the chaos of civil war c</w:t>
      </w:r>
      <w:r w:rsidRPr="00261601">
        <w:rPr>
          <w:rStyle w:val="StyleUnderline"/>
          <w:highlight w:val="green"/>
        </w:rPr>
        <w:t xml:space="preserve">an be termed the juridical ordering of the concept of war. </w:t>
      </w:r>
      <w:r w:rsidRPr="00BD7157">
        <w:rPr>
          <w:sz w:val="14"/>
        </w:rPr>
        <w:t xml:space="preserve">This de-legitimisation of the right to private violence in the name of peace creates what Max Weber later describes as the “state’s monopoly upon the legitimacy of violence.”27 Modern </w:t>
      </w:r>
      <w:proofErr w:type="gramStart"/>
      <w:r w:rsidRPr="00BD7157">
        <w:rPr>
          <w:sz w:val="14"/>
        </w:rPr>
        <w:t>war</w:t>
      </w:r>
      <w:proofErr w:type="gramEnd"/>
      <w:r w:rsidRPr="00BD7157">
        <w:rPr>
          <w:sz w:val="14"/>
        </w:rPr>
        <w:t xml:space="preserve">, juridically ordered, takes on the definition of a form of violence waged between sovereigns, who hold a particular status. </w:t>
      </w:r>
      <w:r w:rsidRPr="00261601">
        <w:rPr>
          <w:rStyle w:val="StyleUnderline"/>
          <w:highlight w:val="green"/>
        </w:rPr>
        <w:t>By this definition violence carried out by the state against a non-sovereign group is excluded from the language of “war proper” as is private violence</w:t>
      </w:r>
      <w:r w:rsidRPr="00261601">
        <w:rPr>
          <w:sz w:val="14"/>
          <w:highlight w:val="green"/>
        </w:rPr>
        <w:t xml:space="preserve"> </w:t>
      </w:r>
      <w:r w:rsidRPr="00BD7157">
        <w:rPr>
          <w:sz w:val="14"/>
        </w:rPr>
        <w:t>(including rebellion, sabotage and terrorism) which is defined as crime. Grotius and Hobbes are sometimes described as setting out a prudential approach</w:t>
      </w:r>
      <w:proofErr w:type="gramStart"/>
      <w:r w:rsidRPr="00BD7157">
        <w:rPr>
          <w:sz w:val="14"/>
        </w:rPr>
        <w:t>,28</w:t>
      </w:r>
      <w:proofErr w:type="gramEnd"/>
      <w:r w:rsidRPr="00BD7157">
        <w:rPr>
          <w:sz w:val="14"/>
        </w:rPr>
        <w:t xml:space="preserve"> or a natural law of minimal content29 because in contrast to Aristotelian or Thomastic legal and political theory their attempt to derive the legitimacy of the state and sovereign order relies less upon a thick conception of the good life and is more focussed upon basic human needs such as survival. In the context of a response to religious civil war such an approach made sense in that often thick moral and religious conceptions of the good life (for example, those held by competing Christian Confessions) often drove conflict and violence. Yet</w:t>
      </w:r>
      <w:r w:rsidRPr="00261601">
        <w:rPr>
          <w:rStyle w:val="StyleUnderline"/>
          <w:highlight w:val="green"/>
        </w:rPr>
        <w:t>, it would be a mistake to assume that the categories of “survival,”</w:t>
      </w:r>
      <w:r w:rsidRPr="00261601">
        <w:rPr>
          <w:sz w:val="14"/>
          <w:highlight w:val="green"/>
        </w:rPr>
        <w:t xml:space="preserve"> </w:t>
      </w:r>
      <w:r w:rsidRPr="00BD7157">
        <w:rPr>
          <w:sz w:val="14"/>
        </w:rPr>
        <w:t xml:space="preserve">“preservation of life” and “bare life” </w:t>
      </w:r>
      <w:r w:rsidRPr="00261601">
        <w:rPr>
          <w:rStyle w:val="StyleUnderline"/>
          <w:highlight w:val="green"/>
        </w:rPr>
        <w:t>are neutral categories</w:t>
      </w:r>
      <w:r w:rsidRPr="00BD7157">
        <w:rPr>
          <w:sz w:val="14"/>
        </w:rPr>
        <w:t xml:space="preserve">. Rather survival, </w:t>
      </w:r>
      <w:r w:rsidRPr="00261601">
        <w:rPr>
          <w:rStyle w:val="StyleUnderline"/>
          <w:highlight w:val="green"/>
        </w:rPr>
        <w:t>preservation of life</w:t>
      </w:r>
      <w:r w:rsidRPr="00BD7157">
        <w:rPr>
          <w:sz w:val="14"/>
        </w:rPr>
        <w:t xml:space="preserve"> and bare life as expressed by the Westphalian theoretical tradition </w:t>
      </w:r>
      <w:r w:rsidRPr="00261601">
        <w:rPr>
          <w:rStyle w:val="StyleUnderline"/>
          <w:highlight w:val="green"/>
        </w:rPr>
        <w:lastRenderedPageBreak/>
        <w:t>already contain distinctions of value</w:t>
      </w:r>
      <w:r w:rsidRPr="00BD7157">
        <w:rPr>
          <w:sz w:val="14"/>
        </w:rPr>
        <w:t xml:space="preserve"> – in particular</w:t>
      </w:r>
      <w:r w:rsidRPr="00261601">
        <w:rPr>
          <w:rStyle w:val="StyleUnderline"/>
          <w:highlight w:val="green"/>
        </w:rPr>
        <w:t>, the specific distinction of value between human and non-human life.</w:t>
      </w:r>
      <w:r w:rsidRPr="00261601">
        <w:rPr>
          <w:sz w:val="14"/>
          <w:highlight w:val="green"/>
        </w:rPr>
        <w:t xml:space="preserve"> </w:t>
      </w:r>
      <w:r w:rsidRPr="00BD7157">
        <w:rPr>
          <w:sz w:val="14"/>
        </w:rPr>
        <w:t xml:space="preserve">“Bare life” in this sense is not “bare” but contains within it a distinction of value between the worth of human life placed above and beyond the worth of non-human animal life. In this respect bare life within this tradition contains within it a hidden conception of the good life. </w:t>
      </w:r>
      <w:r w:rsidRPr="00261601">
        <w:rPr>
          <w:rStyle w:val="StyleUnderline"/>
          <w:highlight w:val="green"/>
        </w:rPr>
        <w:t>The foundational moment of the modern juridical conception of the law of war already contains within it the operation of species war</w:t>
      </w:r>
      <w:r w:rsidRPr="00BD7157">
        <w:rPr>
          <w:sz w:val="14"/>
        </w:rPr>
        <w:t xml:space="preserve">. The Westphalian tradition puts itself forward as grounding the legitimacy of violence upon the preservation of life, however its concern for life is already marked by a hierarchy of value in which non-human animal life is violently used as the “raw material” for preserving human life. Grounded upon, but concealing the human-animal distinction, the Westphalian </w:t>
      </w:r>
      <w:r w:rsidRPr="00261601">
        <w:rPr>
          <w:rStyle w:val="StyleUnderline"/>
          <w:highlight w:val="green"/>
        </w:rPr>
        <w:t>conception of war makes a double move: it excludes the killing of animals from its definition of “war proper,” and</w:t>
      </w:r>
      <w:r w:rsidRPr="00BD7157">
        <w:rPr>
          <w:sz w:val="14"/>
        </w:rPr>
        <w:t xml:space="preserve">, through rendering dominant the modern juridical definition of “war proper” the tradition is able to </w:t>
      </w:r>
      <w:r w:rsidRPr="00261601">
        <w:rPr>
          <w:rStyle w:val="StyleUnderline"/>
          <w:highlight w:val="green"/>
        </w:rPr>
        <w:t>further institutionalize and normalize a particular conception of the good life</w:t>
      </w:r>
      <w:r w:rsidRPr="00BD7157">
        <w:rPr>
          <w:sz w:val="14"/>
        </w:rPr>
        <w:t xml:space="preserve">. Following from this original distinction of life-value realized through the juridical language of war were other forms of human life whose lives were considered to be of a lesser value under a European, Christian, “secular”30 natural law conception of the good life. Underneath this concern with the preservation of life in general stood veiled preferences over what particular forms of life (such as racial conceptions of human life) and ways of living were worthy of preservation, realization and elevation. </w:t>
      </w:r>
      <w:r w:rsidRPr="00261601">
        <w:rPr>
          <w:rStyle w:val="StyleUnderline"/>
          <w:highlight w:val="green"/>
        </w:rPr>
        <w:t>The business contracts of early capitalism</w:t>
      </w:r>
      <w:proofErr w:type="gramStart"/>
      <w:r w:rsidRPr="00BD7157">
        <w:rPr>
          <w:sz w:val="14"/>
        </w:rPr>
        <w:t>,31</w:t>
      </w:r>
      <w:proofErr w:type="gramEnd"/>
      <w:r w:rsidRPr="00BD7157">
        <w:rPr>
          <w:sz w:val="14"/>
        </w:rPr>
        <w:t xml:space="preserve"> </w:t>
      </w:r>
      <w:r w:rsidRPr="00261601">
        <w:rPr>
          <w:rStyle w:val="StyleUnderline"/>
          <w:highlight w:val="green"/>
        </w:rPr>
        <w:t>the power of white males over women</w:t>
      </w:r>
      <w:r w:rsidRPr="00261601">
        <w:rPr>
          <w:sz w:val="14"/>
          <w:highlight w:val="green"/>
        </w:rPr>
        <w:t xml:space="preserve"> </w:t>
      </w:r>
      <w:r w:rsidRPr="00BD7157">
        <w:rPr>
          <w:sz w:val="14"/>
        </w:rPr>
        <w:t xml:space="preserve">and children, and, especially in the colonial context, the sanctity of European life over non-European and Christian lives over non-Christian heathens and Muslims, </w:t>
      </w:r>
      <w:r w:rsidRPr="00261601">
        <w:rPr>
          <w:rStyle w:val="StyleUnderline"/>
          <w:highlight w:val="green"/>
        </w:rPr>
        <w:t xml:space="preserve">were some of the dominant forms of life preferred for preservation </w:t>
      </w:r>
      <w:r w:rsidRPr="00BD7157">
        <w:rPr>
          <w:sz w:val="14"/>
        </w:rPr>
        <w:t xml:space="preserve">within the early modern juridical ordering of war. </w:t>
      </w:r>
      <w:r w:rsidRPr="00261601">
        <w:rPr>
          <w:rStyle w:val="StyleUnderline"/>
          <w:highlight w:val="green"/>
        </w:rPr>
        <w:t>Modern international humanitarian law both inherits aspects of the Westphalian system and moves beyond it</w:t>
      </w:r>
      <w:r w:rsidRPr="00BD7157">
        <w:rPr>
          <w:sz w:val="14"/>
        </w:rPr>
        <w:t xml:space="preserve">. While international humanitarian or </w:t>
      </w:r>
      <w:r w:rsidRPr="00261601">
        <w:rPr>
          <w:rStyle w:val="StyleUnderline"/>
          <w:highlight w:val="green"/>
        </w:rPr>
        <w:t>human rights law</w:t>
      </w:r>
      <w:r w:rsidRPr="00261601">
        <w:rPr>
          <w:sz w:val="14"/>
          <w:highlight w:val="green"/>
        </w:rPr>
        <w:t xml:space="preserve"> </w:t>
      </w:r>
      <w:r w:rsidRPr="00BD7157">
        <w:rPr>
          <w:sz w:val="14"/>
        </w:rPr>
        <w:t xml:space="preserve">still relies upon the sovereignty of nation-states and accepts to a limited degree the state’s right to go to war and its internal monopoly upon the legitimacy of violence, each of these forms of </w:t>
      </w:r>
      <w:r w:rsidRPr="00261601">
        <w:rPr>
          <w:rStyle w:val="StyleUnderline"/>
          <w:highlight w:val="green"/>
        </w:rPr>
        <w:t>right are re-shaped and limited in accordance with a higher standard of legit imacy located around the ideals of international peace</w:t>
      </w:r>
      <w:r w:rsidRPr="00261601">
        <w:rPr>
          <w:sz w:val="14"/>
          <w:highlight w:val="green"/>
        </w:rPr>
        <w:t xml:space="preserve"> </w:t>
      </w:r>
      <w:r w:rsidRPr="00261601">
        <w:rPr>
          <w:rStyle w:val="StyleUnderline"/>
          <w:highlight w:val="green"/>
        </w:rPr>
        <w:t>and the cosmopolitan concept of “humanity.”</w:t>
      </w:r>
      <w:r w:rsidRPr="00BD7157">
        <w:rPr>
          <w:sz w:val="14"/>
        </w:rPr>
        <w:t xml:space="preserve"> By attempting to place “human rights” as a category that stands above or at least challenges the traditional rights of the state, international humanitarian law morally orders war and sets out a cosmopolitan and global conception of the good life. While the category of peace is held onto, survival is displaced by human rights as the central category for deriving the legitimacy of the international order and the legitimacy of war. Of course, the category of survival is not erased completely as the human-animal distinction of species war continues to operate at a subterranean level. One of the first thinkers to sketch out the theoretical justifications for such a re-ordering of inter-state relations and the legitimacy of global violence was Immanuel Kant.32 In proposing a universal moral theory which attempted to equally value all members of humanity, Kant rejected the way in which previous Western intellectual traditions had legitimated particular forms of violence and killing by valuing the lives of Europeans over non-Europeans. Further, Kant challenged the over-valuation of the “life” of the state against the lives of humans in general. In re-thinking the relation between war and law Kant enunciated a form of sovereignty located around the idea of humanity. On the basis of this higher and universal right of humanity Kant’s approach demanded that state action be guided by moral reasoning and moral duty and in this respect Kant asked that the juridical persona of states adopt a distinctly moral persona – states are conceptualized and expected to act as if they are moral persons.33 One common critique of the Kantian, cosmopolitan approach to the law of war and of international humanitarian law is put forth by Carl Schmitt. For Schmitt, the use of concepts such as “peace” and “humanity” to justify war hides less altruistic motivations. Behind a grand language of peace and humanity reside the political motivations of assisting friends and destroying enemies and the pursuit of political and economic interests.34 In contemporary times the abuse of the language of peace, humanity and human rights by states who wish to legitimate their aggressive acts of war has become widespread.35 </w:t>
      </w:r>
      <w:r w:rsidRPr="00261601">
        <w:rPr>
          <w:rStyle w:val="StyleUnderline"/>
          <w:highlight w:val="green"/>
        </w:rPr>
        <w:t>While “humanity” in general is invoked to justify war, only particular humans within particular territorial states</w:t>
      </w:r>
      <w:r w:rsidRPr="00261601">
        <w:rPr>
          <w:sz w:val="14"/>
          <w:highlight w:val="green"/>
        </w:rPr>
        <w:t xml:space="preserve"> </w:t>
      </w:r>
      <w:r w:rsidRPr="00BD7157">
        <w:rPr>
          <w:sz w:val="14"/>
        </w:rPr>
        <w:t xml:space="preserve">(and particular groups within these) </w:t>
      </w:r>
      <w:r w:rsidRPr="00261601">
        <w:rPr>
          <w:rStyle w:val="StyleUnderline"/>
          <w:highlight w:val="green"/>
        </w:rPr>
        <w:t>benefit from these aggressive acts.</w:t>
      </w:r>
      <w:r w:rsidRPr="00261601">
        <w:rPr>
          <w:sz w:val="14"/>
          <w:highlight w:val="green"/>
        </w:rPr>
        <w:t xml:space="preserve"> </w:t>
      </w:r>
      <w:r w:rsidRPr="00BD7157">
        <w:rPr>
          <w:sz w:val="14"/>
        </w:rPr>
        <w:t xml:space="preserve">As such, one can discern within the use of the term “humanity” distinctions with regard to the relative values of differing human lives. By viewing the notion of humanitarian war as neither politically nor economically neutral one can see evidence of the way in which a practice of making determinations about life-value are inherited by international humanitarian law from its Westphalian predecessor. The law of war under international humanitarian law inherits the foundational human-animal distinction of life-value from the Westphalian tradition. While international humanitarian law makes more open claims about the nature of the good life being focussed upon the “human” it also re-instates the foundational moment of species war. </w:t>
      </w:r>
      <w:r w:rsidRPr="00261601">
        <w:rPr>
          <w:rStyle w:val="StyleUnderline"/>
          <w:highlight w:val="green"/>
        </w:rPr>
        <w:t>This foundation may be seen to re-assert itself in the ways in which the category of humanity is so easily manipulated by warring actors to realize the desires of particular humans against others</w:t>
      </w:r>
      <w:r w:rsidRPr="00BD7157">
        <w:rPr>
          <w:sz w:val="14"/>
        </w:rPr>
        <w:t xml:space="preserve">. The cosmopolitan or international humanitarian law approach to war does, however, open-up a possible mode of introducing species war back into the modern legal definition of war. Kant’s move of extending the concept of war from state’s rights to include universal human rights could again be extended to include non-human animal rights. For example, one could envision the possibility of the crime of genocide under international law being extended to cover the genocide of non-human animals and following this, the United Nation’s intervention by force to protect the lives of non-human animals who would otherwise not be protected by domestic courts under the crime of murder.36 The opportunity for a cosmopolitan extension of moral standing to nonhuman animals so as to bring non-human animals into the legal concept of war may, however, turn out to be missed because of recent events in history. A contemporary tendency towards the re-sacralization of war may see the Enlightenment movement of human rights, and their possible extension towards non-human animal rights, be displaced. This displacement may occur because of the reassertion of hierarchies of cosmic life-value prescribed by particular fundamentalist Jewish, Christian and Muslim world views which similarly presuppose species war. The possibility of such a historical turn can be viewed more clearly by considering the relation between the moral ordering of war and religious war. To the extent that the act of war might be used to defend humanity, human rights or to secure peace, the moral ordering of war can be seen to draw upon older religious, Christian traditions of “just war thinking” in which a universal moral or religious truth justifies and legitimates acts of violence.37 In some respects the moral ordering of war opens up a re-sacralized realm of war located around transcendent concepts such as “justice,” “humanity,” and “freedom.” These are drawn upon by both genuine moral believers and by manipulative political actors who use a moral language as a propaganda or rhetorical device to legitimate violence driven by other interests. In what can be termed post-secular war the moral ordering of war marks a renewal of pre-Westphalian religious wars but undertaken in a new form. Within this movement the Westphalian form of ordering the legitimacy of violence around secular state sovereignty is re-shaped. What grounds legitimate violence is no longer control over particular territory but a claim to an adherence to principles governing a non-terrestrial conceptual </w:t>
      </w:r>
      <w:proofErr w:type="gramStart"/>
      <w:r w:rsidRPr="00BD7157">
        <w:rPr>
          <w:sz w:val="14"/>
        </w:rPr>
        <w:t>realm.</w:t>
      </w:r>
      <w:proofErr w:type="gramEnd"/>
      <w:r w:rsidRPr="00BD7157">
        <w:rPr>
          <w:sz w:val="14"/>
        </w:rPr>
        <w:t xml:space="preserve"> This is not to say that the Westphalian ordering of the state is completely done away with, but that it loses its monopoly upon the ordering of legitimate </w:t>
      </w:r>
      <w:r w:rsidRPr="00BD7157">
        <w:rPr>
          <w:sz w:val="14"/>
        </w:rPr>
        <w:lastRenderedPageBreak/>
        <w:t xml:space="preserve">violence cases trump a state’s right to mastery over its own territory and in others are mobilized by states to pursue moral, religious, economic and other interests. While thinkers such as Carl Schmitt had seen the re-emergence of religious war within the moral and humanitarian claims of twentieth century international law, the contemporary re-sacralization of war has been taken a step further by the language and motivations of the so-called “war on terror.” In many ways competing actors within the climate of contemporary post-secular war no longer hide behind the language and concepts of secular cosmopolitan morality but now more openly justify the asserted “legitimacy” of their acts of war with reference to religious faith, divine law and the word of God.38 This breakdown of the Westphalian order is driven further by the renewal of partisan, guerrilla, or non-sovereign warfare39 carried out by groups who justify their violence with reference to transcendent religious concepts. Precisely what this might mean for the future of “secular” and humanitarian international law is unclear. It is possible that </w:t>
      </w:r>
      <w:r w:rsidRPr="00261601">
        <w:rPr>
          <w:rStyle w:val="StyleUnderline"/>
          <w:highlight w:val="green"/>
        </w:rPr>
        <w:t>the humanism of twentieth century international law and its attempts to ground the legitimacy of violence upon human rights might, in the not too distant future, be displaced by a more dominant conceptual language that places “humanity” again as secondary to “God” – a clash of messianisms between Jewish, Christian and Islamic fundamentalists.</w:t>
      </w:r>
      <w:r w:rsidRPr="00BD7157">
        <w:rPr>
          <w:sz w:val="14"/>
        </w:rPr>
        <w:t xml:space="preserve"> Such a movement involving the re-assertion of religious, cosmic hierarchies of life-value pushes species war further out of mainstream conceptions of what constitutes the laws of war. Viewed from the perspective of species war, the breakdown of the Westphalian international order and the re-sacralization of war via an emerging clash of messianisms does not really usher-in anything new. The Westphalian conception of war, international human rights law and the cosmic hierarchies of life-value invoked by Jewish, Christian and Islamic fundamentalists all share a conception of the “good” that contains at its heart the everyday slaughter of non-human animals. From the perspective of species war, all of these conceptions, regardless of whether they are secular, humanist, liberal or religious, are “fundamentalist,” in that they rigidly and uncompromisingly hold onto a world-view that promotes the killing of non-human animals.</w:t>
      </w:r>
    </w:p>
    <w:p w:rsidR="00477631" w:rsidRPr="0077792B" w:rsidRDefault="00477631" w:rsidP="00477631">
      <w:pPr>
        <w:pStyle w:val="Heading3"/>
      </w:pPr>
      <w:r w:rsidRPr="0077792B">
        <w:lastRenderedPageBreak/>
        <w:t>Sustainability</w:t>
      </w:r>
    </w:p>
    <w:p w:rsidR="00477631" w:rsidRPr="0077792B" w:rsidRDefault="00477631" w:rsidP="00BF3A71">
      <w:pPr>
        <w:pStyle w:val="Heading4"/>
      </w:pPr>
      <w:r w:rsidRPr="0077792B">
        <w:t>Sustainable development destroys nature—it relies on the belief that everything was put here so that humans could use it.</w:t>
      </w:r>
    </w:p>
    <w:p w:rsidR="00477631" w:rsidRPr="0077792B" w:rsidRDefault="00477631" w:rsidP="00477631">
      <w:r w:rsidRPr="0077792B">
        <w:rPr>
          <w:rStyle w:val="Style13ptBold"/>
        </w:rPr>
        <w:t>Worster 93,</w:t>
      </w:r>
      <w:r w:rsidRPr="0077792B">
        <w:t xml:space="preserve"> (Donald, Hall Distinguished Professor of American History at the </w:t>
      </w:r>
      <w:hyperlink r:id="rId21" w:tooltip="University of Kansas" w:history="1">
        <w:r w:rsidRPr="0077792B">
          <w:t>University of Kansas</w:t>
        </w:r>
      </w:hyperlink>
      <w:r w:rsidRPr="0077792B">
        <w:t>.  “The Shaky ground of Sustainability”, ” in Deep Ecology for the 21st Century, ed. George Sessions, p. 424-425)</w:t>
      </w:r>
    </w:p>
    <w:p w:rsidR="00477631" w:rsidRPr="0077792B" w:rsidRDefault="00477631" w:rsidP="00477631">
      <w:r w:rsidRPr="0077792B">
        <w:t xml:space="preserve"> </w:t>
      </w:r>
    </w:p>
    <w:p w:rsidR="00477631" w:rsidRPr="00BD7157" w:rsidRDefault="00477631" w:rsidP="00477631">
      <w:pPr>
        <w:rPr>
          <w:sz w:val="14"/>
        </w:rPr>
      </w:pPr>
      <w:r w:rsidRPr="0077792B">
        <w:rPr>
          <w:rStyle w:val="StyleUnderline"/>
        </w:rPr>
        <w:t xml:space="preserve">I find the following deep flaws in </w:t>
      </w:r>
      <w:r w:rsidRPr="00261601">
        <w:rPr>
          <w:rStyle w:val="StyleUnderline"/>
          <w:highlight w:val="green"/>
        </w:rPr>
        <w:t>the sustainable development ideal</w:t>
      </w:r>
      <w:r w:rsidRPr="0077792B">
        <w:rPr>
          <w:rStyle w:val="StyleUnderline"/>
        </w:rPr>
        <w:t xml:space="preserve">: First, it </w:t>
      </w:r>
      <w:r w:rsidRPr="00261601">
        <w:rPr>
          <w:rStyle w:val="StyleUnderline"/>
          <w:highlight w:val="green"/>
        </w:rPr>
        <w:t>is based on the view that the natural world exists primarily to serve the material demands of the human species. Nature is nothing more than a pool of "resources" to be exploited</w:t>
      </w:r>
      <w:r w:rsidRPr="0077792B">
        <w:rPr>
          <w:rStyle w:val="StyleUnderline"/>
        </w:rPr>
        <w:t>;</w:t>
      </w:r>
      <w:r w:rsidRPr="00BD7157">
        <w:rPr>
          <w:sz w:val="14"/>
        </w:rPr>
        <w:t xml:space="preserve"> it has no intrinsic meaning or value apart from the goods and services it furnishes people, rich or poor. The Brundtland </w:t>
      </w:r>
      <w:proofErr w:type="gramStart"/>
      <w:r w:rsidRPr="00BD7157">
        <w:rPr>
          <w:sz w:val="14"/>
        </w:rPr>
        <w:t>Report ,makes</w:t>
      </w:r>
      <w:proofErr w:type="gramEnd"/>
      <w:r w:rsidRPr="00BD7157">
        <w:rPr>
          <w:sz w:val="14"/>
        </w:rPr>
        <w:t xml:space="preserve">., this point clear on every Page: the "our" in its title refers to people. exclusively, </w:t>
      </w:r>
      <w:r w:rsidRPr="0077792B">
        <w:rPr>
          <w:rStyle w:val="StyleUnderline"/>
        </w:rPr>
        <w:t>and the only moral issue it raises is the need to share what natural resources there are more equitably among our kind,</w:t>
      </w:r>
      <w:r w:rsidRPr="00BD7157">
        <w:rPr>
          <w:sz w:val="14"/>
        </w:rPr>
        <w:t xml:space="preserve"> </w:t>
      </w:r>
      <w:r w:rsidRPr="0077792B">
        <w:rPr>
          <w:rStyle w:val="StyleUnderline"/>
        </w:rPr>
        <w:t>among the present world population and among the generations to come.</w:t>
      </w:r>
      <w:r w:rsidRPr="00BD7157">
        <w:rPr>
          <w:sz w:val="14"/>
        </w:rPr>
        <w:t xml:space="preserve"> That is not by any means an unworthy goal, but it is not adequate to the challenge. </w:t>
      </w:r>
      <w:r w:rsidRPr="0077792B">
        <w:rPr>
          <w:rStyle w:val="StyleUnderline"/>
        </w:rPr>
        <w:t xml:space="preserve">Second, sustainable development, though </w:t>
      </w:r>
      <w:r w:rsidRPr="00261601">
        <w:rPr>
          <w:rStyle w:val="StyleUnderline"/>
          <w:highlight w:val="green"/>
        </w:rPr>
        <w:t>it</w:t>
      </w:r>
      <w:r w:rsidRPr="0077792B">
        <w:rPr>
          <w:rStyle w:val="StyleUnderline"/>
        </w:rPr>
        <w:t xml:space="preserve"> acknowledges some kind of limit on those material demands, </w:t>
      </w:r>
      <w:r w:rsidRPr="00261601">
        <w:rPr>
          <w:rStyle w:val="StyleUnderline"/>
          <w:highlight w:val="green"/>
        </w:rPr>
        <w:t>depends on the assumption that we can easily determine the carrying capacity of local regional ecosystems.</w:t>
      </w:r>
      <w:r w:rsidRPr="00261601">
        <w:rPr>
          <w:sz w:val="14"/>
          <w:highlight w:val="green"/>
        </w:rPr>
        <w:t xml:space="preserve"> </w:t>
      </w:r>
      <w:r w:rsidRPr="00261601">
        <w:rPr>
          <w:rStyle w:val="StyleUnderline"/>
          <w:highlight w:val="green"/>
        </w:rPr>
        <w:t>Our knowledge is supposedly adequate</w:t>
      </w:r>
      <w:r w:rsidRPr="0077792B">
        <w:rPr>
          <w:rStyle w:val="StyleUnderline"/>
        </w:rPr>
        <w:t xml:space="preserve"> to reveal the limits of nature and to exploit resources safely up to that level. </w:t>
      </w:r>
      <w:r w:rsidRPr="00261601">
        <w:rPr>
          <w:rStyle w:val="StyleUnderline"/>
          <w:highlight w:val="green"/>
        </w:rPr>
        <w:t>In the face of new arguments suggesting how turbulent, complex, and unpredictable nature really is, that assumption seems highly optimistic</w:t>
      </w:r>
      <w:r w:rsidRPr="0077792B">
        <w:rPr>
          <w:rStyle w:val="StyleUnderline"/>
        </w:rPr>
        <w:t>.</w:t>
      </w:r>
      <w:r w:rsidRPr="00BD7157">
        <w:rPr>
          <w:sz w:val="14"/>
        </w:rPr>
        <w:t xml:space="preserve"> Furthermore, in light of the tendency of some leading ecologists to use such arguments to justify a more accommodating stance toward development, any heavy reliance on their ecological expertise seems doubly dangerously they are experts who lack any agreement on what the limits are. </w:t>
      </w:r>
      <w:r w:rsidRPr="0077792B">
        <w:rPr>
          <w:rStyle w:val="StyleUnderline"/>
        </w:rPr>
        <w:t xml:space="preserve">Third, </w:t>
      </w:r>
      <w:r w:rsidRPr="00261601">
        <w:rPr>
          <w:rStyle w:val="StyleUnderline"/>
          <w:highlight w:val="green"/>
        </w:rPr>
        <w:t>the sustainability ideal rests on an uncritical, unexamined acceptance of the traditional worldview of progressive, secular materialism</w:t>
      </w:r>
      <w:r w:rsidRPr="0077792B">
        <w:rPr>
          <w:rStyle w:val="StyleUnderline"/>
        </w:rPr>
        <w:t>.</w:t>
      </w:r>
      <w:r w:rsidRPr="00BD7157">
        <w:rPr>
          <w:sz w:val="14"/>
        </w:rPr>
        <w:t xml:space="preserve"> </w:t>
      </w:r>
      <w:r w:rsidRPr="0077792B">
        <w:rPr>
          <w:rStyle w:val="StyleUnderline"/>
        </w:rPr>
        <w:t>It regards that worldview as completely benign so long as it can be made sustainable</w:t>
      </w:r>
      <w:r w:rsidRPr="00BD7157">
        <w:rPr>
          <w:sz w:val="14"/>
        </w:rPr>
        <w:t xml:space="preserve">. The institutions associated with that worldview, including those of capitalism, socialism, and industrialism, also </w:t>
      </w:r>
      <w:proofErr w:type="gramStart"/>
      <w:r w:rsidRPr="00BD7157">
        <w:rPr>
          <w:sz w:val="14"/>
        </w:rPr>
        <w:t>escape</w:t>
      </w:r>
      <w:proofErr w:type="gramEnd"/>
      <w:r w:rsidRPr="00BD7157">
        <w:rPr>
          <w:sz w:val="14"/>
        </w:rPr>
        <w:t xml:space="preserve"> all criticism, or close scrutiny. We are led to believe that sustainability can be achieved with all those institutions and their values intact.</w:t>
      </w:r>
    </w:p>
    <w:p w:rsidR="00477631" w:rsidRPr="0077792B" w:rsidRDefault="00477631" w:rsidP="00477631">
      <w:pPr>
        <w:rPr>
          <w:rStyle w:val="StyleUnderline"/>
        </w:rPr>
      </w:pPr>
    </w:p>
    <w:p w:rsidR="00D76AEC" w:rsidRPr="00621818" w:rsidRDefault="00D76AEC" w:rsidP="00D76AEC">
      <w:pPr>
        <w:pStyle w:val="Heading3"/>
      </w:pPr>
      <w:r w:rsidRPr="00621818">
        <w:lastRenderedPageBreak/>
        <w:t>Terrorism</w:t>
      </w:r>
    </w:p>
    <w:p w:rsidR="00D76AEC" w:rsidRPr="00621818" w:rsidRDefault="00D76AEC" w:rsidP="00D76AEC">
      <w:pPr>
        <w:pStyle w:val="Heading4"/>
      </w:pPr>
      <w:r w:rsidRPr="00621818">
        <w:t>Their fear of the decay of the Westphalian order of sovereign states into the dissolution of a chaotic world of terrorism is a nonunique impact from the perspective of the species war. All of these perspectives require the systemic mass annihilation of nonhuman organisms as a means of daily sustenance. If anything, we need inner-species terrorism carried out on the behalf of nonhumans.</w:t>
      </w:r>
    </w:p>
    <w:p w:rsidR="00D76AEC" w:rsidRPr="00621818" w:rsidRDefault="00D76AEC" w:rsidP="00D76AEC">
      <w:pPr>
        <w:rPr>
          <w:rFonts w:cs="Helvetica"/>
          <w:lang w:bidi="en-US"/>
        </w:rPr>
      </w:pPr>
      <w:r w:rsidRPr="00621818">
        <w:rPr>
          <w:rStyle w:val="Style13ptBold"/>
        </w:rPr>
        <w:t xml:space="preserve">KOCHI 2K9 </w:t>
      </w:r>
      <w:r w:rsidRPr="00621818">
        <w:t>[tarik, lecturer in law and international security @ U of Sussex, Doctorate in Law from Griffith, “species war: law, violence, and animals”, ‘law, culture, and the humanities’, 353-359]</w:t>
      </w:r>
    </w:p>
    <w:p w:rsidR="00D76AEC" w:rsidRPr="00D76AEC" w:rsidRDefault="00D76AEC" w:rsidP="00D76AEC">
      <w:pPr>
        <w:tabs>
          <w:tab w:val="left" w:pos="915"/>
        </w:tabs>
        <w:rPr>
          <w:rStyle w:val="underline"/>
          <w:rFonts w:asciiTheme="minorHAnsi" w:hAnsiTheme="minorHAnsi"/>
          <w:b w:val="0"/>
          <w:sz w:val="22"/>
          <w:u w:val="none"/>
          <w:lang w:bidi="en-US"/>
        </w:rPr>
      </w:pPr>
      <w:r w:rsidRPr="00D76AEC">
        <w:t xml:space="preserve">While thinkers such as Carl Schmitt had seen the re-emergence of religious war within the moral and humanitarian claims of twentieth century inter- national law, </w:t>
      </w:r>
      <w:r w:rsidRPr="00D76AEC">
        <w:rPr>
          <w:rStyle w:val="underline"/>
          <w:rFonts w:asciiTheme="minorHAnsi" w:hAnsiTheme="minorHAnsi" w:cstheme="minorHAnsi"/>
          <w:szCs w:val="24"/>
          <w:highlight w:val="green"/>
        </w:rPr>
        <w:t xml:space="preserve">the contemporary re-sacralization of war has been taken a step further by the language and motivations of the </w:t>
      </w:r>
      <w:r w:rsidRPr="00D76AEC">
        <w:rPr>
          <w:rStyle w:val="underline"/>
          <w:rFonts w:asciiTheme="minorHAnsi" w:hAnsiTheme="minorHAnsi" w:cstheme="minorHAnsi"/>
          <w:szCs w:val="24"/>
        </w:rPr>
        <w:t xml:space="preserve">so-called </w:t>
      </w:r>
      <w:r w:rsidRPr="00D76AEC">
        <w:rPr>
          <w:rStyle w:val="underline"/>
          <w:rFonts w:asciiTheme="minorHAnsi" w:hAnsiTheme="minorHAnsi" w:cstheme="minorHAnsi"/>
          <w:szCs w:val="24"/>
          <w:highlight w:val="green"/>
        </w:rPr>
        <w:t>“war on terror.</w:t>
      </w:r>
      <w:r w:rsidRPr="00D76AEC">
        <w:rPr>
          <w:highlight w:val="green"/>
        </w:rPr>
        <w:t>”</w:t>
      </w:r>
      <w:r w:rsidRPr="00D76AEC">
        <w:t xml:space="preserve"> In many ways competing actors within the climate of contemporary post-secular war no longer hide behind the language and concepts of secular cosmopolitan morality but now more openly justify the asserted “legitimacy” of their acts of war with reference to religious faith, divine law and the word of God.38 </w:t>
      </w:r>
      <w:r w:rsidRPr="00D76AEC">
        <w:rPr>
          <w:rStyle w:val="underline"/>
          <w:rFonts w:asciiTheme="minorHAnsi" w:hAnsiTheme="minorHAnsi" w:cstheme="minorHAnsi"/>
          <w:szCs w:val="24"/>
        </w:rPr>
        <w:t>This breakdown of the Westphalian order is driven further by the renewal of partisan, guerrilla, or non-sovereign warfare39 carried out by groups who justify their violence with reference to transcendent religious concepts.</w:t>
      </w:r>
      <w:r w:rsidRPr="00D76AEC">
        <w:rPr>
          <w:rStyle w:val="underline"/>
          <w:rFonts w:asciiTheme="minorHAnsi" w:hAnsiTheme="minorHAnsi" w:cstheme="minorHAnsi"/>
          <w:sz w:val="12"/>
        </w:rPr>
        <w:t>¶</w:t>
      </w:r>
      <w:r w:rsidRPr="00D76AEC">
        <w:rPr>
          <w:rStyle w:val="underline"/>
          <w:rFonts w:asciiTheme="minorHAnsi" w:hAnsiTheme="minorHAnsi" w:cstheme="minorHAnsi"/>
          <w:szCs w:val="24"/>
        </w:rPr>
        <w:t xml:space="preserve"> </w:t>
      </w:r>
      <w:r w:rsidRPr="00D76AEC">
        <w:t>Precisely what this might mean for the future of “secular” and humanitarian international law is unclear. It is possible that the humanism of twentieth century international law and its attempts to ground the legitimacy of violence upon human rights might, in the not too distant future, be displaced by a more dominant conceptual language that places “humanity” again as secondary to “God” – a clash of messianisms between Jewish, Christian and Islamic fundamentalists</w:t>
      </w:r>
      <w:r w:rsidRPr="00D76AEC">
        <w:rPr>
          <w:rStyle w:val="underline"/>
          <w:rFonts w:asciiTheme="minorHAnsi" w:hAnsiTheme="minorHAnsi" w:cstheme="minorHAnsi"/>
          <w:szCs w:val="24"/>
        </w:rPr>
        <w:t xml:space="preserve">. </w:t>
      </w:r>
      <w:r w:rsidRPr="00D76AEC">
        <w:rPr>
          <w:rStyle w:val="underline"/>
          <w:rFonts w:asciiTheme="minorHAnsi" w:hAnsiTheme="minorHAnsi" w:cstheme="minorHAnsi"/>
          <w:szCs w:val="24"/>
          <w:highlight w:val="green"/>
        </w:rPr>
        <w:t>Such a movement</w:t>
      </w:r>
      <w:r w:rsidRPr="00D76AEC">
        <w:rPr>
          <w:rStyle w:val="underline"/>
          <w:rFonts w:asciiTheme="minorHAnsi" w:hAnsiTheme="minorHAnsi" w:cstheme="minorHAnsi"/>
          <w:szCs w:val="24"/>
        </w:rPr>
        <w:t xml:space="preserve"> involving the re-assertion of religious, cosmic hierarchies of life-value </w:t>
      </w:r>
      <w:r w:rsidRPr="00D76AEC">
        <w:rPr>
          <w:rStyle w:val="underline"/>
          <w:rFonts w:asciiTheme="minorHAnsi" w:hAnsiTheme="minorHAnsi" w:cstheme="minorHAnsi"/>
          <w:szCs w:val="24"/>
          <w:highlight w:val="green"/>
        </w:rPr>
        <w:t xml:space="preserve">pushes species war further out of mainstream conceptions of </w:t>
      </w:r>
      <w:r w:rsidRPr="00D76AEC">
        <w:rPr>
          <w:rStyle w:val="underline"/>
          <w:rFonts w:asciiTheme="minorHAnsi" w:hAnsiTheme="minorHAnsi" w:cstheme="minorHAnsi"/>
          <w:szCs w:val="24"/>
        </w:rPr>
        <w:t xml:space="preserve">what constitutes </w:t>
      </w:r>
      <w:r w:rsidRPr="00D76AEC">
        <w:rPr>
          <w:rStyle w:val="underline"/>
          <w:rFonts w:asciiTheme="minorHAnsi" w:hAnsiTheme="minorHAnsi" w:cstheme="minorHAnsi"/>
          <w:szCs w:val="24"/>
          <w:highlight w:val="green"/>
        </w:rPr>
        <w:t>the laws of war.</w:t>
      </w:r>
      <w:r w:rsidRPr="00D76AEC">
        <w:rPr>
          <w:rStyle w:val="underline"/>
          <w:rFonts w:asciiTheme="minorHAnsi" w:hAnsiTheme="minorHAnsi" w:cstheme="minorHAnsi"/>
          <w:sz w:val="12"/>
          <w:highlight w:val="green"/>
        </w:rPr>
        <w:t>¶</w:t>
      </w:r>
      <w:r w:rsidRPr="00D76AEC">
        <w:rPr>
          <w:rStyle w:val="underline"/>
          <w:rFonts w:asciiTheme="minorHAnsi" w:hAnsiTheme="minorHAnsi" w:cstheme="minorHAnsi"/>
          <w:szCs w:val="24"/>
          <w:highlight w:val="green"/>
        </w:rPr>
        <w:t xml:space="preserve"> </w:t>
      </w:r>
      <w:r w:rsidRPr="00D76AEC">
        <w:rPr>
          <w:rStyle w:val="underline"/>
          <w:rFonts w:asciiTheme="minorHAnsi" w:hAnsiTheme="minorHAnsi" w:cstheme="minorHAnsi"/>
          <w:szCs w:val="24"/>
        </w:rPr>
        <w:t xml:space="preserve">Viewed from the perspective of species war, the breakdown of the Westphalian international order and the re-sacralization of war via an emerging clash of messianisms does not really usher-in anything new. </w:t>
      </w:r>
      <w:r w:rsidRPr="00D76AEC">
        <w:rPr>
          <w:rStyle w:val="Emphasis"/>
          <w:highlight w:val="green"/>
        </w:rPr>
        <w:t>The Westphalian conception of war, international human rights law and the cosmic hierarchies of life-value</w:t>
      </w:r>
      <w:r w:rsidRPr="00D76AEC">
        <w:rPr>
          <w:rStyle w:val="underline"/>
          <w:rFonts w:asciiTheme="minorHAnsi" w:hAnsiTheme="minorHAnsi" w:cstheme="minorHAnsi"/>
          <w:szCs w:val="24"/>
        </w:rPr>
        <w:t xml:space="preserve"> invoked by</w:t>
      </w:r>
      <w:r w:rsidRPr="00D76AEC">
        <w:t xml:space="preserve"> Jewish, Christian and Islamic </w:t>
      </w:r>
      <w:r w:rsidRPr="00D76AEC">
        <w:rPr>
          <w:rStyle w:val="underline"/>
          <w:rFonts w:asciiTheme="minorHAnsi" w:hAnsiTheme="minorHAnsi" w:cstheme="minorHAnsi"/>
          <w:szCs w:val="24"/>
        </w:rPr>
        <w:t xml:space="preserve">fundamentalists </w:t>
      </w:r>
      <w:r w:rsidRPr="00D76AEC">
        <w:rPr>
          <w:rStyle w:val="Emphasis"/>
          <w:highlight w:val="green"/>
        </w:rPr>
        <w:t>all share a conception of the “good” that contains at its heart the everyday slaughter of non-human animals</w:t>
      </w:r>
      <w:r w:rsidRPr="00D76AEC">
        <w:rPr>
          <w:rStyle w:val="underline"/>
          <w:rFonts w:asciiTheme="minorHAnsi" w:hAnsiTheme="minorHAnsi" w:cstheme="minorHAnsi"/>
          <w:szCs w:val="24"/>
        </w:rPr>
        <w:t>. From the perspective of species war, all of these concep- tions, regardless of whether they are secular, humanist, liberal or religious, are “fundamentalist,” in that they rigidly and uncompromisingly hold onto a world-view that promotes the killing of non-human animals.</w:t>
      </w:r>
      <w:r w:rsidRPr="00D76AEC">
        <w:rPr>
          <w:rStyle w:val="underline"/>
          <w:rFonts w:asciiTheme="minorHAnsi" w:hAnsiTheme="minorHAnsi" w:cstheme="minorHAnsi"/>
          <w:sz w:val="12"/>
        </w:rPr>
        <w:t>¶</w:t>
      </w:r>
      <w:r w:rsidRPr="00D76AEC">
        <w:rPr>
          <w:rStyle w:val="underline"/>
          <w:rFonts w:asciiTheme="minorHAnsi" w:hAnsiTheme="minorHAnsi" w:cstheme="minorHAnsi"/>
          <w:szCs w:val="24"/>
        </w:rPr>
        <w:t xml:space="preserve"> It is possible that </w:t>
      </w:r>
      <w:r w:rsidRPr="00D76AEC">
        <w:rPr>
          <w:rStyle w:val="underline"/>
          <w:rFonts w:asciiTheme="minorHAnsi" w:hAnsiTheme="minorHAnsi" w:cstheme="minorHAnsi"/>
          <w:szCs w:val="24"/>
          <w:highlight w:val="green"/>
        </w:rPr>
        <w:t xml:space="preserve">in the future the fundamentalism of species war may be challenged in ways that mirror a history of </w:t>
      </w:r>
      <w:r w:rsidRPr="00D76AEC">
        <w:rPr>
          <w:rStyle w:val="underline"/>
          <w:rFonts w:asciiTheme="minorHAnsi" w:hAnsiTheme="minorHAnsi" w:cstheme="minorHAnsi"/>
          <w:szCs w:val="24"/>
        </w:rPr>
        <w:t xml:space="preserve">secular and religious </w:t>
      </w:r>
      <w:r w:rsidRPr="00D76AEC">
        <w:rPr>
          <w:rStyle w:val="underline"/>
          <w:rFonts w:asciiTheme="minorHAnsi" w:hAnsiTheme="minorHAnsi" w:cstheme="minorHAnsi"/>
          <w:szCs w:val="24"/>
          <w:highlight w:val="green"/>
        </w:rPr>
        <w:t xml:space="preserve">guerrilla and partisan wars waged against Western colonialism and </w:t>
      </w:r>
      <w:r w:rsidRPr="00D76AEC">
        <w:rPr>
          <w:rStyle w:val="underline"/>
          <w:rFonts w:asciiTheme="minorHAnsi" w:hAnsiTheme="minorHAnsi" w:cstheme="minorHAnsi"/>
          <w:szCs w:val="24"/>
        </w:rPr>
        <w:t xml:space="preserve">Western economic and cultural </w:t>
      </w:r>
      <w:r w:rsidRPr="00D76AEC">
        <w:rPr>
          <w:rStyle w:val="underline"/>
          <w:rFonts w:asciiTheme="minorHAnsi" w:hAnsiTheme="minorHAnsi" w:cstheme="minorHAnsi"/>
          <w:szCs w:val="24"/>
          <w:highlight w:val="green"/>
        </w:rPr>
        <w:t>hegemony</w:t>
      </w:r>
      <w:r w:rsidRPr="00D76AEC">
        <w:rPr>
          <w:rStyle w:val="underline"/>
          <w:rFonts w:asciiTheme="minorHAnsi" w:hAnsiTheme="minorHAnsi" w:cstheme="minorHAnsi"/>
          <w:szCs w:val="24"/>
        </w:rPr>
        <w:t xml:space="preserve">. The re-emergence of non-state violence in the form of “terrorism” linked with a contemporary trend towards perhaps a greater concern for the environment, may lay the groundwork for a new global battlefield. </w:t>
      </w:r>
      <w:r w:rsidRPr="00D76AEC">
        <w:rPr>
          <w:rStyle w:val="underline"/>
          <w:rFonts w:asciiTheme="minorHAnsi" w:hAnsiTheme="minorHAnsi" w:cstheme="minorHAnsi"/>
          <w:szCs w:val="24"/>
          <w:highlight w:val="green"/>
        </w:rPr>
        <w:t xml:space="preserve">The “eco-warriors” </w:t>
      </w:r>
      <w:r w:rsidRPr="00D76AEC">
        <w:rPr>
          <w:rStyle w:val="underline"/>
          <w:rFonts w:asciiTheme="minorHAnsi" w:hAnsiTheme="minorHAnsi" w:cstheme="minorHAnsi"/>
          <w:szCs w:val="24"/>
        </w:rPr>
        <w:t xml:space="preserve">of the present </w:t>
      </w:r>
      <w:r w:rsidRPr="00D76AEC">
        <w:rPr>
          <w:rStyle w:val="underline"/>
          <w:rFonts w:asciiTheme="minorHAnsi" w:hAnsiTheme="minorHAnsi" w:cstheme="minorHAnsi"/>
          <w:szCs w:val="24"/>
          <w:highlight w:val="green"/>
        </w:rPr>
        <w:t xml:space="preserve">who have so far generally relied upon non-violent </w:t>
      </w:r>
      <w:r w:rsidRPr="00D76AEC">
        <w:rPr>
          <w:rStyle w:val="underline"/>
          <w:rFonts w:asciiTheme="minorHAnsi" w:hAnsiTheme="minorHAnsi" w:cstheme="minorHAnsi"/>
          <w:szCs w:val="24"/>
        </w:rPr>
        <w:t xml:space="preserve">forms of </w:t>
      </w:r>
      <w:r w:rsidRPr="00D76AEC">
        <w:rPr>
          <w:rStyle w:val="underline"/>
          <w:rFonts w:asciiTheme="minorHAnsi" w:hAnsiTheme="minorHAnsi" w:cstheme="minorHAnsi"/>
          <w:szCs w:val="24"/>
          <w:highlight w:val="green"/>
        </w:rPr>
        <w:t xml:space="preserve">protest </w:t>
      </w:r>
      <w:r w:rsidRPr="00D76AEC">
        <w:rPr>
          <w:rStyle w:val="underline"/>
          <w:rFonts w:asciiTheme="minorHAnsi" w:hAnsiTheme="minorHAnsi" w:cstheme="minorHAnsi"/>
          <w:szCs w:val="24"/>
        </w:rPr>
        <w:t xml:space="preserve">might transform into eco-partisans and openly </w:t>
      </w:r>
      <w:r w:rsidRPr="00D76AEC">
        <w:rPr>
          <w:rStyle w:val="underline"/>
          <w:rFonts w:asciiTheme="minorHAnsi" w:hAnsiTheme="minorHAnsi" w:cstheme="minorHAnsi"/>
          <w:szCs w:val="24"/>
          <w:highlight w:val="green"/>
        </w:rPr>
        <w:t xml:space="preserve">use violence to </w:t>
      </w:r>
      <w:r w:rsidRPr="00D76AEC">
        <w:rPr>
          <w:rStyle w:val="underline"/>
          <w:rFonts w:asciiTheme="minorHAnsi" w:hAnsiTheme="minorHAnsi" w:cstheme="minorHAnsi"/>
          <w:szCs w:val="24"/>
          <w:highlight w:val="green"/>
        </w:rPr>
        <w:lastRenderedPageBreak/>
        <w:t xml:space="preserve">defend the lives of animals. </w:t>
      </w:r>
      <w:r w:rsidRPr="00D76AEC">
        <w:rPr>
          <w:rStyle w:val="underline"/>
          <w:rFonts w:asciiTheme="minorHAnsi" w:hAnsiTheme="minorHAnsi" w:cstheme="minorHAnsi"/>
          <w:szCs w:val="24"/>
        </w:rPr>
        <w:t xml:space="preserve">Under another “just war” banner </w:t>
      </w:r>
      <w:r w:rsidRPr="00D76AEC">
        <w:rPr>
          <w:rStyle w:val="underline"/>
          <w:rFonts w:asciiTheme="minorHAnsi" w:hAnsiTheme="minorHAnsi" w:cstheme="minorHAnsi"/>
          <w:szCs w:val="24"/>
          <w:highlight w:val="green"/>
        </w:rPr>
        <w:t xml:space="preserve">such eco-partisans may </w:t>
      </w:r>
      <w:r w:rsidRPr="00D76AEC">
        <w:rPr>
          <w:rStyle w:val="underline"/>
          <w:rFonts w:asciiTheme="minorHAnsi" w:hAnsiTheme="minorHAnsi" w:cstheme="minorHAnsi"/>
          <w:szCs w:val="24"/>
        </w:rPr>
        <w:t xml:space="preserve">claim to </w:t>
      </w:r>
      <w:r w:rsidRPr="00D76AEC">
        <w:rPr>
          <w:rStyle w:val="underline"/>
          <w:rFonts w:asciiTheme="minorHAnsi" w:hAnsiTheme="minorHAnsi" w:cstheme="minorHAnsi"/>
          <w:szCs w:val="24"/>
          <w:highlight w:val="green"/>
        </w:rPr>
        <w:t xml:space="preserve">bring </w:t>
      </w:r>
      <w:r w:rsidRPr="00D76AEC">
        <w:rPr>
          <w:rStyle w:val="underline"/>
          <w:rFonts w:asciiTheme="minorHAnsi" w:hAnsiTheme="minorHAnsi" w:cstheme="minorHAnsi"/>
          <w:szCs w:val="24"/>
        </w:rPr>
        <w:t xml:space="preserve">an otherwise hidden </w:t>
      </w:r>
      <w:r w:rsidRPr="00D76AEC">
        <w:rPr>
          <w:rStyle w:val="underline"/>
          <w:rFonts w:asciiTheme="minorHAnsi" w:hAnsiTheme="minorHAnsi" w:cstheme="minorHAnsi"/>
          <w:szCs w:val="24"/>
          <w:highlight w:val="green"/>
        </w:rPr>
        <w:t>species war back into the center of the debate about the laws of war by carrying out acts of war against humans on behalf of non-human animals.</w:t>
      </w:r>
    </w:p>
    <w:p w:rsidR="00477631" w:rsidRPr="0077792B" w:rsidRDefault="00477631" w:rsidP="00477631">
      <w:pPr>
        <w:pStyle w:val="Heading3"/>
      </w:pPr>
      <w:r w:rsidRPr="0077792B">
        <w:lastRenderedPageBreak/>
        <w:t>War</w:t>
      </w:r>
    </w:p>
    <w:p w:rsidR="00477631" w:rsidRPr="0077792B" w:rsidRDefault="00477631" w:rsidP="00BF3A71">
      <w:pPr>
        <w:pStyle w:val="Heading4"/>
      </w:pPr>
      <w:r w:rsidRPr="0077792B">
        <w:t xml:space="preserve">The juridical war </w:t>
      </w:r>
      <w:proofErr w:type="gramStart"/>
      <w:r w:rsidRPr="0077792B">
        <w:t>language of their impact claims mask</w:t>
      </w:r>
      <w:proofErr w:type="gramEnd"/>
      <w:r w:rsidRPr="0077792B">
        <w:t xml:space="preserve"> the species war at the foundation of the law of war. Their control over the framing of what constitutes war enables all forms of coercion, mass extermination, and cultural annihilation.</w:t>
      </w:r>
    </w:p>
    <w:p w:rsidR="00477631" w:rsidRPr="0077792B" w:rsidRDefault="00477631" w:rsidP="00477631">
      <w:r w:rsidRPr="0077792B">
        <w:rPr>
          <w:rStyle w:val="Style13ptBold"/>
        </w:rPr>
        <w:t>Kochi 09</w:t>
      </w:r>
      <w:r w:rsidRPr="0077792B">
        <w:t>, “species war: law, violence, and animals”, 353-359</w:t>
      </w:r>
    </w:p>
    <w:p w:rsidR="00477631" w:rsidRPr="0077792B" w:rsidRDefault="00477631" w:rsidP="00477631"/>
    <w:p w:rsidR="00477631" w:rsidRPr="00BD7157" w:rsidRDefault="00477631" w:rsidP="00477631">
      <w:pPr>
        <w:rPr>
          <w:sz w:val="14"/>
        </w:rPr>
      </w:pPr>
      <w:r w:rsidRPr="00261601">
        <w:rPr>
          <w:rStyle w:val="StyleUnderline"/>
          <w:highlight w:val="green"/>
        </w:rPr>
        <w:t>In everyday speech,</w:t>
      </w:r>
      <w:r w:rsidRPr="00261601">
        <w:rPr>
          <w:sz w:val="14"/>
          <w:highlight w:val="green"/>
        </w:rPr>
        <w:t xml:space="preserve"> </w:t>
      </w:r>
      <w:r w:rsidRPr="00BD7157">
        <w:rPr>
          <w:sz w:val="14"/>
        </w:rPr>
        <w:t xml:space="preserve">in the words of the media, politicians, protestors, soldiers and dissidents, </w:t>
      </w:r>
      <w:r w:rsidRPr="00261601">
        <w:rPr>
          <w:rStyle w:val="StyleUnderline"/>
          <w:highlight w:val="green"/>
        </w:rPr>
        <w:t>the language of war is linked to and intimately bound up with the language of law</w:t>
      </w:r>
      <w:r w:rsidRPr="00BD7157">
        <w:rPr>
          <w:sz w:val="14"/>
        </w:rPr>
        <w:t xml:space="preserve">. That a war might be said to be </w:t>
      </w:r>
      <w:r w:rsidRPr="00261601">
        <w:rPr>
          <w:rStyle w:val="StyleUnderline"/>
          <w:highlight w:val="green"/>
        </w:rPr>
        <w:t>legal or illegal, just or unjust</w:t>
      </w:r>
      <w:r w:rsidRPr="00BD7157">
        <w:rPr>
          <w:sz w:val="14"/>
        </w:rPr>
        <w:t>, or that an act might be called “</w:t>
      </w:r>
      <w:r w:rsidRPr="00261601">
        <w:rPr>
          <w:rStyle w:val="StyleUnderline"/>
          <w:highlight w:val="green"/>
        </w:rPr>
        <w:t>war” rather than terror</w:t>
      </w:r>
      <w:r w:rsidRPr="00BD7157">
        <w:rPr>
          <w:sz w:val="14"/>
        </w:rPr>
        <w:t xml:space="preserve"> or crime, displays aspects of reference, connection, and constitution in which the social meaning of the concepts we use to talk about and understand war and law are organised in particular ways. </w:t>
      </w:r>
      <w:r w:rsidRPr="00261601">
        <w:rPr>
          <w:rStyle w:val="StyleUnderline"/>
          <w:highlight w:val="green"/>
        </w:rPr>
        <w:t>The manner in which specific terms</w:t>
      </w:r>
      <w:r w:rsidRPr="00261601">
        <w:rPr>
          <w:sz w:val="14"/>
          <w:highlight w:val="green"/>
        </w:rPr>
        <w:t xml:space="preserve"> </w:t>
      </w:r>
      <w:r w:rsidRPr="00BD7157">
        <w:rPr>
          <w:sz w:val="14"/>
        </w:rPr>
        <w:t xml:space="preserve">(i.e. war, terror, murder, slaughter, and genocide) </w:t>
      </w:r>
      <w:r w:rsidRPr="00261601">
        <w:rPr>
          <w:rStyle w:val="StyleUnderline"/>
          <w:highlight w:val="green"/>
        </w:rPr>
        <w:t>are defined</w:t>
      </w:r>
      <w:r w:rsidRPr="00261601">
        <w:rPr>
          <w:sz w:val="14"/>
          <w:highlight w:val="green"/>
        </w:rPr>
        <w:t xml:space="preserve"> </w:t>
      </w:r>
      <w:r w:rsidRPr="00BD7157">
        <w:rPr>
          <w:sz w:val="14"/>
        </w:rPr>
        <w:t xml:space="preserve">and their meanings </w:t>
      </w:r>
      <w:r w:rsidRPr="00261601">
        <w:rPr>
          <w:rStyle w:val="StyleUnderline"/>
          <w:highlight w:val="green"/>
        </w:rPr>
        <w:t>ordered has powerful and bloody consequences for those who feel the force and brunt of these words in the realm of human action.</w:t>
      </w:r>
      <w:r w:rsidRPr="00261601">
        <w:rPr>
          <w:sz w:val="14"/>
          <w:highlight w:val="green"/>
        </w:rPr>
        <w:t xml:space="preserve"> </w:t>
      </w:r>
      <w:r w:rsidRPr="00BD7157">
        <w:rPr>
          <w:sz w:val="14"/>
        </w:rPr>
        <w:t xml:space="preserve">In this paper I argue that the juridical language of war contains a hidden foundation – species war. That is, </w:t>
      </w:r>
      <w:r w:rsidRPr="00261601">
        <w:rPr>
          <w:rStyle w:val="StyleUnderline"/>
          <w:highlight w:val="green"/>
        </w:rPr>
        <w:t xml:space="preserve">at the foundation of the </w:t>
      </w:r>
      <w:r w:rsidRPr="0077792B">
        <w:rPr>
          <w:rStyle w:val="StyleUnderline"/>
        </w:rPr>
        <w:t xml:space="preserve">Law of war </w:t>
      </w:r>
      <w:r w:rsidRPr="00261601">
        <w:rPr>
          <w:rStyle w:val="StyleUnderline"/>
          <w:highlight w:val="green"/>
        </w:rPr>
        <w:t>resides a species war carried out by humans against non-human animals.</w:t>
      </w:r>
      <w:r w:rsidRPr="00261601">
        <w:rPr>
          <w:sz w:val="14"/>
          <w:highlight w:val="green"/>
        </w:rPr>
        <w:t xml:space="preserve"> </w:t>
      </w:r>
      <w:r w:rsidRPr="00BD7157">
        <w:rPr>
          <w:sz w:val="14"/>
        </w:rPr>
        <w:t xml:space="preserve">At first glance such a claim may sound like it has little to do with law and war. In contemporary public debates the “laws of war” are typically understood as referring to the rules set out by the conventions and customs that define the legality of a state’s right to go to war under international law. However, such a perspective is only a narrow and limited view of what constitutes the Law of war and of the relationship between law and war more generally. Here the “Law” of the “Law of war” needs to be understood as involving something more than the limited sense of positive law. </w:t>
      </w:r>
      <w:r w:rsidRPr="00261601">
        <w:rPr>
          <w:rStyle w:val="StyleUnderline"/>
          <w:highlight w:val="green"/>
        </w:rPr>
        <w:t>The Law of war denotes a broader category that includes differing historical senses</w:t>
      </w:r>
      <w:r w:rsidRPr="00261601">
        <w:rPr>
          <w:sz w:val="14"/>
          <w:highlight w:val="green"/>
        </w:rPr>
        <w:t xml:space="preserve"> </w:t>
      </w:r>
      <w:r w:rsidRPr="00BD7157">
        <w:rPr>
          <w:sz w:val="14"/>
        </w:rPr>
        <w:t xml:space="preserve">of positive </w:t>
      </w:r>
      <w:r w:rsidRPr="00261601">
        <w:rPr>
          <w:rStyle w:val="StyleUnderline"/>
          <w:highlight w:val="green"/>
        </w:rPr>
        <w:t>law as well as various ethical conceptions of justice, right and rights.</w:t>
      </w:r>
      <w:r w:rsidRPr="00BD7157">
        <w:rPr>
          <w:sz w:val="14"/>
        </w:rPr>
        <w:t xml:space="preserve"> This distinction is clearer in German than it is in English whereby the term Recht denotes a broader ethical and juristic category than that of Gesetz which refers more closely to positive or black letter laws.1 To focus upon the broader category of the Law of war is to put specific (positive law) formulations of the laws of war into a historical, conceptual context. </w:t>
      </w:r>
      <w:r w:rsidRPr="00261601">
        <w:rPr>
          <w:rStyle w:val="StyleUnderline"/>
          <w:highlight w:val="green"/>
        </w:rPr>
        <w:t xml:space="preserve">The Law of war contains at its heart arguments about and mechanisms for determining what constitutes </w:t>
      </w:r>
      <w:r w:rsidRPr="0077792B">
        <w:rPr>
          <w:rStyle w:val="StyleUnderline"/>
        </w:rPr>
        <w:t>legitimate violence</w:t>
      </w:r>
      <w:r w:rsidRPr="00261601">
        <w:rPr>
          <w:rStyle w:val="StyleUnderline"/>
          <w:highlight w:val="green"/>
        </w:rPr>
        <w:t>.</w:t>
      </w:r>
      <w:r w:rsidRPr="00261601">
        <w:rPr>
          <w:sz w:val="14"/>
          <w:highlight w:val="green"/>
        </w:rPr>
        <w:t xml:space="preserve"> </w:t>
      </w:r>
      <w:r w:rsidRPr="00BD7157">
        <w:rPr>
          <w:sz w:val="14"/>
        </w:rPr>
        <w:t xml:space="preserve">The question of what constitutes legitimate violence lies at the centre of the relationship between war and law, and, the specific historical laws of war are merely different juridical ways of setting-out (positing) a particular answer to this question. In this respect the Law of war (and thus its particular laws of war) involves a practice of normative thinking and rule making concerned with determining answers to such questions as: what types of coercion, violence and killing may be included within the definition of “war,” who may legitimately use coercion, violence and killing, and for what reasons, under what circumstances and to what extent may particular actors use coercion, violence and killing understood as war? When we consider the relationship between war and law in this broader sense then it is not unreasonable to entertain the suggestion that at the foundation of the Law of war resides species war. At present, the Law of war is dominated by two cultural-conceptual formulations or discourses. The Westphalian system of interstate relations and the system of international human rights law are held to be modern foundations of the Law of war. In the West, most people’s conceptions of what constitutes “war” and of what constitutes a “legitimate” act of war are shaped by these two historical traditions. That is to say, these traditions have ordered how we understand the legitimate use of violence.2 </w:t>
      </w:r>
      <w:proofErr w:type="gramStart"/>
      <w:r w:rsidRPr="00BD7157">
        <w:rPr>
          <w:sz w:val="14"/>
        </w:rPr>
        <w:t>These</w:t>
      </w:r>
      <w:proofErr w:type="gramEnd"/>
      <w:r w:rsidRPr="00BD7157">
        <w:rPr>
          <w:sz w:val="14"/>
        </w:rPr>
        <w:t xml:space="preserve"> discourses, however, have been heavily criticized. By building upon a particular line of criticism I develop my argument for the foundational significance of species war. Two critiques of sovereignty and humanitarian law are of particular interest: Michel Foucault’s notion of “race war” and Carl Schmitt’s notion of “friend and enemy.” Foucault in Society Must Be Defended set out a particular critique of the Westphalian juridical conception of state sovereignty and state power.3 Within the Westphalian juridical conception, it is commonly argued that sovereign power and legitimacy are grounded upon the ability of an institution to bring an end to internal civil war and create a sphere of domestic peace. Against this </w:t>
      </w:r>
      <w:r w:rsidRPr="00261601">
        <w:rPr>
          <w:rStyle w:val="StyleUnderline"/>
          <w:highlight w:val="green"/>
        </w:rPr>
        <w:t>Foucault claimed that war is never brought to an end within the domestic sphere, rather, it continues and develops in the form of “race war.”</w:t>
      </w:r>
      <w:r w:rsidRPr="00261601">
        <w:rPr>
          <w:sz w:val="14"/>
          <w:highlight w:val="green"/>
        </w:rPr>
        <w:t xml:space="preserve"> </w:t>
      </w:r>
      <w:r w:rsidRPr="00BD7157">
        <w:rPr>
          <w:sz w:val="14"/>
        </w:rPr>
        <w:t xml:space="preserve">Connected to his account of bio-power, Foucault suggests a historical discourse of constant and perpetual race war that underlies legal and political institutions within modernity.4 In The Concept of the Political, Carl Schmitt offered a critique of the liberal conception of the state grounded upon the notion of the “social contract” and criticized legal and political conceptions of the state in which legitimacy (and the legitimacy of war) was seen to be grounded upon the notion of “humanity.”5 </w:t>
      </w:r>
      <w:r w:rsidRPr="00261601">
        <w:rPr>
          <w:rStyle w:val="StyleUnderline"/>
          <w:highlight w:val="green"/>
        </w:rPr>
        <w:t>For Schmitt the juridical notion of the state</w:t>
      </w:r>
      <w:r w:rsidRPr="00261601">
        <w:rPr>
          <w:sz w:val="14"/>
          <w:highlight w:val="green"/>
        </w:rPr>
        <w:t xml:space="preserve"> </w:t>
      </w:r>
      <w:r w:rsidRPr="00BD7157">
        <w:rPr>
          <w:sz w:val="14"/>
        </w:rPr>
        <w:t xml:space="preserve">(and international human rights law) </w:t>
      </w:r>
      <w:r w:rsidRPr="00261601">
        <w:rPr>
          <w:rStyle w:val="StyleUnderline"/>
          <w:highlight w:val="green"/>
        </w:rPr>
        <w:t>presupposes and continually re-instates through violence the distinction and relation between “friend and enemy.”</w:t>
      </w:r>
      <w:r w:rsidRPr="00261601">
        <w:rPr>
          <w:sz w:val="14"/>
          <w:highlight w:val="green"/>
        </w:rPr>
        <w:t xml:space="preserve"> </w:t>
      </w:r>
      <w:r w:rsidRPr="00BD7157">
        <w:rPr>
          <w:sz w:val="14"/>
        </w:rPr>
        <w:t xml:space="preserve">Schmitt claimed that the political emerges from the threatening and warlike struggle between friends and enemies and that all political and legal institutions, and the decisions made therein, are built upon and are guided by this distinction.6 In relation to the issue of war/law these two insights can be taken further. I think Foucault’s notion of race war can be developed by putting at its heart the differing historical and genealogical relationships between human and non-human animals. Thus, </w:t>
      </w:r>
      <w:r w:rsidRPr="00261601">
        <w:rPr>
          <w:rStyle w:val="StyleUnderline"/>
          <w:highlight w:val="green"/>
        </w:rPr>
        <w:t xml:space="preserve">beyond race war what should be considered as a primary category within legal and political theory is that of </w:t>
      </w:r>
      <w:r w:rsidRPr="0077792B">
        <w:rPr>
          <w:rStyle w:val="StyleUnderline"/>
        </w:rPr>
        <w:t xml:space="preserve">species </w:t>
      </w:r>
      <w:proofErr w:type="gramStart"/>
      <w:r w:rsidRPr="0077792B">
        <w:rPr>
          <w:rStyle w:val="StyleUnderline"/>
        </w:rPr>
        <w:t>war</w:t>
      </w:r>
      <w:r w:rsidRPr="00261601">
        <w:rPr>
          <w:rStyle w:val="StyleUnderline"/>
          <w:highlight w:val="green"/>
        </w:rPr>
        <w:t>.</w:t>
      </w:r>
      <w:proofErr w:type="gramEnd"/>
      <w:r w:rsidRPr="00BD7157">
        <w:rPr>
          <w:sz w:val="14"/>
        </w:rPr>
        <w:t xml:space="preserve"> </w:t>
      </w:r>
      <w:r w:rsidRPr="00261601">
        <w:rPr>
          <w:rStyle w:val="StyleUnderline"/>
          <w:highlight w:val="green"/>
        </w:rPr>
        <w:t xml:space="preserve">Further, the fundamental political distinction is not as Schmitt would have it, that of friends and enemies, but rather, the violent conflict between human and non-human animals. Race war is an </w:t>
      </w:r>
      <w:r w:rsidRPr="00261601">
        <w:rPr>
          <w:rStyle w:val="StyleUnderline"/>
          <w:highlight w:val="green"/>
        </w:rPr>
        <w:lastRenderedPageBreak/>
        <w:t>extension of an earlier form of war, species war.</w:t>
      </w:r>
      <w:r w:rsidRPr="00BD7157">
        <w:rPr>
          <w:sz w:val="14"/>
        </w:rPr>
        <w:t xml:space="preserve"> The friend-enemy distinction is an extension of a more primary distinction between human and non-human animals. In this respect, what can be seen to lay at the foundation of the Law of war is not the Westphalian notion of civil peace, or the notion of human rights. Neither race war nor the friend-enemy distinction resides at the bottom of the Law of war. Rather, </w:t>
      </w:r>
      <w:r w:rsidRPr="00261601">
        <w:rPr>
          <w:rStyle w:val="StyleUnderline"/>
          <w:highlight w:val="green"/>
        </w:rPr>
        <w:t>what sits at the foundation of the Law of war is a discourse of species war that over time has become so naturalised within Western legal and political theory that we have almost forgotten about it.</w:t>
      </w:r>
      <w:r w:rsidRPr="00261601">
        <w:rPr>
          <w:sz w:val="14"/>
          <w:highlight w:val="green"/>
        </w:rPr>
        <w:t xml:space="preserve"> </w:t>
      </w:r>
      <w:r w:rsidRPr="00BD7157">
        <w:rPr>
          <w:sz w:val="14"/>
        </w:rPr>
        <w:t>Although species war remains largely hidden because it is not seen as war or even violence at all it continues to affect the ways in which juridical mechanisms order the legitimacy of violence. While species war may not be a Western monopoly, in this account I will only examine a Western variant. This variant, however, is one that may well have been imposed upon the rest of the world through colonization and globalization. In what will follow I offer a sketch of species war and show how the juridical mechanisms for determining what constitutes legitimate violence fall back upon the hidden foundation of species war. I try to do this by showing that the various modern juridical mechanisms for determining what counts as legitimate violence are dependent upon a practice of judging the value of forms of life. I argue that contemporary claims about the legitimacy of war are based upon judgements about differential life-value and that these judgements are an extension of an original practice in which the legitimacy of killing is grounded upon the valuation of the human above the non-human. Further, by giving an overview of the ways in which our understanding of the legitimacy of war has changed, I attempt to show how the notion of species war has been continually excluded from the Law of war and of how contemporary historical movements might open a space for its possible re-inclusion. In this sense, the argument I develop here about species war offers a particular way of reflecting upon the nature of law more generally. In a Western juridical tradition</w:t>
      </w:r>
      <w:r w:rsidRPr="00261601">
        <w:rPr>
          <w:rStyle w:val="StyleUnderline"/>
          <w:highlight w:val="green"/>
        </w:rPr>
        <w:t>, two functions of law are often thought to be: the establishment of order</w:t>
      </w:r>
      <w:r w:rsidRPr="00261601">
        <w:rPr>
          <w:sz w:val="14"/>
          <w:highlight w:val="green"/>
        </w:rPr>
        <w:t xml:space="preserve"> </w:t>
      </w:r>
      <w:r w:rsidRPr="00BD7157">
        <w:rPr>
          <w:sz w:val="14"/>
        </w:rPr>
        <w:t>(in the context of the preservation of life, or survival</w:t>
      </w:r>
      <w:r w:rsidRPr="00261601">
        <w:rPr>
          <w:rStyle w:val="StyleUnderline"/>
          <w:highlight w:val="green"/>
        </w:rPr>
        <w:t>); and, the realization of justice</w:t>
      </w:r>
      <w:r w:rsidRPr="00261601">
        <w:rPr>
          <w:sz w:val="14"/>
          <w:highlight w:val="green"/>
        </w:rPr>
        <w:t xml:space="preserve"> </w:t>
      </w:r>
      <w:r w:rsidRPr="00BD7157">
        <w:rPr>
          <w:sz w:val="14"/>
        </w:rPr>
        <w:t xml:space="preserve">(a thick conception of the “good”). Reflecting upon these in light of the notion of species war helps us to consider that </w:t>
      </w:r>
      <w:r w:rsidRPr="00261601">
        <w:rPr>
          <w:rStyle w:val="StyleUnderline"/>
          <w:highlight w:val="green"/>
        </w:rPr>
        <w:t>at the heart of both of these functions of law resides a practice of making judgements about the life-value of particular “objects</w:t>
      </w:r>
      <w:r w:rsidRPr="00BD7157">
        <w:rPr>
          <w:sz w:val="14"/>
        </w:rPr>
        <w:t xml:space="preserve">.” These objects are, amongst other things: human individuals, groups of humans, non-human animals, plants, transcendent entities and ideas (the “state,” “community,” etc.). For the law, </w:t>
      </w:r>
      <w:r w:rsidRPr="00261601">
        <w:rPr>
          <w:rStyle w:val="StyleUnderline"/>
          <w:highlight w:val="green"/>
        </w:rPr>
        <w:t>the practice of making judgements about the relative lifevalue of objects is intimately bound-up with the making of decisions about what objects can be killed.</w:t>
      </w:r>
      <w:r w:rsidRPr="00261601">
        <w:rPr>
          <w:sz w:val="14"/>
          <w:highlight w:val="green"/>
        </w:rPr>
        <w:t xml:space="preserve"> </w:t>
      </w:r>
      <w:r w:rsidRPr="00BD7157">
        <w:rPr>
          <w:sz w:val="14"/>
        </w:rPr>
        <w:t xml:space="preserve">Within our Western conception of the law it is difficult to separate the moment of judgement over life-value from the decision over what constitutes “legitimate violence.” </w:t>
      </w:r>
      <w:r w:rsidRPr="00261601">
        <w:rPr>
          <w:rStyle w:val="StyleUnderline"/>
          <w:highlight w:val="green"/>
        </w:rPr>
        <w:t>Species war sits within this blurred middle-ground between judgement and decision</w:t>
      </w:r>
      <w:r w:rsidRPr="00261601">
        <w:rPr>
          <w:sz w:val="14"/>
          <w:highlight w:val="green"/>
        </w:rPr>
        <w:t xml:space="preserve"> </w:t>
      </w:r>
      <w:r w:rsidRPr="00BD7157">
        <w:rPr>
          <w:sz w:val="14"/>
        </w:rPr>
        <w:t xml:space="preserve">– it points to a moment at the heart of the law where distinctions of value and acts of violence operate as fundamental to the founding or positing of law. The primary violence of species war then takes place not as something after the establishment of a regime of law (i.e., after the establishment of the city, the state, or international law). Rather, the violence of species war occurs at the beginning of law, at its moment of foundation, as a generator, as a motor.7In J.M. Coetzee’s The Lives of Animals 8 the protagonist Elizabeth Costello draws a comparison between the everyday slaughter of non-human animals and the genocide of the Jews of Europe during the twentieth century. “In addressing you on the subject of animals,” she continues, “I will pay you the honour of skipping a recital of the horrors of their lives and deaths. Though I have no reason to believe that you have at the forefront of your minds what is being done to animals at this moment in production facilities (I hesitate to call them farms any longer), in abattoirs, in trawlers, in laboratories, all over the world, I will take it that you concede me the rhetorical power to evoke these horrors and bring them home to you with adequate force, and leave it at that, reminding you only that the horrors I here omit are nevertheless at the center of this lecture.”9 A little while later she states: “Let me say it openly: we are surrounded by an enterprise of degradation, cruelty, and killing which rivals anything that the Third Reich was capable of, indeed dwarfs it, in that ours is an enterprise without end, self-regenerating, bringing rabbits, rats, poultry, livestock ceaselessly into the world for the purpose of killing them.” “And to split hairs, to claim that there is no comparison, that Treblinka was so to speak a metaphysical enterprise dedicated to nothing but death and annihilation while the meat industry is ultimately devoted to life (once its victims are dead, after all, it does not burn them to ash or bury them but on the contrary cuts them up and refrigerates and packs them so that they can be consumed in the comfort of our own homes) is as little consolation to those victims as it would have been – pardon the tastelessness of the following – to ask the dead of Treblinka to excuse their killers because their body fat was needed to make soap and their hair to stuff mattresses with.”10 Similar comparisons have been made before.11 </w:t>
      </w:r>
      <w:r w:rsidRPr="00261601">
        <w:rPr>
          <w:rStyle w:val="StyleUnderline"/>
          <w:highlight w:val="green"/>
        </w:rPr>
        <w:t>Yet, when most of us think about the term “war” very seldom do we bother to think about non-</w:t>
      </w:r>
      <w:proofErr w:type="gramStart"/>
      <w:r w:rsidRPr="00261601">
        <w:rPr>
          <w:rStyle w:val="StyleUnderline"/>
          <w:highlight w:val="green"/>
        </w:rPr>
        <w:t>human</w:t>
      </w:r>
      <w:r w:rsidRPr="0077792B">
        <w:rPr>
          <w:rStyle w:val="StyleUnderline"/>
        </w:rPr>
        <w:t xml:space="preserve"> </w:t>
      </w:r>
      <w:r w:rsidRPr="00261601">
        <w:rPr>
          <w:rStyle w:val="StyleUnderline"/>
          <w:highlight w:val="green"/>
        </w:rPr>
        <w:t xml:space="preserve"> animals</w:t>
      </w:r>
      <w:proofErr w:type="gramEnd"/>
      <w:r w:rsidRPr="00BD7157">
        <w:rPr>
          <w:sz w:val="14"/>
        </w:rPr>
        <w:t xml:space="preserve">. The term war commonly evokes images of states, </w:t>
      </w:r>
      <w:proofErr w:type="gramStart"/>
      <w:r w:rsidRPr="00BD7157">
        <w:rPr>
          <w:sz w:val="14"/>
        </w:rPr>
        <w:t>armies,</w:t>
      </w:r>
      <w:proofErr w:type="gramEnd"/>
      <w:r w:rsidRPr="00BD7157">
        <w:rPr>
          <w:sz w:val="14"/>
        </w:rPr>
        <w:t xml:space="preserve"> grand weapons, battle lines, tactical stand-offs, and maybe even sometimes guerrilla or partisan violence. </w:t>
      </w:r>
      <w:r w:rsidRPr="00261601">
        <w:rPr>
          <w:rStyle w:val="StyleUnderline"/>
          <w:highlight w:val="green"/>
        </w:rPr>
        <w:t>Surely the keeping of cattle behind barbed wire fences and butchering them in abattoirs does not count as war?</w:t>
      </w:r>
      <w:r w:rsidRPr="00BD7157">
        <w:rPr>
          <w:sz w:val="14"/>
        </w:rPr>
        <w:t xml:space="preserve"> </w:t>
      </w:r>
      <w:proofErr w:type="gramStart"/>
      <w:r w:rsidRPr="00BD7157">
        <w:rPr>
          <w:sz w:val="14"/>
        </w:rPr>
        <w:t>Surely not?</w:t>
      </w:r>
      <w:proofErr w:type="gramEnd"/>
      <w:r w:rsidRPr="00BD7157">
        <w:rPr>
          <w:sz w:val="14"/>
        </w:rPr>
        <w:t xml:space="preserve"> </w:t>
      </w:r>
      <w:r w:rsidRPr="00261601">
        <w:rPr>
          <w:rStyle w:val="StyleUnderline"/>
          <w:highlight w:val="green"/>
        </w:rPr>
        <w:t>Why not? What can be seen to be at stake</w:t>
      </w:r>
      <w:r w:rsidRPr="00BD7157">
        <w:rPr>
          <w:sz w:val="14"/>
        </w:rPr>
        <w:t xml:space="preserve"> within Elizabeth Costello’s act of posing </w:t>
      </w:r>
      <w:r w:rsidRPr="00261601">
        <w:rPr>
          <w:rStyle w:val="StyleUnderline"/>
          <w:highlight w:val="green"/>
        </w:rPr>
        <w:t>the modern project of highly efficient breeding and factory slaughtering of non-human animals beside the Holocaust is a concern with the way in which we order or arrange conceptually and socially the legitimacy of violence and killing</w:t>
      </w:r>
      <w:r w:rsidRPr="00BD7157">
        <w:rPr>
          <w:sz w:val="14"/>
        </w:rPr>
        <w:t>. In a “Western” philosophical tradition stretching at least from Augustine and Aquinas, through to Descartes and Kant, the ordering of the relationship between violence and legitimacy is such that, predominantly, non-human animals are considered to be without souls, without reason and without a value that is typically ascribed to humans. For example, for Augustine, animals, together with plants, are exempted from the religious injunction “Thou shalt not kill.” When considering the question of what forms of killing and violence are legitimate, Augustine placed the killing of non-human animals well inside the framework of religious and moral legitimacy.12</w:t>
      </w:r>
    </w:p>
    <w:p w:rsidR="00477631" w:rsidRPr="0077792B" w:rsidRDefault="00477631" w:rsidP="00477631">
      <w:pPr>
        <w:pStyle w:val="Heading2"/>
      </w:pPr>
      <w:r>
        <w:lastRenderedPageBreak/>
        <w:t>Links—</w:t>
      </w:r>
      <w:r w:rsidRPr="0077792B">
        <w:t>Critical</w:t>
      </w:r>
    </w:p>
    <w:p w:rsidR="00323D86" w:rsidRPr="0077792B" w:rsidRDefault="00323D86" w:rsidP="00323D86">
      <w:pPr>
        <w:pStyle w:val="Heading3"/>
      </w:pPr>
      <w:r w:rsidRPr="0077792B">
        <w:lastRenderedPageBreak/>
        <w:t>AT: Link of Omission</w:t>
      </w:r>
    </w:p>
    <w:p w:rsidR="00323D86" w:rsidRPr="0077792B" w:rsidRDefault="00323D86" w:rsidP="00BF3A71">
      <w:pPr>
        <w:pStyle w:val="Heading4"/>
      </w:pPr>
      <w:r w:rsidRPr="0077792B">
        <w:t>Their ignorance of violence against animals ensures that anthropocentric violence inevitable. Omission IS commission.</w:t>
      </w:r>
    </w:p>
    <w:p w:rsidR="00323D86" w:rsidRPr="0077792B" w:rsidRDefault="00323D86" w:rsidP="00323D86">
      <w:r w:rsidRPr="0077792B">
        <w:rPr>
          <w:rStyle w:val="Style13ptBold"/>
        </w:rPr>
        <w:t>Bell 2k</w:t>
      </w:r>
      <w:r w:rsidRPr="0077792B">
        <w:t>, York University department of education, and Russell, Lakehead University associate professor, 2k (Anne C. and Constance L., department of education, York University, Canada, and Canadian Journal of Environmental Education, “Beyond Human, Beyond Words: Anthropocentrism, Critical Pedagogy, and the Poststructuralist Turn,” CANADIAN JOURNAL OF EDUCATION 25, 3 (2000):188–203, http://www.csse-scee.ca/CJE/Articles/FullText/CJE25-3/CJE25-3-bell.pdf, p. 192)</w:t>
      </w:r>
    </w:p>
    <w:p w:rsidR="00323D86" w:rsidRPr="0077792B" w:rsidRDefault="00323D86" w:rsidP="00323D86"/>
    <w:p w:rsidR="00323D86" w:rsidRPr="00BD7157" w:rsidRDefault="00323D86" w:rsidP="00323D86">
      <w:pPr>
        <w:rPr>
          <w:sz w:val="14"/>
        </w:rPr>
      </w:pPr>
      <w:r w:rsidRPr="00BD7157">
        <w:rPr>
          <w:sz w:val="14"/>
        </w:rPr>
        <w:t xml:space="preserve">We come to critical pedagogy with a background in environmental thought and education. </w:t>
      </w:r>
      <w:r w:rsidRPr="0077792B">
        <w:rPr>
          <w:rStyle w:val="StyleUnderline"/>
        </w:rPr>
        <w:t>Of primary concern</w:t>
      </w:r>
      <w:r w:rsidRPr="00BD7157">
        <w:rPr>
          <w:sz w:val="14"/>
        </w:rPr>
        <w:t xml:space="preserve"> and interest to us </w:t>
      </w:r>
      <w:r w:rsidRPr="0077792B">
        <w:rPr>
          <w:rStyle w:val="StyleUnderline"/>
        </w:rPr>
        <w:t>are relationships among humans and the “more-than-human world” (Abram, 1996), the ways in which those relationships are constituted and prescribed in mo- dern industrial society, and the implications and consequences of those constructs</w:t>
      </w:r>
      <w:r w:rsidRPr="00BD7157">
        <w:rPr>
          <w:sz w:val="14"/>
        </w:rPr>
        <w:t xml:space="preserve">. As a number of scholars and nature advocates have argued, </w:t>
      </w:r>
      <w:r w:rsidRPr="00261601">
        <w:rPr>
          <w:rStyle w:val="StyleUnderline"/>
          <w:highlight w:val="green"/>
        </w:rPr>
        <w:t>the</w:t>
      </w:r>
      <w:r w:rsidRPr="0077792B">
        <w:rPr>
          <w:rStyle w:val="StyleUnderline"/>
        </w:rPr>
        <w:t xml:space="preserve"> many </w:t>
      </w:r>
      <w:r w:rsidRPr="00261601">
        <w:rPr>
          <w:rStyle w:val="StyleUnderline"/>
          <w:highlight w:val="green"/>
        </w:rPr>
        <w:t>manifestations of the</w:t>
      </w:r>
      <w:r w:rsidRPr="0077792B">
        <w:rPr>
          <w:rStyle w:val="StyleUnderline"/>
        </w:rPr>
        <w:t xml:space="preserve"> current </w:t>
      </w:r>
      <w:r w:rsidRPr="00261601">
        <w:rPr>
          <w:rStyle w:val="StyleUnderline"/>
          <w:highlight w:val="green"/>
        </w:rPr>
        <w:t>environmental crisis</w:t>
      </w:r>
      <w:r w:rsidRPr="0077792B">
        <w:rPr>
          <w:rStyle w:val="StyleUnderline"/>
        </w:rPr>
        <w:t xml:space="preserve"> (e.g., species extinction, toxic contamination, ozone depletion, topsoil depletion, climate change, acid rain, deforestation) </w:t>
      </w:r>
      <w:r w:rsidRPr="00261601">
        <w:rPr>
          <w:rStyle w:val="StyleUnderline"/>
          <w:highlight w:val="green"/>
        </w:rPr>
        <w:t>reflect</w:t>
      </w:r>
      <w:r w:rsidRPr="0077792B">
        <w:rPr>
          <w:rStyle w:val="StyleUnderline"/>
        </w:rPr>
        <w:t xml:space="preserve"> predominant Western </w:t>
      </w:r>
      <w:r w:rsidRPr="00261601">
        <w:rPr>
          <w:rStyle w:val="StyleUnderline"/>
          <w:highlight w:val="green"/>
        </w:rPr>
        <w:t>concepts of nature</w:t>
      </w:r>
      <w:r w:rsidRPr="0077792B">
        <w:rPr>
          <w:rStyle w:val="StyleUnderline"/>
        </w:rPr>
        <w:t xml:space="preserve">, nature </w:t>
      </w:r>
      <w:r w:rsidRPr="00261601">
        <w:rPr>
          <w:rStyle w:val="StyleUnderline"/>
          <w:highlight w:val="green"/>
        </w:rPr>
        <w:t>cast as mindless matter, a mere resource to be exploited</w:t>
      </w:r>
      <w:r w:rsidRPr="0077792B">
        <w:rPr>
          <w:rStyle w:val="StyleUnderline"/>
        </w:rPr>
        <w:t xml:space="preserve"> for human gain</w:t>
      </w:r>
      <w:r w:rsidRPr="00BD7157">
        <w:rPr>
          <w:sz w:val="14"/>
        </w:rPr>
        <w:t xml:space="preserve"> (Berman, 1981; Evernden, 1985; Merchant, 1980). </w:t>
      </w:r>
      <w:r w:rsidRPr="00261601">
        <w:rPr>
          <w:rStyle w:val="StyleUnderline"/>
          <w:highlight w:val="green"/>
        </w:rPr>
        <w:t>An ability to respond</w:t>
      </w:r>
      <w:r w:rsidRPr="0077792B">
        <w:rPr>
          <w:rStyle w:val="StyleUnderline"/>
        </w:rPr>
        <w:t xml:space="preserve"> adequately</w:t>
      </w:r>
      <w:r w:rsidRPr="00BD7157">
        <w:rPr>
          <w:sz w:val="14"/>
        </w:rPr>
        <w:t xml:space="preserve"> to the situation therefore </w:t>
      </w:r>
      <w:r w:rsidRPr="00261601">
        <w:rPr>
          <w:rStyle w:val="StyleUnderline"/>
          <w:highlight w:val="green"/>
        </w:rPr>
        <w:t>rests</w:t>
      </w:r>
      <w:r w:rsidRPr="00BD7157">
        <w:rPr>
          <w:sz w:val="14"/>
        </w:rPr>
        <w:t xml:space="preserve">, at least in part, </w:t>
      </w:r>
      <w:r w:rsidRPr="00261601">
        <w:rPr>
          <w:rStyle w:val="StyleUnderline"/>
          <w:highlight w:val="green"/>
        </w:rPr>
        <w:t>on a willingness to critique prevailing discourses about nature</w:t>
      </w:r>
      <w:r w:rsidRPr="0077792B">
        <w:rPr>
          <w:rStyle w:val="StyleUnderline"/>
        </w:rPr>
        <w:t xml:space="preserve"> and to consider alternative representations</w:t>
      </w:r>
      <w:r w:rsidRPr="00BD7157">
        <w:rPr>
          <w:sz w:val="14"/>
        </w:rPr>
        <w:t xml:space="preserve"> (Cronon, 1996; Evernden, 1992; Hayles, 1995). To this end, poststructuralist analysis has been and will continue to be invaluable.It would be an all-too-common mistake to construe the task at hand as one of interest only to environmentalists. We believe, rather, that </w:t>
      </w:r>
      <w:r w:rsidRPr="00261601">
        <w:rPr>
          <w:rStyle w:val="StyleUnderline"/>
          <w:highlight w:val="green"/>
        </w:rPr>
        <w:t>dis- rupting the social scripts that</w:t>
      </w:r>
      <w:r w:rsidRPr="0077792B">
        <w:rPr>
          <w:rStyle w:val="StyleUnderline"/>
        </w:rPr>
        <w:t xml:space="preserve"> structure and </w:t>
      </w:r>
      <w:r w:rsidRPr="00261601">
        <w:rPr>
          <w:rStyle w:val="StyleUnderline"/>
          <w:highlight w:val="green"/>
        </w:rPr>
        <w:t>legitimize</w:t>
      </w:r>
      <w:r w:rsidRPr="0077792B">
        <w:rPr>
          <w:rStyle w:val="StyleUnderline"/>
        </w:rPr>
        <w:t xml:space="preserve"> the </w:t>
      </w:r>
      <w:r w:rsidRPr="00261601">
        <w:rPr>
          <w:rStyle w:val="StyleUnderline"/>
          <w:highlight w:val="green"/>
        </w:rPr>
        <w:t>human dom- ination</w:t>
      </w:r>
      <w:r w:rsidRPr="0077792B">
        <w:rPr>
          <w:rStyle w:val="StyleUnderline"/>
        </w:rPr>
        <w:t xml:space="preserve"> of nonhuman nature </w:t>
      </w:r>
      <w:r w:rsidRPr="00261601">
        <w:rPr>
          <w:rStyle w:val="StyleUnderline"/>
          <w:highlight w:val="green"/>
        </w:rPr>
        <w:t>is fundamental not only to</w:t>
      </w:r>
      <w:r w:rsidRPr="0077792B">
        <w:rPr>
          <w:rStyle w:val="StyleUnderline"/>
        </w:rPr>
        <w:t xml:space="preserve"> dealing with </w:t>
      </w:r>
      <w:r w:rsidRPr="00261601">
        <w:rPr>
          <w:rStyle w:val="StyleUnderline"/>
          <w:highlight w:val="green"/>
        </w:rPr>
        <w:t>environmental issues, but also to examining and challenging oppressive social arrangements. The exploitation of nature is not separate from the exploitation of human groups</w:t>
      </w:r>
      <w:r w:rsidRPr="00BD7157">
        <w:rPr>
          <w:sz w:val="14"/>
        </w:rPr>
        <w:t xml:space="preserve">. </w:t>
      </w:r>
      <w:r w:rsidRPr="0077792B">
        <w:rPr>
          <w:rStyle w:val="StyleUnderline"/>
        </w:rPr>
        <w:t xml:space="preserve">Ecofeminists and </w:t>
      </w:r>
      <w:r w:rsidRPr="00261601">
        <w:rPr>
          <w:rStyle w:val="StyleUnderline"/>
          <w:highlight w:val="green"/>
        </w:rPr>
        <w:t>activists</w:t>
      </w:r>
      <w:r w:rsidRPr="0077792B">
        <w:rPr>
          <w:rStyle w:val="StyleUnderline"/>
        </w:rPr>
        <w:t xml:space="preserve"> for environ- mental justice </w:t>
      </w:r>
      <w:r w:rsidRPr="00261601">
        <w:rPr>
          <w:rStyle w:val="StyleUnderline"/>
          <w:highlight w:val="green"/>
        </w:rPr>
        <w:t>have shown that forms of domination are</w:t>
      </w:r>
      <w:r w:rsidRPr="0077792B">
        <w:rPr>
          <w:rStyle w:val="StyleUnderline"/>
        </w:rPr>
        <w:t xml:space="preserve"> often intimately </w:t>
      </w:r>
      <w:r w:rsidRPr="00261601">
        <w:rPr>
          <w:rStyle w:val="StyleUnderline"/>
          <w:highlight w:val="green"/>
        </w:rPr>
        <w:t xml:space="preserve">connected and </w:t>
      </w:r>
      <w:r w:rsidRPr="0077792B">
        <w:rPr>
          <w:rStyle w:val="StyleUnderline"/>
        </w:rPr>
        <w:t xml:space="preserve">mutually </w:t>
      </w:r>
      <w:r w:rsidRPr="00261601">
        <w:rPr>
          <w:rStyle w:val="StyleUnderline"/>
          <w:highlight w:val="green"/>
        </w:rPr>
        <w:t>reinforcing</w:t>
      </w:r>
      <w:r w:rsidRPr="00261601">
        <w:rPr>
          <w:sz w:val="14"/>
          <w:highlight w:val="green"/>
        </w:rPr>
        <w:t xml:space="preserve"> </w:t>
      </w:r>
      <w:r w:rsidRPr="00BD7157">
        <w:rPr>
          <w:sz w:val="14"/>
        </w:rPr>
        <w:t xml:space="preserve">(Bullard, 1993; Gaard, 1997; Lahar, 1993; Sturgeon, 1997). Thus, </w:t>
      </w:r>
      <w:r w:rsidRPr="00261601">
        <w:rPr>
          <w:rStyle w:val="StyleUnderline"/>
          <w:highlight w:val="green"/>
        </w:rPr>
        <w:t>if</w:t>
      </w:r>
      <w:r w:rsidRPr="0077792B">
        <w:rPr>
          <w:rStyle w:val="StyleUnderline"/>
        </w:rPr>
        <w:t xml:space="preserve"> critical </w:t>
      </w:r>
      <w:r w:rsidRPr="00261601">
        <w:rPr>
          <w:rStyle w:val="StyleUnderline"/>
          <w:highlight w:val="green"/>
        </w:rPr>
        <w:t>educators wish to resist</w:t>
      </w:r>
      <w:r w:rsidRPr="0077792B">
        <w:rPr>
          <w:rStyle w:val="StyleUnderline"/>
        </w:rPr>
        <w:t xml:space="preserve"> various </w:t>
      </w:r>
      <w:r w:rsidRPr="00261601">
        <w:rPr>
          <w:rStyle w:val="StyleUnderline"/>
          <w:highlight w:val="green"/>
        </w:rPr>
        <w:t>oppressions</w:t>
      </w:r>
      <w:r w:rsidRPr="0077792B">
        <w:rPr>
          <w:rStyle w:val="StyleUnderline"/>
        </w:rPr>
        <w:t xml:space="preserve">, part of </w:t>
      </w:r>
      <w:r w:rsidRPr="00261601">
        <w:rPr>
          <w:rStyle w:val="StyleUnderline"/>
          <w:highlight w:val="green"/>
        </w:rPr>
        <w:t>their project must entail calling into question</w:t>
      </w:r>
      <w:r w:rsidRPr="00BD7157">
        <w:rPr>
          <w:sz w:val="14"/>
        </w:rPr>
        <w:t xml:space="preserve">, among other things, </w:t>
      </w:r>
      <w:r w:rsidRPr="00261601">
        <w:rPr>
          <w:rStyle w:val="StyleUnderline"/>
          <w:highlight w:val="green"/>
        </w:rPr>
        <w:t>the</w:t>
      </w:r>
      <w:r w:rsidRPr="0077792B">
        <w:rPr>
          <w:rStyle w:val="StyleUnderline"/>
        </w:rPr>
        <w:t xml:space="preserve"> instrumental </w:t>
      </w:r>
      <w:r w:rsidRPr="00261601">
        <w:rPr>
          <w:rStyle w:val="StyleUnderline"/>
          <w:highlight w:val="green"/>
        </w:rPr>
        <w:t>exploitive gaze through which</w:t>
      </w:r>
      <w:r w:rsidRPr="0077792B">
        <w:rPr>
          <w:rStyle w:val="StyleUnderline"/>
        </w:rPr>
        <w:t xml:space="preserve"> we </w:t>
      </w:r>
      <w:r w:rsidRPr="00261601">
        <w:rPr>
          <w:rStyle w:val="StyleUnderline"/>
          <w:highlight w:val="green"/>
        </w:rPr>
        <w:t>humans distance ourselves</w:t>
      </w:r>
      <w:r w:rsidRPr="0077792B">
        <w:rPr>
          <w:rStyle w:val="StyleUnderline"/>
        </w:rPr>
        <w:t xml:space="preserve"> from the rest of nature</w:t>
      </w:r>
      <w:r w:rsidRPr="00BD7157">
        <w:rPr>
          <w:sz w:val="14"/>
        </w:rPr>
        <w:t xml:space="preserve"> (Carlson, 1995).For this reason, </w:t>
      </w:r>
      <w:r w:rsidRPr="0077792B">
        <w:rPr>
          <w:rStyle w:val="StyleUnderline"/>
        </w:rPr>
        <w:t xml:space="preserve">the various movements against oppression need to be aware of and supportive of each other. In critical pedagogy, however, </w:t>
      </w:r>
      <w:r w:rsidRPr="00261601">
        <w:rPr>
          <w:rStyle w:val="StyleUnderline"/>
          <w:highlight w:val="green"/>
        </w:rPr>
        <w:t>the exploration of questions of race, gender, class, and sexuality</w:t>
      </w:r>
      <w:r w:rsidRPr="0077792B">
        <w:rPr>
          <w:rStyle w:val="StyleUnderline"/>
        </w:rPr>
        <w:t xml:space="preserve"> has </w:t>
      </w:r>
      <w:r w:rsidRPr="00261601">
        <w:rPr>
          <w:rStyle w:val="StyleUnderline"/>
          <w:highlight w:val="green"/>
        </w:rPr>
        <w:t>proceeded</w:t>
      </w:r>
      <w:r w:rsidRPr="0077792B">
        <w:rPr>
          <w:rStyle w:val="StyleUnderline"/>
        </w:rPr>
        <w:t xml:space="preserve"> so far </w:t>
      </w:r>
      <w:r w:rsidRPr="00261601">
        <w:rPr>
          <w:rStyle w:val="StyleUnderline"/>
          <w:highlight w:val="green"/>
        </w:rPr>
        <w:t>with little acknowledgement of the</w:t>
      </w:r>
      <w:r w:rsidRPr="0077792B">
        <w:rPr>
          <w:rStyle w:val="StyleUnderline"/>
        </w:rPr>
        <w:t xml:space="preserve"> systemic </w:t>
      </w:r>
      <w:r w:rsidRPr="00261601">
        <w:rPr>
          <w:rStyle w:val="StyleUnderline"/>
          <w:highlight w:val="green"/>
        </w:rPr>
        <w:t>links between human oppressions and the domination of nature</w:t>
      </w:r>
      <w:r w:rsidRPr="00BD7157">
        <w:rPr>
          <w:sz w:val="14"/>
        </w:rPr>
        <w:t xml:space="preserve">. </w:t>
      </w:r>
      <w:r w:rsidRPr="00261601">
        <w:rPr>
          <w:rStyle w:val="StyleUnderline"/>
          <w:highlight w:val="green"/>
        </w:rPr>
        <w:t>The more-than-human world</w:t>
      </w:r>
      <w:r w:rsidRPr="0077792B">
        <w:rPr>
          <w:rStyle w:val="StyleUnderline"/>
        </w:rPr>
        <w:t xml:space="preserve"> and human relationships to it </w:t>
      </w:r>
      <w:r w:rsidRPr="00261601">
        <w:rPr>
          <w:rStyle w:val="StyleUnderline"/>
          <w:highlight w:val="green"/>
        </w:rPr>
        <w:t>have been ignored, as if the suffering</w:t>
      </w:r>
      <w:r w:rsidRPr="0077792B">
        <w:rPr>
          <w:rStyle w:val="StyleUnderline"/>
        </w:rPr>
        <w:t xml:space="preserve"> and exploitation </w:t>
      </w:r>
      <w:r w:rsidRPr="00261601">
        <w:rPr>
          <w:rStyle w:val="StyleUnderline"/>
          <w:highlight w:val="green"/>
        </w:rPr>
        <w:t>of other beings</w:t>
      </w:r>
      <w:r w:rsidRPr="0077792B">
        <w:rPr>
          <w:rStyle w:val="StyleUnderline"/>
        </w:rPr>
        <w:t xml:space="preserve"> and the global ecological crisis </w:t>
      </w:r>
      <w:r w:rsidRPr="00261601">
        <w:rPr>
          <w:rStyle w:val="StyleUnderline"/>
          <w:highlight w:val="green"/>
        </w:rPr>
        <w:t>were</w:t>
      </w:r>
      <w:r w:rsidRPr="0077792B">
        <w:rPr>
          <w:rStyle w:val="StyleUnderline"/>
        </w:rPr>
        <w:t xml:space="preserve"> somehow </w:t>
      </w:r>
      <w:r w:rsidRPr="00261601">
        <w:rPr>
          <w:rStyle w:val="StyleUnderline"/>
          <w:highlight w:val="green"/>
        </w:rPr>
        <w:t>irrelevant</w:t>
      </w:r>
      <w:r w:rsidRPr="00BD7157">
        <w:rPr>
          <w:sz w:val="14"/>
        </w:rPr>
        <w:t xml:space="preserve">. Despite the call for attention to voices historically absent from traditional canons and narratives (Sadovnik, 1995, p. 316), </w:t>
      </w:r>
      <w:r w:rsidRPr="0077792B">
        <w:rPr>
          <w:rStyle w:val="StyleUnderline"/>
        </w:rPr>
        <w:t>nonhuman beings are shrouded in silence</w:t>
      </w:r>
      <w:r w:rsidRPr="00BD7157">
        <w:rPr>
          <w:sz w:val="14"/>
        </w:rPr>
        <w:t xml:space="preserve">. This silence characterizes even the work of writers who call for a rethinking of all culturally positioned essentialisms.Like other educators influenced by poststructuralism, we agree that there is a need to scrutinize the language we use, the meanings we deploy, and the epistemological frameworks of past eras (Luke &amp; Luke, 1995, p. 378). </w:t>
      </w:r>
      <w:r w:rsidRPr="00261601">
        <w:rPr>
          <w:rStyle w:val="StyleUnderline"/>
          <w:highlight w:val="green"/>
        </w:rPr>
        <w:t>To treat social categories as stable</w:t>
      </w:r>
      <w:r w:rsidRPr="0077792B">
        <w:rPr>
          <w:rStyle w:val="StyleUnderline"/>
        </w:rPr>
        <w:t xml:space="preserve"> and unchanging </w:t>
      </w:r>
      <w:r w:rsidRPr="00261601">
        <w:rPr>
          <w:rStyle w:val="StyleUnderline"/>
          <w:highlight w:val="green"/>
        </w:rPr>
        <w:t>is to reproduce</w:t>
      </w:r>
      <w:r w:rsidRPr="0077792B">
        <w:rPr>
          <w:rStyle w:val="StyleUnderline"/>
        </w:rPr>
        <w:t xml:space="preserve"> the prevailing </w:t>
      </w:r>
      <w:r w:rsidRPr="00261601">
        <w:rPr>
          <w:rStyle w:val="StyleUnderline"/>
          <w:highlight w:val="green"/>
        </w:rPr>
        <w:t>relations of power</w:t>
      </w:r>
      <w:r w:rsidRPr="00261601">
        <w:rPr>
          <w:sz w:val="14"/>
          <w:highlight w:val="green"/>
        </w:rPr>
        <w:t xml:space="preserve"> </w:t>
      </w:r>
      <w:r w:rsidRPr="00BD7157">
        <w:rPr>
          <w:sz w:val="14"/>
        </w:rPr>
        <w:t>(Britzman et al., 1991, p. 89). What would it mean, then, for critical pedagogy to extend this investigation and critique to include taken-for-granted understandings of “human,” “animal,” and “nature”</w:t>
      </w:r>
      <w:proofErr w:type="gramStart"/>
      <w:r w:rsidRPr="00BD7157">
        <w:rPr>
          <w:sz w:val="14"/>
        </w:rPr>
        <w:t>?This</w:t>
      </w:r>
      <w:proofErr w:type="gramEnd"/>
      <w:r w:rsidRPr="00BD7157">
        <w:rPr>
          <w:sz w:val="14"/>
        </w:rPr>
        <w:t xml:space="preserve"> question is difficult to raise precisely because these understandings are taken for granted. </w:t>
      </w:r>
      <w:proofErr w:type="gramStart"/>
      <w:r w:rsidRPr="00261601">
        <w:rPr>
          <w:rStyle w:val="StyleUnderline"/>
          <w:highlight w:val="green"/>
        </w:rPr>
        <w:t>The anthropocentric bias</w:t>
      </w:r>
      <w:r w:rsidRPr="0077792B">
        <w:rPr>
          <w:rStyle w:val="StyleUnderline"/>
        </w:rPr>
        <w:t xml:space="preserve"> in critical pedagogy </w:t>
      </w:r>
      <w:r w:rsidRPr="00261601">
        <w:rPr>
          <w:rStyle w:val="StyleUnderline"/>
          <w:highlight w:val="green"/>
        </w:rPr>
        <w:t>man- ifests itself in silence</w:t>
      </w:r>
      <w:r w:rsidRPr="0077792B">
        <w:rPr>
          <w:rStyle w:val="StyleUnderline"/>
        </w:rPr>
        <w:t xml:space="preserve"> and in the asides of texts</w:t>
      </w:r>
      <w:r w:rsidRPr="00BD7157">
        <w:rPr>
          <w:sz w:val="14"/>
        </w:rPr>
        <w:t>.</w:t>
      </w:r>
      <w:proofErr w:type="gramEnd"/>
      <w:r w:rsidRPr="00BD7157">
        <w:rPr>
          <w:sz w:val="14"/>
        </w:rPr>
        <w:t xml:space="preserve"> Since it is not a topic of discussion, it can be difficult to situate a critique of it. Following feminist analyses, we find that </w:t>
      </w:r>
      <w:r w:rsidRPr="00261601">
        <w:rPr>
          <w:rStyle w:val="StyleUnderline"/>
          <w:highlight w:val="green"/>
        </w:rPr>
        <w:t>examples of anthropocentrism</w:t>
      </w:r>
      <w:r w:rsidRPr="00261601">
        <w:rPr>
          <w:sz w:val="14"/>
          <w:highlight w:val="green"/>
        </w:rPr>
        <w:t>,</w:t>
      </w:r>
      <w:r w:rsidRPr="00BD7157">
        <w:rPr>
          <w:sz w:val="14"/>
        </w:rPr>
        <w:t xml:space="preserve"> like examples of gender symbolization, </w:t>
      </w:r>
      <w:r w:rsidRPr="00261601">
        <w:rPr>
          <w:rStyle w:val="StyleUnderline"/>
          <w:highlight w:val="green"/>
        </w:rPr>
        <w:t>occur “in</w:t>
      </w:r>
      <w:r w:rsidRPr="0077792B">
        <w:rPr>
          <w:rStyle w:val="StyleUnderline"/>
        </w:rPr>
        <w:t xml:space="preserve"> those </w:t>
      </w:r>
      <w:r w:rsidRPr="00261601">
        <w:rPr>
          <w:rStyle w:val="StyleUnderline"/>
          <w:highlight w:val="green"/>
        </w:rPr>
        <w:t>places where speakers reveal</w:t>
      </w:r>
      <w:r w:rsidRPr="0077792B">
        <w:rPr>
          <w:rStyle w:val="StyleUnderline"/>
        </w:rPr>
        <w:t xml:space="preserve"> the </w:t>
      </w:r>
      <w:r w:rsidRPr="00261601">
        <w:rPr>
          <w:rStyle w:val="StyleUnderline"/>
          <w:highlight w:val="green"/>
        </w:rPr>
        <w:t>assumptions they think they do not need to defend</w:t>
      </w:r>
      <w:r w:rsidRPr="0077792B">
        <w:rPr>
          <w:rStyle w:val="StyleUnderline"/>
        </w:rPr>
        <w:t>, beliefs they expect to share with their audiences</w:t>
      </w:r>
      <w:r w:rsidRPr="00BD7157">
        <w:rPr>
          <w:sz w:val="14"/>
        </w:rPr>
        <w:t xml:space="preserve">” (Harding, 1986, p. 112).Take, for example, Freire’s </w:t>
      </w:r>
      <w:r w:rsidRPr="00BD7157">
        <w:rPr>
          <w:sz w:val="14"/>
        </w:rPr>
        <w:lastRenderedPageBreak/>
        <w:t xml:space="preserve">(1990) statements about the differences between “Man” and animals. To set up his discussion of praxis and the importance of “naming” the world, he outlines what he assumes to be shared, commonsensical beliefs about humans and other animals. He defines the boundaries of human membership according to a sharp, hier- archical dichotomy that establishes human superiority. Humans alone, he reminds us, are aware and self-conscious beings who can act to fulfill the objectives they set for themselves. Humans alone are able to infuse the world with their creative presence, to overcome situations that limit them, and thus to demonstrate a “decisive attitude towards the world” (p. 90).Freire (1990, pp. 87–91) represents other animals in terms of their lack of such traits. They are doomed to passively accept the given, their lives “totally determined” because their decisions belong not to themselves but to their species. Thus whereas humans inhabit a “world” which they create and transform and from which they can separate themselves, for animals there is only habitat, a mere physical space to which they are “organically bound.”To accept Freire’s assumptions is to believe that humans are animals only in a nominal sense. We are different not in degree but in kind, and though we might recognize that other animals have distinct qualities, we as humans are somehow more unique. We have the edge over other crea- tures because we are able to rise above monotonous, species-determined biological existence. Change in the service of human freedom is seen to be our primary agenda. </w:t>
      </w:r>
      <w:r w:rsidRPr="00261601">
        <w:rPr>
          <w:rStyle w:val="StyleUnderline"/>
          <w:highlight w:val="green"/>
        </w:rPr>
        <w:t>Humans</w:t>
      </w:r>
      <w:r w:rsidRPr="00261601">
        <w:rPr>
          <w:sz w:val="14"/>
          <w:highlight w:val="green"/>
        </w:rPr>
        <w:t xml:space="preserve"> </w:t>
      </w:r>
      <w:r w:rsidRPr="00261601">
        <w:rPr>
          <w:rStyle w:val="StyleUnderline"/>
          <w:highlight w:val="green"/>
        </w:rPr>
        <w:t>are</w:t>
      </w:r>
      <w:r w:rsidRPr="00261601">
        <w:rPr>
          <w:sz w:val="14"/>
          <w:highlight w:val="green"/>
        </w:rPr>
        <w:t xml:space="preserve"> </w:t>
      </w:r>
      <w:r w:rsidRPr="00BD7157">
        <w:rPr>
          <w:sz w:val="14"/>
        </w:rPr>
        <w:t xml:space="preserve">thus </w:t>
      </w:r>
      <w:r w:rsidRPr="00261601">
        <w:rPr>
          <w:rStyle w:val="StyleUnderline"/>
          <w:highlight w:val="green"/>
        </w:rPr>
        <w:t>cast as</w:t>
      </w:r>
      <w:r w:rsidRPr="0077792B">
        <w:rPr>
          <w:rStyle w:val="StyleUnderline"/>
        </w:rPr>
        <w:t xml:space="preserve"> active </w:t>
      </w:r>
      <w:r w:rsidRPr="00261601">
        <w:rPr>
          <w:rStyle w:val="StyleUnderline"/>
          <w:highlight w:val="green"/>
        </w:rPr>
        <w:t>agents whose</w:t>
      </w:r>
      <w:r w:rsidRPr="0077792B">
        <w:rPr>
          <w:rStyle w:val="StyleUnderline"/>
        </w:rPr>
        <w:t xml:space="preserve"> very </w:t>
      </w:r>
      <w:r w:rsidRPr="00261601">
        <w:rPr>
          <w:rStyle w:val="StyleUnderline"/>
          <w:highlight w:val="green"/>
        </w:rPr>
        <w:t>essence is to transform the world</w:t>
      </w:r>
      <w:r w:rsidRPr="0077792B">
        <w:rPr>
          <w:rStyle w:val="StyleUnderline"/>
        </w:rPr>
        <w:t xml:space="preserve"> – as if somehow acceptance, appreciation, wonder, and reverence were beyond the pale</w:t>
      </w:r>
      <w:r w:rsidRPr="00BD7157">
        <w:rPr>
          <w:sz w:val="14"/>
        </w:rPr>
        <w:t>.</w:t>
      </w:r>
      <w:r w:rsidRPr="0077792B">
        <w:rPr>
          <w:rStyle w:val="StyleUnderline"/>
        </w:rPr>
        <w:t xml:space="preserve">This discursive frame of reference is characteristic of critical pedagogy. </w:t>
      </w:r>
      <w:r w:rsidRPr="00261601">
        <w:rPr>
          <w:rStyle w:val="StyleUnderline"/>
          <w:highlight w:val="green"/>
        </w:rPr>
        <w:t>The human/animal opposition upon which it rests is taken for granted</w:t>
      </w:r>
      <w:r w:rsidRPr="0077792B">
        <w:rPr>
          <w:rStyle w:val="StyleUnderline"/>
        </w:rPr>
        <w:t>, its cultural and historical specificity not acknowledged</w:t>
      </w:r>
      <w:r w:rsidRPr="00BD7157">
        <w:rPr>
          <w:sz w:val="14"/>
        </w:rPr>
        <w:t xml:space="preserve">. And therein </w:t>
      </w:r>
      <w:proofErr w:type="gramStart"/>
      <w:r w:rsidRPr="00BD7157">
        <w:rPr>
          <w:sz w:val="14"/>
        </w:rPr>
        <w:t>lies</w:t>
      </w:r>
      <w:proofErr w:type="gramEnd"/>
      <w:r w:rsidRPr="00BD7157">
        <w:rPr>
          <w:sz w:val="14"/>
        </w:rPr>
        <w:t xml:space="preserve"> the problem. </w:t>
      </w:r>
      <w:r w:rsidRPr="00261601">
        <w:rPr>
          <w:rStyle w:val="StyleUnderline"/>
          <w:highlight w:val="green"/>
        </w:rPr>
        <w:t>Like other</w:t>
      </w:r>
      <w:r w:rsidRPr="0077792B">
        <w:rPr>
          <w:rStyle w:val="StyleUnderline"/>
        </w:rPr>
        <w:t xml:space="preserve"> social </w:t>
      </w:r>
      <w:r w:rsidRPr="00261601">
        <w:rPr>
          <w:rStyle w:val="StyleUnderline"/>
          <w:highlight w:val="green"/>
        </w:rPr>
        <w:t>constructions, this</w:t>
      </w:r>
      <w:r w:rsidRPr="0077792B">
        <w:rPr>
          <w:rStyle w:val="StyleUnderline"/>
        </w:rPr>
        <w:t xml:space="preserve"> one </w:t>
      </w:r>
      <w:r w:rsidRPr="00261601">
        <w:rPr>
          <w:rStyle w:val="StyleUnderline"/>
          <w:highlight w:val="green"/>
        </w:rPr>
        <w:t>derives its persuasiveness from its “seeming facticity</w:t>
      </w:r>
      <w:r w:rsidRPr="0077792B">
        <w:rPr>
          <w:rStyle w:val="StyleUnderline"/>
        </w:rPr>
        <w:t xml:space="preserve"> and from the deep investments individuals and communities have in setting themselves off from others</w:t>
      </w:r>
      <w:r w:rsidRPr="00BD7157">
        <w:rPr>
          <w:sz w:val="14"/>
        </w:rPr>
        <w:t xml:space="preserve">” (Britzman et al., 1991, p. 91). </w:t>
      </w:r>
      <w:r w:rsidRPr="00261601">
        <w:rPr>
          <w:rStyle w:val="StyleUnderline"/>
          <w:highlight w:val="green"/>
        </w:rPr>
        <w:t>This becomes the normal way of seeing the world,</w:t>
      </w:r>
      <w:r w:rsidRPr="0077792B">
        <w:rPr>
          <w:rStyle w:val="StyleUnderline"/>
        </w:rPr>
        <w:t xml:space="preserve"> and like other discourses of normalcy, </w:t>
      </w:r>
      <w:r w:rsidRPr="00261601">
        <w:rPr>
          <w:rStyle w:val="StyleUnderline"/>
          <w:highlight w:val="green"/>
        </w:rPr>
        <w:t>it limits possibilities of taking up and con- fronting inequities</w:t>
      </w:r>
      <w:r w:rsidRPr="00261601">
        <w:rPr>
          <w:sz w:val="14"/>
          <w:highlight w:val="green"/>
        </w:rPr>
        <w:t xml:space="preserve"> </w:t>
      </w:r>
      <w:r w:rsidRPr="00BD7157">
        <w:rPr>
          <w:sz w:val="14"/>
        </w:rPr>
        <w:t xml:space="preserve">(see Britzman, 1995). </w:t>
      </w:r>
      <w:r w:rsidRPr="00261601">
        <w:rPr>
          <w:rStyle w:val="StyleUnderline"/>
          <w:highlight w:val="green"/>
        </w:rPr>
        <w:t>The primacy</w:t>
      </w:r>
      <w:r w:rsidRPr="0077792B">
        <w:rPr>
          <w:rStyle w:val="StyleUnderline"/>
        </w:rPr>
        <w:t xml:space="preserve"> of the human enter- prise </w:t>
      </w:r>
      <w:r w:rsidRPr="00261601">
        <w:rPr>
          <w:rStyle w:val="StyleUnderline"/>
          <w:highlight w:val="green"/>
        </w:rPr>
        <w:t>is</w:t>
      </w:r>
      <w:r w:rsidRPr="0077792B">
        <w:rPr>
          <w:rStyle w:val="StyleUnderline"/>
        </w:rPr>
        <w:t xml:space="preserve"> simply </w:t>
      </w:r>
      <w:r w:rsidRPr="00261601">
        <w:rPr>
          <w:rStyle w:val="StyleUnderline"/>
          <w:highlight w:val="green"/>
        </w:rPr>
        <w:t>not questioned</w:t>
      </w:r>
      <w:r w:rsidRPr="0077792B">
        <w:rPr>
          <w:rStyle w:val="StyleUnderline"/>
        </w:rPr>
        <w:t>.Precisely how an anthropocentric pedagogy might exacerbate the en- vironmental crisis has not received much consideration in the literature of critical pedagogy</w:t>
      </w:r>
      <w:r w:rsidRPr="00BD7157">
        <w:rPr>
          <w:sz w:val="14"/>
        </w:rPr>
        <w:t xml:space="preserve">, especially in North America. </w:t>
      </w:r>
      <w:r w:rsidRPr="00261601">
        <w:rPr>
          <w:rStyle w:val="StyleUnderline"/>
          <w:highlight w:val="green"/>
        </w:rPr>
        <w:t>Although there may be passing reference to planetary destruction, there is seldom mention of the relationship between education and the domination of nature,</w:t>
      </w:r>
      <w:r w:rsidRPr="0077792B">
        <w:rPr>
          <w:rStyle w:val="StyleUnderline"/>
        </w:rPr>
        <w:t xml:space="preserve"> let alone any sustained exploration of the links between the domination of nature and other social injustices. </w:t>
      </w:r>
      <w:r w:rsidRPr="00261601">
        <w:rPr>
          <w:rStyle w:val="StyleUnderline"/>
          <w:highlight w:val="green"/>
        </w:rPr>
        <w:t>Concerns</w:t>
      </w:r>
      <w:r w:rsidRPr="0077792B">
        <w:rPr>
          <w:rStyle w:val="StyleUnderline"/>
        </w:rPr>
        <w:t xml:space="preserve"> about the nonhuman </w:t>
      </w:r>
      <w:r w:rsidRPr="00261601">
        <w:rPr>
          <w:rStyle w:val="StyleUnderline"/>
          <w:highlight w:val="green"/>
        </w:rPr>
        <w:t>are relegated to environmental education</w:t>
      </w:r>
      <w:r w:rsidRPr="0077792B">
        <w:rPr>
          <w:rStyle w:val="StyleUnderline"/>
        </w:rPr>
        <w:t xml:space="preserve">. And </w:t>
      </w:r>
      <w:r w:rsidRPr="00261601">
        <w:rPr>
          <w:rStyle w:val="StyleUnderline"/>
          <w:highlight w:val="green"/>
        </w:rPr>
        <w:t>since environmental education</w:t>
      </w:r>
      <w:r w:rsidRPr="0077792B">
        <w:rPr>
          <w:rStyle w:val="StyleUnderline"/>
        </w:rPr>
        <w:t xml:space="preserve">, in turn, </w:t>
      </w:r>
      <w:r w:rsidRPr="00261601">
        <w:rPr>
          <w:rStyle w:val="StyleUnderline"/>
          <w:highlight w:val="green"/>
        </w:rPr>
        <w:t>remains peripheral</w:t>
      </w:r>
      <w:r w:rsidRPr="0077792B">
        <w:rPr>
          <w:rStyle w:val="StyleUnderline"/>
        </w:rPr>
        <w:t xml:space="preserve"> to the core curriculum</w:t>
      </w:r>
      <w:r w:rsidRPr="00BD7157">
        <w:rPr>
          <w:sz w:val="14"/>
        </w:rPr>
        <w:t xml:space="preserve"> (A. Gough, 1997; Russell, Bell, &amp; Fawcett, 2000), </w:t>
      </w:r>
      <w:r w:rsidRPr="00261601">
        <w:rPr>
          <w:rStyle w:val="StyleUnderline"/>
          <w:highlight w:val="green"/>
        </w:rPr>
        <w:t>anthropocentrism passes unchallenged</w:t>
      </w:r>
      <w:r w:rsidRPr="00BD7157">
        <w:rPr>
          <w:sz w:val="14"/>
        </w:rPr>
        <w:t>.1p. 190-192</w:t>
      </w:r>
    </w:p>
    <w:p w:rsidR="00323D86" w:rsidRPr="0077792B" w:rsidRDefault="00323D86" w:rsidP="00323D86"/>
    <w:p w:rsidR="00323D86" w:rsidRPr="0077792B" w:rsidRDefault="00323D86" w:rsidP="00323D86">
      <w:pPr>
        <w:pStyle w:val="Heading3"/>
      </w:pPr>
      <w:r w:rsidRPr="0077792B">
        <w:lastRenderedPageBreak/>
        <w:t>Agamben</w:t>
      </w:r>
    </w:p>
    <w:p w:rsidR="00323D86" w:rsidRPr="0077792B" w:rsidRDefault="00323D86" w:rsidP="00BF3A71">
      <w:pPr>
        <w:pStyle w:val="Heading4"/>
      </w:pPr>
      <w:r w:rsidRPr="0077792B">
        <w:t xml:space="preserve">Agamben is anthropocentric- his foundational structures of thought are all determined by the concept of the human. </w:t>
      </w:r>
    </w:p>
    <w:p w:rsidR="00323D86" w:rsidRPr="0077792B" w:rsidRDefault="00323D86" w:rsidP="00323D86">
      <w:r w:rsidRPr="0077792B">
        <w:rPr>
          <w:rStyle w:val="Style13ptBold"/>
        </w:rPr>
        <w:t>Calarco 2k</w:t>
      </w:r>
      <w:r w:rsidRPr="0077792B">
        <w:t xml:space="preserve"> (Matthew Calarco, “On the borders of language and death: Agamben on the question of the animal,” Philosophy Today, Vol. 44, p. 91)</w:t>
      </w:r>
      <w:r w:rsidRPr="00BE23A6">
        <w:t xml:space="preserve"> </w:t>
      </w:r>
      <w:r>
        <w:t>JB</w:t>
      </w:r>
    </w:p>
    <w:p w:rsidR="00323D86" w:rsidRPr="0077792B" w:rsidRDefault="00323D86" w:rsidP="00323D86"/>
    <w:p w:rsidR="00323D86" w:rsidRPr="0077792B" w:rsidRDefault="00323D86" w:rsidP="00323D86">
      <w:pPr>
        <w:rPr>
          <w:rStyle w:val="StyleUnderline"/>
        </w:rPr>
      </w:pPr>
      <w:r w:rsidRPr="0077792B">
        <w:rPr>
          <w:rStyle w:val="StyleUnderline"/>
        </w:rPr>
        <w:t xml:space="preserve">Even </w:t>
      </w:r>
      <w:r w:rsidRPr="00261601">
        <w:rPr>
          <w:rStyle w:val="StyleUnderline"/>
          <w:highlight w:val="green"/>
        </w:rPr>
        <w:t>where Agamben ventures</w:t>
      </w:r>
      <w:r w:rsidRPr="0077792B">
        <w:rPr>
          <w:rStyle w:val="StyleUnderline"/>
        </w:rPr>
        <w:t xml:space="preserve"> a figure beyond the refugee in order </w:t>
      </w:r>
      <w:r w:rsidRPr="00261601">
        <w:rPr>
          <w:rStyle w:val="StyleUnderline"/>
          <w:highlight w:val="green"/>
        </w:rPr>
        <w:t>to rethink community</w:t>
      </w:r>
      <w:r w:rsidRPr="00BD7157">
        <w:rPr>
          <w:sz w:val="14"/>
        </w:rPr>
        <w:t xml:space="preserve"> (such as "whatever singularity" in The Coming Community or the "sacred person" in Homo Sacer)</w:t>
      </w:r>
      <w:proofErr w:type="gramStart"/>
      <w:r w:rsidRPr="00BD7157">
        <w:rPr>
          <w:sz w:val="14"/>
        </w:rPr>
        <w:t>,</w:t>
      </w:r>
      <w:proofErr w:type="gramEnd"/>
      <w:r w:rsidRPr="00BD7157">
        <w:rPr>
          <w:sz w:val="14"/>
        </w:rPr>
        <w:t xml:space="preserve"> </w:t>
      </w:r>
      <w:r w:rsidRPr="00261601">
        <w:rPr>
          <w:rStyle w:val="StyleUnderline"/>
          <w:highlight w:val="green"/>
        </w:rPr>
        <w:t>these "concepts" remain analogous</w:t>
      </w:r>
      <w:r w:rsidRPr="0077792B">
        <w:rPr>
          <w:rStyle w:val="StyleUnderline"/>
        </w:rPr>
        <w:t xml:space="preserve"> in form </w:t>
      </w:r>
      <w:r w:rsidRPr="00261601">
        <w:rPr>
          <w:rStyle w:val="StyleUnderline"/>
          <w:highlight w:val="green"/>
        </w:rPr>
        <w:t>to the refugee</w:t>
      </w:r>
      <w:r w:rsidRPr="0077792B">
        <w:rPr>
          <w:rStyle w:val="StyleUnderline"/>
        </w:rPr>
        <w:t xml:space="preserve">. Whatever singularities, sacred persons, and refugees all find their being in im-propriety, in ex-propriation, in a form of existence that is irreducible to bios and the State. What is troubling about </w:t>
      </w:r>
      <w:r w:rsidRPr="00261601">
        <w:rPr>
          <w:rStyle w:val="StyleUnderline"/>
          <w:highlight w:val="green"/>
        </w:rPr>
        <w:t>these figures as they function in Agamben's discourse</w:t>
      </w:r>
      <w:r w:rsidRPr="0077792B">
        <w:rPr>
          <w:rStyle w:val="StyleUnderline"/>
        </w:rPr>
        <w:t xml:space="preserve"> is that they </w:t>
      </w:r>
      <w:r w:rsidRPr="00261601">
        <w:rPr>
          <w:rStyle w:val="StyleUnderline"/>
          <w:highlight w:val="green"/>
        </w:rPr>
        <w:t>are all</w:t>
      </w:r>
      <w:r w:rsidRPr="0077792B">
        <w:rPr>
          <w:rStyle w:val="StyleUnderline"/>
        </w:rPr>
        <w:t xml:space="preserve"> to a certain extent </w:t>
      </w:r>
      <w:r w:rsidRPr="00261601">
        <w:rPr>
          <w:rStyle w:val="StyleUnderline"/>
          <w:highlight w:val="green"/>
        </w:rPr>
        <w:t>limited to human beings alone</w:t>
      </w:r>
      <w:r w:rsidRPr="00BD7157">
        <w:rPr>
          <w:sz w:val="14"/>
        </w:rPr>
        <w:t xml:space="preserve">. While we do not mean to imply here that Agamben relies on a humanist subject to ground his politics, we do want to suggest that </w:t>
      </w:r>
      <w:r w:rsidRPr="00261601">
        <w:rPr>
          <w:rStyle w:val="StyleUnderline"/>
          <w:highlight w:val="green"/>
        </w:rPr>
        <w:t>his rethinking of the ground of the coming community remains anthropocentric. And it is this anthropocentric limit to which we are responding in forming our question</w:t>
      </w:r>
      <w:r w:rsidRPr="0077792B">
        <w:rPr>
          <w:rStyle w:val="StyleUnderline"/>
        </w:rPr>
        <w:t>.</w:t>
      </w:r>
    </w:p>
    <w:p w:rsidR="00477631" w:rsidRPr="0077792B" w:rsidRDefault="00477631" w:rsidP="00477631">
      <w:pPr>
        <w:pStyle w:val="Heading3"/>
      </w:pPr>
      <w:r w:rsidRPr="0077792B">
        <w:lastRenderedPageBreak/>
        <w:t>Agency</w:t>
      </w:r>
    </w:p>
    <w:p w:rsidR="00477631" w:rsidRPr="0077792B" w:rsidRDefault="00477631" w:rsidP="00477631"/>
    <w:p w:rsidR="00477631" w:rsidRPr="0077792B" w:rsidRDefault="00477631" w:rsidP="00BF3A71">
      <w:pPr>
        <w:pStyle w:val="Heading4"/>
      </w:pPr>
      <w:r w:rsidRPr="0077792B">
        <w:t>The 1ac’s attempt to activate their agency in the space of the debate mimics the anthropocentric subjectivity of the squo</w:t>
      </w:r>
    </w:p>
    <w:p w:rsidR="00477631" w:rsidRPr="0077792B" w:rsidRDefault="00477631" w:rsidP="00477631">
      <w:pPr>
        <w:rPr>
          <w:b/>
        </w:rPr>
      </w:pPr>
      <w:r w:rsidRPr="0077792B">
        <w:rPr>
          <w:b/>
        </w:rPr>
        <w:t xml:space="preserve">Guardiola-Rivera, 2k2 </w:t>
      </w:r>
      <w:r w:rsidRPr="0077792B">
        <w:rPr>
          <w:sz w:val="16"/>
          <w:szCs w:val="16"/>
        </w:rPr>
        <w:t>(Oscar, professor at the Universidad Javeriana's Instituto Pensar in Bogotá, In State of Grace Ideology, Capitalism, and the Geopolitics of Knowledge, Nepantla: Views from South 3.1)</w:t>
      </w:r>
    </w:p>
    <w:p w:rsidR="00477631" w:rsidRPr="00BD7157" w:rsidRDefault="00477631" w:rsidP="00477631">
      <w:pPr>
        <w:rPr>
          <w:sz w:val="14"/>
          <w:szCs w:val="16"/>
        </w:rPr>
      </w:pPr>
      <w:r w:rsidRPr="00BD7157">
        <w:rPr>
          <w:sz w:val="14"/>
          <w:szCs w:val="16"/>
        </w:rPr>
        <w:t xml:space="preserve">The position advanced in previous paragraphs is indebted to the critiques of the disembodied and foundationalist character of predominant perspectives in modern political ontotheology. Chief among these perspectives is one I term “manifest destiny” nihilism: </w:t>
      </w:r>
      <w:r w:rsidRPr="00261601">
        <w:rPr>
          <w:b/>
          <w:szCs w:val="28"/>
          <w:highlight w:val="green"/>
          <w:u w:val="single"/>
        </w:rPr>
        <w:t>the idea that there is a world out there</w:t>
      </w:r>
      <w:r w:rsidRPr="00BD7157">
        <w:rPr>
          <w:sz w:val="14"/>
          <w:szCs w:val="16"/>
        </w:rPr>
        <w:t xml:space="preserve"> (Nature) </w:t>
      </w:r>
      <w:r w:rsidRPr="00261601">
        <w:rPr>
          <w:b/>
          <w:szCs w:val="28"/>
          <w:highlight w:val="green"/>
          <w:u w:val="single"/>
        </w:rPr>
        <w:t>devoid of any significance, and that it is the cognitive destiny of man to provide that world with meaning</w:t>
      </w:r>
      <w:r w:rsidRPr="00BD7157">
        <w:rPr>
          <w:sz w:val="14"/>
          <w:szCs w:val="16"/>
        </w:rPr>
        <w:t xml:space="preserve"> (the “one story” referred to by Peter Watson), thus giving rise to a better, enhanced, more autonomous “second” nature. </w:t>
      </w:r>
      <w:r w:rsidRPr="00261601">
        <w:rPr>
          <w:b/>
          <w:szCs w:val="28"/>
          <w:highlight w:val="green"/>
          <w:u w:val="single"/>
        </w:rPr>
        <w:t>This view implies</w:t>
      </w:r>
      <w:r w:rsidRPr="00BD7157">
        <w:rPr>
          <w:sz w:val="14"/>
          <w:szCs w:val="16"/>
        </w:rPr>
        <w:t xml:space="preserve"> (1) </w:t>
      </w:r>
      <w:r w:rsidRPr="00261601">
        <w:rPr>
          <w:b/>
          <w:szCs w:val="28"/>
          <w:highlight w:val="green"/>
          <w:u w:val="single"/>
        </w:rPr>
        <w:t>that the world is ready-at-hand, existing only insofar as it is fit for human instrumentalization and consumption, and</w:t>
      </w:r>
      <w:r w:rsidRPr="0077792B">
        <w:rPr>
          <w:b/>
          <w:szCs w:val="28"/>
          <w:u w:val="single"/>
        </w:rPr>
        <w:t xml:space="preserve"> (2) </w:t>
      </w:r>
      <w:r w:rsidRPr="00261601">
        <w:rPr>
          <w:b/>
          <w:szCs w:val="28"/>
          <w:highlight w:val="green"/>
          <w:u w:val="single"/>
        </w:rPr>
        <w:t>that all knowledge</w:t>
      </w:r>
      <w:r w:rsidRPr="0077792B">
        <w:rPr>
          <w:b/>
          <w:szCs w:val="28"/>
          <w:u w:val="single"/>
        </w:rPr>
        <w:t xml:space="preserve"> (including knowledge about the world) </w:t>
      </w:r>
      <w:r w:rsidRPr="00261601">
        <w:rPr>
          <w:b/>
          <w:szCs w:val="28"/>
          <w:highlight w:val="green"/>
          <w:u w:val="single"/>
        </w:rPr>
        <w:t>is self-knowledge</w:t>
      </w:r>
      <w:r w:rsidRPr="0077792B">
        <w:rPr>
          <w:b/>
          <w:szCs w:val="28"/>
          <w:u w:val="single"/>
        </w:rPr>
        <w:t>. Both implications are untenable</w:t>
      </w:r>
      <w:r w:rsidRPr="00BD7157">
        <w:rPr>
          <w:sz w:val="14"/>
          <w:szCs w:val="16"/>
        </w:rPr>
        <w:t>. As I have [End Page 21] already suggested</w:t>
      </w:r>
      <w:proofErr w:type="gramStart"/>
      <w:r w:rsidRPr="00BD7157">
        <w:rPr>
          <w:sz w:val="14"/>
          <w:szCs w:val="16"/>
        </w:rPr>
        <w:t>,</w:t>
      </w:r>
      <w:proofErr w:type="gramEnd"/>
      <w:r w:rsidRPr="00BD7157">
        <w:rPr>
          <w:sz w:val="14"/>
          <w:szCs w:val="16"/>
        </w:rPr>
        <w:t xml:space="preserve"> </w:t>
      </w:r>
      <w:r w:rsidRPr="00261601">
        <w:rPr>
          <w:b/>
          <w:szCs w:val="28"/>
          <w:highlight w:val="green"/>
          <w:u w:val="single"/>
        </w:rPr>
        <w:t>this is mere anthropomorphism-cum-ontology</w:t>
      </w:r>
      <w:r w:rsidRPr="00261601">
        <w:rPr>
          <w:sz w:val="14"/>
          <w:szCs w:val="16"/>
          <w:highlight w:val="green"/>
        </w:rPr>
        <w:t xml:space="preserve">. </w:t>
      </w:r>
      <w:r w:rsidRPr="00261601">
        <w:rPr>
          <w:b/>
          <w:szCs w:val="28"/>
          <w:highlight w:val="green"/>
          <w:u w:val="single"/>
        </w:rPr>
        <w:t>It entails a conflation of knowledge and the known</w:t>
      </w:r>
      <w:r w:rsidRPr="00BD7157">
        <w:rPr>
          <w:sz w:val="14"/>
          <w:szCs w:val="16"/>
        </w:rPr>
        <w:t xml:space="preserve">, at times associated with the radical constructivism and culturalist stance of postmodernism. If manifest destiny nihilism is so untenable, why should Latin American scholars bother about postmodernism? </w:t>
      </w:r>
      <w:proofErr w:type="gramStart"/>
      <w:r w:rsidRPr="00BD7157">
        <w:rPr>
          <w:sz w:val="14"/>
          <w:szCs w:val="16"/>
        </w:rPr>
        <w:t>In short, because of postmodernity.</w:t>
      </w:r>
      <w:proofErr w:type="gramEnd"/>
      <w:r w:rsidRPr="00BD7157">
        <w:rPr>
          <w:sz w:val="14"/>
          <w:szCs w:val="16"/>
        </w:rPr>
        <w:t xml:space="preserve"> As Michael Stanford (1998, 54) argues, “the importance of postmodernism is not that it is all true, but that some of it could become true if we do not take action to prevent it.” What needs to be prevented in postmodernity is the pervasiveness of manifest destiny nihilism as global biopolitics. Fueled by late capitalism's renewed relationship with external and internal forms of extractive neocolonialism, this brand of nihilism pushes even further the ideology of an anthropocentric conception of the world already present in the belief that human action is purposive. This kind of nihilism is justified as well by the supposed realization of a “manifest destiny” in the West (Fukuyama's “end of history”). </w:t>
      </w:r>
      <w:r w:rsidRPr="00261601">
        <w:rPr>
          <w:b/>
          <w:szCs w:val="28"/>
          <w:highlight w:val="green"/>
          <w:u w:val="single"/>
        </w:rPr>
        <w:t>This is accomplished by introducing the promise of a definitive autonomy of human intellect with respect to nature</w:t>
      </w:r>
      <w:r w:rsidRPr="0077792B">
        <w:rPr>
          <w:b/>
          <w:szCs w:val="28"/>
          <w:u w:val="single"/>
        </w:rPr>
        <w:t xml:space="preserve"> (</w:t>
      </w:r>
      <w:r w:rsidRPr="00BD7157">
        <w:rPr>
          <w:sz w:val="14"/>
          <w:szCs w:val="16"/>
        </w:rPr>
        <w:t>so dear to “computer revolution” discourse and late cyberpunk cinema)</w:t>
      </w:r>
      <w:bookmarkStart w:id="1" w:name="endnoteposition:2"/>
      <w:bookmarkEnd w:id="1"/>
      <w:r w:rsidRPr="00BD7157">
        <w:rPr>
          <w:sz w:val="14"/>
          <w:szCs w:val="16"/>
        </w:rPr>
        <w:t xml:space="preserve"> that is completely analogous to that of the final liberation of capitalist production from its dependence on labor force (thus fulfilling mankind's “destiny”). </w:t>
      </w:r>
    </w:p>
    <w:p w:rsidR="00477631" w:rsidRPr="0077792B" w:rsidRDefault="00477631" w:rsidP="00477631"/>
    <w:p w:rsidR="00477631" w:rsidRPr="0077792B" w:rsidRDefault="00477631" w:rsidP="00BF3A71">
      <w:pPr>
        <w:pStyle w:val="Heading4"/>
      </w:pPr>
      <w:r w:rsidRPr="0077792B">
        <w:t xml:space="preserve">The politics of the 1ac perpetuates anthropocentric oppression- their faith in the progressive nature of their affirmative a priori excludes the non-human and leads to a view of the individual that makes the exploitation of nature inevitable </w:t>
      </w:r>
    </w:p>
    <w:p w:rsidR="00477631" w:rsidRPr="0077792B" w:rsidRDefault="00477631" w:rsidP="00477631">
      <w:pPr>
        <w:rPr>
          <w:b/>
        </w:rPr>
      </w:pPr>
      <w:r w:rsidRPr="0077792B">
        <w:rPr>
          <w:b/>
        </w:rPr>
        <w:t xml:space="preserve">Bell and Russell 2K </w:t>
      </w:r>
      <w:r w:rsidRPr="0077792B">
        <w:rPr>
          <w:sz w:val="16"/>
          <w:szCs w:val="16"/>
        </w:rPr>
        <w:t xml:space="preserve">(Anne C. by graduate students in the Faculty of Environmental Studies, York Universi- ty and Constance L. a graduate student at the Ontario Institute for Studies in Educa- tion, University of Toronto, Beyond Human, Beyond Words: Anthropocentrism, Critical Pedagogy, and the Poststructuralist Turn, </w:t>
      </w:r>
      <w:hyperlink r:id="rId22" w:history="1">
        <w:r w:rsidRPr="0077792B">
          <w:rPr>
            <w:rStyle w:val="Hyperlink"/>
          </w:rPr>
          <w:t>http://www.csse-scee.ca/CJE/Articles/FullText/CJE25-3/CJE25-3-bell.pdf</w:t>
        </w:r>
      </w:hyperlink>
      <w:r w:rsidRPr="0077792B">
        <w:rPr>
          <w:sz w:val="16"/>
          <w:szCs w:val="16"/>
        </w:rPr>
        <w:t xml:space="preserve"> [10/24/11])</w:t>
      </w:r>
    </w:p>
    <w:p w:rsidR="00477631" w:rsidRPr="0077792B" w:rsidRDefault="00477631" w:rsidP="00477631">
      <w:pPr>
        <w:rPr>
          <w:b/>
          <w:szCs w:val="16"/>
          <w:u w:val="single"/>
        </w:rPr>
      </w:pPr>
      <w:r w:rsidRPr="00BD7157">
        <w:rPr>
          <w:sz w:val="14"/>
          <w:szCs w:val="16"/>
        </w:rPr>
        <w:t>Bowers (1993a, 1993b) has identified</w:t>
      </w:r>
      <w:r w:rsidRPr="0077792B">
        <w:rPr>
          <w:b/>
          <w:szCs w:val="28"/>
          <w:u w:val="single"/>
        </w:rPr>
        <w:t xml:space="preserve"> </w:t>
      </w:r>
      <w:r w:rsidRPr="00261601">
        <w:rPr>
          <w:b/>
          <w:szCs w:val="28"/>
          <w:highlight w:val="green"/>
          <w:u w:val="single"/>
        </w:rPr>
        <w:t>a number of root metaphors</w:t>
      </w:r>
      <w:r w:rsidRPr="00BD7157">
        <w:rPr>
          <w:sz w:val="14"/>
          <w:szCs w:val="16"/>
        </w:rPr>
        <w:t xml:space="preserve"> or “analogs” in critical pedagogy that </w:t>
      </w:r>
      <w:r w:rsidRPr="00261601">
        <w:rPr>
          <w:b/>
          <w:szCs w:val="28"/>
          <w:highlight w:val="green"/>
          <w:u w:val="single"/>
        </w:rPr>
        <w:t>reinforce the problem of anthropocentric thinking</w:t>
      </w:r>
      <w:r w:rsidRPr="00261601">
        <w:rPr>
          <w:sz w:val="14"/>
          <w:szCs w:val="16"/>
          <w:highlight w:val="green"/>
        </w:rPr>
        <w:t xml:space="preserve">. </w:t>
      </w:r>
      <w:r w:rsidRPr="00261601">
        <w:rPr>
          <w:b/>
          <w:szCs w:val="28"/>
          <w:highlight w:val="green"/>
          <w:u w:val="single"/>
        </w:rPr>
        <w:t xml:space="preserve">These include </w:t>
      </w:r>
      <w:r w:rsidRPr="00261601">
        <w:rPr>
          <w:b/>
          <w:szCs w:val="28"/>
          <w:highlight w:val="green"/>
          <w:u w:val="single"/>
          <w:bdr w:val="single" w:sz="4" w:space="0" w:color="auto"/>
        </w:rPr>
        <w:t>the notion of change as inherently progressive</w:t>
      </w:r>
      <w:r w:rsidRPr="00BD7157">
        <w:rPr>
          <w:sz w:val="14"/>
          <w:szCs w:val="16"/>
        </w:rPr>
        <w:t xml:space="preserve">, faith in the power of rational thought, and an </w:t>
      </w:r>
      <w:r w:rsidRPr="00261601">
        <w:rPr>
          <w:b/>
          <w:szCs w:val="28"/>
          <w:highlight w:val="green"/>
          <w:u w:val="single"/>
          <w:bdr w:val="single" w:sz="4" w:space="0" w:color="auto"/>
        </w:rPr>
        <w:t>understanding of individuals as</w:t>
      </w:r>
      <w:r w:rsidRPr="0077792B">
        <w:rPr>
          <w:b/>
          <w:szCs w:val="28"/>
          <w:u w:val="single"/>
          <w:bdr w:val="single" w:sz="4" w:space="0" w:color="auto"/>
        </w:rPr>
        <w:t xml:space="preserve"> “potentially </w:t>
      </w:r>
      <w:r w:rsidRPr="00261601">
        <w:rPr>
          <w:b/>
          <w:szCs w:val="28"/>
          <w:highlight w:val="green"/>
          <w:u w:val="single"/>
          <w:bdr w:val="single" w:sz="4" w:space="0" w:color="auto"/>
        </w:rPr>
        <w:t>free, voluntaristic entities who will take responsibility for creating themselves when freed from societal</w:t>
      </w:r>
      <w:r w:rsidRPr="0077792B">
        <w:rPr>
          <w:b/>
          <w:szCs w:val="28"/>
          <w:u w:val="single"/>
          <w:bdr w:val="single" w:sz="4" w:space="0" w:color="auto"/>
        </w:rPr>
        <w:t xml:space="preserve"> forms of </w:t>
      </w:r>
      <w:r w:rsidRPr="00261601">
        <w:rPr>
          <w:b/>
          <w:szCs w:val="28"/>
          <w:highlight w:val="green"/>
          <w:u w:val="single"/>
          <w:bdr w:val="single" w:sz="4" w:space="0" w:color="auto"/>
        </w:rPr>
        <w:t>oppression</w:t>
      </w:r>
      <w:r w:rsidRPr="00BD7157">
        <w:rPr>
          <w:sz w:val="14"/>
          <w:szCs w:val="16"/>
        </w:rPr>
        <w:t xml:space="preserve">” (1993a, pp. 25–26). </w:t>
      </w:r>
      <w:r w:rsidRPr="0077792B">
        <w:rPr>
          <w:b/>
          <w:szCs w:val="28"/>
          <w:u w:val="single"/>
        </w:rPr>
        <w:t>Such assumptions</w:t>
      </w:r>
      <w:r w:rsidRPr="00BD7157">
        <w:rPr>
          <w:sz w:val="14"/>
          <w:szCs w:val="16"/>
        </w:rPr>
        <w:t xml:space="preserve">, argues Bowers, </w:t>
      </w:r>
      <w:r w:rsidRPr="0077792B">
        <w:rPr>
          <w:b/>
          <w:szCs w:val="28"/>
          <w:u w:val="single"/>
        </w:rPr>
        <w:t>are part of the Enlightenment legacy</w:t>
      </w:r>
      <w:r w:rsidRPr="00BD7157">
        <w:rPr>
          <w:sz w:val="14"/>
          <w:szCs w:val="16"/>
        </w:rPr>
        <w:t xml:space="preserve"> on which critical pedagogy, and indeed liberal education generally, is based. In other words, </w:t>
      </w:r>
      <w:r w:rsidRPr="0077792B">
        <w:rPr>
          <w:b/>
          <w:szCs w:val="28"/>
          <w:u w:val="single"/>
        </w:rPr>
        <w:t>they are culturally specific and stem from a period in Western history when the modern industrial world view was beginning to take shape</w:t>
      </w:r>
      <w:r w:rsidRPr="00BD7157">
        <w:rPr>
          <w:sz w:val="14"/>
          <w:szCs w:val="16"/>
        </w:rPr>
        <w:t xml:space="preserve">. To be fair, Bowers understates the extent to which these assumptions are being questioned within critical pedagogy (e.g., Giroux, 1995; Peters, 1995; Shapiro, 1994; Weiler &amp; Mitchell, 1992, pp. 1, 5). Nevertheless, his main point is well taken: </w:t>
      </w:r>
      <w:r w:rsidRPr="00261601">
        <w:rPr>
          <w:b/>
          <w:szCs w:val="28"/>
          <w:highlight w:val="green"/>
          <w:u w:val="single"/>
        </w:rPr>
        <w:t xml:space="preserve">proponents of critical pedagogy have yet to confront the ecological consequences of an educational process that reinforces beliefs and practices formed when </w:t>
      </w:r>
      <w:r w:rsidRPr="00261601">
        <w:rPr>
          <w:b/>
          <w:szCs w:val="28"/>
          <w:highlight w:val="green"/>
          <w:u w:val="single"/>
          <w:bdr w:val="single" w:sz="4" w:space="0" w:color="auto"/>
        </w:rPr>
        <w:t xml:space="preserve">unlimited economic expansion </w:t>
      </w:r>
      <w:r w:rsidRPr="0077792B">
        <w:rPr>
          <w:b/>
          <w:szCs w:val="28"/>
          <w:u w:val="single"/>
          <w:bdr w:val="single" w:sz="4" w:space="0" w:color="auto"/>
        </w:rPr>
        <w:t>and social progress</w:t>
      </w:r>
      <w:r w:rsidRPr="0077792B">
        <w:rPr>
          <w:b/>
          <w:szCs w:val="28"/>
          <w:u w:val="single"/>
        </w:rPr>
        <w:t xml:space="preserve"> </w:t>
      </w:r>
      <w:r w:rsidRPr="00261601">
        <w:rPr>
          <w:b/>
          <w:szCs w:val="28"/>
          <w:highlight w:val="green"/>
          <w:u w:val="single"/>
        </w:rPr>
        <w:t>seemed promised</w:t>
      </w:r>
      <w:r w:rsidRPr="00BD7157">
        <w:rPr>
          <w:sz w:val="14"/>
          <w:szCs w:val="16"/>
        </w:rPr>
        <w:t xml:space="preserve"> (Bowers, 1993b, p. 3). What happens when the expansion of human possibilities is equated with the </w:t>
      </w:r>
      <w:r w:rsidRPr="00BD7157">
        <w:rPr>
          <w:sz w:val="14"/>
          <w:szCs w:val="16"/>
        </w:rPr>
        <w:lastRenderedPageBreak/>
        <w:t xml:space="preserve">possibilities of consumption? </w:t>
      </w:r>
      <w:r w:rsidRPr="0077792B">
        <w:rPr>
          <w:b/>
          <w:szCs w:val="28"/>
          <w:u w:val="single"/>
        </w:rPr>
        <w:t>How is educating for freedom predicated on the exploitation of the nonhuman</w:t>
      </w:r>
      <w:r w:rsidRPr="00BD7157">
        <w:rPr>
          <w:sz w:val="14"/>
          <w:szCs w:val="16"/>
        </w:rPr>
        <w:t>? Such queries push against taken-for-granted understandings of human, nature, self, and community, and thus bring into focus the underlying tension between “</w:t>
      </w:r>
      <w:proofErr w:type="gramStart"/>
      <w:r w:rsidRPr="00BD7157">
        <w:rPr>
          <w:sz w:val="14"/>
          <w:szCs w:val="16"/>
        </w:rPr>
        <w:t>freedom</w:t>
      </w:r>
      <w:proofErr w:type="gramEnd"/>
      <w:r w:rsidRPr="00BD7157">
        <w:rPr>
          <w:sz w:val="14"/>
          <w:szCs w:val="16"/>
        </w:rPr>
        <w:t xml:space="preserve">” as it is constituted within critical pedagogy and the limits that emerge through consideration of humans’ interdependence with the more-than-human world. </w:t>
      </w:r>
      <w:r w:rsidRPr="0077792B">
        <w:rPr>
          <w:b/>
          <w:szCs w:val="28"/>
          <w:u w:val="single"/>
        </w:rPr>
        <w:t>This tension is symptomatic of anthropocentrism</w:t>
      </w:r>
      <w:r w:rsidRPr="00BD7157">
        <w:rPr>
          <w:sz w:val="14"/>
          <w:szCs w:val="16"/>
        </w:rPr>
        <w:t xml:space="preserve">. </w:t>
      </w:r>
      <w:r w:rsidRPr="00261601">
        <w:rPr>
          <w:b/>
          <w:szCs w:val="28"/>
          <w:highlight w:val="green"/>
          <w:u w:val="single"/>
        </w:rPr>
        <w:t xml:space="preserve">Humans are </w:t>
      </w:r>
      <w:r w:rsidRPr="00261601">
        <w:rPr>
          <w:b/>
          <w:szCs w:val="28"/>
          <w:highlight w:val="green"/>
          <w:u w:val="single"/>
          <w:bdr w:val="single" w:sz="4" w:space="0" w:color="auto"/>
        </w:rPr>
        <w:t>assumed to be free agents</w:t>
      </w:r>
      <w:r w:rsidRPr="00BD7157">
        <w:rPr>
          <w:sz w:val="14"/>
          <w:szCs w:val="16"/>
        </w:rPr>
        <w:t xml:space="preserve"> separate from and pitted against the rest of nature, our fulfillment predicated on overcoming material constraints. </w:t>
      </w:r>
      <w:r w:rsidRPr="00261601">
        <w:rPr>
          <w:b/>
          <w:szCs w:val="28"/>
          <w:highlight w:val="green"/>
          <w:u w:val="single"/>
        </w:rPr>
        <w:t>This assumption</w:t>
      </w:r>
      <w:r w:rsidRPr="00BD7157">
        <w:rPr>
          <w:sz w:val="14"/>
          <w:szCs w:val="16"/>
        </w:rPr>
        <w:t xml:space="preserve"> of human difference and superiority, central to Western thought since Aristotle (Abram, 1996, p. 77), </w:t>
      </w:r>
      <w:r w:rsidRPr="00261601">
        <w:rPr>
          <w:b/>
          <w:szCs w:val="28"/>
          <w:highlight w:val="green"/>
          <w:u w:val="single"/>
        </w:rPr>
        <w:t>has long been used to justify the exploitation of nature</w:t>
      </w:r>
      <w:r w:rsidRPr="0077792B">
        <w:rPr>
          <w:b/>
          <w:szCs w:val="28"/>
          <w:u w:val="single"/>
        </w:rPr>
        <w:t xml:space="preserve"> by and </w:t>
      </w:r>
      <w:r w:rsidRPr="00261601">
        <w:rPr>
          <w:b/>
          <w:szCs w:val="28"/>
          <w:highlight w:val="green"/>
          <w:u w:val="single"/>
        </w:rPr>
        <w:t>for humankind</w:t>
      </w:r>
      <w:r w:rsidRPr="00BD7157">
        <w:rPr>
          <w:sz w:val="14"/>
          <w:szCs w:val="16"/>
        </w:rPr>
        <w:t xml:space="preserve"> (Evernden, 1992, p. 96). </w:t>
      </w:r>
      <w:r w:rsidRPr="00261601">
        <w:rPr>
          <w:b/>
          <w:szCs w:val="28"/>
          <w:highlight w:val="green"/>
          <w:u w:val="single"/>
        </w:rPr>
        <w:t xml:space="preserve">It has also been used to </w:t>
      </w:r>
      <w:r w:rsidRPr="00261601">
        <w:rPr>
          <w:b/>
          <w:szCs w:val="28"/>
          <w:highlight w:val="green"/>
          <w:u w:val="single"/>
          <w:bdr w:val="single" w:sz="4" w:space="0" w:color="auto"/>
        </w:rPr>
        <w:t>justify the exploitation of human groups</w:t>
      </w:r>
      <w:r w:rsidRPr="00BD7157">
        <w:rPr>
          <w:sz w:val="14"/>
          <w:szCs w:val="16"/>
        </w:rPr>
        <w:t xml:space="preserve"> (e.g., women, Blacks, queers, indigenous peoples) </w:t>
      </w:r>
      <w:r w:rsidRPr="00261601">
        <w:rPr>
          <w:b/>
          <w:szCs w:val="28"/>
          <w:highlight w:val="green"/>
          <w:u w:val="single"/>
        </w:rPr>
        <w:t>deemed to be closer to nature</w:t>
      </w:r>
      <w:r w:rsidRPr="00BD7157">
        <w:rPr>
          <w:sz w:val="14"/>
          <w:szCs w:val="16"/>
        </w:rPr>
        <w:t xml:space="preserve"> – that is, animalistic, irrational, savage, or uncivilized (Gaard, 1997; Haraway, 1989, p. 30; Selby, 1995, pp. 17–20; Spiegel, 1988). </w:t>
      </w:r>
      <w:r w:rsidRPr="00261601">
        <w:rPr>
          <w:b/>
          <w:szCs w:val="28"/>
          <w:highlight w:val="green"/>
          <w:u w:val="single"/>
        </w:rPr>
        <w:t>This “organic apartheid”</w:t>
      </w:r>
      <w:r w:rsidRPr="00BD7157">
        <w:rPr>
          <w:sz w:val="14"/>
          <w:szCs w:val="16"/>
        </w:rPr>
        <w:t xml:space="preserve"> (Evernden, 1992, p. 119</w:t>
      </w:r>
      <w:r w:rsidRPr="00261601">
        <w:rPr>
          <w:sz w:val="14"/>
          <w:szCs w:val="16"/>
          <w:highlight w:val="green"/>
        </w:rPr>
        <w:t xml:space="preserve">) </w:t>
      </w:r>
      <w:r w:rsidRPr="00261601">
        <w:rPr>
          <w:b/>
          <w:szCs w:val="28"/>
          <w:highlight w:val="green"/>
          <w:u w:val="single"/>
        </w:rPr>
        <w:t>is bolstered by the belief that language is an exclusively human property</w:t>
      </w:r>
      <w:r w:rsidRPr="0077792B">
        <w:rPr>
          <w:b/>
          <w:szCs w:val="28"/>
          <w:u w:val="single"/>
        </w:rPr>
        <w:t xml:space="preserve"> that elevates mere biological existence to meaningful, social existence</w:t>
      </w:r>
      <w:r w:rsidRPr="00BD7157">
        <w:rPr>
          <w:sz w:val="14"/>
          <w:szCs w:val="16"/>
        </w:rPr>
        <w:t xml:space="preserve">. Understood in this way, language undermines our embodied sense of interdependence with a more-than-human world. Rather than being a point of entry into the webs of communication all around us, </w:t>
      </w:r>
      <w:r w:rsidRPr="00261601">
        <w:rPr>
          <w:b/>
          <w:szCs w:val="28"/>
          <w:highlight w:val="green"/>
          <w:u w:val="single"/>
        </w:rPr>
        <w:t xml:space="preserve">language becomes a medium through which we set ourselves </w:t>
      </w:r>
      <w:r w:rsidRPr="00261601">
        <w:rPr>
          <w:b/>
          <w:szCs w:val="28"/>
          <w:highlight w:val="green"/>
          <w:u w:val="single"/>
          <w:bdr w:val="single" w:sz="4" w:space="0" w:color="auto"/>
        </w:rPr>
        <w:t>apart and above</w:t>
      </w:r>
      <w:r w:rsidRPr="00BD7157">
        <w:rPr>
          <w:sz w:val="14"/>
          <w:szCs w:val="16"/>
        </w:rPr>
        <w:t xml:space="preserve">. </w:t>
      </w:r>
      <w:r w:rsidRPr="00261601">
        <w:rPr>
          <w:b/>
          <w:szCs w:val="28"/>
          <w:highlight w:val="green"/>
          <w:u w:val="single"/>
        </w:rPr>
        <w:t>This view</w:t>
      </w:r>
      <w:r w:rsidRPr="0077792B">
        <w:rPr>
          <w:b/>
          <w:szCs w:val="28"/>
          <w:u w:val="single"/>
        </w:rPr>
        <w:t xml:space="preserve"> of language </w:t>
      </w:r>
      <w:r w:rsidRPr="00261601">
        <w:rPr>
          <w:b/>
          <w:szCs w:val="28"/>
          <w:highlight w:val="green"/>
          <w:u w:val="single"/>
        </w:rPr>
        <w:t xml:space="preserve">is </w:t>
      </w:r>
      <w:r w:rsidRPr="00261601">
        <w:rPr>
          <w:b/>
          <w:szCs w:val="28"/>
          <w:highlight w:val="green"/>
          <w:u w:val="single"/>
          <w:bdr w:val="single" w:sz="4" w:space="0" w:color="auto"/>
        </w:rPr>
        <w:t>deeply embedded</w:t>
      </w:r>
      <w:r w:rsidRPr="00261601">
        <w:rPr>
          <w:b/>
          <w:szCs w:val="28"/>
          <w:highlight w:val="green"/>
          <w:u w:val="single"/>
        </w:rPr>
        <w:t xml:space="preserve"> in the conceptual framework of critical pedagogy</w:t>
      </w:r>
      <w:r w:rsidRPr="00BD7157">
        <w:rPr>
          <w:sz w:val="14"/>
          <w:szCs w:val="16"/>
        </w:rPr>
        <w:t xml:space="preserve">, including poststructuralist approaches. </w:t>
      </w:r>
      <w:r w:rsidRPr="0077792B">
        <w:rPr>
          <w:b/>
          <w:szCs w:val="28"/>
          <w:u w:val="single"/>
        </w:rPr>
        <w:t>So too is the human/nature dichotomy upon which it rests</w:t>
      </w:r>
      <w:r w:rsidRPr="00BD7157">
        <w:rPr>
          <w:sz w:val="14"/>
          <w:szCs w:val="16"/>
        </w:rPr>
        <w:t xml:space="preserve">. When </w:t>
      </w:r>
      <w:r w:rsidRPr="00261601">
        <w:rPr>
          <w:b/>
          <w:szCs w:val="28"/>
          <w:highlight w:val="green"/>
          <w:u w:val="single"/>
        </w:rPr>
        <w:t>writers assume that “it is language that enables us to think, speak and give meaning to the world around us</w:t>
      </w:r>
      <w:r w:rsidRPr="0077792B">
        <w:rPr>
          <w:b/>
          <w:szCs w:val="28"/>
          <w:u w:val="single"/>
        </w:rPr>
        <w:t>,” that “meaning and consciousness do not exist outside language</w:t>
      </w:r>
      <w:r w:rsidRPr="00BD7157">
        <w:rPr>
          <w:sz w:val="14"/>
          <w:szCs w:val="16"/>
        </w:rPr>
        <w:t xml:space="preserve">” (Weedon, 1987, p. 32) </w:t>
      </w:r>
      <w:r w:rsidRPr="00261601">
        <w:rPr>
          <w:b/>
          <w:szCs w:val="28"/>
          <w:highlight w:val="green"/>
          <w:u w:val="single"/>
        </w:rPr>
        <w:t>and that “subjectivity is constructed by</w:t>
      </w:r>
      <w:r w:rsidRPr="0077792B">
        <w:rPr>
          <w:b/>
          <w:szCs w:val="28"/>
          <w:u w:val="single"/>
        </w:rPr>
        <w:t xml:space="preserve"> and in </w:t>
      </w:r>
      <w:r w:rsidRPr="00261601">
        <w:rPr>
          <w:b/>
          <w:szCs w:val="28"/>
          <w:highlight w:val="green"/>
          <w:u w:val="single"/>
        </w:rPr>
        <w:t>language</w:t>
      </w:r>
      <w:r w:rsidRPr="0077792B">
        <w:rPr>
          <w:b/>
          <w:szCs w:val="28"/>
          <w:u w:val="single"/>
        </w:rPr>
        <w:t>”</w:t>
      </w:r>
      <w:r w:rsidRPr="00BD7157">
        <w:rPr>
          <w:sz w:val="14"/>
          <w:szCs w:val="16"/>
        </w:rPr>
        <w:t xml:space="preserve"> (Luke &amp; Luke, 1995, p. 378), </w:t>
      </w:r>
      <w:r w:rsidRPr="0077792B">
        <w:rPr>
          <w:b/>
          <w:szCs w:val="28"/>
          <w:u w:val="single"/>
        </w:rPr>
        <w:t>then their transformative projects are encoded so as to exclude any consideration of the nonhuman</w:t>
      </w:r>
      <w:r w:rsidRPr="00BD7157">
        <w:rPr>
          <w:sz w:val="14"/>
          <w:szCs w:val="16"/>
        </w:rPr>
        <w:t xml:space="preserve">. </w:t>
      </w:r>
      <w:r w:rsidRPr="00261601">
        <w:rPr>
          <w:b/>
          <w:szCs w:val="28"/>
          <w:highlight w:val="green"/>
          <w:u w:val="single"/>
        </w:rPr>
        <w:t xml:space="preserve">Such assumptions </w:t>
      </w:r>
      <w:r w:rsidRPr="00261601">
        <w:rPr>
          <w:b/>
          <w:szCs w:val="28"/>
          <w:highlight w:val="green"/>
          <w:u w:val="single"/>
          <w:bdr w:val="single" w:sz="4" w:space="0" w:color="auto"/>
        </w:rPr>
        <w:t>effectively remove</w:t>
      </w:r>
      <w:r w:rsidRPr="00261601">
        <w:rPr>
          <w:b/>
          <w:szCs w:val="28"/>
          <w:highlight w:val="green"/>
          <w:u w:val="single"/>
        </w:rPr>
        <w:t xml:space="preserve"> all subjects from nature.</w:t>
      </w:r>
      <w:r w:rsidRPr="00BD7157">
        <w:rPr>
          <w:sz w:val="14"/>
          <w:szCs w:val="16"/>
        </w:rPr>
        <w:t xml:space="preserve"> As Evernden (1992) puts it, “if subjectivity, willing, valuation, and meaning are securely lodged in the domain of humanity, the possibility of encountering anything more than material objects in nature is nil” (p. 108). </w:t>
      </w:r>
      <w:r w:rsidRPr="0077792B">
        <w:rPr>
          <w:b/>
          <w:szCs w:val="28"/>
          <w:u w:val="single"/>
        </w:rPr>
        <w:t>What is forgotten? What is erased</w:t>
      </w:r>
      <w:r w:rsidRPr="00BD7157">
        <w:rPr>
          <w:sz w:val="14"/>
          <w:szCs w:val="16"/>
        </w:rPr>
        <w:t xml:space="preserve"> when the real is equated with a proliferating culture of commodified signs (see Luke &amp; Luke, 1995, on Baudrillard)? </w:t>
      </w:r>
      <w:r w:rsidRPr="0077792B">
        <w:rPr>
          <w:b/>
          <w:szCs w:val="28"/>
          <w:u w:val="single"/>
        </w:rPr>
        <w:t xml:space="preserve">To begin, </w:t>
      </w:r>
      <w:r w:rsidRPr="00261601">
        <w:rPr>
          <w:b/>
          <w:szCs w:val="28"/>
          <w:highlight w:val="green"/>
          <w:u w:val="single"/>
        </w:rPr>
        <w:t xml:space="preserve">we forget that we humans are surrounded by </w:t>
      </w:r>
      <w:r w:rsidRPr="00261601">
        <w:rPr>
          <w:b/>
          <w:szCs w:val="28"/>
          <w:highlight w:val="green"/>
          <w:u w:val="single"/>
          <w:bdr w:val="single" w:sz="4" w:space="0" w:color="auto"/>
        </w:rPr>
        <w:t>an astonishing diversity of life forms</w:t>
      </w:r>
      <w:r w:rsidRPr="00BD7157">
        <w:rPr>
          <w:sz w:val="14"/>
          <w:szCs w:val="16"/>
        </w:rPr>
        <w:t xml:space="preserve">. We no longer perceive or give expression to a world in which everything has intelligence, personality, and voice. </w:t>
      </w:r>
      <w:r w:rsidRPr="0077792B">
        <w:rPr>
          <w:b/>
          <w:szCs w:val="28"/>
          <w:u w:val="single"/>
        </w:rPr>
        <w:t>Polyphonous echoes are reduced to homophony</w:t>
      </w:r>
      <w:r w:rsidRPr="00BD7157">
        <w:rPr>
          <w:sz w:val="14"/>
          <w:szCs w:val="16"/>
        </w:rPr>
        <w:t xml:space="preserve">, a term Kane (1994) uses to denote “the reduced sound of human language when it is used under the assumption that speech is something belonging only to human beings” (p. 192). </w:t>
      </w:r>
      <w:r w:rsidRPr="00261601">
        <w:rPr>
          <w:b/>
          <w:szCs w:val="28"/>
          <w:highlight w:val="green"/>
          <w:u w:val="single"/>
        </w:rPr>
        <w:t>We forget too</w:t>
      </w:r>
      <w:r w:rsidRPr="00BD7157">
        <w:rPr>
          <w:sz w:val="14"/>
          <w:szCs w:val="16"/>
        </w:rPr>
        <w:t xml:space="preserve"> what Abram (1996) describes as </w:t>
      </w:r>
      <w:r w:rsidRPr="00261601">
        <w:rPr>
          <w:b/>
          <w:szCs w:val="28"/>
          <w:highlight w:val="green"/>
          <w:u w:val="single"/>
        </w:rPr>
        <w:t>the gestural, somatic dimension of language</w:t>
      </w:r>
      <w:r w:rsidRPr="0077792B">
        <w:rPr>
          <w:b/>
          <w:szCs w:val="28"/>
          <w:u w:val="single"/>
        </w:rPr>
        <w:t xml:space="preserve">, its sensory and physical resonance that </w:t>
      </w:r>
      <w:r w:rsidRPr="00261601">
        <w:rPr>
          <w:b/>
          <w:szCs w:val="28"/>
          <w:highlight w:val="green"/>
          <w:u w:val="single"/>
        </w:rPr>
        <w:t>we share with all expressive bodies</w:t>
      </w:r>
      <w:r w:rsidRPr="0077792B">
        <w:rPr>
          <w:b/>
          <w:szCs w:val="28"/>
          <w:u w:val="single"/>
        </w:rPr>
        <w:t xml:space="preserve"> </w:t>
      </w:r>
      <w:r w:rsidRPr="00BD7157">
        <w:rPr>
          <w:sz w:val="14"/>
          <w:szCs w:val="16"/>
        </w:rPr>
        <w:t xml:space="preserve">(p. 80). </w:t>
      </w:r>
      <w:r w:rsidRPr="0077792B">
        <w:rPr>
          <w:b/>
          <w:szCs w:val="28"/>
          <w:u w:val="single"/>
        </w:rPr>
        <w:t>The vast forgetting to which these scholars allude is a culturally and historically specific phenomenon.</w:t>
      </w:r>
      <w:r w:rsidRPr="00BD7157">
        <w:rPr>
          <w:sz w:val="14"/>
          <w:szCs w:val="16"/>
        </w:rPr>
        <w:t xml:space="preserve"> In Western culture, explains Evernden (1992), it is to the Renaissance that we owe the modern conceptualization of nature from which all human qualities, including linguistic expression, have been segregated and dismissed as “projection.” Once scoured of any normative content assigned to humanity, nature is strictly constrained, knowable, and ours to interrogate (pp. 28, 39–40, 48). It is objectified as a “thing,” whereas any status as agent or social being is reserved for humans (Haraway, 1988, p. 592). The language best suited to this cleansing of nature is that of the natural sciences. Scientific accounts, written in language“exclusively descriptive and avowedly neutral” (Evernden, 1992, p. 85), are widely regarded as factual and unbiased and thus are granted a privileged role in naming nature. </w:t>
      </w:r>
      <w:proofErr w:type="gramStart"/>
      <w:r w:rsidRPr="00BD7157">
        <w:rPr>
          <w:sz w:val="14"/>
          <w:szCs w:val="16"/>
        </w:rPr>
        <w:t>As Haraway (1986) explains: A scientist “names” nature in written, public documents, which are endowed with the special, institutionally enforced quality of being perceived as objective and applicable beyond the cultures of the people who wrote those documents.</w:t>
      </w:r>
      <w:proofErr w:type="gramEnd"/>
      <w:r w:rsidRPr="00BD7157">
        <w:rPr>
          <w:sz w:val="14"/>
          <w:szCs w:val="16"/>
        </w:rPr>
        <w:t xml:space="preserve"> (p. 79) According to Haraway (1986), the aesthetic of realism that underlies the truth claims of the natural sciences means many practitioners tend to see themselves not as interpreters but “as discoverers moving from description to causal explanation” (p. 89). Haraway’s analysis reminds us that poststructuralism can and should be used to call into question the universal legitimacy of science insofar as it is used to explicate not only the human domain but also the natural sciences. This questioning almost never takes place. Whereas accusations of reductionism have been levelled at the biobehavioural sciences when focused on humans (e.g., explaining behaviour solely in genetic terms), rarely are these accusations made against similar studies on nonhumans (Noske, 1997, p. 83). The reason, presumably, is that the sorts of questions that could be raised about how culture, class, race, and gender shape knowledge about human experience do not pertain to truth claims about the nonhuman. Humans alone are understood to have histories open to interpretation. Everything else is matter for measurement and prediction, physical stuff that can be described and classified once and for all. </w:t>
      </w:r>
      <w:r w:rsidRPr="00261601">
        <w:rPr>
          <w:b/>
          <w:szCs w:val="28"/>
          <w:highlight w:val="green"/>
          <w:u w:val="single"/>
        </w:rPr>
        <w:t>To move beyond such taken-for-granted notions of human and nature,</w:t>
      </w:r>
      <w:r w:rsidRPr="00BD7157">
        <w:rPr>
          <w:sz w:val="14"/>
          <w:szCs w:val="16"/>
        </w:rPr>
        <w:t xml:space="preserve"> Evernden and Haraway suggest, </w:t>
      </w:r>
      <w:r w:rsidRPr="00261601">
        <w:rPr>
          <w:b/>
          <w:szCs w:val="28"/>
          <w:highlight w:val="green"/>
          <w:u w:val="single"/>
        </w:rPr>
        <w:t>we must admit into the conversation some “non-common-sensical insights” and</w:t>
      </w:r>
      <w:r w:rsidRPr="0077792B">
        <w:rPr>
          <w:b/>
          <w:szCs w:val="28"/>
          <w:u w:val="single"/>
        </w:rPr>
        <w:t xml:space="preserve"> some “</w:t>
      </w:r>
      <w:r w:rsidRPr="00261601">
        <w:rPr>
          <w:b/>
          <w:szCs w:val="28"/>
          <w:highlight w:val="green"/>
          <w:u w:val="single"/>
        </w:rPr>
        <w:t>unsettling possibilities</w:t>
      </w:r>
      <w:r w:rsidRPr="00261601">
        <w:rPr>
          <w:sz w:val="14"/>
          <w:szCs w:val="16"/>
          <w:highlight w:val="green"/>
        </w:rPr>
        <w:t>”</w:t>
      </w:r>
      <w:r w:rsidRPr="00BD7157">
        <w:rPr>
          <w:sz w:val="14"/>
          <w:szCs w:val="16"/>
        </w:rPr>
        <w:t xml:space="preserve"> (Evernden, 1992, p. 102 and Haraway, 1988, p. 593, respectively). Haraway (1992) writes </w:t>
      </w:r>
      <w:r w:rsidRPr="0077792B">
        <w:rPr>
          <w:b/>
          <w:szCs w:val="28"/>
          <w:u w:val="single"/>
        </w:rPr>
        <w:t xml:space="preserve">of “otherworldly conversations,” a metaphor helpful in pointing to the possibility of conversants in a discourse in which </w:t>
      </w:r>
      <w:r w:rsidRPr="00261601">
        <w:rPr>
          <w:b/>
          <w:szCs w:val="28"/>
          <w:highlight w:val="green"/>
          <w:u w:val="single"/>
        </w:rPr>
        <w:t xml:space="preserve">all of the actors </w:t>
      </w:r>
      <w:r w:rsidRPr="00261601">
        <w:rPr>
          <w:b/>
          <w:szCs w:val="28"/>
          <w:highlight w:val="green"/>
          <w:u w:val="single"/>
          <w:bdr w:val="single" w:sz="4" w:space="0" w:color="auto"/>
        </w:rPr>
        <w:t>are not “us”</w:t>
      </w:r>
      <w:r w:rsidRPr="00BD7157">
        <w:rPr>
          <w:sz w:val="14"/>
          <w:szCs w:val="16"/>
        </w:rPr>
        <w:t xml:space="preserve"> (p. 84). To this end, </w:t>
      </w:r>
      <w:r w:rsidRPr="0077792B">
        <w:rPr>
          <w:b/>
          <w:szCs w:val="28"/>
          <w:u w:val="single"/>
        </w:rPr>
        <w:t>we consider a few promising reconceptualizations of what might constitute language, agency, and meaningful existence beyond the human realm.</w:t>
      </w:r>
    </w:p>
    <w:p w:rsidR="00477631" w:rsidRPr="0077792B" w:rsidRDefault="00477631" w:rsidP="00477631"/>
    <w:p w:rsidR="00477631" w:rsidRPr="0077792B" w:rsidRDefault="00477631" w:rsidP="00BF3A71">
      <w:pPr>
        <w:pStyle w:val="Heading4"/>
      </w:pPr>
      <w:r w:rsidRPr="0077792B">
        <w:lastRenderedPageBreak/>
        <w:t>The affirmative imbues the space of the debate with a human –centered form of subjectivity that replicates the anthropocentric order</w:t>
      </w:r>
    </w:p>
    <w:p w:rsidR="00477631" w:rsidRPr="0077792B" w:rsidRDefault="00477631" w:rsidP="00477631">
      <w:pPr>
        <w:rPr>
          <w:b/>
        </w:rPr>
      </w:pPr>
      <w:r w:rsidRPr="0077792B">
        <w:rPr>
          <w:b/>
        </w:rPr>
        <w:t xml:space="preserve">Bell and Russell 2K </w:t>
      </w:r>
      <w:r w:rsidRPr="0077792B">
        <w:rPr>
          <w:sz w:val="16"/>
          <w:szCs w:val="16"/>
        </w:rPr>
        <w:t xml:space="preserve">(Anne C. by graduate students in the Faculty of Environmental Studies, York Universi- ty and Constance L. a graduate student at the Ontario Institute for Studies in Educa- tion, University of Toronto, Beyond Human, Beyond Words: Anthropocentrism, Critical Pedagogy, and the Poststructuralist Turn, </w:t>
      </w:r>
      <w:hyperlink r:id="rId23" w:history="1">
        <w:r w:rsidRPr="0077792B">
          <w:rPr>
            <w:rStyle w:val="Hyperlink"/>
          </w:rPr>
          <w:t>http://www.csse-scee.ca/CJE/Articles/FullText/CJE25-3/CJE25-3-bell.pdf</w:t>
        </w:r>
      </w:hyperlink>
      <w:r w:rsidRPr="0077792B">
        <w:rPr>
          <w:sz w:val="16"/>
          <w:szCs w:val="16"/>
        </w:rPr>
        <w:t xml:space="preserve"> [10/24/11])</w:t>
      </w:r>
    </w:p>
    <w:p w:rsidR="00477631" w:rsidRPr="0077792B" w:rsidRDefault="00477631" w:rsidP="00477631">
      <w:pPr>
        <w:autoSpaceDE w:val="0"/>
        <w:autoSpaceDN w:val="0"/>
        <w:adjustRightInd w:val="0"/>
        <w:rPr>
          <w:rFonts w:eastAsia="Times New Roman"/>
          <w:b/>
          <w:szCs w:val="28"/>
          <w:u w:val="single"/>
        </w:rPr>
      </w:pPr>
      <w:r w:rsidRPr="00BD7157">
        <w:rPr>
          <w:rFonts w:eastAsia="Times New Roman"/>
          <w:sz w:val="14"/>
          <w:szCs w:val="16"/>
        </w:rPr>
        <w:t xml:space="preserve">Poststructuralist </w:t>
      </w:r>
      <w:r w:rsidRPr="00261601">
        <w:rPr>
          <w:rFonts w:eastAsia="Times New Roman"/>
          <w:b/>
          <w:szCs w:val="28"/>
          <w:highlight w:val="green"/>
          <w:u w:val="single"/>
        </w:rPr>
        <w:t>theories have provided a discursive framework</w:t>
      </w:r>
      <w:r w:rsidRPr="0077792B">
        <w:rPr>
          <w:rFonts w:eastAsia="Times New Roman"/>
          <w:b/>
          <w:szCs w:val="28"/>
          <w:u w:val="single"/>
        </w:rPr>
        <w:t xml:space="preserve"> through which </w:t>
      </w:r>
      <w:r w:rsidRPr="00261601">
        <w:rPr>
          <w:rFonts w:eastAsia="Times New Roman"/>
          <w:b/>
          <w:szCs w:val="28"/>
          <w:highlight w:val="green"/>
          <w:u w:val="single"/>
        </w:rPr>
        <w:t>to critique</w:t>
      </w:r>
      <w:r w:rsidRPr="0077792B">
        <w:rPr>
          <w:rFonts w:eastAsia="Times New Roman"/>
          <w:b/>
          <w:szCs w:val="28"/>
          <w:u w:val="single"/>
        </w:rPr>
        <w:t xml:space="preserve"> and contest</w:t>
      </w:r>
      <w:r w:rsidRPr="00BD7157">
        <w:rPr>
          <w:rFonts w:eastAsia="Times New Roman"/>
          <w:sz w:val="14"/>
          <w:szCs w:val="16"/>
        </w:rPr>
        <w:t xml:space="preserve"> many of the key tenets of humanism. In </w:t>
      </w:r>
      <w:r w:rsidRPr="0077792B">
        <w:rPr>
          <w:rFonts w:eastAsia="Times New Roman"/>
          <w:b/>
          <w:szCs w:val="28"/>
          <w:u w:val="single"/>
        </w:rPr>
        <w:t xml:space="preserve">drawing attention to the cultural and historical specificity of all </w:t>
      </w:r>
      <w:r w:rsidRPr="00261601">
        <w:rPr>
          <w:rFonts w:eastAsia="Times New Roman"/>
          <w:b/>
          <w:szCs w:val="28"/>
          <w:highlight w:val="green"/>
          <w:u w:val="single"/>
        </w:rPr>
        <w:t>human knowledge</w:t>
      </w:r>
      <w:r w:rsidRPr="00BD7157">
        <w:rPr>
          <w:rFonts w:eastAsia="Times New Roman"/>
          <w:sz w:val="14"/>
          <w:szCs w:val="16"/>
        </w:rPr>
        <w:t xml:space="preserve">, they have been used to disrupt assumptions about objectivity, the unified subject, and the universality of human experience, </w:t>
      </w:r>
      <w:r w:rsidRPr="00261601">
        <w:rPr>
          <w:rFonts w:eastAsia="Times New Roman"/>
          <w:b/>
          <w:szCs w:val="28"/>
          <w:highlight w:val="green"/>
          <w:u w:val="single"/>
        </w:rPr>
        <w:t>and</w:t>
      </w:r>
      <w:r w:rsidRPr="0077792B">
        <w:rPr>
          <w:rFonts w:eastAsia="Times New Roman"/>
          <w:b/>
          <w:szCs w:val="28"/>
          <w:u w:val="single"/>
        </w:rPr>
        <w:t xml:space="preserve"> thereby to </w:t>
      </w:r>
      <w:r w:rsidRPr="00261601">
        <w:rPr>
          <w:rFonts w:eastAsia="Times New Roman"/>
          <w:b/>
          <w:szCs w:val="28"/>
          <w:highlight w:val="green"/>
          <w:u w:val="single"/>
        </w:rPr>
        <w:t>expose the classist, racist, sexist, and heterosexist underpinnings of Western humanist thought</w:t>
      </w:r>
      <w:r w:rsidRPr="00BD7157">
        <w:rPr>
          <w:rFonts w:eastAsia="Times New Roman"/>
          <w:sz w:val="14"/>
          <w:szCs w:val="16"/>
        </w:rPr>
        <w:t xml:space="preserve">. For this reason poststructuralism offers promising theoretical perspectives for educators who wish to challenge cultural representations and structures that give rise to inequities. Although we acknowledge the important contribution of poststructuralism to analyses of oppression, privilege, and power in education, we believe that </w:t>
      </w:r>
      <w:r w:rsidRPr="00261601">
        <w:rPr>
          <w:rFonts w:eastAsia="Times New Roman"/>
          <w:b/>
          <w:szCs w:val="28"/>
          <w:highlight w:val="green"/>
          <w:u w:val="single"/>
        </w:rPr>
        <w:t xml:space="preserve">educators must continue to </w:t>
      </w:r>
      <w:r w:rsidRPr="00261601">
        <w:rPr>
          <w:rFonts w:eastAsia="Times New Roman"/>
          <w:b/>
          <w:szCs w:val="28"/>
          <w:highlight w:val="green"/>
          <w:u w:val="single"/>
          <w:bdr w:val="single" w:sz="4" w:space="0" w:color="auto"/>
        </w:rPr>
        <w:t>probe its limitations and implications</w:t>
      </w:r>
      <w:r w:rsidRPr="00BD7157">
        <w:rPr>
          <w:rFonts w:eastAsia="Times New Roman"/>
          <w:sz w:val="14"/>
          <w:szCs w:val="16"/>
        </w:rPr>
        <w:t xml:space="preserve">. Accordingly, we consider here how poststructuralism, as it is taken up within </w:t>
      </w:r>
      <w:r w:rsidRPr="00261601">
        <w:rPr>
          <w:rFonts w:eastAsia="Times New Roman"/>
          <w:b/>
          <w:szCs w:val="28"/>
          <w:highlight w:val="green"/>
          <w:u w:val="single"/>
        </w:rPr>
        <w:t>critical pedagogy</w:t>
      </w:r>
      <w:r w:rsidRPr="00261601">
        <w:rPr>
          <w:rFonts w:eastAsia="Times New Roman"/>
          <w:sz w:val="14"/>
          <w:szCs w:val="16"/>
          <w:highlight w:val="green"/>
        </w:rPr>
        <w:t xml:space="preserve">, </w:t>
      </w:r>
      <w:r w:rsidRPr="00261601">
        <w:rPr>
          <w:rFonts w:eastAsia="Times New Roman"/>
          <w:b/>
          <w:szCs w:val="28"/>
          <w:highlight w:val="green"/>
          <w:u w:val="single"/>
        </w:rPr>
        <w:t xml:space="preserve">tends to </w:t>
      </w:r>
      <w:r w:rsidRPr="00261601">
        <w:rPr>
          <w:rFonts w:eastAsia="Times New Roman"/>
          <w:b/>
          <w:szCs w:val="28"/>
          <w:highlight w:val="green"/>
          <w:u w:val="single"/>
          <w:bdr w:val="single" w:sz="4" w:space="0" w:color="auto"/>
        </w:rPr>
        <w:t>reinforce</w:t>
      </w:r>
      <w:r w:rsidRPr="0077792B">
        <w:rPr>
          <w:rFonts w:eastAsia="Times New Roman"/>
          <w:b/>
          <w:szCs w:val="28"/>
          <w:u w:val="single"/>
        </w:rPr>
        <w:t xml:space="preserve"> rather than subvert</w:t>
      </w:r>
      <w:r w:rsidRPr="00BD7157">
        <w:rPr>
          <w:rFonts w:eastAsia="Times New Roman"/>
          <w:sz w:val="14"/>
          <w:szCs w:val="16"/>
        </w:rPr>
        <w:t xml:space="preserve"> </w:t>
      </w:r>
      <w:r w:rsidRPr="00261601">
        <w:rPr>
          <w:rFonts w:eastAsia="Times New Roman"/>
          <w:b/>
          <w:szCs w:val="28"/>
          <w:highlight w:val="green"/>
          <w:u w:val="single"/>
          <w:bdr w:val="single" w:sz="4" w:space="0" w:color="auto"/>
        </w:rPr>
        <w:t>deepseated humanist assumptions</w:t>
      </w:r>
      <w:r w:rsidRPr="0077792B">
        <w:rPr>
          <w:rFonts w:eastAsia="Times New Roman"/>
          <w:b/>
          <w:szCs w:val="28"/>
          <w:u w:val="single"/>
        </w:rPr>
        <w:t xml:space="preserve"> about humans and nature </w:t>
      </w:r>
      <w:r w:rsidRPr="00261601">
        <w:rPr>
          <w:rFonts w:eastAsia="Times New Roman"/>
          <w:b/>
          <w:szCs w:val="28"/>
          <w:highlight w:val="green"/>
          <w:u w:val="single"/>
        </w:rPr>
        <w:t xml:space="preserve">by </w:t>
      </w:r>
      <w:r w:rsidRPr="00261601">
        <w:rPr>
          <w:rFonts w:eastAsia="Times New Roman"/>
          <w:b/>
          <w:szCs w:val="28"/>
          <w:highlight w:val="green"/>
          <w:u w:val="single"/>
          <w:bdr w:val="single" w:sz="4" w:space="0" w:color="auto"/>
        </w:rPr>
        <w:t>taking for granted the “borders</w:t>
      </w:r>
      <w:r w:rsidRPr="00BD7157">
        <w:rPr>
          <w:rFonts w:eastAsia="Times New Roman"/>
          <w:sz w:val="14"/>
          <w:szCs w:val="16"/>
        </w:rPr>
        <w:t>” (as in Giroux, 1991</w:t>
      </w:r>
      <w:r w:rsidRPr="0077792B">
        <w:rPr>
          <w:rFonts w:eastAsia="Times New Roman"/>
          <w:b/>
          <w:szCs w:val="28"/>
          <w:u w:val="single"/>
        </w:rPr>
        <w:t xml:space="preserve">) </w:t>
      </w:r>
      <w:r w:rsidRPr="00261601">
        <w:rPr>
          <w:rFonts w:eastAsia="Times New Roman"/>
          <w:b/>
          <w:szCs w:val="28"/>
          <w:highlight w:val="green"/>
          <w:u w:val="single"/>
        </w:rPr>
        <w:t>that define nature as the devalued Other</w:t>
      </w:r>
      <w:r w:rsidRPr="00BD7157">
        <w:rPr>
          <w:rFonts w:eastAsia="Times New Roman"/>
          <w:sz w:val="14"/>
          <w:szCs w:val="16"/>
        </w:rPr>
        <w:t xml:space="preserve">. </w:t>
      </w:r>
      <w:r w:rsidRPr="00261601">
        <w:rPr>
          <w:rFonts w:eastAsia="Times New Roman"/>
          <w:b/>
          <w:szCs w:val="28"/>
          <w:highlight w:val="green"/>
          <w:u w:val="single"/>
        </w:rPr>
        <w:t>We ask what meanings and voices have been pre-empted by the virtually exclusive focus on humans</w:t>
      </w:r>
      <w:r w:rsidRPr="0077792B">
        <w:rPr>
          <w:rFonts w:eastAsia="Times New Roman"/>
          <w:b/>
          <w:szCs w:val="28"/>
          <w:u w:val="single"/>
        </w:rPr>
        <w:t xml:space="preserve"> and human language </w:t>
      </w:r>
      <w:r w:rsidRPr="00261601">
        <w:rPr>
          <w:rFonts w:eastAsia="Times New Roman"/>
          <w:b/>
          <w:szCs w:val="28"/>
          <w:highlight w:val="green"/>
          <w:u w:val="single"/>
        </w:rPr>
        <w:t xml:space="preserve">in a </w:t>
      </w:r>
      <w:r w:rsidRPr="00261601">
        <w:rPr>
          <w:rFonts w:eastAsia="Times New Roman"/>
          <w:b/>
          <w:szCs w:val="28"/>
          <w:highlight w:val="green"/>
          <w:u w:val="single"/>
          <w:bdr w:val="single" w:sz="4" w:space="0" w:color="auto"/>
        </w:rPr>
        <w:t>humancentred epistemological framework</w:t>
      </w:r>
      <w:r w:rsidRPr="00BD7157">
        <w:rPr>
          <w:rFonts w:eastAsia="Times New Roman"/>
          <w:sz w:val="14"/>
          <w:szCs w:val="16"/>
        </w:rPr>
        <w:t xml:space="preserve">. At the same time, we discuss how </w:t>
      </w:r>
      <w:r w:rsidRPr="00261601">
        <w:rPr>
          <w:rFonts w:eastAsia="Times New Roman"/>
          <w:b/>
          <w:szCs w:val="28"/>
          <w:highlight w:val="green"/>
          <w:u w:val="single"/>
        </w:rPr>
        <w:t>relationships</w:t>
      </w:r>
      <w:r w:rsidRPr="0077792B">
        <w:rPr>
          <w:rFonts w:eastAsia="Times New Roman"/>
          <w:b/>
          <w:szCs w:val="28"/>
          <w:u w:val="single"/>
        </w:rPr>
        <w:t xml:space="preserve"> between language, communication, and meaningful experience </w:t>
      </w:r>
      <w:r w:rsidRPr="00261601">
        <w:rPr>
          <w:rFonts w:eastAsia="Times New Roman"/>
          <w:b/>
          <w:szCs w:val="28"/>
          <w:highlight w:val="green"/>
          <w:u w:val="single"/>
        </w:rPr>
        <w:t xml:space="preserve">are being conceptualized </w:t>
      </w:r>
      <w:r w:rsidRPr="00261601">
        <w:rPr>
          <w:rFonts w:eastAsia="Times New Roman"/>
          <w:b/>
          <w:szCs w:val="28"/>
          <w:highlight w:val="green"/>
          <w:u w:val="single"/>
          <w:bdr w:val="single" w:sz="4" w:space="0" w:color="auto"/>
        </w:rPr>
        <w:t>outside the field of critical pedagogy</w:t>
      </w:r>
      <w:r w:rsidRPr="00BD7157">
        <w:rPr>
          <w:rFonts w:eastAsia="Times New Roman"/>
          <w:sz w:val="14"/>
          <w:szCs w:val="16"/>
        </w:rPr>
        <w:t xml:space="preserve"> (in some cases from a poststructuralist perspective) </w:t>
      </w:r>
      <w:r w:rsidRPr="00261601">
        <w:rPr>
          <w:rFonts w:eastAsia="Times New Roman"/>
          <w:b/>
          <w:szCs w:val="28"/>
          <w:highlight w:val="green"/>
          <w:u w:val="single"/>
        </w:rPr>
        <w:t>to</w:t>
      </w:r>
      <w:r w:rsidRPr="0077792B">
        <w:rPr>
          <w:rFonts w:eastAsia="Times New Roman"/>
          <w:b/>
          <w:szCs w:val="28"/>
          <w:u w:val="single"/>
        </w:rPr>
        <w:t xml:space="preserve"> call into </w:t>
      </w:r>
      <w:r w:rsidRPr="00261601">
        <w:rPr>
          <w:rFonts w:eastAsia="Times New Roman"/>
          <w:b/>
          <w:szCs w:val="28"/>
          <w:highlight w:val="green"/>
          <w:u w:val="single"/>
          <w:bdr w:val="single" w:sz="4" w:space="0" w:color="auto"/>
        </w:rPr>
        <w:t>question these very assumptions</w:t>
      </w:r>
      <w:r w:rsidRPr="00BD7157">
        <w:rPr>
          <w:rFonts w:eastAsia="Times New Roman"/>
          <w:sz w:val="14"/>
          <w:szCs w:val="16"/>
        </w:rPr>
        <w:t xml:space="preserve">. Although we concentrate primarily on societal narratives that shape understandings of human and nature, we also touch on two related issues of language: </w:t>
      </w:r>
      <w:r w:rsidRPr="00261601">
        <w:rPr>
          <w:rFonts w:eastAsia="Times New Roman"/>
          <w:b/>
          <w:szCs w:val="28"/>
          <w:highlight w:val="green"/>
          <w:u w:val="single"/>
        </w:rPr>
        <w:t>the “forgetting” of nonverbal, somatic experience and the misplaced presumption of human superiority based on linguistic capabilities</w:t>
      </w:r>
      <w:r w:rsidRPr="00261601">
        <w:rPr>
          <w:rFonts w:eastAsia="Times New Roman"/>
          <w:sz w:val="14"/>
          <w:szCs w:val="16"/>
          <w:highlight w:val="green"/>
        </w:rPr>
        <w:t>.</w:t>
      </w:r>
      <w:r w:rsidRPr="00BD7157">
        <w:rPr>
          <w:rFonts w:eastAsia="Times New Roman"/>
          <w:sz w:val="14"/>
          <w:szCs w:val="16"/>
        </w:rPr>
        <w:t xml:space="preserve"> In so doing, our intention is </w:t>
      </w:r>
      <w:r w:rsidRPr="0077792B">
        <w:rPr>
          <w:rFonts w:eastAsia="Times New Roman"/>
          <w:b/>
          <w:szCs w:val="28"/>
          <w:u w:val="single"/>
        </w:rPr>
        <w:t xml:space="preserve">to deal constructively with some of the anthropocentric blind spots within critical pedagogy generally and within poststructuralist approaches to critical pedagogy in particular. </w:t>
      </w:r>
      <w:r w:rsidRPr="00261601">
        <w:rPr>
          <w:rFonts w:eastAsia="Times New Roman"/>
          <w:b/>
          <w:szCs w:val="28"/>
          <w:highlight w:val="green"/>
          <w:u w:val="single"/>
        </w:rPr>
        <w:t>We hope to illuminate places where these streams of thought</w:t>
      </w:r>
      <w:r w:rsidRPr="0077792B">
        <w:rPr>
          <w:rFonts w:eastAsia="Times New Roman"/>
          <w:b/>
          <w:szCs w:val="28"/>
          <w:u w:val="single"/>
        </w:rPr>
        <w:t xml:space="preserve"> and practice </w:t>
      </w:r>
      <w:r w:rsidRPr="00261601">
        <w:rPr>
          <w:rFonts w:eastAsia="Times New Roman"/>
          <w:b/>
          <w:szCs w:val="28"/>
          <w:highlight w:val="green"/>
          <w:u w:val="single"/>
        </w:rPr>
        <w:t>move in directions compatible with our</w:t>
      </w:r>
      <w:r w:rsidRPr="0077792B">
        <w:rPr>
          <w:rFonts w:eastAsia="Times New Roman"/>
          <w:b/>
          <w:szCs w:val="28"/>
          <w:u w:val="single"/>
        </w:rPr>
        <w:t xml:space="preserve"> own </w:t>
      </w:r>
      <w:r w:rsidRPr="00261601">
        <w:rPr>
          <w:rFonts w:eastAsia="Times New Roman"/>
          <w:b/>
          <w:szCs w:val="28"/>
          <w:highlight w:val="green"/>
          <w:u w:val="single"/>
        </w:rPr>
        <w:t>aspirations</w:t>
      </w:r>
      <w:r w:rsidRPr="0077792B">
        <w:rPr>
          <w:rFonts w:eastAsia="Times New Roman"/>
          <w:b/>
          <w:szCs w:val="28"/>
          <w:u w:val="single"/>
        </w:rPr>
        <w:t xml:space="preserve"> as educators.</w:t>
      </w:r>
    </w:p>
    <w:p w:rsidR="00477631" w:rsidRPr="0077792B" w:rsidRDefault="00477631" w:rsidP="00477631">
      <w:pPr>
        <w:rPr>
          <w:sz w:val="16"/>
          <w:szCs w:val="16"/>
        </w:rPr>
      </w:pPr>
    </w:p>
    <w:p w:rsidR="00477631" w:rsidRPr="0077792B" w:rsidRDefault="00477631" w:rsidP="00477631">
      <w:pPr>
        <w:pStyle w:val="Heading3"/>
      </w:pPr>
      <w:r w:rsidRPr="0077792B">
        <w:lastRenderedPageBreak/>
        <w:t xml:space="preserve">Anti-Colonialism </w:t>
      </w:r>
    </w:p>
    <w:p w:rsidR="00477631" w:rsidRPr="0077792B" w:rsidRDefault="00477631" w:rsidP="00477631">
      <w:pPr>
        <w:rPr>
          <w:sz w:val="16"/>
          <w:szCs w:val="16"/>
        </w:rPr>
      </w:pPr>
    </w:p>
    <w:p w:rsidR="00477631" w:rsidRPr="0077792B" w:rsidRDefault="00477631" w:rsidP="00BF3A71">
      <w:pPr>
        <w:pStyle w:val="Heading4"/>
      </w:pPr>
      <w:r w:rsidRPr="0077792B">
        <w:t>Anti-colonial resistance over determines the human leading to the perpetuation of anthropocentrism</w:t>
      </w:r>
    </w:p>
    <w:p w:rsidR="00477631" w:rsidRPr="0077792B" w:rsidRDefault="00477631" w:rsidP="00477631">
      <w:pPr>
        <w:rPr>
          <w:b/>
        </w:rPr>
      </w:pPr>
      <w:r w:rsidRPr="0077792B">
        <w:rPr>
          <w:b/>
        </w:rPr>
        <w:t>DeLoughrey, 2k7</w:t>
      </w:r>
    </w:p>
    <w:p w:rsidR="00477631" w:rsidRPr="0077792B" w:rsidRDefault="00477631" w:rsidP="00477631">
      <w:pPr>
        <w:rPr>
          <w:sz w:val="16"/>
          <w:szCs w:val="16"/>
        </w:rPr>
      </w:pPr>
      <w:r w:rsidRPr="0077792B">
        <w:rPr>
          <w:sz w:val="16"/>
          <w:szCs w:val="16"/>
        </w:rPr>
        <w:t xml:space="preserve">(Elizabeth, Cornell </w:t>
      </w:r>
      <w:proofErr w:type="gramStart"/>
      <w:r w:rsidRPr="0077792B">
        <w:rPr>
          <w:sz w:val="16"/>
          <w:szCs w:val="16"/>
        </w:rPr>
        <w:t>university</w:t>
      </w:r>
      <w:proofErr w:type="gramEnd"/>
      <w:r w:rsidRPr="0077792B">
        <w:rPr>
          <w:sz w:val="16"/>
          <w:szCs w:val="16"/>
        </w:rPr>
        <w:t xml:space="preserve">, “QUANTUM LANDSCAPES A ‘Ventriloquism of Spirit’ </w:t>
      </w:r>
      <w:hyperlink r:id="rId24" w:history="1">
        <w:r w:rsidRPr="0077792B">
          <w:rPr>
            <w:rStyle w:val="Hyperlink"/>
          </w:rPr>
          <w:t>http://www.english.ucla.edu/documents/DeLoughreyQuantumLandscapesMelvilleFinal2007.pdf</w:t>
        </w:r>
      </w:hyperlink>
      <w:r w:rsidRPr="0077792B">
        <w:rPr>
          <w:sz w:val="16"/>
          <w:szCs w:val="16"/>
        </w:rPr>
        <w:t xml:space="preserve"> [10/24/11])</w:t>
      </w:r>
    </w:p>
    <w:p w:rsidR="00477631" w:rsidRPr="0077792B" w:rsidRDefault="00477631" w:rsidP="00477631">
      <w:pPr>
        <w:rPr>
          <w:b/>
          <w:szCs w:val="28"/>
          <w:u w:val="single"/>
        </w:rPr>
      </w:pPr>
      <w:r w:rsidRPr="00261601">
        <w:rPr>
          <w:b/>
          <w:szCs w:val="28"/>
          <w:highlight w:val="green"/>
          <w:u w:val="single"/>
        </w:rPr>
        <w:t>Postcolonial theory</w:t>
      </w:r>
      <w:r w:rsidRPr="00BD7157">
        <w:rPr>
          <w:sz w:val="14"/>
          <w:szCs w:val="16"/>
        </w:rPr>
        <w:t xml:space="preserve"> has arrived belatedly to the scene of ecocritical studies, even as the latter field </w:t>
      </w:r>
      <w:r w:rsidRPr="00261601">
        <w:rPr>
          <w:b/>
          <w:szCs w:val="28"/>
          <w:highlight w:val="green"/>
          <w:u w:val="single"/>
        </w:rPr>
        <w:t>has</w:t>
      </w:r>
      <w:r w:rsidRPr="0077792B">
        <w:rPr>
          <w:b/>
          <w:szCs w:val="28"/>
          <w:u w:val="single"/>
        </w:rPr>
        <w:t xml:space="preserve"> generally </w:t>
      </w:r>
      <w:r w:rsidRPr="00261601">
        <w:rPr>
          <w:b/>
          <w:szCs w:val="28"/>
          <w:highlight w:val="green"/>
          <w:u w:val="single"/>
        </w:rPr>
        <w:t>neglected the historical process of colonization</w:t>
      </w:r>
      <w:r w:rsidRPr="00BD7157">
        <w:rPr>
          <w:sz w:val="14"/>
          <w:szCs w:val="16"/>
        </w:rPr>
        <w:t xml:space="preserve"> and the body of scholarship that has emerged in its wake. </w:t>
      </w:r>
      <w:r w:rsidRPr="0077792B">
        <w:rPr>
          <w:b/>
          <w:szCs w:val="28"/>
          <w:u w:val="single"/>
        </w:rPr>
        <w:t>A focus on the temporal and spatial contingencies of power would seem to facilitate an environmental framework for postcolonial studies, but the nexus of space-time has generally been defined in social rather than ecological terms</w:t>
      </w:r>
      <w:r w:rsidRPr="00BD7157">
        <w:rPr>
          <w:sz w:val="14"/>
          <w:szCs w:val="16"/>
        </w:rPr>
        <w:t xml:space="preserve">. Understandably, </w:t>
      </w:r>
      <w:r w:rsidRPr="00261601">
        <w:rPr>
          <w:b/>
          <w:szCs w:val="28"/>
          <w:highlight w:val="green"/>
          <w:u w:val="single"/>
        </w:rPr>
        <w:t>postcolonial scholarship has been more concerned with an anthropocentric recovery of a subaltern subject that is metonymically linked to land than with examining a wider biotic community</w:t>
      </w:r>
      <w:r w:rsidRPr="0077792B">
        <w:rPr>
          <w:b/>
          <w:szCs w:val="28"/>
          <w:u w:val="single"/>
        </w:rPr>
        <w:t xml:space="preserve"> </w:t>
      </w:r>
      <w:r w:rsidRPr="00BD7157">
        <w:rPr>
          <w:sz w:val="14"/>
          <w:szCs w:val="16"/>
        </w:rPr>
        <w:t>through what Wilson Harris calls the ‘quantum imagination’.1 With a few exceptions, the process that Alfred Crosby (1986) terms ‘</w:t>
      </w:r>
      <w:r w:rsidRPr="00261601">
        <w:rPr>
          <w:b/>
          <w:szCs w:val="28"/>
          <w:highlight w:val="green"/>
          <w:u w:val="single"/>
        </w:rPr>
        <w:t>ecological imperialism’ has not been brought into a productive relation</w:t>
      </w:r>
      <w:r w:rsidRPr="0077792B">
        <w:rPr>
          <w:b/>
          <w:szCs w:val="28"/>
          <w:u w:val="single"/>
        </w:rPr>
        <w:t xml:space="preserve"> </w:t>
      </w:r>
      <w:r w:rsidRPr="00BD7157">
        <w:rPr>
          <w:sz w:val="14"/>
          <w:szCs w:val="16"/>
        </w:rPr>
        <w:t xml:space="preserve">with the ways in which Caribbean writers have inscribed an environment that exceeds the bounds of human knowledge.2 Here I negotiate these gaps by turning to Pauline Melville’s Guyanese novel, The Ventriloquist’s Tale (1997), engaging postcolonial ecocriticism through an interdisciplinary prism that includes colonial natural sciences and structuralist anthropology, as well as relativity and quantum theory. Turning to recent developments in physics not only serves to mend the postRenaissance split between art and science, as Melville and Harris have argued, but also expands our phenomenologies of the natural world, pressing against the realist boundaries of ecocritical studies. Melville’s ventriloquism of the ‘spirit’ of the Guyanese interior eschews the Euclidean geometries of colonialism by embracing Einstein’s unity of space-time and the transformative powers of cosmological radiation. While the novel inscribes epistemological uncertainties through the lens of quantum theory, it also tests the boundaries of both classical and quantum physics through the trickster element of nature, symbolized in the shape-shifting ventriloquism of Melville’s deity-narrator, Macunaı´ma. How might we define postcolonial ecocriticism, and how does it contribute to our understanding of empire and its consequences? Postcolonial ecocriticism is necessarily interdisciplinary, an emergent field committed to exploring the biotic contours of empire and its discursive inscriptions, drawing from fields as diverse as history and anthropology, the natural sciences and theoretical physics. It recognizes the importance of what Crosby (1986) has called the ‘portmanteau biota’ of European expansion, considering how the exchange of diseases, pathogens, crops and seeds helped to constitute the diverse experiences of colonial contact. Yet, unlike Crosby’s work, it does not position (male) Europeans and their biotic companions as the determining agents of history. </w:t>
      </w:r>
      <w:r w:rsidRPr="00261601">
        <w:rPr>
          <w:b/>
          <w:szCs w:val="28"/>
          <w:highlight w:val="green"/>
          <w:u w:val="single"/>
        </w:rPr>
        <w:t xml:space="preserve">Postcolonial ecocriticism helps destabilize the </w:t>
      </w:r>
      <w:proofErr w:type="gramStart"/>
      <w:r w:rsidRPr="00261601">
        <w:rPr>
          <w:b/>
          <w:szCs w:val="28"/>
          <w:highlight w:val="green"/>
          <w:u w:val="single"/>
        </w:rPr>
        <w:t>universalist</w:t>
      </w:r>
      <w:proofErr w:type="gramEnd"/>
      <w:r w:rsidRPr="00261601">
        <w:rPr>
          <w:b/>
          <w:szCs w:val="28"/>
          <w:highlight w:val="green"/>
          <w:u w:val="single"/>
        </w:rPr>
        <w:t xml:space="preserve"> conceit of the Anglo-European human subject by examining the ways in which this anthropocentricity is constituted by </w:t>
      </w:r>
      <w:r w:rsidRPr="00261601">
        <w:rPr>
          <w:b/>
          <w:szCs w:val="28"/>
          <w:highlight w:val="green"/>
          <w:u w:val="single"/>
          <w:bdr w:val="single" w:sz="4" w:space="0" w:color="auto"/>
        </w:rPr>
        <w:t>a limited conception</w:t>
      </w:r>
      <w:r w:rsidRPr="00261601">
        <w:rPr>
          <w:b/>
          <w:szCs w:val="28"/>
          <w:highlight w:val="green"/>
          <w:u w:val="single"/>
        </w:rPr>
        <w:t xml:space="preserve"> of the natural universe</w:t>
      </w:r>
      <w:r w:rsidRPr="00BD7157">
        <w:rPr>
          <w:sz w:val="14"/>
          <w:szCs w:val="16"/>
        </w:rPr>
        <w:t xml:space="preserve">. </w:t>
      </w:r>
      <w:r w:rsidRPr="00261601">
        <w:rPr>
          <w:b/>
          <w:szCs w:val="28"/>
          <w:highlight w:val="green"/>
          <w:u w:val="single"/>
        </w:rPr>
        <w:t>One of the field’s most important contributions is to foreground the human bias of historical narrative itself. Its most profound challenge is to provide an alternative rendering of ‘natural history’ through an environmental ventriloquism that circumvents the material and anthropocentric bias of colonialism.</w:t>
      </w:r>
    </w:p>
    <w:p w:rsidR="00477631" w:rsidRPr="0077792B" w:rsidRDefault="00477631" w:rsidP="00477631">
      <w:pPr>
        <w:rPr>
          <w:rFonts w:eastAsia="Times New Roman" w:cs="AdvSA"/>
        </w:rPr>
      </w:pPr>
    </w:p>
    <w:p w:rsidR="00477631" w:rsidRPr="0077792B" w:rsidRDefault="00477631" w:rsidP="00477631">
      <w:pPr>
        <w:pStyle w:val="Heading3"/>
      </w:pPr>
      <w:bookmarkStart w:id="2" w:name="_Toc211589910"/>
      <w:r w:rsidRPr="0077792B">
        <w:lastRenderedPageBreak/>
        <w:t>Butler</w:t>
      </w:r>
      <w:bookmarkEnd w:id="2"/>
    </w:p>
    <w:p w:rsidR="00477631" w:rsidRPr="0077792B" w:rsidRDefault="00477631" w:rsidP="00477631"/>
    <w:p w:rsidR="00477631" w:rsidRPr="0077792B" w:rsidRDefault="00477631" w:rsidP="00BF3A71">
      <w:pPr>
        <w:pStyle w:val="Heading4"/>
      </w:pPr>
      <w:r w:rsidRPr="0077792B">
        <w:t xml:space="preserve">Butler’s work rests on Levinas’s conception of the face of the </w:t>
      </w:r>
      <w:proofErr w:type="gramStart"/>
      <w:r w:rsidRPr="0077792B">
        <w:t>Other</w:t>
      </w:r>
      <w:proofErr w:type="gramEnd"/>
    </w:p>
    <w:p w:rsidR="00477631" w:rsidRPr="0077792B" w:rsidRDefault="00477631" w:rsidP="00477631">
      <w:pPr>
        <w:pStyle w:val="NormalWeb"/>
        <w:spacing w:before="0" w:beforeAutospacing="0" w:after="0" w:afterAutospacing="0"/>
        <w:rPr>
          <w:rFonts w:asciiTheme="minorHAnsi" w:hAnsiTheme="minorHAnsi"/>
          <w:b/>
        </w:rPr>
      </w:pPr>
      <w:r w:rsidRPr="0077792B">
        <w:rPr>
          <w:rFonts w:asciiTheme="minorHAnsi" w:hAnsiTheme="minorHAnsi"/>
          <w:b/>
        </w:rPr>
        <w:t xml:space="preserve">Gillingham 2K7 </w:t>
      </w:r>
      <w:r w:rsidRPr="0077792B">
        <w:rPr>
          <w:rFonts w:asciiTheme="minorHAnsi" w:hAnsiTheme="minorHAnsi"/>
          <w:sz w:val="20"/>
          <w:szCs w:val="20"/>
        </w:rPr>
        <w:t>(Review of Precarious life http://subrationedei.com/?p=458</w:t>
      </w:r>
    </w:p>
    <w:p w:rsidR="00477631" w:rsidRPr="0077792B" w:rsidRDefault="00477631" w:rsidP="00477631">
      <w:pPr>
        <w:pStyle w:val="NormalWeb"/>
        <w:spacing w:before="0" w:beforeAutospacing="0" w:after="0" w:afterAutospacing="0"/>
        <w:rPr>
          <w:rFonts w:asciiTheme="minorHAnsi" w:hAnsiTheme="minorHAnsi"/>
          <w:sz w:val="20"/>
          <w:szCs w:val="20"/>
        </w:rPr>
      </w:pPr>
      <w:proofErr w:type="gramStart"/>
      <w:r w:rsidRPr="0077792B">
        <w:rPr>
          <w:rFonts w:asciiTheme="minorHAnsi" w:hAnsiTheme="minorHAnsi"/>
          <w:sz w:val="20"/>
          <w:szCs w:val="20"/>
        </w:rPr>
        <w:t>DipHe - Biblical and Theological Studies, (2001) - Merit.</w:t>
      </w:r>
      <w:proofErr w:type="gramEnd"/>
      <w:r w:rsidRPr="0077792B">
        <w:rPr>
          <w:rFonts w:asciiTheme="minorHAnsi" w:hAnsiTheme="minorHAnsi"/>
          <w:sz w:val="20"/>
          <w:szCs w:val="20"/>
        </w:rPr>
        <w:t xml:space="preserve"> </w:t>
      </w:r>
      <w:proofErr w:type="gramStart"/>
      <w:r w:rsidRPr="0077792B">
        <w:rPr>
          <w:rFonts w:asciiTheme="minorHAnsi" w:hAnsiTheme="minorHAnsi"/>
          <w:sz w:val="20"/>
          <w:szCs w:val="20"/>
        </w:rPr>
        <w:t xml:space="preserve">Awarded by Manchester University through </w:t>
      </w:r>
      <w:hyperlink r:id="rId25" w:tgtFrame="_blank" w:history="1">
        <w:r w:rsidRPr="0077792B">
          <w:rPr>
            <w:rStyle w:val="Hyperlink"/>
            <w:rFonts w:asciiTheme="minorHAnsi" w:hAnsiTheme="minorHAnsi"/>
            <w:sz w:val="20"/>
            <w:szCs w:val="20"/>
          </w:rPr>
          <w:t>Regents Theological College</w:t>
        </w:r>
      </w:hyperlink>
      <w:r w:rsidRPr="0077792B">
        <w:rPr>
          <w:rFonts w:asciiTheme="minorHAnsi" w:hAnsiTheme="minorHAnsi"/>
          <w:sz w:val="20"/>
          <w:szCs w:val="20"/>
        </w:rPr>
        <w:t>.</w:t>
      </w:r>
      <w:proofErr w:type="gramEnd"/>
      <w:r w:rsidRPr="0077792B">
        <w:rPr>
          <w:rFonts w:asciiTheme="minorHAnsi" w:hAnsiTheme="minorHAnsi"/>
          <w:sz w:val="20"/>
          <w:szCs w:val="20"/>
        </w:rPr>
        <w:t xml:space="preserve"> BTh (Hons) - Theology, (2002), First. Awarded by Liverpool University but studied at </w:t>
      </w:r>
      <w:hyperlink w:history="1">
        <w:r w:rsidRPr="0077792B">
          <w:rPr>
            <w:rStyle w:val="Hyperlink"/>
            <w:rFonts w:asciiTheme="minorHAnsi" w:hAnsiTheme="minorHAnsi"/>
            <w:sz w:val="20"/>
            <w:szCs w:val="20"/>
          </w:rPr>
          <w:t>University College, Chester.</w:t>
        </w:r>
      </w:hyperlink>
      <w:r w:rsidRPr="0077792B">
        <w:rPr>
          <w:rFonts w:asciiTheme="minorHAnsi" w:hAnsiTheme="minorHAnsi"/>
          <w:sz w:val="20"/>
          <w:szCs w:val="20"/>
        </w:rPr>
        <w:t xml:space="preserve"> </w:t>
      </w:r>
      <w:proofErr w:type="gramStart"/>
      <w:r w:rsidRPr="0077792B">
        <w:rPr>
          <w:rFonts w:asciiTheme="minorHAnsi" w:hAnsiTheme="minorHAnsi"/>
          <w:sz w:val="20"/>
          <w:szCs w:val="20"/>
        </w:rPr>
        <w:t>MA - Religion, Politics, and International Relations, (2004), Distinction.</w:t>
      </w:r>
      <w:proofErr w:type="gramEnd"/>
      <w:r w:rsidRPr="0077792B">
        <w:rPr>
          <w:rFonts w:asciiTheme="minorHAnsi" w:hAnsiTheme="minorHAnsi"/>
          <w:sz w:val="20"/>
          <w:szCs w:val="20"/>
        </w:rPr>
        <w:t xml:space="preserve"> </w:t>
      </w:r>
      <w:proofErr w:type="gramStart"/>
      <w:r w:rsidRPr="0077792B">
        <w:rPr>
          <w:rFonts w:asciiTheme="minorHAnsi" w:hAnsiTheme="minorHAnsi"/>
          <w:sz w:val="20"/>
          <w:szCs w:val="20"/>
        </w:rPr>
        <w:t xml:space="preserve">Awarded by the </w:t>
      </w:r>
      <w:hyperlink r:id="rId26" w:tgtFrame="_blank" w:history="1">
        <w:r w:rsidRPr="0077792B">
          <w:rPr>
            <w:rStyle w:val="Hyperlink"/>
            <w:rFonts w:asciiTheme="minorHAnsi" w:hAnsiTheme="minorHAnsi"/>
            <w:sz w:val="20"/>
            <w:szCs w:val="20"/>
          </w:rPr>
          <w:t>University of Wales, Lampeter</w:t>
        </w:r>
      </w:hyperlink>
      <w:r w:rsidRPr="0077792B">
        <w:rPr>
          <w:rFonts w:asciiTheme="minorHAnsi" w:hAnsiTheme="minorHAnsi"/>
          <w:sz w:val="20"/>
          <w:szCs w:val="20"/>
        </w:rPr>
        <w:t>.)</w:t>
      </w:r>
      <w:proofErr w:type="gramEnd"/>
    </w:p>
    <w:p w:rsidR="00477631" w:rsidRPr="0077792B" w:rsidRDefault="00477631" w:rsidP="00477631">
      <w:pPr>
        <w:pStyle w:val="NormalWeb"/>
        <w:spacing w:before="0" w:beforeAutospacing="0" w:after="0" w:afterAutospacing="0"/>
        <w:rPr>
          <w:rFonts w:asciiTheme="minorHAnsi" w:hAnsiTheme="minorHAnsi"/>
          <w:sz w:val="20"/>
          <w:szCs w:val="20"/>
        </w:rPr>
      </w:pPr>
    </w:p>
    <w:p w:rsidR="00477631" w:rsidRPr="00BD7157" w:rsidRDefault="00477631" w:rsidP="00477631">
      <w:pPr>
        <w:pStyle w:val="NormalWeb"/>
        <w:spacing w:before="0" w:beforeAutospacing="0" w:after="0" w:afterAutospacing="0"/>
        <w:rPr>
          <w:rFonts w:asciiTheme="minorHAnsi" w:hAnsiTheme="minorHAnsi"/>
          <w:sz w:val="14"/>
        </w:rPr>
      </w:pPr>
      <w:r w:rsidRPr="00BD7157">
        <w:rPr>
          <w:rFonts w:asciiTheme="minorHAnsi" w:hAnsiTheme="minorHAnsi"/>
          <w:sz w:val="14"/>
        </w:rPr>
        <w:t xml:space="preserve">Finally, </w:t>
      </w:r>
      <w:r w:rsidRPr="0077792B">
        <w:rPr>
          <w:rStyle w:val="StyleUnderline"/>
          <w:rFonts w:asciiTheme="minorHAnsi" w:hAnsiTheme="minorHAnsi"/>
        </w:rPr>
        <w:t xml:space="preserve">Butler appropriates Levinas’ idea of the </w:t>
      </w:r>
      <w:hyperlink r:id="rId27" w:history="1">
        <w:r w:rsidRPr="0077792B">
          <w:rPr>
            <w:rStyle w:val="StyleUnderline"/>
            <w:rFonts w:asciiTheme="minorHAnsi" w:hAnsiTheme="minorHAnsi"/>
          </w:rPr>
          <w:t>Face of the Other</w:t>
        </w:r>
      </w:hyperlink>
      <w:r w:rsidRPr="00BD7157">
        <w:rPr>
          <w:rFonts w:asciiTheme="minorHAnsi" w:hAnsiTheme="minorHAnsi"/>
          <w:sz w:val="14"/>
        </w:rPr>
        <w:t xml:space="preserve"> (which I confess I did not entirely follow) to introduce a very interesting discussion, reminiscent of her previous point </w:t>
      </w:r>
      <w:r w:rsidRPr="0077792B">
        <w:rPr>
          <w:rStyle w:val="StyleUnderline"/>
          <w:rFonts w:asciiTheme="minorHAnsi" w:hAnsiTheme="minorHAnsi"/>
        </w:rPr>
        <w:t xml:space="preserve">on the politics of the obituary, on the media control of images of enemy dead and suffering to project a sanitised vision of war and a dehumanised picture of the Other. It is this rhetorical control of who is human and the manufactured representation of the </w:t>
      </w:r>
      <w:proofErr w:type="gramStart"/>
      <w:r w:rsidRPr="0077792B">
        <w:rPr>
          <w:rStyle w:val="StyleUnderline"/>
          <w:rFonts w:asciiTheme="minorHAnsi" w:hAnsiTheme="minorHAnsi"/>
        </w:rPr>
        <w:t>Other</w:t>
      </w:r>
      <w:proofErr w:type="gramEnd"/>
      <w:r w:rsidRPr="0077792B">
        <w:rPr>
          <w:rStyle w:val="StyleUnderline"/>
          <w:rFonts w:asciiTheme="minorHAnsi" w:hAnsiTheme="minorHAnsi"/>
        </w:rPr>
        <w:t xml:space="preserve"> which is perhaps the central theme of Precarious Life.</w:t>
      </w:r>
      <w:r w:rsidRPr="00BD7157">
        <w:rPr>
          <w:rFonts w:asciiTheme="minorHAnsi" w:hAnsiTheme="minorHAnsi"/>
          <w:sz w:val="14"/>
        </w:rPr>
        <w:t xml:space="preserve"> </w:t>
      </w:r>
      <w:proofErr w:type="gramStart"/>
      <w:r w:rsidRPr="00BD7157">
        <w:rPr>
          <w:rFonts w:asciiTheme="minorHAnsi" w:hAnsiTheme="minorHAnsi"/>
          <w:sz w:val="14"/>
        </w:rPr>
        <w:t xml:space="preserve">Whilst there are occasions when her argument is difficult to follow (which incidentally is not surprising for a previous winner of the </w:t>
      </w:r>
      <w:hyperlink r:id="rId28" w:history="1">
        <w:r w:rsidRPr="00BD7157">
          <w:rPr>
            <w:rStyle w:val="Hyperlink"/>
            <w:rFonts w:asciiTheme="minorHAnsi" w:hAnsiTheme="minorHAnsi"/>
            <w:sz w:val="14"/>
          </w:rPr>
          <w:t>Bad Writing Contest</w:t>
        </w:r>
      </w:hyperlink>
      <w:r w:rsidRPr="00BD7157">
        <w:rPr>
          <w:rFonts w:asciiTheme="minorHAnsi" w:hAnsiTheme="minorHAnsi"/>
          <w:sz w:val="14"/>
        </w:rPr>
        <w:t>).</w:t>
      </w:r>
      <w:proofErr w:type="gramEnd"/>
      <w:r w:rsidRPr="00BD7157">
        <w:rPr>
          <w:rFonts w:asciiTheme="minorHAnsi" w:hAnsiTheme="minorHAnsi"/>
          <w:sz w:val="14"/>
        </w:rPr>
        <w:t xml:space="preserve"> Nonetheless, this is a thoroughly enjoyable and challenging book. If you take nothing else from this book Butler clearly shows that the art of propaganda is most certainly not dead.</w:t>
      </w:r>
    </w:p>
    <w:p w:rsidR="00477631" w:rsidRPr="0077792B" w:rsidRDefault="00477631" w:rsidP="00477631">
      <w:pPr>
        <w:pStyle w:val="Heading3"/>
      </w:pPr>
      <w:r w:rsidRPr="0077792B">
        <w:lastRenderedPageBreak/>
        <w:t>Changing Debate</w:t>
      </w:r>
    </w:p>
    <w:p w:rsidR="00477631" w:rsidRPr="0077792B" w:rsidRDefault="00477631" w:rsidP="00477631">
      <w:pPr>
        <w:rPr>
          <w:sz w:val="16"/>
          <w:szCs w:val="16"/>
        </w:rPr>
      </w:pPr>
    </w:p>
    <w:p w:rsidR="00477631" w:rsidRPr="0077792B" w:rsidRDefault="00477631" w:rsidP="00BF3A71">
      <w:pPr>
        <w:pStyle w:val="Heading4"/>
      </w:pPr>
      <w:r w:rsidRPr="0077792B">
        <w:t xml:space="preserve">The 1ac failure to attend to our relationship as debaters, judges and coaches beyond the human sphere makes them a part of an educational practice that sustains anthropocentric ordering of world despite the “empowerment” offered by the affirmative </w:t>
      </w:r>
    </w:p>
    <w:p w:rsidR="00477631" w:rsidRPr="0077792B" w:rsidRDefault="00477631" w:rsidP="00477631">
      <w:r w:rsidRPr="0077792B">
        <w:rPr>
          <w:b/>
        </w:rPr>
        <w:t>Bell and Russell 2K</w:t>
      </w:r>
      <w:r w:rsidRPr="0077792B">
        <w:t xml:space="preserve"> (Anne C. by graduate students in the Faculty of Environmental Studies, York Universi- ty and Constance L. a graduate student at the Ontario Institute for Studies in Educa- tion, University of Toronto, Beyond Human, Beyond Words: Anthropocentrism, Critical Pedagogy, and the Poststructuralist Turn, </w:t>
      </w:r>
      <w:hyperlink r:id="rId29" w:history="1">
        <w:r w:rsidRPr="0077792B">
          <w:rPr>
            <w:rStyle w:val="Hyperlink"/>
          </w:rPr>
          <w:t>http://www.csse-scee.ca/CJE/Articles/FullText/CJE25-3/CJE25-3-bell.pdf</w:t>
        </w:r>
      </w:hyperlink>
      <w:r w:rsidRPr="0077792B">
        <w:t xml:space="preserve"> [10/24/11])</w:t>
      </w:r>
    </w:p>
    <w:p w:rsidR="00477631" w:rsidRPr="0077792B" w:rsidRDefault="00477631" w:rsidP="00477631"/>
    <w:p w:rsidR="00477631" w:rsidRPr="00BD7157" w:rsidRDefault="00477631" w:rsidP="00477631">
      <w:pPr>
        <w:rPr>
          <w:sz w:val="14"/>
          <w:szCs w:val="16"/>
        </w:rPr>
      </w:pPr>
      <w:r w:rsidRPr="00BD7157">
        <w:rPr>
          <w:sz w:val="14"/>
          <w:szCs w:val="16"/>
        </w:rPr>
        <w:t xml:space="preserve">So far, however, such </w:t>
      </w:r>
      <w:r w:rsidRPr="00261601">
        <w:rPr>
          <w:b/>
          <w:szCs w:val="28"/>
          <w:highlight w:val="green"/>
          <w:u w:val="single"/>
        </w:rPr>
        <w:t>queries in critical pedagogy have been limited by their neglect of the ecological contexts of which students are a part and of relationships extending beyond the human sphere</w:t>
      </w:r>
      <w:r w:rsidRPr="00BD7157">
        <w:rPr>
          <w:sz w:val="14"/>
          <w:szCs w:val="16"/>
        </w:rPr>
        <w:t xml:space="preserve">. The gravity of this oversight is brought sharply into focus by writers interested in environmental thought, particularly in the cultural and historical dimensions of the environmental crisis. For example, Nelson (1993) contends that </w:t>
      </w:r>
      <w:r w:rsidRPr="00261601">
        <w:rPr>
          <w:b/>
          <w:szCs w:val="28"/>
          <w:highlight w:val="green"/>
          <w:u w:val="single"/>
        </w:rPr>
        <w:t>our inability to acknowledge our human embeddedness in nature results in our failure to understand what sustains us</w:t>
      </w:r>
      <w:r w:rsidRPr="00261601">
        <w:rPr>
          <w:sz w:val="14"/>
          <w:szCs w:val="16"/>
          <w:highlight w:val="green"/>
        </w:rPr>
        <w:t xml:space="preserve">. </w:t>
      </w:r>
      <w:r w:rsidRPr="00261601">
        <w:rPr>
          <w:b/>
          <w:szCs w:val="28"/>
          <w:highlight w:val="green"/>
          <w:u w:val="single"/>
        </w:rPr>
        <w:t>We become inattentive to our very real dependence on others and to the ways our actions affect them</w:t>
      </w:r>
      <w:r w:rsidRPr="00261601">
        <w:rPr>
          <w:sz w:val="14"/>
          <w:szCs w:val="16"/>
          <w:highlight w:val="green"/>
        </w:rPr>
        <w:t>.</w:t>
      </w:r>
      <w:r w:rsidRPr="00BD7157">
        <w:rPr>
          <w:sz w:val="14"/>
          <w:szCs w:val="16"/>
        </w:rPr>
        <w:t xml:space="preserve"> </w:t>
      </w:r>
      <w:r w:rsidRPr="00261601">
        <w:rPr>
          <w:b/>
          <w:szCs w:val="28"/>
          <w:highlight w:val="green"/>
          <w:u w:val="single"/>
        </w:rPr>
        <w:t>Educators</w:t>
      </w:r>
      <w:r w:rsidRPr="00BD7157">
        <w:rPr>
          <w:sz w:val="14"/>
          <w:szCs w:val="16"/>
        </w:rPr>
        <w:t xml:space="preserve">, therefore, </w:t>
      </w:r>
      <w:r w:rsidRPr="00261601">
        <w:rPr>
          <w:b/>
          <w:szCs w:val="28"/>
          <w:highlight w:val="green"/>
          <w:u w:val="single"/>
        </w:rPr>
        <w:t xml:space="preserve">would do well to draw on the literature of environmental thought in order to come to grips with the misguided sense of independence, premised on freedom from </w:t>
      </w:r>
      <w:proofErr w:type="gramStart"/>
      <w:r w:rsidRPr="00261601">
        <w:rPr>
          <w:b/>
          <w:szCs w:val="28"/>
          <w:highlight w:val="green"/>
          <w:u w:val="single"/>
        </w:rPr>
        <w:t>nature, that</w:t>
      </w:r>
      <w:proofErr w:type="gramEnd"/>
      <w:r w:rsidRPr="00261601">
        <w:rPr>
          <w:b/>
          <w:szCs w:val="28"/>
          <w:highlight w:val="green"/>
          <w:u w:val="single"/>
        </w:rPr>
        <w:t xml:space="preserve"> informs such notions as “empowerment</w:t>
      </w:r>
      <w:r w:rsidRPr="0077792B">
        <w:rPr>
          <w:b/>
          <w:szCs w:val="28"/>
          <w:u w:val="single"/>
        </w:rPr>
        <w:t>.</w:t>
      </w:r>
      <w:r w:rsidRPr="00BD7157">
        <w:rPr>
          <w:sz w:val="14"/>
          <w:szCs w:val="16"/>
        </w:rPr>
        <w:t xml:space="preserve">” Further, </w:t>
      </w:r>
      <w:r w:rsidRPr="0077792B">
        <w:rPr>
          <w:b/>
          <w:szCs w:val="28"/>
          <w:u w:val="single"/>
        </w:rPr>
        <w:t>calls for educational practices situated in the life-worlds of students go hand in hand with critiques of disembodied approaches to education</w:t>
      </w:r>
      <w:r w:rsidRPr="00BD7157">
        <w:rPr>
          <w:sz w:val="14"/>
          <w:szCs w:val="16"/>
        </w:rPr>
        <w:t xml:space="preserve">. In both cases, critical pedagogy challenges the liberal notion of education whose sole aim is the development of the individual, rational mind (Giroux, 1991, p. 24; McKenna, 1991, p. 121; Shapiro, 1994). Theorists draw attention to the importance of nonverbal discourse (e.g., Lewis &amp; Simon, 1986, p. 465) and to the somatic character of learning (e.g., Shapiro, 1994, p. 67), both overshadowed by the intellectual authority long granted to rationality and science (Giroux, 1995; Peters, 1995; S. Taylor, 1991). Describing an “emerging discourse of the body” that looks at how bodies are represented and inserted into the social order, S. Taylor (1991) cites as examples the work of Peter McLaren, Michelle Fine, and Philip Corrigan. A complementary vein of enquiry is being pursued by environmental researchers and educators critical of the privileging of science and abstract thinking in education. They understand learning to be mediated not only through our minds but also through our bodies. Seeking to acknowledge and create space for sensual, emotional, tacit, and communal knowledge, they advocate approaches to education grounded in, for example, nature experience and environmental practice (Bell, 1997; Brody, 1997; Weston, 1996). Thus, whereas both critical pedagogy and environmental education offer a critique of disembodied thought, one draws attention to the ways in which the body is situated in culture (Shapiro, 1994) and to “the social construction of bodies as they are constituted within discourses of race, class, gender, age and other forms of oppression” (S. Taylor, 1991, p. 61). The other emphasizes and celebrates our embodied relatedness to the more-than-human world and to the myriad life forms of which it is comprised (Payne, 1997; Russell &amp; Bell, 1996). Given their different foci, each stream of enquiry stands to be enriched by a sharing of insights. Finally, with regard to the poststructuralist turn in educational theory, ongoing investigations stand to greatly enhance a revisioning of environmental education. A growing number of environmental educators question the empirical-analytical tradition and its focus on technical and behavioural aspects of curriculum (A. Gough, 1997; Robottom, 1991). Advocating more interpretive, critical approaches, these educators contest the discursive frameworks (e.g., positivism, empiricism, rationalism) that mask the values, beliefs, and assumptions underlying information, and thus the cultural and political dimensions of the problems being considered (A. Gough, 1997; Huckle, 1999; Lousley, 1999). Teaching about ecological processes and environmental hazards in a supposedly objective and rational manner is understood to belie the fact that knowledge is socially constructed and therefore partial (A. Gough, 1997; Robertson, 1994; Robottom, 1991; Stevenson, 1993). N. Gough (1999) explicitly goes beyond critical approaches to advocate poststructuralist positions in environmental education. He asks science and environmental educators to adopt skepticism towards metanarratives, an attitude that characterizes poststructuralist discourses. Working from the assumption that science and environmental education are story-telling practices, he suggests that the adequacy of narrative strategies be examined in terms of how they represent and render problematic “human transactions with the phenomenal world” (N. Gough, 1993, p. 607). Narrative strategies, he asserts, should not create an illusion of neutrality, objectivity, and anonymity, but rather draw attention to our kinship with nature and to “the personal participation of the knower in all acts of understanding” (N. Gough, 1993, p. 621). We contend, of course, that Gough’s proposal should extend beyond the work of science and environmental educators. </w:t>
      </w:r>
      <w:r w:rsidRPr="00261601">
        <w:rPr>
          <w:b/>
          <w:szCs w:val="28"/>
          <w:highlight w:val="green"/>
          <w:u w:val="single"/>
        </w:rPr>
        <w:t>The societal narratives that legitimize the domination of nature, like</w:t>
      </w:r>
      <w:r w:rsidRPr="0077792B">
        <w:rPr>
          <w:b/>
          <w:szCs w:val="28"/>
          <w:u w:val="single"/>
        </w:rPr>
        <w:t xml:space="preserve"> those that underlie </w:t>
      </w:r>
      <w:r w:rsidRPr="00261601">
        <w:rPr>
          <w:b/>
          <w:szCs w:val="28"/>
          <w:highlight w:val="green"/>
          <w:u w:val="single"/>
        </w:rPr>
        <w:t>racism, sexism, classism, heterosexism</w:t>
      </w:r>
      <w:r w:rsidRPr="0077792B">
        <w:rPr>
          <w:b/>
          <w:szCs w:val="28"/>
          <w:u w:val="single"/>
        </w:rPr>
        <w:t xml:space="preserve">, and so on, </w:t>
      </w:r>
      <w:r w:rsidRPr="00261601">
        <w:rPr>
          <w:b/>
          <w:szCs w:val="28"/>
          <w:highlight w:val="green"/>
          <w:u w:val="single"/>
        </w:rPr>
        <w:t>merit everyone’s concern</w:t>
      </w:r>
      <w:r w:rsidRPr="0077792B">
        <w:rPr>
          <w:b/>
          <w:szCs w:val="28"/>
          <w:u w:val="single"/>
        </w:rPr>
        <w:t xml:space="preserve">. And </w:t>
      </w:r>
      <w:r w:rsidRPr="00261601">
        <w:rPr>
          <w:b/>
          <w:szCs w:val="28"/>
          <w:highlight w:val="green"/>
          <w:u w:val="single"/>
        </w:rPr>
        <w:t>since the ecological crisis threatens especially those most marginalized and vulnerable</w:t>
      </w:r>
      <w:r w:rsidRPr="0077792B">
        <w:rPr>
          <w:b/>
          <w:szCs w:val="28"/>
          <w:u w:val="single"/>
        </w:rPr>
        <w:t xml:space="preserve"> </w:t>
      </w:r>
      <w:r w:rsidRPr="00BD7157">
        <w:rPr>
          <w:sz w:val="14"/>
          <w:szCs w:val="16"/>
        </w:rPr>
        <w:t xml:space="preserve">(Running-Grass, 1996; D. Taylor, 1996), </w:t>
      </w:r>
      <w:r w:rsidRPr="00261601">
        <w:rPr>
          <w:b/>
          <w:szCs w:val="28"/>
          <w:highlight w:val="green"/>
          <w:u w:val="single"/>
        </w:rPr>
        <w:t>proponents of critical pedagogy</w:t>
      </w:r>
      <w:r w:rsidRPr="0077792B">
        <w:rPr>
          <w:b/>
          <w:szCs w:val="28"/>
          <w:u w:val="single"/>
        </w:rPr>
        <w:t xml:space="preserve"> in particular </w:t>
      </w:r>
      <w:r w:rsidRPr="00261601">
        <w:rPr>
          <w:b/>
          <w:szCs w:val="28"/>
          <w:highlight w:val="green"/>
          <w:u w:val="single"/>
        </w:rPr>
        <w:t xml:space="preserve">need to come to terms with </w:t>
      </w:r>
      <w:r w:rsidRPr="0077792B">
        <w:rPr>
          <w:b/>
          <w:szCs w:val="28"/>
          <w:u w:val="single"/>
        </w:rPr>
        <w:t xml:space="preserve">the </w:t>
      </w:r>
      <w:r w:rsidRPr="00261601">
        <w:rPr>
          <w:b/>
          <w:szCs w:val="28"/>
          <w:highlight w:val="green"/>
          <w:u w:val="single"/>
        </w:rPr>
        <w:t xml:space="preserve">human-centred </w:t>
      </w:r>
      <w:r w:rsidRPr="00261601">
        <w:rPr>
          <w:b/>
          <w:szCs w:val="28"/>
          <w:highlight w:val="green"/>
          <w:u w:val="single"/>
        </w:rPr>
        <w:lastRenderedPageBreak/>
        <w:t>frameworks</w:t>
      </w:r>
      <w:r w:rsidRPr="0077792B">
        <w:rPr>
          <w:b/>
          <w:szCs w:val="28"/>
          <w:u w:val="single"/>
        </w:rPr>
        <w:t xml:space="preserve"> that structure their endeavours</w:t>
      </w:r>
      <w:r w:rsidRPr="00BD7157">
        <w:rPr>
          <w:sz w:val="14"/>
          <w:szCs w:val="16"/>
        </w:rPr>
        <w:t xml:space="preserve">. No doubt poststructuralist theory will be indispensable in this regard. Nevertheless, </w:t>
      </w:r>
      <w:r w:rsidRPr="00261601">
        <w:rPr>
          <w:b/>
          <w:szCs w:val="28"/>
          <w:highlight w:val="green"/>
          <w:u w:val="single"/>
        </w:rPr>
        <w:t>anthropocentric assumptions</w:t>
      </w:r>
      <w:r w:rsidRPr="0077792B">
        <w:rPr>
          <w:b/>
          <w:szCs w:val="28"/>
          <w:u w:val="single"/>
        </w:rPr>
        <w:t xml:space="preserve"> about language, meaning, and agency </w:t>
      </w:r>
      <w:r w:rsidRPr="00261601">
        <w:rPr>
          <w:b/>
          <w:szCs w:val="28"/>
          <w:highlight w:val="green"/>
          <w:u w:val="single"/>
        </w:rPr>
        <w:t>will need to be revisited.</w:t>
      </w:r>
      <w:r w:rsidRPr="00BD7157">
        <w:rPr>
          <w:sz w:val="14"/>
          <w:szCs w:val="16"/>
        </w:rPr>
        <w:t xml:space="preserve"> In the meantime, perhaps we can ponder the spontaneous creativity of spiders and the life-worlds of woodticks. Such wondrous possibilities should cause even the most committed of humanists to pause for a moment at least.</w:t>
      </w:r>
    </w:p>
    <w:p w:rsidR="00477631" w:rsidRPr="0077792B" w:rsidRDefault="00477631" w:rsidP="00477631">
      <w:pPr>
        <w:rPr>
          <w:sz w:val="16"/>
          <w:szCs w:val="16"/>
        </w:rPr>
      </w:pPr>
    </w:p>
    <w:p w:rsidR="00477631" w:rsidRPr="0077792B" w:rsidRDefault="00477631" w:rsidP="00477631">
      <w:pPr>
        <w:pStyle w:val="Heading3"/>
      </w:pPr>
      <w:r w:rsidRPr="0077792B">
        <w:lastRenderedPageBreak/>
        <w:t>Cosmopolitanism</w:t>
      </w:r>
    </w:p>
    <w:p w:rsidR="00477631" w:rsidRPr="0077792B" w:rsidRDefault="00477631" w:rsidP="00477631">
      <w:pPr>
        <w:rPr>
          <w:rFonts w:cs="Arial"/>
          <w:sz w:val="16"/>
        </w:rPr>
      </w:pPr>
    </w:p>
    <w:p w:rsidR="00477631" w:rsidRPr="0077792B" w:rsidRDefault="00477631" w:rsidP="00BF3A71">
      <w:pPr>
        <w:pStyle w:val="Heading4"/>
      </w:pPr>
      <w:r w:rsidRPr="0077792B">
        <w:t>Cosmopolitan understandings of war exclude the animal to the worst forms of bare life naturalizing war</w:t>
      </w:r>
    </w:p>
    <w:p w:rsidR="00477631" w:rsidRPr="0077792B" w:rsidRDefault="00477631" w:rsidP="00477631">
      <w:pPr>
        <w:rPr>
          <w:sz w:val="14"/>
        </w:rPr>
      </w:pPr>
      <w:r w:rsidRPr="0077792B">
        <w:rPr>
          <w:b/>
        </w:rPr>
        <w:t>Kochi 9</w:t>
      </w:r>
      <w:r w:rsidRPr="0077792B">
        <w:t>—JD in Law from Griffith University (Australia) and Senior Lecturer in Law @ USussex (Tarik, “Species War: Law, Violence and Animals,” Law, Culture and the Humanities, 2009, 5: 353–369, Sage, DA: 04-04-2012//JLENART)</w:t>
      </w:r>
    </w:p>
    <w:p w:rsidR="00477631" w:rsidRPr="0077792B" w:rsidRDefault="00477631" w:rsidP="00477631"/>
    <w:p w:rsidR="00477631" w:rsidRPr="00BD7157" w:rsidRDefault="00477631" w:rsidP="00477631">
      <w:pPr>
        <w:rPr>
          <w:sz w:val="12"/>
        </w:rPr>
      </w:pPr>
      <w:r w:rsidRPr="0077792B">
        <w:rPr>
          <w:u w:val="single"/>
        </w:rPr>
        <w:t>Grotius and Hobbes are</w:t>
      </w:r>
      <w:r w:rsidRPr="00BD7157">
        <w:rPr>
          <w:sz w:val="12"/>
        </w:rPr>
        <w:t xml:space="preserve"> sometimes </w:t>
      </w:r>
      <w:r w:rsidRPr="0077792B">
        <w:rPr>
          <w:u w:val="single"/>
        </w:rPr>
        <w:t>described as setting out a prudential approach</w:t>
      </w:r>
      <w:proofErr w:type="gramStart"/>
      <w:r w:rsidRPr="0077792B">
        <w:rPr>
          <w:u w:val="single"/>
        </w:rPr>
        <w:t>,28</w:t>
      </w:r>
      <w:proofErr w:type="gramEnd"/>
      <w:r w:rsidRPr="0077792B">
        <w:rPr>
          <w:u w:val="single"/>
        </w:rPr>
        <w:t xml:space="preserve"> or a natural law of minimal content29 because</w:t>
      </w:r>
      <w:r w:rsidRPr="00BD7157">
        <w:rPr>
          <w:sz w:val="12"/>
        </w:rPr>
        <w:t xml:space="preserve"> in contrast to Aristotelian or Thomastic legal and political theory </w:t>
      </w:r>
      <w:r w:rsidRPr="0077792B">
        <w:rPr>
          <w:u w:val="single"/>
        </w:rPr>
        <w:t>their attempt to derive the legitimacy of the state</w:t>
      </w:r>
      <w:r w:rsidRPr="00BD7157">
        <w:rPr>
          <w:sz w:val="12"/>
        </w:rPr>
        <w:t xml:space="preserve"> and sovereign order </w:t>
      </w:r>
      <w:r w:rsidRPr="0077792B">
        <w:rPr>
          <w:u w:val="single"/>
        </w:rPr>
        <w:t>relies less upon a thick conception of the good life and is more focussed upon basic human needs such as survival. In the context of a response to religious civil war such an approach made sense in that often thick moral and religious conceptions of the good life</w:t>
      </w:r>
      <w:r w:rsidRPr="00BD7157">
        <w:rPr>
          <w:sz w:val="12"/>
        </w:rPr>
        <w:t xml:space="preserve"> (for example, those held by competing Christian Confessions) often </w:t>
      </w:r>
      <w:r w:rsidRPr="0077792B">
        <w:rPr>
          <w:u w:val="single"/>
        </w:rPr>
        <w:t>drove conflict and violence. Yet, it would be a mistake to assume that the categories of</w:t>
      </w:r>
      <w:r w:rsidRPr="00BD7157">
        <w:rPr>
          <w:sz w:val="12"/>
        </w:rPr>
        <w:t xml:space="preserve"> “survival,” “preservation of life” and </w:t>
      </w:r>
      <w:r w:rsidRPr="0077792B">
        <w:rPr>
          <w:u w:val="single"/>
        </w:rPr>
        <w:t>“bare life” are neutral</w:t>
      </w:r>
      <w:r w:rsidRPr="00BD7157">
        <w:rPr>
          <w:sz w:val="12"/>
        </w:rPr>
        <w:t xml:space="preserve"> categories. </w:t>
      </w:r>
      <w:r w:rsidRPr="0077792B">
        <w:rPr>
          <w:u w:val="single"/>
        </w:rPr>
        <w:t>Rather survival, preservation of life and bare life as expressed by the Westphalian theoretical tradition</w:t>
      </w:r>
      <w:r w:rsidRPr="00BD7157">
        <w:rPr>
          <w:sz w:val="12"/>
        </w:rPr>
        <w:t xml:space="preserve"> already </w:t>
      </w:r>
      <w:r w:rsidRPr="0077792B">
        <w:rPr>
          <w:u w:val="single"/>
        </w:rPr>
        <w:t>contain distinctions of value</w:t>
      </w:r>
      <w:r w:rsidRPr="00BD7157">
        <w:rPr>
          <w:sz w:val="12"/>
        </w:rPr>
        <w:t xml:space="preserve"> – in particular, </w:t>
      </w:r>
      <w:r w:rsidRPr="0077792B">
        <w:rPr>
          <w:u w:val="single"/>
        </w:rPr>
        <w:t>the specific distinction of value between human and non-human life. “Bare life”</w:t>
      </w:r>
      <w:r w:rsidRPr="00BD7157">
        <w:rPr>
          <w:sz w:val="12"/>
        </w:rPr>
        <w:t xml:space="preserve"> in this sense </w:t>
      </w:r>
      <w:r w:rsidRPr="0077792B">
        <w:rPr>
          <w:u w:val="single"/>
        </w:rPr>
        <w:t xml:space="preserve">is not “bare” but contains within it a distinction of value between the worth of human life placed above and beyond the worth of non-human animal life. In this respect bare life within this tradition contains within it </w:t>
      </w:r>
      <w:r w:rsidRPr="0077792B">
        <w:rPr>
          <w:u w:val="single"/>
          <w:bdr w:val="single" w:sz="4" w:space="0" w:color="auto"/>
        </w:rPr>
        <w:t>a hidden conception of the good life</w:t>
      </w:r>
      <w:r w:rsidRPr="0077792B">
        <w:rPr>
          <w:u w:val="single"/>
        </w:rPr>
        <w:t>. The foundational moment of the modern juridical conception of the law of war already contains within it the operation of species war. The Westphalian tradition puts itself forward as grounding the legitimacy of violence upon the preservation of life, however its concern for life is already marked by a hierarchy of value in which non-human animal life is violently used as the “raw material” for preserving human life</w:t>
      </w:r>
      <w:r w:rsidRPr="00BD7157">
        <w:rPr>
          <w:sz w:val="12"/>
        </w:rPr>
        <w:t xml:space="preserve">. Grounded upon, but </w:t>
      </w:r>
      <w:r w:rsidRPr="0077792B">
        <w:rPr>
          <w:u w:val="single"/>
        </w:rPr>
        <w:t>concealing the human-animal distinction, the Westphalian conception of war makes a double move: it excludes the killing of animals from its definition of “war proper,” and, through rendering dominant the modern juridical definition of “war proper” the tradition is able to further institutionalize and normalize a particular conception of the good life</w:t>
      </w:r>
      <w:r w:rsidRPr="00BD7157">
        <w:rPr>
          <w:sz w:val="12"/>
        </w:rPr>
        <w:t xml:space="preserve">. Following from this original distinction of life-value realized through </w:t>
      </w:r>
      <w:r w:rsidRPr="0077792B">
        <w:rPr>
          <w:u w:val="single"/>
        </w:rPr>
        <w:t>the juridical language of war were other forms of human life whose lives were considered to be of a lesser value under a European, Christian, “secular”30 natural law conception of the good life</w:t>
      </w:r>
      <w:r w:rsidRPr="00BD7157">
        <w:rPr>
          <w:sz w:val="12"/>
        </w:rPr>
        <w:t>. Underneath this concern with the preservation of life in general stood veiled preferences over what particular forms of life (such as racial conceptions of human life) and ways of living were worthy of preservation, realization and elevation. The business contracts of early capitalism</w:t>
      </w:r>
      <w:proofErr w:type="gramStart"/>
      <w:r w:rsidRPr="00BD7157">
        <w:rPr>
          <w:sz w:val="12"/>
        </w:rPr>
        <w:t>,31</w:t>
      </w:r>
      <w:proofErr w:type="gramEnd"/>
      <w:r w:rsidRPr="00BD7157">
        <w:rPr>
          <w:sz w:val="12"/>
        </w:rPr>
        <w:t xml:space="preserve"> the power of white males over women and children, and, especially in the colonial context, the sanctity of European life over non-European and Christian lives over non-Christian heathens and Muslims, were some of the dominant forms of life preferred for preservation within the early modern juridical ordering of war. </w:t>
      </w:r>
    </w:p>
    <w:p w:rsidR="00477631" w:rsidRPr="0077792B" w:rsidRDefault="00477631" w:rsidP="00477631">
      <w:pPr>
        <w:rPr>
          <w:rFonts w:cs="Arial"/>
          <w:sz w:val="16"/>
        </w:rPr>
      </w:pPr>
    </w:p>
    <w:p w:rsidR="00323D86" w:rsidRPr="0077792B" w:rsidRDefault="00323D86" w:rsidP="00323D86">
      <w:pPr>
        <w:pStyle w:val="Heading3"/>
      </w:pPr>
      <w:r w:rsidRPr="0077792B">
        <w:lastRenderedPageBreak/>
        <w:t xml:space="preserve">Critical Pedagogy </w:t>
      </w:r>
    </w:p>
    <w:p w:rsidR="00323D86" w:rsidRPr="0077792B" w:rsidRDefault="00323D86" w:rsidP="00BF3A71">
      <w:pPr>
        <w:pStyle w:val="Heading4"/>
      </w:pPr>
      <w:r w:rsidRPr="0077792B">
        <w:t xml:space="preserve">Critical pedagogy reifies anthropocentrism by not addressing the damage humans constantly produce against others </w:t>
      </w:r>
    </w:p>
    <w:p w:rsidR="00323D86" w:rsidRPr="0077792B" w:rsidRDefault="00323D86" w:rsidP="00323D86">
      <w:r w:rsidRPr="0077792B">
        <w:rPr>
          <w:b/>
        </w:rPr>
        <w:t>Bell &amp; Russell 2k</w:t>
      </w:r>
      <w:r w:rsidRPr="0077792B">
        <w:rPr>
          <w:sz w:val="14"/>
        </w:rPr>
        <w:t>—</w:t>
      </w:r>
      <w:r w:rsidRPr="0077792B">
        <w:t xml:space="preserve">PhD Candidate at the Faculty of Environmental Studies at York University AND </w:t>
      </w:r>
      <w:proofErr w:type="gramStart"/>
      <w:r w:rsidRPr="0077792B">
        <w:t>prof</w:t>
      </w:r>
      <w:proofErr w:type="gramEnd"/>
      <w:r w:rsidRPr="0077792B">
        <w:t xml:space="preserve"> of education @ Lakehead University (Anne and Constance, “Beyond Human, Beyond Words: Anthropocentrism, Critical Pedagogy, and the Poststructuralist Turn,” CANADIAN JOURNAL OF EDUCATION 25, 3 (2000): 188–203, </w:t>
      </w:r>
      <w:hyperlink r:id="rId30" w:history="1">
        <w:r w:rsidRPr="0077792B">
          <w:rPr>
            <w:rStyle w:val="Hyperlink"/>
          </w:rPr>
          <w:t>http://www.csse-scee.ca/CJE/Articles/FullText/CJE25-3/CJE25-3-bell.pdf</w:t>
        </w:r>
      </w:hyperlink>
      <w:r w:rsidRPr="0077792B">
        <w:t>, DA: 4/30/2012//JLENART)</w:t>
      </w:r>
    </w:p>
    <w:p w:rsidR="00323D86" w:rsidRPr="00BD7157" w:rsidRDefault="00323D86" w:rsidP="00323D86">
      <w:pPr>
        <w:rPr>
          <w:sz w:val="12"/>
        </w:rPr>
      </w:pPr>
      <w:r w:rsidRPr="00BD7157">
        <w:rPr>
          <w:sz w:val="12"/>
        </w:rPr>
        <w:t xml:space="preserve">For this reason, the various </w:t>
      </w:r>
      <w:r w:rsidRPr="0077792B">
        <w:rPr>
          <w:u w:val="single"/>
        </w:rPr>
        <w:t>movements against oppression need to be aware of and supportive of each other. In critical pedagogy</w:t>
      </w:r>
      <w:r w:rsidRPr="00BD7157">
        <w:rPr>
          <w:sz w:val="12"/>
        </w:rPr>
        <w:t xml:space="preserve">, however, </w:t>
      </w:r>
      <w:r w:rsidRPr="0077792B">
        <w:rPr>
          <w:u w:val="single"/>
        </w:rPr>
        <w:t>the exploration of questions of race, gender, class, and sexuality has proceeded so far with little acknowledgement of the systemic links between human oppressions and the domination of nature. The more-than-human world and human relationships to it have been ignored, as if the suffering and exploitation of other beings and the global ecological crisis were</w:t>
      </w:r>
      <w:r w:rsidRPr="00BD7157">
        <w:rPr>
          <w:sz w:val="12"/>
        </w:rPr>
        <w:t xml:space="preserve"> somehow </w:t>
      </w:r>
      <w:r w:rsidRPr="0077792B">
        <w:rPr>
          <w:u w:val="single"/>
        </w:rPr>
        <w:t>irrelevant. Despite the call for attention to voices</w:t>
      </w:r>
      <w:r w:rsidRPr="00BD7157">
        <w:rPr>
          <w:sz w:val="12"/>
        </w:rPr>
        <w:t xml:space="preserve"> historically </w:t>
      </w:r>
      <w:r w:rsidRPr="0077792B">
        <w:rPr>
          <w:u w:val="single"/>
        </w:rPr>
        <w:t>absent from traditional canons and narratives</w:t>
      </w:r>
      <w:r w:rsidRPr="00BD7157">
        <w:rPr>
          <w:sz w:val="12"/>
        </w:rPr>
        <w:t xml:space="preserve"> (Sadovnik, 1995, p. 316), </w:t>
      </w:r>
      <w:r w:rsidRPr="0077792B">
        <w:rPr>
          <w:u w:val="single"/>
        </w:rPr>
        <w:t>nonhuman beings are shrouded in silence. This silence characterizes even the work of writers who call for a rethinking of all culturally positioned essentialisms. Like other educators</w:t>
      </w:r>
      <w:r w:rsidRPr="00BD7157">
        <w:rPr>
          <w:sz w:val="12"/>
        </w:rPr>
        <w:t xml:space="preserve"> influenced by poststructuralism, we agree that </w:t>
      </w:r>
      <w:r w:rsidRPr="0077792B">
        <w:rPr>
          <w:u w:val="single"/>
        </w:rPr>
        <w:t>there is a need to scrutinize the language we use, the meanings we deploy, and the epistemological frameworks of past eras</w:t>
      </w:r>
      <w:r w:rsidRPr="00BD7157">
        <w:rPr>
          <w:sz w:val="12"/>
        </w:rPr>
        <w:t xml:space="preserve"> (Luke &amp; Luke, 1995, p. 378). To treat social categories as stable and unchanging is to reproduce the prevailing relations of power (Britzman et al., 1991, p. 89). </w:t>
      </w:r>
      <w:r w:rsidRPr="0077792B">
        <w:rPr>
          <w:u w:val="single"/>
        </w:rPr>
        <w:t>What would it mean</w:t>
      </w:r>
      <w:r w:rsidRPr="00BD7157">
        <w:rPr>
          <w:sz w:val="12"/>
        </w:rPr>
        <w:t xml:space="preserve">, then, </w:t>
      </w:r>
      <w:r w:rsidRPr="0077792B">
        <w:rPr>
          <w:u w:val="single"/>
        </w:rPr>
        <w:t xml:space="preserve">for critical pedagogy to extend this investigation and critique to include taken-for-granted understandings of “human,” “animal,” and “nature”? This question is difficult to </w:t>
      </w:r>
      <w:proofErr w:type="gramStart"/>
      <w:r w:rsidRPr="0077792B">
        <w:rPr>
          <w:u w:val="single"/>
        </w:rPr>
        <w:t>raise</w:t>
      </w:r>
      <w:proofErr w:type="gramEnd"/>
      <w:r w:rsidRPr="0077792B">
        <w:rPr>
          <w:u w:val="single"/>
        </w:rPr>
        <w:t xml:space="preserve"> precisely because these understandings are taken for granted. The anthropocentric bias in critical pedagogy manifests itself in silence and in the asides of texts. Since it is not a topic of discussion, it can be difficult to situate a critique of it</w:t>
      </w:r>
      <w:r w:rsidRPr="00BD7157">
        <w:rPr>
          <w:sz w:val="12"/>
        </w:rPr>
        <w:t xml:space="preserve">. Following feminist analyses, we find that examples of anthropocentrism, like examples of gender symbolization, occur “in those places where speakers reveal the assumptions they think they do not need to defend, beliefs they expect to share with their audiences” (Harding, 1986, p. 112). </w:t>
      </w:r>
    </w:p>
    <w:p w:rsidR="00323D86" w:rsidRPr="0077792B" w:rsidRDefault="00323D86" w:rsidP="00323D86">
      <w:pPr>
        <w:rPr>
          <w:sz w:val="14"/>
        </w:rPr>
      </w:pPr>
    </w:p>
    <w:p w:rsidR="00477631" w:rsidRPr="0077792B" w:rsidRDefault="00477631" w:rsidP="00477631">
      <w:pPr>
        <w:pStyle w:val="Heading3"/>
      </w:pPr>
      <w:r w:rsidRPr="0077792B">
        <w:lastRenderedPageBreak/>
        <w:t xml:space="preserve">Ethics </w:t>
      </w:r>
    </w:p>
    <w:p w:rsidR="00477631" w:rsidRPr="0077792B" w:rsidRDefault="00477631" w:rsidP="00BF3A71">
      <w:pPr>
        <w:pStyle w:val="Heading4"/>
      </w:pPr>
      <w:r w:rsidRPr="0077792B">
        <w:t>The ethical judgment at the heart of the aff is one which preserves the systematic extermination of animals because they have no place within the ontological purview of the 1ac</w:t>
      </w:r>
    </w:p>
    <w:p w:rsidR="00477631" w:rsidRPr="0077792B" w:rsidRDefault="00477631" w:rsidP="00477631">
      <w:pPr>
        <w:rPr>
          <w:b/>
        </w:rPr>
      </w:pPr>
      <w:r w:rsidRPr="0077792B">
        <w:rPr>
          <w:b/>
        </w:rPr>
        <w:t xml:space="preserve">Kochi, 2K9 </w:t>
      </w:r>
      <w:r w:rsidRPr="0077792B">
        <w:rPr>
          <w:sz w:val="16"/>
          <w:szCs w:val="16"/>
        </w:rPr>
        <w:t>(Tarik, Sussex law school, Species war: Law, Violence and Animals, Law Culture and Humanities Oct 5.3)</w:t>
      </w:r>
    </w:p>
    <w:p w:rsidR="00477631" w:rsidRPr="0077792B" w:rsidRDefault="00477631" w:rsidP="00477631">
      <w:pPr>
        <w:rPr>
          <w:b/>
          <w:szCs w:val="28"/>
          <w:u w:val="single"/>
        </w:rPr>
      </w:pPr>
      <w:r w:rsidRPr="00BD7157">
        <w:rPr>
          <w:sz w:val="14"/>
          <w:szCs w:val="16"/>
        </w:rPr>
        <w:t xml:space="preserve">One response to </w:t>
      </w:r>
      <w:r w:rsidRPr="00261601">
        <w:rPr>
          <w:b/>
          <w:szCs w:val="28"/>
          <w:highlight w:val="green"/>
          <w:u w:val="single"/>
        </w:rPr>
        <w:t>the</w:t>
      </w:r>
      <w:r w:rsidRPr="00BD7157">
        <w:rPr>
          <w:sz w:val="14"/>
          <w:szCs w:val="16"/>
        </w:rPr>
        <w:t xml:space="preserve"> comments so far might be to reject the notion of “species war” and </w:t>
      </w:r>
      <w:r w:rsidRPr="00261601">
        <w:rPr>
          <w:b/>
          <w:szCs w:val="28"/>
          <w:highlight w:val="green"/>
          <w:u w:val="single"/>
        </w:rPr>
        <w:t>counter-claim</w:t>
      </w:r>
      <w:r w:rsidRPr="00261601">
        <w:rPr>
          <w:sz w:val="14"/>
          <w:szCs w:val="16"/>
          <w:highlight w:val="green"/>
        </w:rPr>
        <w:t xml:space="preserve"> </w:t>
      </w:r>
      <w:r w:rsidRPr="00261601">
        <w:rPr>
          <w:b/>
          <w:szCs w:val="28"/>
          <w:highlight w:val="green"/>
          <w:u w:val="single"/>
        </w:rPr>
        <w:t>that what is going on</w:t>
      </w:r>
      <w:r w:rsidRPr="0077792B">
        <w:rPr>
          <w:b/>
          <w:szCs w:val="28"/>
          <w:u w:val="single"/>
        </w:rPr>
        <w:t xml:space="preserve"> in the relationship between humans and animals </w:t>
      </w:r>
      <w:r w:rsidRPr="00261601">
        <w:rPr>
          <w:b/>
          <w:szCs w:val="28"/>
          <w:highlight w:val="green"/>
          <w:u w:val="single"/>
        </w:rPr>
        <w:t>is not “war”</w:t>
      </w:r>
      <w:r w:rsidRPr="0077792B">
        <w:rPr>
          <w:b/>
          <w:szCs w:val="28"/>
          <w:u w:val="single"/>
        </w:rPr>
        <w:t xml:space="preserve"> as such </w:t>
      </w:r>
      <w:r w:rsidRPr="00261601">
        <w:rPr>
          <w:b/>
          <w:szCs w:val="28"/>
          <w:highlight w:val="green"/>
          <w:u w:val="single"/>
        </w:rPr>
        <w:t>but merely a struggle for biological survival</w:t>
      </w:r>
      <w:r w:rsidRPr="0077792B">
        <w:rPr>
          <w:b/>
          <w:szCs w:val="28"/>
          <w:u w:val="single"/>
        </w:rPr>
        <w:t xml:space="preserve"> between species</w:t>
      </w:r>
      <w:r w:rsidRPr="00BD7157">
        <w:rPr>
          <w:sz w:val="14"/>
          <w:szCs w:val="16"/>
        </w:rPr>
        <w:t xml:space="preserve">. It might be argued by some that the correct concept for this case is not war but survival. Viewed through such a lens the violence carried out by humans against non-human animals is understood as similar to the killing that takes place between different animal species as they rely upon the eating of each other for food and the violence some species use to ward competitors and predators away from their territory. In this sense what would really be going on here between humans and non-humans is merely the playing-out of behaviors linked to biological need – the biological imperative which appears to be programmed into life and issues the command: though shalt survive! </w:t>
      </w:r>
      <w:r w:rsidRPr="00261601">
        <w:rPr>
          <w:b/>
          <w:szCs w:val="28"/>
          <w:highlight w:val="green"/>
          <w:u w:val="single"/>
        </w:rPr>
        <w:t>Such an account</w:t>
      </w:r>
      <w:r w:rsidRPr="0077792B">
        <w:rPr>
          <w:b/>
          <w:szCs w:val="28"/>
          <w:u w:val="single"/>
        </w:rPr>
        <w:t xml:space="preserve"> is somewhat compelling and it </w:t>
      </w:r>
      <w:r w:rsidRPr="00261601">
        <w:rPr>
          <w:b/>
          <w:szCs w:val="28"/>
          <w:highlight w:val="green"/>
          <w:u w:val="single"/>
        </w:rPr>
        <w:t>has sat at the basis of a Western narrative which for a long time has attempted to justify violence</w:t>
      </w:r>
      <w:r w:rsidRPr="0077792B">
        <w:rPr>
          <w:b/>
          <w:szCs w:val="28"/>
          <w:u w:val="single"/>
        </w:rPr>
        <w:t xml:space="preserve"> used by humans </w:t>
      </w:r>
      <w:r w:rsidRPr="00261601">
        <w:rPr>
          <w:b/>
          <w:szCs w:val="28"/>
          <w:highlight w:val="green"/>
          <w:u w:val="single"/>
        </w:rPr>
        <w:t>against non-human animals</w:t>
      </w:r>
      <w:r w:rsidRPr="00261601">
        <w:rPr>
          <w:sz w:val="14"/>
          <w:szCs w:val="16"/>
          <w:highlight w:val="green"/>
        </w:rPr>
        <w:t>.</w:t>
      </w:r>
      <w:r w:rsidRPr="00BD7157">
        <w:rPr>
          <w:sz w:val="14"/>
          <w:szCs w:val="16"/>
        </w:rPr>
        <w:t xml:space="preserve"> However, </w:t>
      </w:r>
      <w:r w:rsidRPr="0077792B">
        <w:rPr>
          <w:b/>
          <w:szCs w:val="28"/>
          <w:u w:val="single"/>
        </w:rPr>
        <w:t>the account can only ever be a part of the story and not its whole if we accept the notion that humans possess certain capacities for reflection15</w:t>
      </w:r>
      <w:r w:rsidRPr="00BD7157">
        <w:rPr>
          <w:sz w:val="14"/>
          <w:szCs w:val="16"/>
        </w:rPr>
        <w:t xml:space="preserve"> </w:t>
      </w:r>
      <w:r w:rsidRPr="0077792B">
        <w:rPr>
          <w:b/>
          <w:szCs w:val="28"/>
          <w:u w:val="single"/>
        </w:rPr>
        <w:t>that allow us to make decisions about how we behave in relation to particular ends</w:t>
      </w:r>
      <w:r w:rsidRPr="00BD7157">
        <w:rPr>
          <w:sz w:val="14"/>
          <w:szCs w:val="16"/>
        </w:rPr>
        <w:t xml:space="preserve">. So </w:t>
      </w:r>
      <w:r w:rsidRPr="00261601">
        <w:rPr>
          <w:b/>
          <w:szCs w:val="28"/>
          <w:highlight w:val="green"/>
          <w:u w:val="single"/>
        </w:rPr>
        <w:t>even given the human biological demand for survival</w:t>
      </w:r>
      <w:r w:rsidRPr="00261601">
        <w:rPr>
          <w:sz w:val="14"/>
          <w:szCs w:val="16"/>
          <w:highlight w:val="green"/>
        </w:rPr>
        <w:t>,</w:t>
      </w:r>
      <w:r w:rsidRPr="00BD7157">
        <w:rPr>
          <w:sz w:val="14"/>
          <w:szCs w:val="16"/>
        </w:rPr>
        <w:t xml:space="preserve"> with regard to our treatment of animals, </w:t>
      </w:r>
      <w:r w:rsidRPr="00261601">
        <w:rPr>
          <w:b/>
          <w:szCs w:val="28"/>
          <w:highlight w:val="green"/>
          <w:u w:val="single"/>
        </w:rPr>
        <w:t>humans are able to make a range of choices about how we ought to behave</w:t>
      </w:r>
      <w:r w:rsidRPr="00261601">
        <w:rPr>
          <w:sz w:val="14"/>
          <w:szCs w:val="16"/>
          <w:highlight w:val="green"/>
        </w:rPr>
        <w:t>.</w:t>
      </w:r>
      <w:r w:rsidRPr="00BD7157">
        <w:rPr>
          <w:sz w:val="14"/>
          <w:szCs w:val="16"/>
        </w:rPr>
        <w:t xml:space="preserve"> In this respect </w:t>
      </w:r>
      <w:r w:rsidRPr="00261601">
        <w:rPr>
          <w:b/>
          <w:szCs w:val="28"/>
          <w:highlight w:val="green"/>
          <w:u w:val="single"/>
        </w:rPr>
        <w:t>a distinction</w:t>
      </w:r>
      <w:r w:rsidRPr="00BD7157">
        <w:rPr>
          <w:sz w:val="14"/>
          <w:szCs w:val="16"/>
        </w:rPr>
        <w:t xml:space="preserve"> drawn by Aristotle</w:t>
      </w:r>
      <w:proofErr w:type="gramStart"/>
      <w:r w:rsidRPr="00BD7157">
        <w:rPr>
          <w:sz w:val="14"/>
          <w:szCs w:val="16"/>
        </w:rPr>
        <w:t>,16</w:t>
      </w:r>
      <w:proofErr w:type="gramEnd"/>
      <w:r w:rsidRPr="00BD7157">
        <w:rPr>
          <w:sz w:val="14"/>
          <w:szCs w:val="16"/>
        </w:rPr>
        <w:t xml:space="preserve"> Thomas Hobbes17 and more recently by Giorgio Agamben,18 </w:t>
      </w:r>
      <w:r w:rsidRPr="00261601">
        <w:rPr>
          <w:b/>
          <w:szCs w:val="16"/>
          <w:highlight w:val="green"/>
          <w:u w:val="single"/>
        </w:rPr>
        <w:t>between</w:t>
      </w:r>
      <w:r w:rsidRPr="00BD7157">
        <w:rPr>
          <w:sz w:val="14"/>
          <w:szCs w:val="16"/>
        </w:rPr>
        <w:t xml:space="preserve"> mere life or </w:t>
      </w:r>
      <w:r w:rsidRPr="00261601">
        <w:rPr>
          <w:b/>
          <w:szCs w:val="28"/>
          <w:highlight w:val="green"/>
          <w:u w:val="single"/>
          <w:bdr w:val="single" w:sz="4" w:space="0" w:color="auto"/>
        </w:rPr>
        <w:t>bare life</w:t>
      </w:r>
      <w:r w:rsidRPr="00261601">
        <w:rPr>
          <w:b/>
          <w:szCs w:val="28"/>
          <w:highlight w:val="green"/>
          <w:u w:val="single"/>
        </w:rPr>
        <w:t xml:space="preserve"> and a life which is bound up with some form of normative content of the good is relevant here</w:t>
      </w:r>
      <w:r w:rsidRPr="0077792B">
        <w:rPr>
          <w:b/>
          <w:szCs w:val="28"/>
          <w:u w:val="single"/>
        </w:rPr>
        <w:t>.</w:t>
      </w:r>
      <w:r w:rsidRPr="00BD7157">
        <w:rPr>
          <w:sz w:val="14"/>
          <w:szCs w:val="16"/>
        </w:rPr>
        <w:t xml:space="preserve"> The former can be thought as something like the pure demand for survival – sometimes even in circumstances of the survival of life that we might view as not worth living. The latter contains value judgments about the quality, ethos and consequences of the life which is lived. The distinction between bare life and the good life is a legal-political distinction. It has, at least since Aristotle, resided at the foundation of Western legal and political theory. The law which holds together and governs the political community is posited with the view of not merely sustaining the bare needs of life, but of establishing and realizing some form of the good life. However, </w:t>
      </w:r>
      <w:r w:rsidRPr="00261601">
        <w:rPr>
          <w:b/>
          <w:szCs w:val="28"/>
          <w:highlight w:val="green"/>
          <w:u w:val="single"/>
        </w:rPr>
        <w:t>the distinction</w:t>
      </w:r>
      <w:r w:rsidRPr="0077792B">
        <w:rPr>
          <w:b/>
          <w:szCs w:val="28"/>
          <w:u w:val="single"/>
        </w:rPr>
        <w:t xml:space="preserve"> between bare life and the good life </w:t>
      </w:r>
      <w:r w:rsidRPr="00261601">
        <w:rPr>
          <w:b/>
          <w:szCs w:val="28"/>
          <w:highlight w:val="green"/>
          <w:u w:val="single"/>
        </w:rPr>
        <w:t>already contains within it a prior distinction,</w:t>
      </w:r>
      <w:r w:rsidRPr="0077792B">
        <w:rPr>
          <w:b/>
          <w:szCs w:val="28"/>
          <w:u w:val="single"/>
        </w:rPr>
        <w:t xml:space="preserve"> one </w:t>
      </w:r>
      <w:r w:rsidRPr="00261601">
        <w:rPr>
          <w:b/>
          <w:szCs w:val="28"/>
          <w:highlight w:val="green"/>
          <w:u w:val="single"/>
        </w:rPr>
        <w:t>which arises when the survival of humans is distinguished from and affirmed against the survival of non-human animals</w:t>
      </w:r>
      <w:r w:rsidRPr="00261601">
        <w:rPr>
          <w:sz w:val="14"/>
          <w:szCs w:val="16"/>
          <w:highlight w:val="green"/>
        </w:rPr>
        <w:t xml:space="preserve">. </w:t>
      </w:r>
      <w:r w:rsidRPr="00261601">
        <w:rPr>
          <w:b/>
          <w:szCs w:val="28"/>
          <w:highlight w:val="green"/>
          <w:u w:val="single"/>
        </w:rPr>
        <w:t>At the basis of the distinction</w:t>
      </w:r>
      <w:r w:rsidRPr="0077792B">
        <w:rPr>
          <w:b/>
          <w:szCs w:val="28"/>
          <w:u w:val="single"/>
        </w:rPr>
        <w:t xml:space="preserve"> between bare life and the good life, </w:t>
      </w:r>
      <w:r w:rsidRPr="00261601">
        <w:rPr>
          <w:b/>
          <w:szCs w:val="28"/>
          <w:highlight w:val="green"/>
          <w:u w:val="single"/>
        </w:rPr>
        <w:t>and hence, at the basis of law, resides the human-animal distinction</w:t>
      </w:r>
      <w:r w:rsidRPr="0077792B">
        <w:rPr>
          <w:b/>
          <w:szCs w:val="28"/>
          <w:u w:val="single"/>
        </w:rPr>
        <w:t xml:space="preserve"> – a determination of value that the human form of life is good and that it is worth more or better than the lives of non-human animals.</w:t>
      </w:r>
      <w:r w:rsidRPr="00BD7157">
        <w:rPr>
          <w:sz w:val="14"/>
          <w:szCs w:val="16"/>
        </w:rPr>
        <w:t xml:space="preserve"> There is a certain Nietzschean sense of the term “good” which can be drawn upon informatively here. My argument is that what occurs prior to the racial and aristocratic senses of the term “good” suggested by Nietzsche19 as residing genealogically with </w:t>
      </w:r>
      <w:r w:rsidRPr="0077792B">
        <w:rPr>
          <w:b/>
          <w:szCs w:val="28"/>
          <w:u w:val="single"/>
        </w:rPr>
        <w:t xml:space="preserve">the concept of </w:t>
      </w:r>
      <w:r w:rsidRPr="00261601">
        <w:rPr>
          <w:b/>
          <w:szCs w:val="28"/>
          <w:highlight w:val="green"/>
          <w:u w:val="single"/>
        </w:rPr>
        <w:t>the “good life,” is</w:t>
      </w:r>
      <w:r w:rsidRPr="0077792B">
        <w:rPr>
          <w:b/>
          <w:szCs w:val="28"/>
          <w:u w:val="single"/>
        </w:rPr>
        <w:t xml:space="preserve"> more deeply, </w:t>
      </w:r>
      <w:r w:rsidRPr="00261601">
        <w:rPr>
          <w:b/>
          <w:szCs w:val="28"/>
          <w:highlight w:val="green"/>
          <w:u w:val="single"/>
        </w:rPr>
        <w:t>an elevated sense of life-worth that humans</w:t>
      </w:r>
      <w:r w:rsidRPr="0077792B">
        <w:rPr>
          <w:b/>
          <w:szCs w:val="28"/>
          <w:u w:val="single"/>
        </w:rPr>
        <w:t xml:space="preserve"> in the West </w:t>
      </w:r>
      <w:r w:rsidRPr="00261601">
        <w:rPr>
          <w:b/>
          <w:szCs w:val="28"/>
          <w:highlight w:val="green"/>
          <w:u w:val="single"/>
        </w:rPr>
        <w:t>have historically ascribed to themselves</w:t>
      </w:r>
      <w:r w:rsidRPr="0077792B">
        <w:rPr>
          <w:b/>
          <w:szCs w:val="28"/>
          <w:u w:val="single"/>
        </w:rPr>
        <w:t xml:space="preserve"> over and </w:t>
      </w:r>
      <w:r w:rsidRPr="00261601">
        <w:rPr>
          <w:b/>
          <w:szCs w:val="28"/>
          <w:highlight w:val="green"/>
          <w:u w:val="single"/>
        </w:rPr>
        <w:t>above the life-worth of non-human animals.</w:t>
      </w:r>
      <w:r w:rsidRPr="0077792B">
        <w:rPr>
          <w:b/>
          <w:szCs w:val="28"/>
          <w:u w:val="single"/>
        </w:rPr>
        <w:t xml:space="preserve"> </w:t>
      </w:r>
      <w:r w:rsidRPr="00BD7157">
        <w:rPr>
          <w:sz w:val="14"/>
          <w:szCs w:val="16"/>
        </w:rPr>
        <w:t xml:space="preserve">Following this, </w:t>
      </w:r>
      <w:r w:rsidRPr="0077792B">
        <w:rPr>
          <w:b/>
          <w:szCs w:val="28"/>
          <w:u w:val="single"/>
        </w:rPr>
        <w:t xml:space="preserve">when the meaning of the term “war” is explained by legal and political theorists with reference to either the concepts of survival or the good life, the linguistic and conceptual </w:t>
      </w:r>
      <w:r w:rsidRPr="00261601">
        <w:rPr>
          <w:b/>
          <w:szCs w:val="28"/>
          <w:highlight w:val="green"/>
          <w:u w:val="single"/>
        </w:rPr>
        <w:t xml:space="preserve">use of the term war </w:t>
      </w:r>
      <w:r w:rsidRPr="00261601">
        <w:rPr>
          <w:b/>
          <w:szCs w:val="28"/>
          <w:highlight w:val="green"/>
          <w:u w:val="single"/>
          <w:bdr w:val="single" w:sz="4" w:space="0" w:color="auto"/>
        </w:rPr>
        <w:t>already contains within it</w:t>
      </w:r>
      <w:r w:rsidRPr="00261601">
        <w:rPr>
          <w:b/>
          <w:szCs w:val="28"/>
          <w:highlight w:val="green"/>
          <w:u w:val="single"/>
        </w:rPr>
        <w:t xml:space="preserve"> a value-laden human-animal distinction</w:t>
      </w:r>
      <w:r w:rsidRPr="0077792B">
        <w:rPr>
          <w:b/>
          <w:szCs w:val="28"/>
          <w:u w:val="single"/>
        </w:rPr>
        <w:t xml:space="preserve"> and the primary violence of species war</w:t>
      </w:r>
      <w:r w:rsidRPr="00BD7157">
        <w:rPr>
          <w:sz w:val="14"/>
          <w:szCs w:val="16"/>
        </w:rPr>
        <w:t xml:space="preserve">. Survival and </w:t>
      </w:r>
      <w:r w:rsidRPr="0077792B">
        <w:rPr>
          <w:b/>
          <w:szCs w:val="28"/>
          <w:u w:val="single"/>
        </w:rPr>
        <w:t>the biological imperative</w:t>
      </w:r>
      <w:r w:rsidRPr="00BD7157">
        <w:rPr>
          <w:sz w:val="14"/>
          <w:szCs w:val="16"/>
        </w:rPr>
        <w:t xml:space="preserve"> (survive!) </w:t>
      </w:r>
      <w:r w:rsidRPr="0077792B">
        <w:rPr>
          <w:b/>
          <w:szCs w:val="28"/>
          <w:u w:val="single"/>
        </w:rPr>
        <w:t>may be seen as components of a concept of “war” broadly defined</w:t>
      </w:r>
      <w:r w:rsidRPr="00BD7157">
        <w:rPr>
          <w:sz w:val="14"/>
          <w:szCs w:val="16"/>
        </w:rPr>
        <w:t xml:space="preserve">.20 </w:t>
      </w:r>
      <w:r w:rsidRPr="0077792B">
        <w:rPr>
          <w:b/>
          <w:szCs w:val="28"/>
          <w:u w:val="single"/>
        </w:rPr>
        <w:t>For non-human animals the killing and violence that takes place between them</w:t>
      </w:r>
      <w:r w:rsidRPr="00BD7157">
        <w:rPr>
          <w:sz w:val="14"/>
          <w:szCs w:val="16"/>
        </w:rPr>
        <w:t xml:space="preserve"> (and with respect to their eating of plant life) may be viewed not as species war but merely as action driven by the biological imperative. However, </w:t>
      </w:r>
      <w:r w:rsidRPr="00261601">
        <w:rPr>
          <w:b/>
          <w:szCs w:val="28"/>
          <w:highlight w:val="green"/>
          <w:u w:val="single"/>
        </w:rPr>
        <w:t xml:space="preserve">for humans the acts of killing and violence directed at non-human animals can be understood as </w:t>
      </w:r>
      <w:r w:rsidRPr="00261601">
        <w:rPr>
          <w:b/>
          <w:szCs w:val="28"/>
          <w:highlight w:val="green"/>
          <w:u w:val="single"/>
          <w:bdr w:val="single" w:sz="4" w:space="0" w:color="auto"/>
        </w:rPr>
        <w:t>species war</w:t>
      </w:r>
      <w:r w:rsidRPr="00BD7157">
        <w:rPr>
          <w:sz w:val="14"/>
          <w:szCs w:val="16"/>
        </w:rPr>
        <w:t xml:space="preserve">. </w:t>
      </w:r>
      <w:r w:rsidRPr="0077792B">
        <w:rPr>
          <w:b/>
          <w:szCs w:val="28"/>
          <w:u w:val="single"/>
        </w:rPr>
        <w:t xml:space="preserve">While such violence and killing may be thought to be driven, in part, by the biological imperative, </w:t>
      </w:r>
      <w:r w:rsidRPr="00261601">
        <w:rPr>
          <w:b/>
          <w:szCs w:val="28"/>
          <w:highlight w:val="green"/>
          <w:u w:val="single"/>
        </w:rPr>
        <w:t>these acts</w:t>
      </w:r>
      <w:r w:rsidRPr="0077792B">
        <w:rPr>
          <w:b/>
          <w:szCs w:val="28"/>
          <w:u w:val="single"/>
        </w:rPr>
        <w:t xml:space="preserve"> also </w:t>
      </w:r>
      <w:r w:rsidRPr="00261601">
        <w:rPr>
          <w:b/>
          <w:szCs w:val="28"/>
          <w:highlight w:val="green"/>
          <w:u w:val="single"/>
        </w:rPr>
        <w:t>take place within the context of normative judgments made with respect to a particular notion of the good</w:t>
      </w:r>
      <w:r w:rsidRPr="0077792B">
        <w:rPr>
          <w:b/>
          <w:szCs w:val="28"/>
          <w:u w:val="single"/>
        </w:rPr>
        <w:t xml:space="preserve"> often </w:t>
      </w:r>
      <w:r w:rsidRPr="00261601">
        <w:rPr>
          <w:b/>
          <w:szCs w:val="28"/>
          <w:highlight w:val="green"/>
          <w:u w:val="single"/>
        </w:rPr>
        <w:t>drawing upon a cosmic hierarchy of life-value</w:t>
      </w:r>
      <w:r w:rsidRPr="0077792B">
        <w:rPr>
          <w:b/>
          <w:szCs w:val="28"/>
          <w:u w:val="single"/>
        </w:rPr>
        <w:t xml:space="preserve"> established by religious theories of creation or scientific theories of evolution.</w:t>
      </w:r>
    </w:p>
    <w:p w:rsidR="00323D86" w:rsidRPr="0077792B" w:rsidRDefault="00323D86" w:rsidP="00323D86">
      <w:pPr>
        <w:pStyle w:val="Heading3"/>
      </w:pPr>
      <w:r w:rsidRPr="0077792B">
        <w:lastRenderedPageBreak/>
        <w:t>Heidegger</w:t>
      </w:r>
    </w:p>
    <w:p w:rsidR="00323D86" w:rsidRPr="0077792B" w:rsidRDefault="00323D86" w:rsidP="00BF3A71">
      <w:pPr>
        <w:pStyle w:val="Heading4"/>
      </w:pPr>
      <w:r w:rsidRPr="0077792B">
        <w:t xml:space="preserve">Heidegger’s basis for human subjectivity is a celebration of centering humanity and its capacity to know at the center of the universe </w:t>
      </w:r>
    </w:p>
    <w:p w:rsidR="00323D86" w:rsidRPr="0077792B" w:rsidRDefault="00323D86" w:rsidP="00323D86">
      <w:r w:rsidRPr="0077792B">
        <w:rPr>
          <w:rStyle w:val="Style13ptBold"/>
        </w:rPr>
        <w:t>Irwin 03,</w:t>
      </w:r>
      <w:r w:rsidRPr="0077792B">
        <w:t xml:space="preserve"> Studies in Philosophy and Education, Volume 22, Numbers 3-4, May 2003, pp. 227-244(18) HEIDEGGER AND NIETZSCHE; THE QUESTION OF VALUE AND NIHILISM IN RELATION TO EDUCATION</w:t>
      </w:r>
    </w:p>
    <w:p w:rsidR="00323D86" w:rsidRPr="0077792B" w:rsidRDefault="00323D86" w:rsidP="00323D86">
      <w:r w:rsidRPr="0077792B">
        <w:t xml:space="preserve"> </w:t>
      </w:r>
    </w:p>
    <w:p w:rsidR="00323D86" w:rsidRPr="00BD7157" w:rsidRDefault="00323D86" w:rsidP="00323D86">
      <w:pPr>
        <w:rPr>
          <w:sz w:val="14"/>
        </w:rPr>
      </w:pPr>
      <w:r w:rsidRPr="00261601">
        <w:rPr>
          <w:rStyle w:val="StyleUnderline"/>
          <w:highlight w:val="green"/>
        </w:rPr>
        <w:t xml:space="preserve">The ‘potential’ and ‘fruition’ of </w:t>
      </w:r>
      <w:proofErr w:type="gramStart"/>
      <w:r w:rsidRPr="00261601">
        <w:rPr>
          <w:rStyle w:val="StyleUnderline"/>
          <w:highlight w:val="green"/>
        </w:rPr>
        <w:t>Being</w:t>
      </w:r>
      <w:proofErr w:type="gramEnd"/>
      <w:r w:rsidRPr="00261601">
        <w:rPr>
          <w:rStyle w:val="StyleUnderline"/>
          <w:highlight w:val="green"/>
        </w:rPr>
        <w:t xml:space="preserve"> has been</w:t>
      </w:r>
      <w:r w:rsidRPr="0077792B">
        <w:rPr>
          <w:rStyle w:val="StyleUnderline"/>
        </w:rPr>
        <w:t xml:space="preserve"> strongly </w:t>
      </w:r>
      <w:r w:rsidRPr="00261601">
        <w:rPr>
          <w:rStyle w:val="StyleUnderline"/>
          <w:highlight w:val="green"/>
        </w:rPr>
        <w:t>influenced by Aristotle’s notion of essence</w:t>
      </w:r>
      <w:r w:rsidRPr="0077792B">
        <w:rPr>
          <w:rStyle w:val="StyleUnderline"/>
        </w:rPr>
        <w:t xml:space="preserve"> – which ‘causes’ the substance to be formed in a way that shows what it is.</w:t>
      </w:r>
      <w:r w:rsidRPr="00BD7157">
        <w:rPr>
          <w:sz w:val="14"/>
        </w:rPr>
        <w:t xml:space="preserve"> Guignon argues that Heidegger distinguished himself from Aristotle because neither Being nor Dasein has an inevitable telos. Taking a Nietzschean stance, </w:t>
      </w:r>
      <w:r w:rsidRPr="00261601">
        <w:rPr>
          <w:rStyle w:val="StyleUnderline"/>
          <w:highlight w:val="green"/>
        </w:rPr>
        <w:t>the subject</w:t>
      </w:r>
      <w:r w:rsidRPr="0077792B">
        <w:rPr>
          <w:rStyle w:val="StyleUnderline"/>
        </w:rPr>
        <w:t>, das Dasein ‘</w:t>
      </w:r>
      <w:r w:rsidRPr="00261601">
        <w:rPr>
          <w:rStyle w:val="StyleUnderline"/>
          <w:highlight w:val="green"/>
        </w:rPr>
        <w:t>styles’ her/himself by projecting towards the future</w:t>
      </w:r>
      <w:r w:rsidRPr="0077792B">
        <w:rPr>
          <w:rStyle w:val="StyleUnderline"/>
        </w:rPr>
        <w:t xml:space="preserve"> (promising), </w:t>
      </w:r>
      <w:r w:rsidRPr="00261601">
        <w:rPr>
          <w:rStyle w:val="StyleUnderline"/>
          <w:highlight w:val="green"/>
        </w:rPr>
        <w:t>and recouping the past</w:t>
      </w:r>
      <w:r w:rsidRPr="0077792B">
        <w:rPr>
          <w:rStyle w:val="StyleUnderline"/>
        </w:rPr>
        <w:t xml:space="preserve"> in a process which looks at one’s life as a whole, and </w:t>
      </w:r>
      <w:r w:rsidRPr="00261601">
        <w:rPr>
          <w:rStyle w:val="StyleUnderline"/>
          <w:highlight w:val="green"/>
        </w:rPr>
        <w:t>as an ongoing becoming.</w:t>
      </w:r>
      <w:r w:rsidRPr="0077792B">
        <w:rPr>
          <w:rStyle w:val="StyleUnderline"/>
        </w:rPr>
        <w:t xml:space="preserve"> </w:t>
      </w:r>
      <w:r w:rsidRPr="00BD7157">
        <w:rPr>
          <w:sz w:val="14"/>
        </w:rPr>
        <w:t xml:space="preserve">But the future is not linear, as it is for Aristotle. </w:t>
      </w:r>
      <w:r w:rsidRPr="0077792B">
        <w:rPr>
          <w:rStyle w:val="StyleUnderline"/>
        </w:rPr>
        <w:t>There is no precise goal in this collation of our finite life as a whole</w:t>
      </w:r>
      <w:r w:rsidRPr="00BD7157">
        <w:rPr>
          <w:sz w:val="14"/>
        </w:rPr>
        <w:t xml:space="preserve">. Similarly to Nietzsche, there is no determinant end point; no Ideal of the ‘good’ or heaven to guide or complete a life. </w:t>
      </w:r>
      <w:r w:rsidRPr="00261601">
        <w:rPr>
          <w:rStyle w:val="StyleUnderline"/>
          <w:highlight w:val="green"/>
        </w:rPr>
        <w:t>Any faith resides in ‘</w:t>
      </w:r>
      <w:proofErr w:type="gramStart"/>
      <w:r w:rsidRPr="00261601">
        <w:rPr>
          <w:rStyle w:val="StyleUnderline"/>
          <w:highlight w:val="green"/>
        </w:rPr>
        <w:t>life’,</w:t>
      </w:r>
      <w:proofErr w:type="gramEnd"/>
      <w:r w:rsidRPr="00261601">
        <w:rPr>
          <w:rStyle w:val="StyleUnderline"/>
          <w:highlight w:val="green"/>
        </w:rPr>
        <w:t xml:space="preserve"> and ‘fate</w:t>
      </w:r>
      <w:r w:rsidRPr="00261601">
        <w:rPr>
          <w:sz w:val="14"/>
          <w:highlight w:val="green"/>
        </w:rPr>
        <w:t>’</w:t>
      </w:r>
      <w:r w:rsidRPr="00BD7157">
        <w:rPr>
          <w:sz w:val="14"/>
        </w:rPr>
        <w:t xml:space="preserve"> for Nietzsche, and </w:t>
      </w:r>
      <w:r w:rsidRPr="00261601">
        <w:rPr>
          <w:rStyle w:val="StyleUnderline"/>
          <w:highlight w:val="green"/>
        </w:rPr>
        <w:t>in Being for Heidegger</w:t>
      </w:r>
      <w:r w:rsidRPr="0077792B">
        <w:rPr>
          <w:rStyle w:val="StyleUnderline"/>
        </w:rPr>
        <w:t>. Thus</w:t>
      </w:r>
      <w:r w:rsidRPr="00BD7157">
        <w:rPr>
          <w:sz w:val="14"/>
        </w:rPr>
        <w:t xml:space="preserve">, as an entity, </w:t>
      </w:r>
      <w:r w:rsidRPr="00261601">
        <w:rPr>
          <w:rStyle w:val="StyleUnderline"/>
          <w:highlight w:val="green"/>
        </w:rPr>
        <w:t xml:space="preserve">humans are an example of how </w:t>
      </w:r>
      <w:proofErr w:type="gramStart"/>
      <w:r w:rsidRPr="00261601">
        <w:rPr>
          <w:rStyle w:val="StyleUnderline"/>
          <w:highlight w:val="green"/>
        </w:rPr>
        <w:t>Being</w:t>
      </w:r>
      <w:proofErr w:type="gramEnd"/>
      <w:r w:rsidRPr="00261601">
        <w:rPr>
          <w:rStyle w:val="StyleUnderline"/>
          <w:highlight w:val="green"/>
        </w:rPr>
        <w:t xml:space="preserve"> exhibits itself</w:t>
      </w:r>
      <w:r w:rsidRPr="0077792B">
        <w:rPr>
          <w:rStyle w:val="StyleUnderline"/>
        </w:rPr>
        <w:t xml:space="preserve">. More than this though, </w:t>
      </w:r>
      <w:r w:rsidRPr="00261601">
        <w:rPr>
          <w:rStyle w:val="StyleUnderline"/>
          <w:highlight w:val="green"/>
        </w:rPr>
        <w:t>Heidegger argues</w:t>
      </w:r>
      <w:r w:rsidRPr="0077792B">
        <w:rPr>
          <w:rStyle w:val="StyleUnderline"/>
        </w:rPr>
        <w:t xml:space="preserve"> that hu</w:t>
      </w:r>
      <w:r w:rsidRPr="00261601">
        <w:rPr>
          <w:rStyle w:val="StyleUnderline"/>
          <w:highlight w:val="green"/>
        </w:rPr>
        <w:t>mans have a unique relation to Being because unlike any other animal, vegetable or mineral, we are open to comprehending the appearance of Being which ‘shines forth’ from beings</w:t>
      </w:r>
      <w:r w:rsidRPr="0077792B">
        <w:rPr>
          <w:rStyle w:val="StyleUnderline"/>
        </w:rPr>
        <w:t xml:space="preserve">, </w:t>
      </w:r>
      <w:r w:rsidRPr="00BD7157">
        <w:rPr>
          <w:sz w:val="14"/>
        </w:rPr>
        <w:t xml:space="preserve">(A) </w:t>
      </w:r>
      <w:r w:rsidRPr="0077792B">
        <w:rPr>
          <w:rStyle w:val="StyleUnderline"/>
        </w:rPr>
        <w:t>privileged, unique relation arises between (beings as a whole) and the act of questioning</w:t>
      </w:r>
      <w:r w:rsidRPr="00BD7157">
        <w:rPr>
          <w:sz w:val="14"/>
        </w:rPr>
        <w:t xml:space="preserve">. For through </w:t>
      </w:r>
      <w:proofErr w:type="gramStart"/>
      <w:r w:rsidRPr="00BD7157">
        <w:rPr>
          <w:sz w:val="14"/>
        </w:rPr>
        <w:t>this questioning beings</w:t>
      </w:r>
      <w:proofErr w:type="gramEnd"/>
      <w:r w:rsidRPr="00BD7157">
        <w:rPr>
          <w:sz w:val="14"/>
        </w:rPr>
        <w:t xml:space="preserve"> as a whole are for the first time opened up as such with a view to its possible ground, and in the act of questioning it is kept open (Heidegger, 1973a, p. 4). </w:t>
      </w:r>
      <w:r w:rsidRPr="00261601">
        <w:rPr>
          <w:rStyle w:val="StyleUnderline"/>
          <w:highlight w:val="green"/>
        </w:rPr>
        <w:t>On the one hand, Heidegger recognises that humans are insignificant</w:t>
      </w:r>
      <w:r w:rsidRPr="0077792B">
        <w:rPr>
          <w:rStyle w:val="StyleUnderline"/>
        </w:rPr>
        <w:t xml:space="preserve"> in the scale of the history of the earth, let alone the universe. “What is the temporal extension of a human life amid all the millions of years?”</w:t>
      </w:r>
      <w:r w:rsidRPr="00BD7157">
        <w:rPr>
          <w:sz w:val="14"/>
        </w:rPr>
        <w:t xml:space="preserve"> </w:t>
      </w:r>
      <w:proofErr w:type="gramStart"/>
      <w:r w:rsidRPr="00BD7157">
        <w:rPr>
          <w:sz w:val="14"/>
        </w:rPr>
        <w:t>(ibid.).</w:t>
      </w:r>
      <w:proofErr w:type="gramEnd"/>
      <w:r w:rsidRPr="00BD7157">
        <w:rPr>
          <w:sz w:val="14"/>
        </w:rPr>
        <w:t xml:space="preserve"> </w:t>
      </w:r>
      <w:r w:rsidRPr="00261601">
        <w:rPr>
          <w:rStyle w:val="StyleUnderline"/>
          <w:highlight w:val="green"/>
        </w:rPr>
        <w:t>On the other hand, Heidegger</w:t>
      </w:r>
      <w:r w:rsidRPr="0077792B">
        <w:rPr>
          <w:rStyle w:val="StyleUnderline"/>
        </w:rPr>
        <w:t xml:space="preserve"> has </w:t>
      </w:r>
      <w:r w:rsidRPr="00261601">
        <w:rPr>
          <w:rStyle w:val="StyleUnderline"/>
          <w:highlight w:val="green"/>
        </w:rPr>
        <w:t>developed Kant’s theory of time, such that time is not simply a priori to subjectivity but emerges commensurately with human subjectivity</w:t>
      </w:r>
      <w:r w:rsidRPr="00261601">
        <w:rPr>
          <w:sz w:val="14"/>
          <w:highlight w:val="green"/>
        </w:rPr>
        <w:t>.</w:t>
      </w:r>
      <w:r w:rsidRPr="00BD7157">
        <w:rPr>
          <w:sz w:val="14"/>
        </w:rPr>
        <w:t xml:space="preserve"> There is the pure possibility that man might not be at all. After all there was a time when man was not. But strictly speaking we cannot say: There was a time when man was not. </w:t>
      </w:r>
      <w:r w:rsidRPr="0077792B">
        <w:rPr>
          <w:rStyle w:val="StyleUnderline"/>
        </w:rPr>
        <w:t>At all times man was and is and will be, because time produces itself only insofar as man is. There is no time when man was not, not because man was from all eternity and will be for all eternity but because time is not eternity and time fashions itself into a time only as a human, historical being-there</w:t>
      </w:r>
      <w:r w:rsidRPr="00BD7157">
        <w:rPr>
          <w:sz w:val="14"/>
        </w:rPr>
        <w:t xml:space="preserve"> [Dasein] (ibid., p. 84). The term Dasein was invented in the 19th century as a Germanic transliteration of ‘existence’ (Guignon, 1999, private communication). </w:t>
      </w:r>
      <w:r w:rsidRPr="0077792B">
        <w:rPr>
          <w:rStyle w:val="StyleUnderline"/>
        </w:rPr>
        <w:t xml:space="preserve">Heidegger has limited the term into a technical designation for the human relation with the ‘world’. </w:t>
      </w:r>
      <w:r w:rsidRPr="00BD7157">
        <w:rPr>
          <w:sz w:val="14"/>
        </w:rPr>
        <w:t xml:space="preserve">Das Dasein is a play on words. On the one hand, Dasein translates as ‘das’, ‘the’ and ‘ein’ or ‘one’; ‘the one’ or ‘any one’. Alternatively ‘Da’ means ‘there’ and ‘sein’ is ‘being’; ‘being-there’. </w:t>
      </w:r>
      <w:r w:rsidRPr="0077792B">
        <w:rPr>
          <w:rStyle w:val="StyleUnderline"/>
        </w:rPr>
        <w:t>Anyone being there projects Dasein away from ‘here’ towards a future. Being-there is the movement of potentiality</w:t>
      </w:r>
      <w:r w:rsidRPr="00BD7157">
        <w:rPr>
          <w:sz w:val="14"/>
        </w:rPr>
        <w:t xml:space="preserve">. </w:t>
      </w:r>
    </w:p>
    <w:p w:rsidR="00477631" w:rsidRPr="0077792B" w:rsidRDefault="00477631" w:rsidP="00477631">
      <w:pPr>
        <w:pStyle w:val="Heading3"/>
      </w:pPr>
      <w:r w:rsidRPr="0077792B">
        <w:lastRenderedPageBreak/>
        <w:t>History</w:t>
      </w:r>
    </w:p>
    <w:p w:rsidR="00477631" w:rsidRPr="0077792B" w:rsidRDefault="00477631" w:rsidP="00477631"/>
    <w:p w:rsidR="00477631" w:rsidRPr="0077792B" w:rsidRDefault="00477631" w:rsidP="00BF3A71">
      <w:pPr>
        <w:pStyle w:val="Heading4"/>
      </w:pPr>
      <w:r w:rsidRPr="0077792B">
        <w:t>Your historical discussion’s silence on the place and space of the nonhuman is anthropocentric knowledge production that must be rejected</w:t>
      </w:r>
    </w:p>
    <w:p w:rsidR="00477631" w:rsidRPr="0077792B" w:rsidRDefault="00477631" w:rsidP="00477631">
      <w:pPr>
        <w:rPr>
          <w:b/>
        </w:rPr>
      </w:pPr>
      <w:r w:rsidRPr="0077792B">
        <w:rPr>
          <w:b/>
        </w:rPr>
        <w:t xml:space="preserve">Domanska, 10 </w:t>
      </w:r>
      <w:r w:rsidRPr="0077792B">
        <w:rPr>
          <w:sz w:val="16"/>
          <w:szCs w:val="16"/>
        </w:rPr>
        <w:t xml:space="preserve">(Ewa, Assoctiate professor of theory and history or historigophy at Adam Mickiewicz Univ, visiting associate prof dept of Anthro @ Stanford, “Beyond Anthropocentrism in Historical Studies” </w:t>
      </w:r>
      <w:hyperlink r:id="rId31" w:history="1">
        <w:r w:rsidRPr="0077792B">
          <w:rPr>
            <w:rStyle w:val="Hyperlink"/>
          </w:rPr>
          <w:t>http://www.nnet.gr/historein/historeinfiles/histvolumes/hist10/historein10-domanska.pdf</w:t>
        </w:r>
      </w:hyperlink>
      <w:r w:rsidRPr="0077792B">
        <w:rPr>
          <w:sz w:val="16"/>
          <w:szCs w:val="16"/>
        </w:rPr>
        <w:t xml:space="preserve"> [10/24/11]) </w:t>
      </w:r>
    </w:p>
    <w:p w:rsidR="00477631" w:rsidRPr="00BD7157" w:rsidRDefault="00477631" w:rsidP="00477631">
      <w:pPr>
        <w:rPr>
          <w:sz w:val="14"/>
          <w:szCs w:val="16"/>
        </w:rPr>
      </w:pPr>
      <w:r w:rsidRPr="00BD7157">
        <w:rPr>
          <w:sz w:val="14"/>
          <w:szCs w:val="16"/>
        </w:rPr>
        <w:t xml:space="preserve">I attempt to move beyond </w:t>
      </w:r>
      <w:r w:rsidRPr="00261601">
        <w:rPr>
          <w:b/>
          <w:highlight w:val="green"/>
          <w:u w:val="single"/>
        </w:rPr>
        <w:t>debates about</w:t>
      </w:r>
      <w:r w:rsidRPr="00261601">
        <w:rPr>
          <w:sz w:val="14"/>
          <w:szCs w:val="16"/>
          <w:highlight w:val="green"/>
        </w:rPr>
        <w:t xml:space="preserve"> </w:t>
      </w:r>
      <w:r w:rsidRPr="00261601">
        <w:rPr>
          <w:b/>
          <w:highlight w:val="green"/>
          <w:u w:val="single"/>
        </w:rPr>
        <w:t>historical narration</w:t>
      </w:r>
      <w:r w:rsidRPr="00BD7157">
        <w:rPr>
          <w:sz w:val="14"/>
          <w:szCs w:val="16"/>
        </w:rPr>
        <w:t xml:space="preserve">, </w:t>
      </w:r>
      <w:r w:rsidRPr="0077792B">
        <w:rPr>
          <w:b/>
          <w:u w:val="single"/>
        </w:rPr>
        <w:t xml:space="preserve">historical </w:t>
      </w:r>
      <w:r w:rsidRPr="00261601">
        <w:rPr>
          <w:b/>
          <w:highlight w:val="green"/>
          <w:u w:val="single"/>
        </w:rPr>
        <w:t>representation, and</w:t>
      </w:r>
      <w:r w:rsidRPr="0077792B">
        <w:rPr>
          <w:b/>
          <w:u w:val="single"/>
        </w:rPr>
        <w:t xml:space="preserve">, generally speaking, </w:t>
      </w:r>
      <w:r w:rsidRPr="00261601">
        <w:rPr>
          <w:b/>
          <w:highlight w:val="green"/>
          <w:u w:val="single"/>
        </w:rPr>
        <w:t>relations between text and past reality</w:t>
      </w:r>
      <w:r w:rsidRPr="00BD7157">
        <w:rPr>
          <w:sz w:val="14"/>
          <w:szCs w:val="16"/>
        </w:rPr>
        <w:t xml:space="preserve">, debates which predominated in historical theory from the mid-1960s to the mid-1990s. I propose that </w:t>
      </w:r>
      <w:r w:rsidRPr="00261601">
        <w:rPr>
          <w:b/>
          <w:highlight w:val="green"/>
          <w:u w:val="single"/>
        </w:rPr>
        <w:t xml:space="preserve">it is time to challenge and transcend </w:t>
      </w:r>
      <w:r w:rsidRPr="00261601">
        <w:rPr>
          <w:b/>
          <w:highlight w:val="green"/>
          <w:u w:val="single"/>
          <w:bdr w:val="single" w:sz="4" w:space="0" w:color="auto"/>
        </w:rPr>
        <w:t>the specific approach to the past</w:t>
      </w:r>
      <w:r w:rsidRPr="00BD7157">
        <w:rPr>
          <w:sz w:val="14"/>
          <w:szCs w:val="16"/>
        </w:rPr>
        <w:t xml:space="preserve"> called history understood as “the science of people in time” (Marc Bloch) </w:t>
      </w:r>
      <w:r w:rsidRPr="00261601">
        <w:rPr>
          <w:b/>
          <w:highlight w:val="green"/>
          <w:u w:val="single"/>
        </w:rPr>
        <w:t xml:space="preserve">and </w:t>
      </w:r>
      <w:proofErr w:type="gramStart"/>
      <w:r w:rsidRPr="00261601">
        <w:rPr>
          <w:b/>
          <w:highlight w:val="green"/>
          <w:u w:val="single"/>
        </w:rPr>
        <w:t>its</w:t>
      </w:r>
      <w:proofErr w:type="gramEnd"/>
      <w:r w:rsidRPr="00BD7157">
        <w:rPr>
          <w:sz w:val="14"/>
          <w:szCs w:val="16"/>
        </w:rPr>
        <w:t xml:space="preserve"> not only eurocentric and phallocentric but, above all, </w:t>
      </w:r>
      <w:r w:rsidRPr="00261601">
        <w:rPr>
          <w:b/>
          <w:highlight w:val="green"/>
          <w:u w:val="single"/>
          <w:bdr w:val="single" w:sz="4" w:space="0" w:color="auto"/>
        </w:rPr>
        <w:t>anthropocentric character</w:t>
      </w:r>
      <w:r w:rsidRPr="00BD7157">
        <w:rPr>
          <w:sz w:val="14"/>
          <w:szCs w:val="16"/>
        </w:rPr>
        <w:t xml:space="preserve">. </w:t>
      </w:r>
      <w:r w:rsidRPr="00261601">
        <w:rPr>
          <w:b/>
          <w:highlight w:val="green"/>
          <w:u w:val="single"/>
        </w:rPr>
        <w:t xml:space="preserve">Our reflection about the past </w:t>
      </w:r>
      <w:r w:rsidRPr="00261601">
        <w:rPr>
          <w:b/>
          <w:highlight w:val="green"/>
          <w:u w:val="single"/>
          <w:bdr w:val="single" w:sz="4" w:space="0" w:color="auto"/>
        </w:rPr>
        <w:t>should extend to those nonhuman beings</w:t>
      </w:r>
      <w:r w:rsidRPr="00BD7157">
        <w:rPr>
          <w:sz w:val="14"/>
          <w:szCs w:val="16"/>
        </w:rPr>
        <w:t xml:space="preserve"> that have recently been studied across various disciplines. Today, with the development of insurrectional and militant historiography, </w:t>
      </w:r>
      <w:r w:rsidRPr="00261601">
        <w:rPr>
          <w:b/>
          <w:highlight w:val="green"/>
          <w:u w:val="single"/>
        </w:rPr>
        <w:t>things, plants and nonhuman animals should</w:t>
      </w:r>
      <w:r w:rsidRPr="0077792B">
        <w:rPr>
          <w:b/>
          <w:u w:val="single"/>
        </w:rPr>
        <w:t xml:space="preserve"> also </w:t>
      </w:r>
      <w:r w:rsidRPr="00261601">
        <w:rPr>
          <w:b/>
          <w:highlight w:val="green"/>
          <w:u w:val="single"/>
        </w:rPr>
        <w:t xml:space="preserve">be incorporated into history as </w:t>
      </w:r>
      <w:r w:rsidRPr="00261601">
        <w:rPr>
          <w:b/>
          <w:highlight w:val="green"/>
          <w:u w:val="single"/>
          <w:bdr w:val="single" w:sz="4" w:space="0" w:color="auto"/>
        </w:rPr>
        <w:t>something other than passive recipients of human actions.</w:t>
      </w:r>
      <w:r w:rsidRPr="00261601">
        <w:rPr>
          <w:b/>
          <w:highlight w:val="green"/>
          <w:u w:val="single"/>
        </w:rPr>
        <w:t xml:space="preserve"> The future of thinking about the past will depend on whether and how scholars manage to </w:t>
      </w:r>
      <w:r w:rsidRPr="00261601">
        <w:rPr>
          <w:b/>
          <w:highlight w:val="green"/>
          <w:u w:val="single"/>
          <w:bdr w:val="single" w:sz="4" w:space="0" w:color="auto"/>
        </w:rPr>
        <w:t>modify their understanding of nonhuman agents:</w:t>
      </w:r>
      <w:r w:rsidRPr="0077792B">
        <w:rPr>
          <w:b/>
          <w:u w:val="single"/>
        </w:rPr>
        <w:t xml:space="preserve"> nonhuman animals, plants and things. </w:t>
      </w:r>
      <w:r w:rsidRPr="00261601">
        <w:rPr>
          <w:b/>
          <w:highlight w:val="green"/>
          <w:u w:val="single"/>
        </w:rPr>
        <w:t>Questions</w:t>
      </w:r>
      <w:r w:rsidRPr="0077792B">
        <w:rPr>
          <w:b/>
          <w:u w:val="single"/>
        </w:rPr>
        <w:t xml:space="preserve"> concerning the status of nonhuman agents in the past, relations between the human and the non-human, the organic and the inorganic, between people and things and between things themselves </w:t>
      </w:r>
      <w:r w:rsidRPr="00261601">
        <w:rPr>
          <w:b/>
          <w:highlight w:val="green"/>
          <w:u w:val="single"/>
        </w:rPr>
        <w:t xml:space="preserve">are </w:t>
      </w:r>
      <w:r w:rsidRPr="00261601">
        <w:rPr>
          <w:b/>
          <w:highlight w:val="green"/>
          <w:u w:val="single"/>
          <w:bdr w:val="single" w:sz="4" w:space="0" w:color="auto"/>
        </w:rPr>
        <w:t>of fundamental importance</w:t>
      </w:r>
      <w:r w:rsidRPr="0077792B">
        <w:rPr>
          <w:b/>
          <w:u w:val="single"/>
        </w:rPr>
        <w:t xml:space="preserve"> for reconceptualising the study of the past</w:t>
      </w:r>
      <w:r w:rsidRPr="00BD7157">
        <w:rPr>
          <w:sz w:val="14"/>
          <w:szCs w:val="16"/>
        </w:rPr>
        <w:t xml:space="preserve">. Therefore, </w:t>
      </w:r>
      <w:r w:rsidRPr="00261601">
        <w:rPr>
          <w:b/>
          <w:highlight w:val="green"/>
          <w:u w:val="single"/>
        </w:rPr>
        <w:t>an important challenge is to rethink the nonhuman aspect of the past in a context other than</w:t>
      </w:r>
      <w:r w:rsidRPr="0077792B">
        <w:rPr>
          <w:b/>
          <w:u w:val="single"/>
        </w:rPr>
        <w:t xml:space="preserve"> semiotics, </w:t>
      </w:r>
      <w:r w:rsidRPr="00261601">
        <w:rPr>
          <w:b/>
          <w:highlight w:val="green"/>
          <w:u w:val="single"/>
        </w:rPr>
        <w:t>discourse theory</w:t>
      </w:r>
      <w:r w:rsidRPr="0077792B">
        <w:rPr>
          <w:b/>
          <w:u w:val="single"/>
        </w:rPr>
        <w:t xml:space="preserve"> or representation theory, </w:t>
      </w:r>
      <w:r w:rsidRPr="00261601">
        <w:rPr>
          <w:b/>
          <w:highlight w:val="green"/>
          <w:u w:val="single"/>
        </w:rPr>
        <w:t>with a special focus on the materiality</w:t>
      </w:r>
      <w:r w:rsidRPr="0077792B">
        <w:rPr>
          <w:b/>
          <w:u w:val="single"/>
        </w:rPr>
        <w:t xml:space="preserve">, concreteness, relations </w:t>
      </w:r>
      <w:r w:rsidRPr="00261601">
        <w:rPr>
          <w:b/>
          <w:highlight w:val="green"/>
          <w:u w:val="single"/>
        </w:rPr>
        <w:t>and interactions and so-called presence of the past</w:t>
      </w:r>
      <w:r w:rsidRPr="00BD7157">
        <w:rPr>
          <w:sz w:val="14"/>
          <w:szCs w:val="16"/>
        </w:rPr>
        <w:t xml:space="preserve">.18 </w:t>
      </w:r>
      <w:r w:rsidRPr="00261601">
        <w:rPr>
          <w:b/>
          <w:highlight w:val="green"/>
          <w:u w:val="single"/>
        </w:rPr>
        <w:t>What we need is to establish a human–nonhuman relationship based on a nonanthropocentric approach and on a relational epistemology</w:t>
      </w:r>
      <w:r w:rsidRPr="0077792B">
        <w:rPr>
          <w:b/>
          <w:u w:val="single"/>
        </w:rPr>
        <w:t>.</w:t>
      </w:r>
      <w:r w:rsidRPr="00BD7157">
        <w:rPr>
          <w:sz w:val="14"/>
          <w:szCs w:val="16"/>
        </w:rPr>
        <w:t xml:space="preserve"> As anthropologist Nurit Bird-David has shown, thinking based on relational epistemology is marked by an absence of the ontological dualism of nature and culture, and body and mind, that are characteristic of western thought; self and personhood are relational to, and not separated from, the world. The world in this approach is a heterarchical one, rather than hierarchical. “I relate, therefore I am,” writes Bird-David, describing the intimate engagements of the natives with their environment. Moreover, she does not reify the notion of “relationship” into an entity but prefers to talk about “‘relatedness’ meaning two beings/ things mutually responsive to one other”.19</w:t>
      </w:r>
    </w:p>
    <w:p w:rsidR="00477631" w:rsidRPr="0077792B" w:rsidRDefault="00477631" w:rsidP="00477631">
      <w:pPr>
        <w:rPr>
          <w:sz w:val="16"/>
          <w:szCs w:val="16"/>
        </w:rPr>
      </w:pPr>
    </w:p>
    <w:p w:rsidR="00477631" w:rsidRPr="0077792B" w:rsidRDefault="00477631" w:rsidP="00477631">
      <w:pPr>
        <w:pStyle w:val="Heading3"/>
      </w:pPr>
      <w:r w:rsidRPr="0077792B">
        <w:lastRenderedPageBreak/>
        <w:t>Imperialism/Eurocentrism</w:t>
      </w:r>
    </w:p>
    <w:p w:rsidR="00477631" w:rsidRPr="0077792B" w:rsidRDefault="00477631" w:rsidP="00477631"/>
    <w:p w:rsidR="00477631" w:rsidRPr="0077792B" w:rsidRDefault="00477631" w:rsidP="00BF3A71">
      <w:pPr>
        <w:pStyle w:val="Heading4"/>
      </w:pPr>
      <w:r w:rsidRPr="0077792B">
        <w:t xml:space="preserve">The affirmative’s politics centers around a challenge to the racist imperial order of the United States fails to interrogate their own human-centered formation of subjectivity that is the foundation of anthropocentrism which will drive the planetary wide repetition of the racist ideologies of imperialism- turning the aff and leading to the systematic slaughter of the non-human </w:t>
      </w:r>
    </w:p>
    <w:p w:rsidR="00477631" w:rsidRPr="0077792B" w:rsidRDefault="00477631" w:rsidP="00477631">
      <w:pPr>
        <w:rPr>
          <w:b/>
        </w:rPr>
      </w:pPr>
      <w:r w:rsidRPr="0077792B">
        <w:rPr>
          <w:b/>
        </w:rPr>
        <w:t>Huggan and Tiffin, 10</w:t>
      </w:r>
    </w:p>
    <w:p w:rsidR="00477631" w:rsidRPr="0077792B" w:rsidRDefault="00477631" w:rsidP="00477631">
      <w:pPr>
        <w:rPr>
          <w:sz w:val="16"/>
          <w:szCs w:val="16"/>
        </w:rPr>
      </w:pPr>
      <w:r w:rsidRPr="0077792B">
        <w:rPr>
          <w:sz w:val="16"/>
          <w:szCs w:val="16"/>
        </w:rPr>
        <w:t>(Graham, chair of commonwealth and postcolonial literatures at Leeds and Helen, Adjunct professor of post-colonial and animal studies at University of New England, Australia, Postcolonial ecocriticism: literature, animals, environment, pg. 5-7)</w:t>
      </w:r>
    </w:p>
    <w:p w:rsidR="00477631" w:rsidRPr="0077792B" w:rsidRDefault="00477631" w:rsidP="00477631">
      <w:pPr>
        <w:rPr>
          <w:sz w:val="16"/>
          <w:szCs w:val="16"/>
        </w:rPr>
      </w:pPr>
      <w:r w:rsidRPr="0077792B">
        <w:rPr>
          <w:sz w:val="16"/>
          <w:szCs w:val="16"/>
        </w:rPr>
        <w:t>For Plumwood, these…throughout this book</w:t>
      </w:r>
    </w:p>
    <w:p w:rsidR="00477631" w:rsidRPr="00BD7157" w:rsidRDefault="00477631" w:rsidP="00477631">
      <w:pPr>
        <w:rPr>
          <w:sz w:val="14"/>
          <w:szCs w:val="16"/>
        </w:rPr>
      </w:pPr>
      <w:r w:rsidRPr="00BD7157">
        <w:rPr>
          <w:sz w:val="14"/>
          <w:szCs w:val="16"/>
        </w:rPr>
        <w:t xml:space="preserve">For Plumwood, these claims extend both to environmental and animal actors, since what she calls 'our [collective] failure to situate dominant forms of human society ecologically [has been] matched by </w:t>
      </w:r>
      <w:r w:rsidRPr="0077792B">
        <w:rPr>
          <w:b/>
          <w:szCs w:val="28"/>
          <w:u w:val="single"/>
        </w:rPr>
        <w:t>our failure to situate non-humans ethically</w:t>
      </w:r>
      <w:r w:rsidRPr="00BD7157">
        <w:rPr>
          <w:sz w:val="14"/>
          <w:szCs w:val="16"/>
        </w:rPr>
        <w:t xml:space="preserve">, </w:t>
      </w:r>
      <w:r w:rsidRPr="0077792B">
        <w:rPr>
          <w:b/>
          <w:szCs w:val="28"/>
          <w:u w:val="single"/>
        </w:rPr>
        <w:t>as</w:t>
      </w:r>
      <w:r w:rsidRPr="00BD7157">
        <w:rPr>
          <w:sz w:val="14"/>
          <w:szCs w:val="16"/>
        </w:rPr>
        <w:t xml:space="preserve"> the plight of non-human species con</w:t>
      </w:r>
      <w:r w:rsidRPr="00BD7157">
        <w:rPr>
          <w:sz w:val="14"/>
          <w:szCs w:val="16"/>
        </w:rPr>
        <w:softHyphen/>
        <w:t xml:space="preserve">tinues to worsen' (2001: 2). </w:t>
      </w:r>
      <w:r w:rsidRPr="00261601">
        <w:rPr>
          <w:b/>
          <w:szCs w:val="28"/>
          <w:highlight w:val="green"/>
          <w:u w:val="single"/>
        </w:rPr>
        <w:t>'Hegemonic centrism'</w:t>
      </w:r>
      <w:r w:rsidRPr="00BD7157">
        <w:rPr>
          <w:sz w:val="14"/>
          <w:szCs w:val="16"/>
        </w:rPr>
        <w:t xml:space="preserve"> thus </w:t>
      </w:r>
      <w:r w:rsidRPr="00261601">
        <w:rPr>
          <w:b/>
          <w:szCs w:val="28"/>
          <w:highlight w:val="green"/>
          <w:u w:val="single"/>
        </w:rPr>
        <w:t>accounts not only for environmental racism</w:t>
      </w:r>
      <w:r w:rsidRPr="00261601">
        <w:rPr>
          <w:sz w:val="14"/>
          <w:szCs w:val="16"/>
          <w:highlight w:val="green"/>
        </w:rPr>
        <w:t xml:space="preserve">, </w:t>
      </w:r>
      <w:r w:rsidRPr="00261601">
        <w:rPr>
          <w:b/>
          <w:szCs w:val="28"/>
          <w:highlight w:val="green"/>
          <w:u w:val="single"/>
        </w:rPr>
        <w:t>but</w:t>
      </w:r>
      <w:r w:rsidRPr="0077792B">
        <w:rPr>
          <w:b/>
          <w:szCs w:val="28"/>
          <w:u w:val="single"/>
        </w:rPr>
        <w:t xml:space="preserve"> also </w:t>
      </w:r>
      <w:r w:rsidRPr="00261601">
        <w:rPr>
          <w:b/>
          <w:szCs w:val="28"/>
          <w:highlight w:val="green"/>
          <w:u w:val="single"/>
        </w:rPr>
        <w:t>for those forms of institutionalised speciesism that continue to be used to rationalise the exploitation of animal</w:t>
      </w:r>
      <w:r w:rsidRPr="0077792B">
        <w:rPr>
          <w:b/>
          <w:szCs w:val="28"/>
          <w:u w:val="single"/>
        </w:rPr>
        <w:t xml:space="preserve"> {and animalised human) </w:t>
      </w:r>
      <w:r w:rsidRPr="00261601">
        <w:rPr>
          <w:b/>
          <w:szCs w:val="28"/>
          <w:highlight w:val="green"/>
          <w:u w:val="single"/>
        </w:rPr>
        <w:t>'others' in the name of a 'human- and reason-centred culture</w:t>
      </w:r>
      <w:r w:rsidRPr="0077792B">
        <w:rPr>
          <w:b/>
          <w:szCs w:val="28"/>
          <w:u w:val="single"/>
        </w:rPr>
        <w:t xml:space="preserve"> that is at least a couple of millennia old'</w:t>
      </w:r>
      <w:r w:rsidRPr="00BD7157">
        <w:rPr>
          <w:sz w:val="14"/>
          <w:szCs w:val="16"/>
        </w:rPr>
        <w:t xml:space="preserve"> (2001: 8). As Plumwood argues, the western definition of humanity depended - and still depends - on the presence of the 'not-human': the uncivilised, the animal and animalistic. </w:t>
      </w:r>
      <w:r w:rsidRPr="00261601">
        <w:rPr>
          <w:b/>
          <w:szCs w:val="28"/>
          <w:highlight w:val="green"/>
          <w:u w:val="single"/>
        </w:rPr>
        <w:t>European justification for</w:t>
      </w:r>
      <w:r w:rsidRPr="0077792B">
        <w:rPr>
          <w:b/>
          <w:szCs w:val="28"/>
          <w:u w:val="single"/>
        </w:rPr>
        <w:t xml:space="preserve"> invasion and </w:t>
      </w:r>
      <w:r w:rsidRPr="00261601">
        <w:rPr>
          <w:b/>
          <w:szCs w:val="28"/>
          <w:highlight w:val="green"/>
          <w:u w:val="single"/>
        </w:rPr>
        <w:t>coloni</w:t>
      </w:r>
      <w:r w:rsidRPr="00261601">
        <w:rPr>
          <w:b/>
          <w:szCs w:val="28"/>
          <w:highlight w:val="green"/>
          <w:u w:val="single"/>
        </w:rPr>
        <w:softHyphen/>
        <w:t xml:space="preserve">sation </w:t>
      </w:r>
      <w:r w:rsidRPr="00261601">
        <w:rPr>
          <w:b/>
          <w:szCs w:val="28"/>
          <w:highlight w:val="green"/>
          <w:u w:val="single"/>
          <w:bdr w:val="single" w:sz="4" w:space="0" w:color="auto"/>
        </w:rPr>
        <w:t>proceeded from this basis</w:t>
      </w:r>
      <w:r w:rsidRPr="00BD7157">
        <w:rPr>
          <w:sz w:val="14"/>
          <w:szCs w:val="16"/>
        </w:rPr>
        <w:t xml:space="preserve">, understanding non-European lands and the people and animals that inhabited them as 'spaces', 'unused, underused or empty* {2003: 53). The very ideology of colonisation is thus one where anthropocentrism and Enrocentrism are inseparable, </w:t>
      </w:r>
      <w:r w:rsidRPr="0077792B">
        <w:rPr>
          <w:b/>
          <w:szCs w:val="28"/>
          <w:u w:val="single"/>
        </w:rPr>
        <w:t>with the anthropocentrism underlying Eurocentrism being used to justify those forms of European colonialism</w:t>
      </w:r>
      <w:r w:rsidRPr="00BD7157">
        <w:rPr>
          <w:sz w:val="14"/>
          <w:szCs w:val="16"/>
        </w:rPr>
        <w:t xml:space="preserve"> that see 'indigenous cultures as "primitive", less rational, and closer to children, animals and nature' (2003: 53). "Within many cultures - and not just western ones - anthropocentrism has long been naturalised. The absolute prioritisation of one's own spe</w:t>
      </w:r>
      <w:r w:rsidRPr="00BD7157">
        <w:rPr>
          <w:sz w:val="14"/>
          <w:szCs w:val="16"/>
        </w:rPr>
        <w:softHyphen/>
        <w:t xml:space="preserve">cies' interests over those of the silenced majority is still regarded as being 'only natural'. Ironically, it is precisely through such appeals to nature that other </w:t>
      </w:r>
      <w:r w:rsidRPr="00261601">
        <w:rPr>
          <w:b/>
          <w:szCs w:val="28"/>
          <w:highlight w:val="green"/>
          <w:u w:val="single"/>
        </w:rPr>
        <w:t xml:space="preserve">animals and the environment are often excluded from the privileged ranks of the human, rendering them </w:t>
      </w:r>
      <w:r w:rsidRPr="00261601">
        <w:rPr>
          <w:b/>
          <w:szCs w:val="28"/>
          <w:highlight w:val="green"/>
          <w:u w:val="single"/>
          <w:bdr w:val="single" w:sz="4" w:space="0" w:color="auto"/>
        </w:rPr>
        <w:t>available for exploitation</w:t>
      </w:r>
      <w:r w:rsidRPr="00BD7157">
        <w:rPr>
          <w:sz w:val="14"/>
          <w:szCs w:val="16"/>
        </w:rPr>
        <w:t xml:space="preserve">. As Gary Wolfe, citing Jacques Derrida, puts it: </w:t>
      </w:r>
      <w:r w:rsidRPr="00261601">
        <w:rPr>
          <w:sz w:val="14"/>
          <w:szCs w:val="16"/>
          <w:highlight w:val="green"/>
        </w:rPr>
        <w:t>[</w:t>
      </w:r>
      <w:r w:rsidRPr="00261601">
        <w:rPr>
          <w:b/>
          <w:szCs w:val="28"/>
          <w:highlight w:val="green"/>
          <w:u w:val="single"/>
        </w:rPr>
        <w:t xml:space="preserve">T]he humanise concept of subjectivity is </w:t>
      </w:r>
      <w:r w:rsidRPr="00261601">
        <w:rPr>
          <w:b/>
          <w:szCs w:val="28"/>
          <w:highlight w:val="green"/>
          <w:u w:val="single"/>
          <w:bdr w:val="single" w:sz="4" w:space="0" w:color="auto"/>
        </w:rPr>
        <w:t>inseparable from</w:t>
      </w:r>
      <w:r w:rsidRPr="0077792B">
        <w:rPr>
          <w:b/>
          <w:szCs w:val="28"/>
          <w:u w:val="single"/>
        </w:rPr>
        <w:t xml:space="preserve"> the dis</w:t>
      </w:r>
      <w:r w:rsidRPr="0077792B">
        <w:rPr>
          <w:b/>
          <w:szCs w:val="28"/>
          <w:u w:val="single"/>
        </w:rPr>
        <w:softHyphen/>
        <w:t xml:space="preserve">course and institution of a </w:t>
      </w:r>
      <w:r w:rsidRPr="00261601">
        <w:rPr>
          <w:b/>
          <w:szCs w:val="28"/>
          <w:highlight w:val="green"/>
          <w:u w:val="single"/>
          <w:bdr w:val="single" w:sz="4" w:space="0" w:color="auto"/>
        </w:rPr>
        <w:t>speciesism</w:t>
      </w:r>
      <w:r w:rsidRPr="0077792B">
        <w:rPr>
          <w:b/>
          <w:szCs w:val="28"/>
          <w:u w:val="single"/>
        </w:rPr>
        <w:t xml:space="preserve"> </w:t>
      </w:r>
      <w:r w:rsidRPr="00BD7157">
        <w:rPr>
          <w:sz w:val="14"/>
          <w:szCs w:val="16"/>
        </w:rPr>
        <w:t>which relies on the tacit acceptance that the full transcendence to the human requires the sacrifice of the animal and the animalistic, which in turn makes possible a symbolic economy in which we can engage in a 'non</w:t>
      </w:r>
      <w:r w:rsidRPr="00BD7157">
        <w:rPr>
          <w:sz w:val="14"/>
          <w:szCs w:val="16"/>
        </w:rPr>
        <w:softHyphen/>
        <w:t>criminal putting to death', as Derrida phrases it, not only of animals but of humans as well by marking them as animal. (1998: 39) The effectiveness of this discourse of species is that 'when applied to social others of whatever sort</w:t>
      </w:r>
      <w:proofErr w:type="gramStart"/>
      <w:r w:rsidRPr="00BD7157">
        <w:rPr>
          <w:sz w:val="14"/>
          <w:szCs w:val="16"/>
        </w:rPr>
        <w:t>,,</w:t>
      </w:r>
      <w:proofErr w:type="gramEnd"/>
      <w:r w:rsidRPr="00BD7157">
        <w:rPr>
          <w:sz w:val="14"/>
          <w:szCs w:val="16"/>
        </w:rPr>
        <w:t xml:space="preserve"> </w:t>
      </w:r>
      <w:r w:rsidRPr="00261601">
        <w:rPr>
          <w:b/>
          <w:szCs w:val="28"/>
          <w:highlight w:val="green"/>
          <w:u w:val="single"/>
        </w:rPr>
        <w:t>it relies upon</w:t>
      </w:r>
      <w:r w:rsidRPr="0077792B">
        <w:rPr>
          <w:b/>
          <w:szCs w:val="28"/>
          <w:u w:val="single"/>
        </w:rPr>
        <w:t xml:space="preserve"> 'the </w:t>
      </w:r>
      <w:r w:rsidRPr="00261601">
        <w:rPr>
          <w:b/>
          <w:szCs w:val="28"/>
          <w:highlight w:val="green"/>
          <w:u w:val="single"/>
        </w:rPr>
        <w:t>taking for granted</w:t>
      </w:r>
      <w:r w:rsidRPr="0077792B">
        <w:rPr>
          <w:b/>
          <w:szCs w:val="28"/>
          <w:u w:val="single"/>
        </w:rPr>
        <w:t xml:space="preserve"> of </w:t>
      </w:r>
      <w:r w:rsidRPr="00261601">
        <w:rPr>
          <w:b/>
          <w:szCs w:val="28"/>
          <w:highlight w:val="green"/>
          <w:u w:val="single"/>
        </w:rPr>
        <w:t>the systematic, institutionalized killing of non-human others</w:t>
      </w:r>
      <w:r w:rsidRPr="00261601">
        <w:rPr>
          <w:sz w:val="14"/>
          <w:szCs w:val="16"/>
          <w:highlight w:val="green"/>
        </w:rPr>
        <w:t>’</w:t>
      </w:r>
      <w:r w:rsidRPr="00BD7157">
        <w:rPr>
          <w:sz w:val="14"/>
          <w:szCs w:val="16"/>
        </w:rPr>
        <w:t xml:space="preserve"> (39). In other words, </w:t>
      </w:r>
      <w:r w:rsidRPr="00261601">
        <w:rPr>
          <w:b/>
          <w:szCs w:val="28"/>
          <w:highlight w:val="green"/>
          <w:u w:val="single"/>
        </w:rPr>
        <w:t>in assuming a natural prioritisation of humans</w:t>
      </w:r>
      <w:r w:rsidRPr="0077792B">
        <w:rPr>
          <w:b/>
          <w:szCs w:val="28"/>
          <w:u w:val="single"/>
        </w:rPr>
        <w:t xml:space="preserve"> and human interests over those of other species on earth, </w:t>
      </w:r>
      <w:r w:rsidRPr="00261601">
        <w:rPr>
          <w:b/>
          <w:szCs w:val="28"/>
          <w:highlight w:val="green"/>
          <w:u w:val="single"/>
        </w:rPr>
        <w:t>we are</w:t>
      </w:r>
      <w:r w:rsidRPr="0077792B">
        <w:rPr>
          <w:b/>
          <w:szCs w:val="28"/>
          <w:u w:val="single"/>
        </w:rPr>
        <w:t xml:space="preserve"> both </w:t>
      </w:r>
      <w:r w:rsidRPr="00261601">
        <w:rPr>
          <w:b/>
          <w:szCs w:val="28"/>
          <w:highlight w:val="green"/>
          <w:u w:val="single"/>
          <w:bdr w:val="single" w:sz="4" w:space="0" w:color="auto"/>
        </w:rPr>
        <w:t>generating</w:t>
      </w:r>
      <w:r w:rsidRPr="00261601">
        <w:rPr>
          <w:b/>
          <w:szCs w:val="28"/>
          <w:highlight w:val="green"/>
          <w:u w:val="single"/>
        </w:rPr>
        <w:t xml:space="preserve"> and </w:t>
      </w:r>
      <w:r w:rsidRPr="00261601">
        <w:rPr>
          <w:b/>
          <w:szCs w:val="28"/>
          <w:highlight w:val="green"/>
          <w:u w:val="single"/>
          <w:bdr w:val="single" w:sz="4" w:space="0" w:color="auto"/>
        </w:rPr>
        <w:t>repeating</w:t>
      </w:r>
      <w:r w:rsidRPr="00261601">
        <w:rPr>
          <w:b/>
          <w:szCs w:val="28"/>
          <w:highlight w:val="green"/>
          <w:u w:val="single"/>
        </w:rPr>
        <w:t xml:space="preserve"> </w:t>
      </w:r>
      <w:r w:rsidRPr="00261601">
        <w:rPr>
          <w:b/>
          <w:szCs w:val="28"/>
          <w:highlight w:val="green"/>
          <w:u w:val="single"/>
          <w:bdr w:val="single" w:sz="4" w:space="0" w:color="auto"/>
        </w:rPr>
        <w:t>the racist ideologies of imperialism on a planetary scale</w:t>
      </w:r>
      <w:r w:rsidRPr="00261601">
        <w:rPr>
          <w:sz w:val="14"/>
          <w:szCs w:val="16"/>
          <w:highlight w:val="green"/>
          <w:bdr w:val="single" w:sz="4" w:space="0" w:color="auto"/>
        </w:rPr>
        <w:t>.</w:t>
      </w:r>
      <w:r w:rsidRPr="00BD7157">
        <w:rPr>
          <w:sz w:val="14"/>
          <w:szCs w:val="16"/>
        </w:rPr>
        <w:t xml:space="preserve"> In working towards a genuinely post-imperial, environmentally based con</w:t>
      </w:r>
      <w:r w:rsidRPr="00BD7157">
        <w:rPr>
          <w:sz w:val="14"/>
          <w:szCs w:val="16"/>
        </w:rPr>
        <w:softHyphen/>
        <w:t xml:space="preserve">ception of community, then, </w:t>
      </w:r>
      <w:r w:rsidRPr="0077792B">
        <w:rPr>
          <w:b/>
          <w:szCs w:val="28"/>
          <w:u w:val="single"/>
        </w:rPr>
        <w:t xml:space="preserve">a re-imagining and </w:t>
      </w:r>
      <w:r w:rsidRPr="00261601">
        <w:rPr>
          <w:b/>
          <w:szCs w:val="28"/>
          <w:highlight w:val="green"/>
          <w:u w:val="single"/>
        </w:rPr>
        <w:t>reconfiguration</w:t>
      </w:r>
      <w:r w:rsidRPr="0077792B">
        <w:rPr>
          <w:b/>
          <w:szCs w:val="28"/>
          <w:u w:val="single"/>
        </w:rPr>
        <w:t xml:space="preserve"> of the human place in nature </w:t>
      </w:r>
      <w:r w:rsidRPr="00261601">
        <w:rPr>
          <w:b/>
          <w:szCs w:val="28"/>
          <w:highlight w:val="green"/>
          <w:u w:val="single"/>
        </w:rPr>
        <w:t>necessitates an interrogation of the category of the human itself and of the ways in which the construction of ourselves against nature with the hierarchisation of life forms that construction implies</w:t>
      </w:r>
      <w:r w:rsidRPr="00261601">
        <w:rPr>
          <w:sz w:val="14"/>
          <w:szCs w:val="16"/>
          <w:highlight w:val="green"/>
        </w:rPr>
        <w:t xml:space="preserve"> </w:t>
      </w:r>
      <w:r w:rsidRPr="00BD7157">
        <w:rPr>
          <w:sz w:val="14"/>
          <w:szCs w:val="16"/>
        </w:rPr>
        <w:t xml:space="preserve">— </w:t>
      </w:r>
      <w:r w:rsidRPr="0077792B">
        <w:rPr>
          <w:b/>
          <w:szCs w:val="28"/>
          <w:u w:val="single"/>
        </w:rPr>
        <w:t xml:space="preserve">has been and </w:t>
      </w:r>
      <w:r w:rsidRPr="00261601">
        <w:rPr>
          <w:b/>
          <w:szCs w:val="28"/>
          <w:highlight w:val="green"/>
          <w:u w:val="single"/>
          <w:bdr w:val="single" w:sz="4" w:space="0" w:color="auto"/>
        </w:rPr>
        <w:t>remains complicit in colonialist and racist exploitation</w:t>
      </w:r>
      <w:r w:rsidRPr="0077792B">
        <w:rPr>
          <w:b/>
          <w:szCs w:val="28"/>
          <w:u w:val="single"/>
        </w:rPr>
        <w:t xml:space="preserve"> from the time of imperial conquest to the present day</w:t>
      </w:r>
      <w:r w:rsidRPr="00BD7157">
        <w:rPr>
          <w:sz w:val="14"/>
          <w:szCs w:val="16"/>
        </w:rPr>
        <w:t>. Postcolonial studies has come to understand environmental issues not only as central to the projects of European conquest and global domination, but also as inherent in the ideologies of imperialism and racism on which those projects historically - and persistently - depend. Nor only were other people often regarded as part of nature - and thus treated instrumentally as animals — but also they were forced or co-opted over time into western views of the environment, thereby ren</w:t>
      </w:r>
      <w:r w:rsidRPr="00BD7157">
        <w:rPr>
          <w:sz w:val="14"/>
          <w:szCs w:val="16"/>
        </w:rPr>
        <w:softHyphen/>
        <w:t>dering cultural and environmental restitution difficult if not impossible to achieve. Once invasion and settlement had been accomplished, or at least once administrative structures had been set up, the environmental impacts of western attitudes to human being-in-the-world were facili</w:t>
      </w:r>
      <w:r w:rsidRPr="00BD7157">
        <w:rPr>
          <w:sz w:val="14"/>
          <w:szCs w:val="16"/>
        </w:rPr>
        <w:softHyphen/>
        <w:t xml:space="preserve">tated or reinforced by the deliberate (or accidental) transport of animals, plants and peoples throughout the European </w:t>
      </w:r>
      <w:r w:rsidRPr="00BD7157">
        <w:rPr>
          <w:sz w:val="14"/>
          <w:szCs w:val="16"/>
        </w:rPr>
        <w:lastRenderedPageBreak/>
        <w:t>empires, instigating wide</w:t>
      </w:r>
      <w:r w:rsidRPr="00BD7157">
        <w:rPr>
          <w:sz w:val="14"/>
          <w:szCs w:val="16"/>
        </w:rPr>
        <w:softHyphen/>
        <w:t xml:space="preserve">spread ecosystem change under conspicuously unequal power regimes.3 </w:t>
      </w:r>
      <w:r w:rsidRPr="0077792B">
        <w:rPr>
          <w:b/>
          <w:szCs w:val="28"/>
          <w:u w:val="single"/>
        </w:rPr>
        <w:t>Despite</w:t>
      </w:r>
      <w:r w:rsidRPr="00BD7157">
        <w:rPr>
          <w:sz w:val="14"/>
          <w:szCs w:val="16"/>
        </w:rPr>
        <w:t xml:space="preserve"> the recent </w:t>
      </w:r>
      <w:r w:rsidRPr="0077792B">
        <w:rPr>
          <w:b/>
          <w:szCs w:val="28"/>
          <w:u w:val="single"/>
        </w:rPr>
        <w:t>advances</w:t>
      </w:r>
      <w:r w:rsidRPr="00BD7157">
        <w:rPr>
          <w:sz w:val="14"/>
          <w:szCs w:val="16"/>
        </w:rPr>
        <w:t xml:space="preserve"> of eco/environmental criticism, English studies in general, and </w:t>
      </w:r>
      <w:r w:rsidRPr="00261601">
        <w:rPr>
          <w:b/>
          <w:szCs w:val="28"/>
          <w:highlight w:val="green"/>
          <w:u w:val="single"/>
        </w:rPr>
        <w:t>postcolonial studies</w:t>
      </w:r>
      <w:r w:rsidRPr="00BD7157">
        <w:rPr>
          <w:sz w:val="14"/>
          <w:szCs w:val="16"/>
        </w:rPr>
        <w:t xml:space="preserve"> more particularly, </w:t>
      </w:r>
      <w:r w:rsidRPr="00261601">
        <w:rPr>
          <w:b/>
          <w:szCs w:val="28"/>
          <w:highlight w:val="green"/>
          <w:u w:val="single"/>
        </w:rPr>
        <w:t>have yet to resituate the species boundary and environmental concerns at the centre of their enquiries</w:t>
      </w:r>
      <w:r w:rsidRPr="0077792B">
        <w:rPr>
          <w:b/>
          <w:szCs w:val="28"/>
          <w:u w:val="single"/>
        </w:rPr>
        <w:t xml:space="preserve">; yet </w:t>
      </w:r>
      <w:r w:rsidRPr="00261601">
        <w:rPr>
          <w:b/>
          <w:szCs w:val="28"/>
          <w:highlight w:val="green"/>
          <w:u w:val="single"/>
        </w:rPr>
        <w:t>the need to examine these interfaces</w:t>
      </w:r>
      <w:r w:rsidRPr="0077792B">
        <w:rPr>
          <w:b/>
          <w:szCs w:val="28"/>
          <w:u w:val="single"/>
        </w:rPr>
        <w:t xml:space="preserve"> between nature and culture, animal and human, </w:t>
      </w:r>
      <w:r w:rsidRPr="00261601">
        <w:rPr>
          <w:b/>
          <w:szCs w:val="28"/>
          <w:highlight w:val="green"/>
          <w:u w:val="single"/>
        </w:rPr>
        <w:t xml:space="preserve">is </w:t>
      </w:r>
      <w:r w:rsidRPr="00261601">
        <w:rPr>
          <w:b/>
          <w:szCs w:val="28"/>
          <w:highlight w:val="green"/>
          <w:u w:val="single"/>
          <w:bdr w:val="single" w:sz="4" w:space="0" w:color="auto"/>
        </w:rPr>
        <w:t>urgent</w:t>
      </w:r>
      <w:r w:rsidRPr="0077792B">
        <w:rPr>
          <w:b/>
          <w:szCs w:val="28"/>
          <w:u w:val="single"/>
        </w:rPr>
        <w:t xml:space="preserve"> and never more perti</w:t>
      </w:r>
      <w:r w:rsidRPr="0077792B">
        <w:rPr>
          <w:b/>
          <w:szCs w:val="28"/>
          <w:u w:val="single"/>
        </w:rPr>
        <w:softHyphen/>
        <w:t>nent than it is today.</w:t>
      </w:r>
      <w:r w:rsidRPr="00BD7157">
        <w:rPr>
          <w:sz w:val="14"/>
          <w:szCs w:val="16"/>
        </w:rPr>
        <w:t xml:space="preserve"> After all, postcolonialism's concerns with conquest, colonisation, racism and sexism, along with its investments in theories of indigeneity and diaspora and the relations between native and invader societies and cultures, are also the central concerns of animal and envir</w:t>
      </w:r>
      <w:r w:rsidRPr="00BD7157">
        <w:rPr>
          <w:sz w:val="14"/>
          <w:szCs w:val="16"/>
        </w:rPr>
        <w:softHyphen/>
        <w:t>onmental studies. Moreover, as the American environmental historian Donald Wotstcr acknowledges</w:t>
      </w:r>
      <w:r w:rsidRPr="00261601">
        <w:rPr>
          <w:sz w:val="14"/>
          <w:szCs w:val="16"/>
          <w:highlight w:val="green"/>
        </w:rPr>
        <w:t xml:space="preserve">, </w:t>
      </w:r>
      <w:r w:rsidRPr="00261601">
        <w:rPr>
          <w:b/>
          <w:szCs w:val="28"/>
          <w:highlight w:val="green"/>
          <w:u w:val="single"/>
        </w:rPr>
        <w:t>it is in the myriad relationships between material practices and ideas</w:t>
      </w:r>
      <w:r w:rsidRPr="00BD7157">
        <w:rPr>
          <w:sz w:val="14"/>
          <w:szCs w:val="16"/>
        </w:rPr>
        <w:t xml:space="preserve"> - especially in cross-cultural contexts - </w:t>
      </w:r>
      <w:r w:rsidRPr="00261601">
        <w:rPr>
          <w:b/>
          <w:szCs w:val="28"/>
          <w:highlight w:val="green"/>
          <w:u w:val="single"/>
        </w:rPr>
        <w:t xml:space="preserve">that </w:t>
      </w:r>
      <w:r w:rsidRPr="0077792B">
        <w:rPr>
          <w:b/>
          <w:szCs w:val="28"/>
          <w:u w:val="single"/>
        </w:rPr>
        <w:t>day-to-day</w:t>
      </w:r>
      <w:r w:rsidRPr="00261601">
        <w:rPr>
          <w:b/>
          <w:szCs w:val="28"/>
          <w:highlight w:val="green"/>
          <w:u w:val="single"/>
        </w:rPr>
        <w:t xml:space="preserve"> planetary life is lived and </w:t>
      </w:r>
      <w:r w:rsidRPr="00261601">
        <w:rPr>
          <w:b/>
          <w:szCs w:val="28"/>
          <w:highlight w:val="green"/>
          <w:u w:val="single"/>
          <w:bdr w:val="single" w:sz="4" w:space="0" w:color="auto"/>
        </w:rPr>
        <w:t>futures are governed</w:t>
      </w:r>
      <w:r w:rsidRPr="0077792B">
        <w:rPr>
          <w:b/>
          <w:szCs w:val="28"/>
          <w:u w:val="single"/>
        </w:rPr>
        <w:t>: practices and ideas that are inseparable from issues of representation</w:t>
      </w:r>
      <w:r w:rsidRPr="00BD7157">
        <w:rPr>
          <w:sz w:val="14"/>
          <w:szCs w:val="16"/>
        </w:rPr>
        <w:t xml:space="preserve"> - as will be made clear throughout this book.</w:t>
      </w:r>
    </w:p>
    <w:p w:rsidR="00477631" w:rsidRPr="0077792B" w:rsidRDefault="00477631" w:rsidP="00477631"/>
    <w:p w:rsidR="00477631" w:rsidRPr="0077792B" w:rsidRDefault="00477631" w:rsidP="00477631">
      <w:pPr>
        <w:pStyle w:val="Heading3"/>
      </w:pPr>
      <w:bookmarkStart w:id="3" w:name="_Toc211589911"/>
      <w:r w:rsidRPr="0077792B">
        <w:lastRenderedPageBreak/>
        <w:t>Levinas</w:t>
      </w:r>
      <w:bookmarkEnd w:id="3"/>
    </w:p>
    <w:p w:rsidR="00477631" w:rsidRPr="0077792B" w:rsidRDefault="00477631" w:rsidP="00477631"/>
    <w:p w:rsidR="00477631" w:rsidRPr="0077792B" w:rsidRDefault="00477631" w:rsidP="00BF3A71">
      <w:pPr>
        <w:pStyle w:val="Heading4"/>
      </w:pPr>
      <w:r w:rsidRPr="0077792B">
        <w:t xml:space="preserve">The face of the face to face encounter is always a human face- this ethics not only repeats the anthropocentric human tradition but also fails to allow the earth to reveal itself </w:t>
      </w:r>
    </w:p>
    <w:p w:rsidR="00477631" w:rsidRPr="00BD7157" w:rsidRDefault="00477631" w:rsidP="00477631">
      <w:pPr>
        <w:rPr>
          <w:b/>
          <w:sz w:val="16"/>
          <w:szCs w:val="28"/>
        </w:rPr>
      </w:pPr>
      <w:r w:rsidRPr="00BD7157">
        <w:rPr>
          <w:b/>
          <w:sz w:val="16"/>
          <w:szCs w:val="28"/>
        </w:rPr>
        <w:t xml:space="preserve">Benso, </w:t>
      </w:r>
      <w:r w:rsidRPr="00BD7157">
        <w:rPr>
          <w:sz w:val="16"/>
          <w:szCs w:val="16"/>
        </w:rPr>
        <w:t xml:space="preserve">Prof. of Philosophy @ Penn State, </w:t>
      </w:r>
      <w:r w:rsidRPr="00BD7157">
        <w:rPr>
          <w:b/>
          <w:sz w:val="16"/>
          <w:szCs w:val="28"/>
        </w:rPr>
        <w:t xml:space="preserve">2K </w:t>
      </w:r>
      <w:r w:rsidRPr="00BD7157">
        <w:rPr>
          <w:sz w:val="16"/>
          <w:szCs w:val="16"/>
        </w:rPr>
        <w:t xml:space="preserve">(Silvia, </w:t>
      </w:r>
      <w:r w:rsidRPr="0077792B">
        <w:rPr>
          <w:u w:val="single"/>
        </w:rPr>
        <w:t>The Face of Things</w:t>
      </w:r>
      <w:r w:rsidRPr="00BD7157">
        <w:rPr>
          <w:sz w:val="16"/>
          <w:szCs w:val="16"/>
        </w:rPr>
        <w:t>, pg. xxix-xxxi)</w:t>
      </w:r>
    </w:p>
    <w:p w:rsidR="00477631" w:rsidRPr="0077792B" w:rsidRDefault="00477631" w:rsidP="00477631">
      <w:pPr>
        <w:pStyle w:val="p2"/>
        <w:rPr>
          <w:rFonts w:asciiTheme="minorHAnsi" w:hAnsiTheme="minorHAnsi"/>
          <w:b/>
          <w:u w:val="single"/>
        </w:rPr>
      </w:pPr>
      <w:r w:rsidRPr="0077792B">
        <w:rPr>
          <w:rFonts w:asciiTheme="minorHAnsi" w:hAnsiTheme="minorHAnsi"/>
          <w:b/>
          <w:u w:val="single"/>
        </w:rPr>
        <w:t xml:space="preserve">The nonlocative place within which the encounter with the </w:t>
      </w:r>
      <w:proofErr w:type="gramStart"/>
      <w:r w:rsidRPr="0077792B">
        <w:rPr>
          <w:rFonts w:asciiTheme="minorHAnsi" w:hAnsiTheme="minorHAnsi"/>
          <w:b/>
          <w:u w:val="single"/>
        </w:rPr>
        <w:t>Other</w:t>
      </w:r>
      <w:proofErr w:type="gramEnd"/>
      <w:r w:rsidRPr="0077792B">
        <w:rPr>
          <w:rFonts w:asciiTheme="minorHAnsi" w:hAnsiTheme="minorHAnsi"/>
          <w:b/>
          <w:u w:val="single"/>
        </w:rPr>
        <w:t xml:space="preserve"> in his or her otherness comes to pass is, for Levinas, ethics</w:t>
      </w:r>
      <w:r w:rsidRPr="00BD7157">
        <w:rPr>
          <w:rFonts w:asciiTheme="minorHAnsi" w:hAnsiTheme="minorHAnsi"/>
          <w:sz w:val="16"/>
        </w:rPr>
        <w:t>. As chapter 2 indicates</w:t>
      </w:r>
      <w:r w:rsidRPr="0077792B">
        <w:rPr>
          <w:rFonts w:asciiTheme="minorHAnsi" w:hAnsiTheme="minorHAnsi"/>
          <w:b/>
          <w:u w:val="single"/>
        </w:rPr>
        <w:t xml:space="preserve">, it is within such a space that the ontological subject is called into question by the </w:t>
      </w:r>
      <w:proofErr w:type="gramStart"/>
      <w:r w:rsidRPr="0077792B">
        <w:rPr>
          <w:rFonts w:asciiTheme="minorHAnsi" w:hAnsiTheme="minorHAnsi"/>
          <w:b/>
          <w:u w:val="single"/>
        </w:rPr>
        <w:t>Other</w:t>
      </w:r>
      <w:proofErr w:type="gramEnd"/>
      <w:r w:rsidRPr="0077792B">
        <w:rPr>
          <w:rFonts w:asciiTheme="minorHAnsi" w:hAnsiTheme="minorHAnsi"/>
          <w:b/>
          <w:u w:val="single"/>
        </w:rPr>
        <w:t>, and opened up to a movement of self-transcen</w:t>
      </w:r>
      <w:r w:rsidRPr="0077792B">
        <w:rPr>
          <w:rFonts w:asciiTheme="minorHAnsi" w:hAnsiTheme="minorHAnsi"/>
          <w:b/>
          <w:u w:val="single"/>
        </w:rPr>
        <w:softHyphen/>
        <w:t>dence that transforms it into an ethical subjectivity</w:t>
      </w:r>
      <w:r w:rsidRPr="00BD7157">
        <w:rPr>
          <w:rFonts w:asciiTheme="minorHAnsi" w:hAnsiTheme="minorHAnsi"/>
          <w:sz w:val="16"/>
        </w:rPr>
        <w:t>. Be</w:t>
      </w:r>
      <w:r w:rsidRPr="00BD7157">
        <w:rPr>
          <w:rFonts w:asciiTheme="minorHAnsi" w:hAnsiTheme="minorHAnsi"/>
          <w:sz w:val="16"/>
        </w:rPr>
        <w:softHyphen/>
        <w:t xml:space="preserve">yond the transcendental foundationalism of ontology and epistemology, </w:t>
      </w:r>
      <w:r w:rsidRPr="0077792B">
        <w:rPr>
          <w:rFonts w:asciiTheme="minorHAnsi" w:hAnsiTheme="minorHAnsi"/>
          <w:b/>
          <w:u w:val="single"/>
        </w:rPr>
        <w:t xml:space="preserve">ethics is for Levinas the space of a face to face, in which the I and the </w:t>
      </w:r>
      <w:proofErr w:type="gramStart"/>
      <w:r w:rsidRPr="0077792B">
        <w:rPr>
          <w:rFonts w:asciiTheme="minorHAnsi" w:hAnsiTheme="minorHAnsi"/>
          <w:b/>
          <w:u w:val="single"/>
        </w:rPr>
        <w:t>Other</w:t>
      </w:r>
      <w:proofErr w:type="gramEnd"/>
      <w:r w:rsidRPr="0077792B">
        <w:rPr>
          <w:rFonts w:asciiTheme="minorHAnsi" w:hAnsiTheme="minorHAnsi"/>
          <w:b/>
          <w:u w:val="single"/>
        </w:rPr>
        <w:t xml:space="preserve"> remain separate despite their relation. Ethics is not a place of foundations, but of transformations, a place of love meetings within which ambivalences and differences are allowed to flourish and thrive. </w:t>
      </w:r>
      <w:r w:rsidRPr="00BD7157">
        <w:rPr>
          <w:rFonts w:asciiTheme="minorHAnsi" w:hAnsiTheme="minorHAnsi"/>
          <w:sz w:val="16"/>
        </w:rPr>
        <w:t>The present essay is greatly and gratefully indebted to Levinas’s thematization of ethics as the dimension within which a nonviolating encounter with otherness can come to pass. However, its aspiration reaches further than the limits that Levinas’s philosophy has imposed on itself, and thus registers the limitations into which such limits incur. By investigating who is the other whom Levinas places at the core of his philosophy, this essay advances beyond Lev</w:t>
      </w:r>
      <w:r w:rsidRPr="00BD7157">
        <w:rPr>
          <w:rFonts w:asciiTheme="minorHAnsi" w:hAnsiTheme="minorHAnsi"/>
          <w:sz w:val="16"/>
        </w:rPr>
        <w:softHyphen/>
        <w:t>inas, offering a critique that primarily intends to be a sup</w:t>
      </w:r>
      <w:r w:rsidRPr="00BD7157">
        <w:rPr>
          <w:rFonts w:asciiTheme="minorHAnsi" w:hAnsiTheme="minorHAnsi"/>
          <w:sz w:val="16"/>
        </w:rPr>
        <w:softHyphen/>
        <w:t xml:space="preserve">plement to his own position. For Levinas, </w:t>
      </w:r>
      <w:r w:rsidRPr="0077792B">
        <w:rPr>
          <w:rFonts w:asciiTheme="minorHAnsi" w:hAnsiTheme="minorHAnsi"/>
          <w:b/>
          <w:u w:val="single"/>
        </w:rPr>
        <w:t>the face of the other that interrupts and disrupts the economy of the same and summons it to ethics is always the human face</w:t>
      </w:r>
      <w:r w:rsidRPr="00BD7157">
        <w:rPr>
          <w:rFonts w:asciiTheme="minorHAnsi" w:hAnsiTheme="minorHAnsi"/>
          <w:sz w:val="16"/>
        </w:rPr>
        <w:t>, certainly the face of the other man, hopefully—and ar</w:t>
      </w:r>
      <w:r w:rsidRPr="00BD7157">
        <w:rPr>
          <w:rFonts w:asciiTheme="minorHAnsi" w:hAnsiTheme="minorHAnsi"/>
          <w:sz w:val="16"/>
        </w:rPr>
        <w:softHyphen/>
        <w:t xml:space="preserve">guably—also the face of the other woman and child. </w:t>
      </w:r>
      <w:r w:rsidRPr="0077792B">
        <w:rPr>
          <w:rFonts w:asciiTheme="minorHAnsi" w:hAnsiTheme="minorHAnsi"/>
          <w:b/>
          <w:u w:val="single"/>
        </w:rPr>
        <w:t>A hu</w:t>
      </w:r>
      <w:r w:rsidRPr="0077792B">
        <w:rPr>
          <w:rFonts w:asciiTheme="minorHAnsi" w:hAnsiTheme="minorHAnsi"/>
          <w:b/>
          <w:u w:val="single"/>
        </w:rPr>
        <w:softHyphen/>
        <w:t>man presence is what is required</w:t>
      </w:r>
      <w:r w:rsidRPr="00BD7157">
        <w:rPr>
          <w:rFonts w:asciiTheme="minorHAnsi" w:hAnsiTheme="minorHAnsi"/>
          <w:sz w:val="16"/>
        </w:rPr>
        <w:t xml:space="preserve">, according to Levinas, </w:t>
      </w:r>
      <w:r w:rsidRPr="0077792B">
        <w:rPr>
          <w:rFonts w:asciiTheme="minorHAnsi" w:hAnsiTheme="minorHAnsi"/>
          <w:b/>
          <w:u w:val="single"/>
        </w:rPr>
        <w:t>for the same to be placed in the position of transcending itself and enter the space of ethics. Levinas’s configuration of ethics takes place if not at the expense, at least in the deliberate ignorance of another form of exclusion that such a formulation of the relation</w:t>
      </w:r>
      <w:r w:rsidRPr="0077792B">
        <w:rPr>
          <w:rFonts w:asciiTheme="minorHAnsi" w:hAnsiTheme="minorHAnsi"/>
          <w:b/>
          <w:u w:val="single"/>
        </w:rPr>
        <w:softHyphen/>
        <w:t xml:space="preserve">ship between the I and the </w:t>
      </w:r>
      <w:proofErr w:type="gramStart"/>
      <w:r w:rsidRPr="0077792B">
        <w:rPr>
          <w:rFonts w:asciiTheme="minorHAnsi" w:hAnsiTheme="minorHAnsi"/>
          <w:b/>
          <w:u w:val="single"/>
        </w:rPr>
        <w:t>Other</w:t>
      </w:r>
      <w:proofErr w:type="gramEnd"/>
      <w:r w:rsidRPr="0077792B">
        <w:rPr>
          <w:rFonts w:asciiTheme="minorHAnsi" w:hAnsiTheme="minorHAnsi"/>
          <w:b/>
          <w:u w:val="single"/>
        </w:rPr>
        <w:t xml:space="preserve"> brings about: the exclu</w:t>
      </w:r>
      <w:r w:rsidRPr="0077792B">
        <w:rPr>
          <w:rFonts w:asciiTheme="minorHAnsi" w:hAnsiTheme="minorHAnsi"/>
          <w:b/>
          <w:u w:val="single"/>
        </w:rPr>
        <w:softHyphen/>
        <w:t>sion of nonhuman presences.</w:t>
      </w:r>
      <w:r w:rsidRPr="00BD7157">
        <w:rPr>
          <w:rFonts w:asciiTheme="minorHAnsi" w:hAnsiTheme="minorHAnsi"/>
          <w:sz w:val="16"/>
        </w:rPr>
        <w:t xml:space="preserve"> </w:t>
      </w:r>
      <w:r w:rsidRPr="0077792B">
        <w:rPr>
          <w:rFonts w:asciiTheme="minorHAnsi" w:hAnsiTheme="minorHAnsi"/>
          <w:b/>
          <w:u w:val="single"/>
        </w:rPr>
        <w:t>Levinas’s ethics arrests itself in front of the entire realm of nature, animate or inani</w:t>
      </w:r>
      <w:r w:rsidRPr="0077792B">
        <w:rPr>
          <w:rFonts w:asciiTheme="minorHAnsi" w:hAnsiTheme="minorHAnsi"/>
          <w:b/>
          <w:u w:val="single"/>
        </w:rPr>
        <w:softHyphen/>
        <w:t>mate, which is deprived of any notion of otherness</w:t>
      </w:r>
      <w:r w:rsidRPr="00BD7157">
        <w:rPr>
          <w:rFonts w:asciiTheme="minorHAnsi" w:hAnsiTheme="minorHAnsi"/>
          <w:sz w:val="16"/>
        </w:rPr>
        <w:t>. The present project understands things, at least initially, un</w:t>
      </w:r>
      <w:r w:rsidRPr="00BD7157">
        <w:rPr>
          <w:rFonts w:asciiTheme="minorHAnsi" w:hAnsiTheme="minorHAnsi"/>
          <w:sz w:val="16"/>
        </w:rPr>
        <w:softHyphen/>
        <w:t xml:space="preserve">differentially as </w:t>
      </w:r>
      <w:r w:rsidRPr="0077792B">
        <w:rPr>
          <w:rFonts w:asciiTheme="minorHAnsi" w:hAnsiTheme="minorHAnsi"/>
          <w:b/>
          <w:u w:val="single"/>
        </w:rPr>
        <w:t>vegetal, mineral, artificial (and</w:t>
      </w:r>
      <w:r w:rsidRPr="00BD7157">
        <w:rPr>
          <w:rFonts w:asciiTheme="minorHAnsi" w:hAnsiTheme="minorHAnsi"/>
          <w:sz w:val="16"/>
        </w:rPr>
        <w:t xml:space="preserve"> maybe even </w:t>
      </w:r>
      <w:r w:rsidRPr="0077792B">
        <w:rPr>
          <w:rFonts w:asciiTheme="minorHAnsi" w:hAnsiTheme="minorHAnsi"/>
          <w:b/>
          <w:u w:val="single"/>
        </w:rPr>
        <w:t>animal) entities.</w:t>
      </w:r>
      <w:r w:rsidRPr="00BD7157">
        <w:rPr>
          <w:rFonts w:asciiTheme="minorHAnsi" w:hAnsiTheme="minorHAnsi"/>
          <w:sz w:val="16"/>
        </w:rPr>
        <w:t xml:space="preserve"> As such, for Levinas, things </w:t>
      </w:r>
      <w:r w:rsidRPr="0077792B">
        <w:rPr>
          <w:rFonts w:asciiTheme="minorHAnsi" w:hAnsiTheme="minorHAnsi"/>
          <w:b/>
          <w:u w:val="single"/>
        </w:rPr>
        <w:t>do not have a face</w:t>
      </w:r>
      <w:r w:rsidRPr="00BD7157">
        <w:rPr>
          <w:rFonts w:asciiTheme="minorHAnsi" w:hAnsiTheme="minorHAnsi"/>
          <w:sz w:val="16"/>
        </w:rPr>
        <w:t xml:space="preserve">. </w:t>
      </w:r>
      <w:r w:rsidRPr="0077792B">
        <w:rPr>
          <w:rFonts w:asciiTheme="minorHAnsi" w:hAnsiTheme="minorHAnsi"/>
          <w:b/>
          <w:u w:val="single"/>
        </w:rPr>
        <w:t>Therefore, they cannot place any ethical de</w:t>
      </w:r>
      <w:r w:rsidRPr="0077792B">
        <w:rPr>
          <w:rFonts w:asciiTheme="minorHAnsi" w:hAnsiTheme="minorHAnsi"/>
          <w:b/>
          <w:u w:val="single"/>
        </w:rPr>
        <w:softHyphen/>
        <w:t>mands on the subject that confronts them. Human ethics,</w:t>
      </w:r>
      <w:r w:rsidRPr="00BD7157">
        <w:rPr>
          <w:rFonts w:asciiTheme="minorHAnsi" w:hAnsiTheme="minorHAnsi"/>
          <w:sz w:val="16"/>
        </w:rPr>
        <w:t xml:space="preserve"> Levinas is not weary of repeating, </w:t>
      </w:r>
      <w:r w:rsidRPr="0077792B">
        <w:rPr>
          <w:rFonts w:asciiTheme="minorHAnsi" w:hAnsiTheme="minorHAnsi"/>
          <w:b/>
          <w:u w:val="single"/>
        </w:rPr>
        <w:t>is the archetype. A dis</w:t>
      </w:r>
      <w:r w:rsidRPr="0077792B">
        <w:rPr>
          <w:rFonts w:asciiTheme="minorHAnsi" w:hAnsiTheme="minorHAnsi"/>
          <w:b/>
          <w:u w:val="single"/>
        </w:rPr>
        <w:softHyphen/>
        <w:t>course about the face of animals, plants, or things, if possi</w:t>
      </w:r>
      <w:r w:rsidRPr="0077792B">
        <w:rPr>
          <w:rFonts w:asciiTheme="minorHAnsi" w:hAnsiTheme="minorHAnsi"/>
          <w:b/>
          <w:u w:val="single"/>
        </w:rPr>
        <w:softHyphen/>
        <w:t>ble at all, would be only as derivative and as the result of the transference from one realm, which remains privi</w:t>
      </w:r>
      <w:r w:rsidRPr="0077792B">
        <w:rPr>
          <w:rFonts w:asciiTheme="minorHAnsi" w:hAnsiTheme="minorHAnsi"/>
          <w:b/>
          <w:u w:val="single"/>
        </w:rPr>
        <w:softHyphen/>
        <w:t>leged, to another.</w:t>
      </w:r>
      <w:r w:rsidRPr="00BD7157">
        <w:rPr>
          <w:rFonts w:asciiTheme="minorHAnsi" w:hAnsiTheme="minorHAnsi"/>
          <w:sz w:val="16"/>
        </w:rPr>
        <w:t xml:space="preserve"> The question with which chapter 3 con</w:t>
      </w:r>
      <w:r w:rsidRPr="00BD7157">
        <w:rPr>
          <w:rFonts w:asciiTheme="minorHAnsi" w:hAnsiTheme="minorHAnsi"/>
          <w:sz w:val="16"/>
        </w:rPr>
        <w:softHyphen/>
        <w:t xml:space="preserve">cludes is thus: Does </w:t>
      </w:r>
      <w:r w:rsidRPr="0077792B">
        <w:rPr>
          <w:rFonts w:asciiTheme="minorHAnsi" w:hAnsiTheme="minorHAnsi"/>
          <w:b/>
          <w:u w:val="single"/>
        </w:rPr>
        <w:t>Levinas’s ethics remain</w:t>
      </w:r>
      <w:r w:rsidRPr="00BD7157">
        <w:rPr>
          <w:rFonts w:asciiTheme="minorHAnsi" w:hAnsiTheme="minorHAnsi"/>
          <w:sz w:val="16"/>
        </w:rPr>
        <w:t xml:space="preserve">, along with the very tradition other aspects of which he so successfully contributes to disrupt, </w:t>
      </w:r>
      <w:r w:rsidRPr="0077792B">
        <w:rPr>
          <w:rFonts w:asciiTheme="minorHAnsi" w:hAnsiTheme="minorHAnsi"/>
          <w:b/>
          <w:u w:val="single"/>
        </w:rPr>
        <w:t>an anthropocentric humanism</w:t>
      </w:r>
      <w:r w:rsidRPr="00BD7157">
        <w:rPr>
          <w:rFonts w:asciiTheme="minorHAnsi" w:hAnsiTheme="minorHAnsi"/>
          <w:sz w:val="16"/>
        </w:rPr>
        <w:t xml:space="preserve">? </w:t>
      </w:r>
      <w:r w:rsidRPr="0077792B">
        <w:rPr>
          <w:rFonts w:asciiTheme="minorHAnsi" w:hAnsiTheme="minorHAnsi"/>
          <w:b/>
          <w:u w:val="single"/>
        </w:rPr>
        <w:t>Accessible through the hand that handles and manip</w:t>
      </w:r>
      <w:r w:rsidRPr="0077792B">
        <w:rPr>
          <w:rFonts w:asciiTheme="minorHAnsi" w:hAnsiTheme="minorHAnsi"/>
          <w:b/>
          <w:u w:val="single"/>
        </w:rPr>
        <w:softHyphen/>
        <w:t>ulates them in labor, things are pure presence, for Lev</w:t>
      </w:r>
      <w:r w:rsidRPr="0077792B">
        <w:rPr>
          <w:rFonts w:asciiTheme="minorHAnsi" w:hAnsiTheme="minorHAnsi"/>
          <w:b/>
          <w:u w:val="single"/>
        </w:rPr>
        <w:softHyphen/>
        <w:t>inas</w:t>
      </w:r>
      <w:r w:rsidRPr="00BD7157">
        <w:rPr>
          <w:rFonts w:asciiTheme="minorHAnsi" w:hAnsiTheme="minorHAnsi"/>
          <w:sz w:val="16"/>
        </w:rPr>
        <w:t xml:space="preserve">, </w:t>
      </w:r>
      <w:r w:rsidRPr="0077792B">
        <w:rPr>
          <w:rFonts w:asciiTheme="minorHAnsi" w:hAnsiTheme="minorHAnsi"/>
          <w:b/>
          <w:u w:val="single"/>
        </w:rPr>
        <w:t>whose mystery briefly glimmers in the enjoyment to which the subject abandons itself, but which is immediate</w:t>
      </w:r>
      <w:r w:rsidRPr="0077792B">
        <w:rPr>
          <w:rFonts w:asciiTheme="minorHAnsi" w:hAnsiTheme="minorHAnsi"/>
          <w:b/>
          <w:u w:val="single"/>
        </w:rPr>
        <w:softHyphen/>
        <w:t>ly recuperated through the awareness of one’s own sensi</w:t>
      </w:r>
      <w:r w:rsidRPr="0077792B">
        <w:rPr>
          <w:rFonts w:asciiTheme="minorHAnsi" w:hAnsiTheme="minorHAnsi"/>
          <w:b/>
          <w:u w:val="single"/>
        </w:rPr>
        <w:softHyphen/>
        <w:t>bility and sensory perception</w:t>
      </w:r>
      <w:r w:rsidRPr="00BD7157">
        <w:rPr>
          <w:rFonts w:asciiTheme="minorHAnsi" w:hAnsiTheme="minorHAnsi"/>
          <w:sz w:val="16"/>
        </w:rPr>
        <w:t>. If things, as gifts, ~re impor</w:t>
      </w:r>
      <w:r w:rsidRPr="00BD7157">
        <w:rPr>
          <w:rFonts w:asciiTheme="minorHAnsi" w:hAnsiTheme="minorHAnsi"/>
          <w:sz w:val="16"/>
        </w:rPr>
        <w:softHyphen/>
        <w:t xml:space="preserve">tant, they are so as functional to the annunciation of the relationship between the same and the </w:t>
      </w:r>
      <w:proofErr w:type="gramStart"/>
      <w:r w:rsidRPr="00BD7157">
        <w:rPr>
          <w:rFonts w:asciiTheme="minorHAnsi" w:hAnsiTheme="minorHAnsi"/>
          <w:sz w:val="16"/>
        </w:rPr>
        <w:t>Other</w:t>
      </w:r>
      <w:proofErr w:type="gramEnd"/>
      <w:r w:rsidRPr="00BD7157">
        <w:rPr>
          <w:rFonts w:asciiTheme="minorHAnsi" w:hAnsiTheme="minorHAnsi"/>
          <w:sz w:val="16"/>
        </w:rPr>
        <w:t xml:space="preserve">. They serve the possibility of the donation of the sell’s world to the </w:t>
      </w:r>
      <w:proofErr w:type="gramStart"/>
      <w:r w:rsidRPr="00BD7157">
        <w:rPr>
          <w:rFonts w:asciiTheme="minorHAnsi" w:hAnsiTheme="minorHAnsi"/>
          <w:sz w:val="16"/>
        </w:rPr>
        <w:t>Other</w:t>
      </w:r>
      <w:proofErr w:type="gramEnd"/>
      <w:r w:rsidRPr="00BD7157">
        <w:rPr>
          <w:rFonts w:asciiTheme="minorHAnsi" w:hAnsiTheme="minorHAnsi"/>
          <w:sz w:val="16"/>
        </w:rPr>
        <w:t>, thus contributing to the dimension of intersubjec</w:t>
      </w:r>
      <w:r w:rsidRPr="00BD7157">
        <w:rPr>
          <w:rFonts w:asciiTheme="minorHAnsi" w:hAnsiTheme="minorHAnsi"/>
          <w:sz w:val="16"/>
        </w:rPr>
        <w:softHyphen/>
        <w:t>tivity and, eventually, of social justice. Despite the laud</w:t>
      </w:r>
      <w:r w:rsidRPr="00BD7157">
        <w:rPr>
          <w:rFonts w:asciiTheme="minorHAnsi" w:hAnsiTheme="minorHAnsi"/>
          <w:sz w:val="16"/>
        </w:rPr>
        <w:softHyphen/>
        <w:t xml:space="preserve">ability of the service rendered by things, service which is oriented to the Other rather than to the same, as chapter 4 reveals, </w:t>
      </w:r>
      <w:r w:rsidRPr="0077792B">
        <w:rPr>
          <w:rFonts w:asciiTheme="minorHAnsi" w:hAnsiTheme="minorHAnsi"/>
          <w:b/>
          <w:u w:val="single"/>
        </w:rPr>
        <w:t xml:space="preserve">in Levinas things are not other, not even in a sense divergent from and incongruous with the sense in which </w:t>
      </w:r>
      <w:r w:rsidRPr="0077792B">
        <w:rPr>
          <w:rFonts w:asciiTheme="minorHAnsi" w:hAnsiTheme="minorHAnsi"/>
          <w:b/>
          <w:u w:val="single"/>
        </w:rPr>
        <w:lastRenderedPageBreak/>
        <w:t>the other person is Other.</w:t>
      </w:r>
    </w:p>
    <w:p w:rsidR="00477631" w:rsidRPr="0077792B" w:rsidRDefault="00477631" w:rsidP="00477631">
      <w:pPr>
        <w:pStyle w:val="p2"/>
        <w:rPr>
          <w:rFonts w:asciiTheme="minorHAnsi" w:hAnsiTheme="minorHAnsi"/>
          <w:b/>
          <w:u w:val="single"/>
        </w:rPr>
      </w:pPr>
    </w:p>
    <w:p w:rsidR="00477631" w:rsidRPr="0077792B" w:rsidRDefault="00477631" w:rsidP="00BF3A71">
      <w:pPr>
        <w:pStyle w:val="Heading4"/>
      </w:pPr>
      <w:r w:rsidRPr="0077792B">
        <w:t xml:space="preserve">The affirmatives call to respond to the face of the </w:t>
      </w:r>
      <w:proofErr w:type="gramStart"/>
      <w:r w:rsidRPr="0077792B">
        <w:t>Other</w:t>
      </w:r>
      <w:proofErr w:type="gramEnd"/>
      <w:r w:rsidRPr="0077792B">
        <w:t xml:space="preserve"> assumes that only those beings endowed with a face and a voice can determine my subjectivity and are worthy of having their call responded to.  Yet the history of social movements and the ever changing nature of what is a human means their call for a face to the face with </w:t>
      </w:r>
      <w:proofErr w:type="gramStart"/>
      <w:r w:rsidRPr="0077792B">
        <w:t>Other</w:t>
      </w:r>
      <w:proofErr w:type="gramEnd"/>
      <w:r w:rsidRPr="0077792B">
        <w:t xml:space="preserve"> is rooted in the anthropologic thinking of the West.</w:t>
      </w:r>
    </w:p>
    <w:p w:rsidR="00477631" w:rsidRPr="0077792B" w:rsidRDefault="00477631" w:rsidP="00477631">
      <w:pPr>
        <w:rPr>
          <w:b/>
          <w:sz w:val="28"/>
          <w:szCs w:val="28"/>
        </w:rPr>
      </w:pPr>
      <w:r w:rsidRPr="0077792B">
        <w:rPr>
          <w:b/>
          <w:szCs w:val="28"/>
        </w:rPr>
        <w:t>Nealon,</w:t>
      </w:r>
      <w:r w:rsidRPr="0077792B">
        <w:rPr>
          <w:b/>
          <w:sz w:val="28"/>
          <w:szCs w:val="28"/>
        </w:rPr>
        <w:t xml:space="preserve"> </w:t>
      </w:r>
      <w:r w:rsidRPr="0077792B">
        <w:rPr>
          <w:sz w:val="16"/>
          <w:szCs w:val="16"/>
        </w:rPr>
        <w:t xml:space="preserve">Dept of English at Penn State, </w:t>
      </w:r>
      <w:r w:rsidRPr="0077792B">
        <w:rPr>
          <w:b/>
          <w:szCs w:val="28"/>
        </w:rPr>
        <w:t>95</w:t>
      </w:r>
    </w:p>
    <w:p w:rsidR="00477631" w:rsidRPr="0077792B" w:rsidRDefault="00477631" w:rsidP="00477631">
      <w:pPr>
        <w:rPr>
          <w:sz w:val="16"/>
          <w:szCs w:val="16"/>
        </w:rPr>
      </w:pPr>
      <w:r w:rsidRPr="0077792B">
        <w:rPr>
          <w:sz w:val="16"/>
          <w:szCs w:val="16"/>
        </w:rPr>
        <w:t>(Jeffery T. “Junk and the Other: Burroughs and Levinas on Drugs” PMC 6.1)</w:t>
      </w:r>
    </w:p>
    <w:p w:rsidR="00477631" w:rsidRPr="00BD7157" w:rsidRDefault="00477631" w:rsidP="00477631">
      <w:pPr>
        <w:rPr>
          <w:sz w:val="14"/>
          <w:szCs w:val="16"/>
        </w:rPr>
      </w:pPr>
      <w:r w:rsidRPr="00BD7157">
        <w:rPr>
          <w:sz w:val="14"/>
          <w:szCs w:val="16"/>
        </w:rPr>
        <w:t xml:space="preserve">Levinas's reasons for insisting on the primacy of the face-to-face are easy enough to understand: as we have seen, in an attempt to save something like Mitsein in Heidegger from the monadic interiority of Dasein's fascination with "anonymous" death and being as possibility, </w:t>
      </w:r>
      <w:r w:rsidRPr="0077792B">
        <w:rPr>
          <w:b/>
          <w:u w:val="single"/>
        </w:rPr>
        <w:t>Levinas introduces the ethical as the exterior irreducibility of human contact in the face-to-face</w:t>
      </w:r>
      <w:r w:rsidRPr="00BD7157">
        <w:rPr>
          <w:sz w:val="14"/>
          <w:szCs w:val="16"/>
        </w:rPr>
        <w:t xml:space="preserve"> (in OTB the animated ethical "saying" that is irreducible to the neutrality of the ontological "said"). But </w:t>
      </w:r>
      <w:r w:rsidRPr="0077792B">
        <w:rPr>
          <w:b/>
          <w:u w:val="single"/>
        </w:rPr>
        <w:t>the ethical</w:t>
      </w:r>
      <w:r w:rsidRPr="00BD7157">
        <w:rPr>
          <w:sz w:val="14"/>
          <w:szCs w:val="16"/>
        </w:rPr>
        <w:t>, we should note</w:t>
      </w:r>
      <w:r w:rsidRPr="0077792B">
        <w:rPr>
          <w:b/>
          <w:u w:val="single"/>
        </w:rPr>
        <w:t xml:space="preserve">, is thematized here strictly in humanist terms -- the face and the voice. </w:t>
      </w:r>
      <w:r w:rsidRPr="00BD7157">
        <w:rPr>
          <w:sz w:val="14"/>
          <w:szCs w:val="16"/>
        </w:rPr>
        <w:t>Burroughs allows us to pose an essential question to Levinas: What happens when one encounters, within the world rather than in the realm of being, the "face" of the inhuman (as junk) and the "voice" that makes voice (im</w:t>
      </w:r>
      <w:proofErr w:type="gramStart"/>
      <w:r w:rsidRPr="00BD7157">
        <w:rPr>
          <w:sz w:val="14"/>
          <w:szCs w:val="16"/>
        </w:rPr>
        <w:t>)possible</w:t>
      </w:r>
      <w:proofErr w:type="gramEnd"/>
      <w:r w:rsidRPr="00BD7157">
        <w:rPr>
          <w:sz w:val="14"/>
          <w:szCs w:val="16"/>
        </w:rPr>
        <w:t xml:space="preserve"> (as an anonymous serial network of subjective substitutions)? If, as we have seen, Levinas's problem with Heidegger is that Dasein's relation with being is posed in terms of possibility rather than impossibility, one has to wonder then about Levinas' own evasion of the radical impossibility named by the il y a -- about the work done in his own discourse by the face and the voice. In other words, </w:t>
      </w:r>
      <w:r w:rsidRPr="0077792B">
        <w:rPr>
          <w:b/>
          <w:u w:val="single"/>
        </w:rPr>
        <w:t xml:space="preserve">Levinas's posing of the other in terms of the face and the voice may surreptitiously work to evade the "experience" of the impossible that is alterity measured on other-than-human terms. </w:t>
      </w:r>
      <w:r w:rsidRPr="00BD7157">
        <w:rPr>
          <w:sz w:val="14"/>
          <w:szCs w:val="16"/>
        </w:rPr>
        <w:t>To unpack this question, we could perhaps turn back to Burroughs -- specifically, his "Christ and the Museum of Extinct Species," a story that, among other things, points to the ways in which extinction haunts existents. The domination of "man" has brought about the extinction of its other -- animals -- but this extinction haunts "man" as it experiences its closure; and "man" is constantly kept in touch with the extinction of animals -- with its other -- by the virus of language: "What does a virus do with enemies? It turns enemies into itself . . . . Consider the history of disease: it is as old as life. Soon as something gets alive, there is something waiting to disease it. Put yourself in the virus's shoes, and wouldn't you?"</w:t>
      </w:r>
      <w:bookmarkStart w:id="4" w:name="ref29"/>
      <w:r w:rsidRPr="00BD7157">
        <w:rPr>
          <w:sz w:val="14"/>
        </w:rPr>
        <w:fldChar w:fldCharType="begin"/>
      </w:r>
      <w:r w:rsidRPr="00BD7157">
        <w:rPr>
          <w:sz w:val="14"/>
        </w:rPr>
        <w:instrText xml:space="preserve"> HYPERLINK "http://muse.jhu.edu.ezproxy.mnl.umkc.edu/journals/postmodern_culture/v006/6.1nealon.html" \l "foot29" </w:instrText>
      </w:r>
      <w:r w:rsidRPr="00BD7157">
        <w:rPr>
          <w:sz w:val="14"/>
        </w:rPr>
        <w:fldChar w:fldCharType="separate"/>
      </w:r>
      <w:r w:rsidRPr="00BD7157">
        <w:rPr>
          <w:rStyle w:val="Hyperlink"/>
          <w:sz w:val="14"/>
        </w:rPr>
        <w:t>29</w:t>
      </w:r>
      <w:r w:rsidRPr="00BD7157">
        <w:rPr>
          <w:sz w:val="14"/>
        </w:rPr>
        <w:fldChar w:fldCharType="end"/>
      </w:r>
      <w:bookmarkEnd w:id="4"/>
      <w:r w:rsidRPr="00BD7157">
        <w:rPr>
          <w:sz w:val="14"/>
          <w:szCs w:val="16"/>
        </w:rPr>
        <w:t xml:space="preserve"> Of course, "Wouldn't you?" is the junkie's question from Naked Lunch the question of the "inhuman" junkie posed to the human society, the question which should merely reveal the need of the junkie -- who seemingly justifies him- or herself with this response -- but which also reveals the structure of infinite desire which grounds all mere need. This, finally, returns us to the quotation marks around the "'evil' virus" in the quotation from Burroughs that serves as one of this essay's epigraphs: junk is an "evil" to human culture -- to thinking and action -- because it is quite literally inhuman, that which carries the other of anthropos: "junk" brings the denial of logos, the sapping of the will, the introduction of impossibility, and the ruining of community. One must be suspicious of anyplace in Burroughs's text where he seems to be moralizing; it seems that the liminal states that "junk" gestures toward make its ham-fisted identification as merely "evil" impossible, insofar as this liminal state quite literally names the exterior field of alterity in which any particular opposition must configure </w:t>
      </w:r>
      <w:proofErr w:type="gramStart"/>
      <w:r w:rsidRPr="00BD7157">
        <w:rPr>
          <w:sz w:val="14"/>
          <w:szCs w:val="16"/>
        </w:rPr>
        <w:t>itself</w:t>
      </w:r>
      <w:proofErr w:type="gramEnd"/>
      <w:r w:rsidRPr="00BD7157">
        <w:rPr>
          <w:sz w:val="14"/>
          <w:szCs w:val="16"/>
        </w:rPr>
        <w:t>. "Junk" forces us to confront the face of that which is wholly other -- other even to the other person. And it is also here that one can call attention to Burroughs's continuing fascination with the "virus"; as Benway introduces the concept to the Burroughs oeuvre in Naked Lunch, "'It is thought that the virus is a degeneration from more complex life from. It may at one time have been capable of independent life. Now it has fallen to the borderline between living and dead matter. It can exhibit living qualities only in a host, by using the life of another -- the renunciation of life itself, a falling towards inorganic, inflexible machine, toward dead matter'" (p. 134). The virus, famously related to language in Burroughs, carries or introduces the alterity-based temporality of the postmodern subject, which "may at one time have been capable of independent life. Now it has fallen to the borderline between living and dead matter": between the individual and the "parasitic" network of iterable substitution from which it arises. Insofar as Levinas teaches us that the individual is nothing other -- but nothing less -- than a hypostasis within the shifting categories of substitution for-the-other, his own account of subjectivity as such an iterable substitution would seem to create problems for the privileging of the category "human." Levinas himself warns us "not to make a drama out of a tautology" (E&amp;EM, p. 87/150), not to mistake the hypostasis of subjectivity for an originary category of supposed discovery or self-revelation. Both Levinas and Burroughs force us to acknowledge that the parasitic network of substitution, which seems merely to feed on the plenitude of human identity, in fact makes the plenitude of that identity (im</w:t>
      </w:r>
      <w:proofErr w:type="gramStart"/>
      <w:r w:rsidRPr="00BD7157">
        <w:rPr>
          <w:sz w:val="14"/>
          <w:szCs w:val="16"/>
        </w:rPr>
        <w:t>)possible</w:t>
      </w:r>
      <w:proofErr w:type="gramEnd"/>
      <w:r w:rsidRPr="00BD7157">
        <w:rPr>
          <w:sz w:val="14"/>
          <w:szCs w:val="16"/>
        </w:rPr>
        <w:t xml:space="preserve"> in the first place.</w:t>
      </w:r>
      <w:bookmarkStart w:id="5" w:name="ref30"/>
      <w:r w:rsidRPr="00BD7157">
        <w:rPr>
          <w:sz w:val="14"/>
        </w:rPr>
        <w:fldChar w:fldCharType="begin"/>
      </w:r>
      <w:r w:rsidRPr="00BD7157">
        <w:rPr>
          <w:sz w:val="14"/>
        </w:rPr>
        <w:instrText xml:space="preserve"> HYPERLINK "http://muse.jhu.edu.ezproxy.mnl.umkc.edu/journals/postmodern_culture/v006/6.1nealon.html" \l "foot30" </w:instrText>
      </w:r>
      <w:r w:rsidRPr="00BD7157">
        <w:rPr>
          <w:sz w:val="14"/>
        </w:rPr>
        <w:fldChar w:fldCharType="separate"/>
      </w:r>
      <w:r w:rsidRPr="00BD7157">
        <w:rPr>
          <w:rStyle w:val="Hyperlink"/>
          <w:sz w:val="14"/>
        </w:rPr>
        <w:t>30</w:t>
      </w:r>
      <w:r w:rsidRPr="00BD7157">
        <w:rPr>
          <w:sz w:val="14"/>
        </w:rPr>
        <w:fldChar w:fldCharType="end"/>
      </w:r>
      <w:bookmarkEnd w:id="5"/>
      <w:r w:rsidRPr="00BD7157">
        <w:rPr>
          <w:sz w:val="14"/>
          <w:szCs w:val="16"/>
        </w:rPr>
        <w:t xml:space="preserve"> But this very logic of the iterable network of performative identity would seem to pose essential questions to Levinas's thematization of identity and alterity by questioning his insistence on what he calls the "priority" of the "human face"</w:t>
      </w:r>
      <w:bookmarkStart w:id="6" w:name="ref31"/>
      <w:r w:rsidRPr="00BD7157">
        <w:rPr>
          <w:sz w:val="14"/>
        </w:rPr>
        <w:fldChar w:fldCharType="begin"/>
      </w:r>
      <w:r w:rsidRPr="00BD7157">
        <w:rPr>
          <w:sz w:val="14"/>
        </w:rPr>
        <w:instrText xml:space="preserve"> HYPERLINK "http://muse.jhu.edu.ezproxy.mnl.umkc.edu/journals/postmodern_culture/v006/6.1nealon.html" \l "foot31" </w:instrText>
      </w:r>
      <w:r w:rsidRPr="00BD7157">
        <w:rPr>
          <w:sz w:val="14"/>
        </w:rPr>
        <w:fldChar w:fldCharType="separate"/>
      </w:r>
      <w:r w:rsidRPr="00BD7157">
        <w:rPr>
          <w:rStyle w:val="Hyperlink"/>
          <w:sz w:val="14"/>
        </w:rPr>
        <w:t>31</w:t>
      </w:r>
      <w:r w:rsidRPr="00BD7157">
        <w:rPr>
          <w:sz w:val="14"/>
        </w:rPr>
        <w:fldChar w:fldCharType="end"/>
      </w:r>
      <w:bookmarkEnd w:id="6"/>
      <w:r w:rsidRPr="00BD7157">
        <w:rPr>
          <w:sz w:val="14"/>
          <w:szCs w:val="16"/>
        </w:rPr>
        <w:t xml:space="preserve"> and voice (and concomitant evasion of "junk" as radical material iterability). Despite Levinas's well-taken criticisms concerning ontology's fetishizing of "anonymous" being, it may be that the wholly other is traced in other than human beings. That (im</w:t>
      </w:r>
      <w:proofErr w:type="gramStart"/>
      <w:r w:rsidRPr="00BD7157">
        <w:rPr>
          <w:sz w:val="14"/>
          <w:szCs w:val="16"/>
        </w:rPr>
        <w:t>)possibility</w:t>
      </w:r>
      <w:proofErr w:type="gramEnd"/>
      <w:r w:rsidRPr="00BD7157">
        <w:rPr>
          <w:sz w:val="14"/>
          <w:szCs w:val="16"/>
        </w:rPr>
        <w:t xml:space="preserve">, at least, needs to be taken into account; and the attempt to analyze such an (im)possibility in terms of Burroughs's thematization of "junk" helps to draw Levinasian ethical desire outside the human, where it is not supposed to travel. In the end, it seems to me that </w:t>
      </w:r>
      <w:r w:rsidRPr="0077792B">
        <w:rPr>
          <w:b/>
          <w:u w:val="single"/>
        </w:rPr>
        <w:t xml:space="preserve">Levinas attempts to exile the very thing that makes his discourse so unique and compelling: the irreducibility of the confrontation with the wholly other. </w:t>
      </w:r>
      <w:r w:rsidRPr="00BD7157">
        <w:rPr>
          <w:sz w:val="14"/>
          <w:szCs w:val="16"/>
        </w:rPr>
        <w:t xml:space="preserve">In his insistance that the subject must overcome the crippling hesitation of the </w:t>
      </w:r>
      <w:proofErr w:type="gramStart"/>
      <w:r w:rsidRPr="00BD7157">
        <w:rPr>
          <w:sz w:val="14"/>
          <w:szCs w:val="16"/>
        </w:rPr>
        <w:t>il</w:t>
      </w:r>
      <w:proofErr w:type="gramEnd"/>
      <w:r w:rsidRPr="00BD7157">
        <w:rPr>
          <w:sz w:val="14"/>
          <w:szCs w:val="16"/>
        </w:rPr>
        <w:t xml:space="preserve"> y a to respond to the other, Levinas offers us an important rejoinder to those ethical systems that would be content to rest in generalizations and pieties. Levinas insists instead on an ethics of response to the neighboring other in the light of justice for the others. But </w:t>
      </w:r>
      <w:r w:rsidRPr="0077792B">
        <w:rPr>
          <w:b/>
          <w:u w:val="single"/>
        </w:rPr>
        <w:t xml:space="preserve">when Levinas argues that one is subjected solely </w:t>
      </w:r>
      <w:r w:rsidRPr="0077792B">
        <w:rPr>
          <w:b/>
          <w:u w:val="single"/>
        </w:rPr>
        <w:lastRenderedPageBreak/>
        <w:t>by other humans in the face-to-face encounter, he elides any number of important ethical considerations</w:t>
      </w:r>
      <w:r w:rsidRPr="00BD7157">
        <w:rPr>
          <w:sz w:val="14"/>
          <w:szCs w:val="16"/>
        </w:rPr>
        <w:t xml:space="preserve">. </w:t>
      </w:r>
      <w:r w:rsidRPr="0077792B">
        <w:rPr>
          <w:b/>
          <w:u w:val="single"/>
        </w:rPr>
        <w:t>First is the role of inhuman systems, substances, economies, drives and practices in shaping the hypostatic response that is both the self and the other. Certainly Levinas teaches us that the subject is never a monad: it is always beholden to the other in its subjection; it is always a hostage.</w:t>
      </w:r>
      <w:r w:rsidRPr="00BD7157">
        <w:rPr>
          <w:sz w:val="14"/>
          <w:szCs w:val="16"/>
        </w:rPr>
        <w:t xml:space="preserve"> </w:t>
      </w:r>
      <w:r w:rsidRPr="0077792B">
        <w:rPr>
          <w:b/>
          <w:u w:val="single"/>
        </w:rPr>
        <w:t>But if subjective response is a "saying," the material networks of languages and practices available to the subject in and through its subjection need to be taken into account. The subject's daily confrontation with interpellating inhuman systems is, it would seem, just as formative as his or her daily confrontation with the humans that people these systems</w:t>
      </w:r>
      <w:r w:rsidRPr="00BD7157">
        <w:rPr>
          <w:sz w:val="14"/>
          <w:szCs w:val="16"/>
        </w:rPr>
        <w:t xml:space="preserve">. As Levinas insists, contact with something anonymous like "work" is not of the same order as contact with coworkers. People overflow the roles they are assigned within such systems; Larry in Accounting is more than Larry in Accounting. What we do at work or have for lunch today sinks into anonymity, while in our face-to-face meetings -- on break from our tasks, over cigarettes and coffee -- Larry somehow isn't simply consumed or forgotten. If we attend to his difference as difference, Larry can't sink into anonymity. Burroughs, however, teaches us also to ask after the lunch, cigarettes and coffee, which may not disappear into anonymity quite so quickly. Neither, he might add, should the spaces in which we work and the systems that parse out such space, and therefore frame many of our daily face-to-face encounters. These "inhuman" considerations likewise call for response. Certainly, </w:t>
      </w:r>
      <w:r w:rsidRPr="0077792B">
        <w:rPr>
          <w:b/>
          <w:u w:val="single"/>
        </w:rPr>
        <w:t>Levinas recognizes this when he brings the third into the drama of the face-to-face.</w:t>
      </w:r>
      <w:r w:rsidRPr="00BD7157">
        <w:rPr>
          <w:sz w:val="14"/>
          <w:szCs w:val="16"/>
        </w:rPr>
        <w:t xml:space="preserve"> As he writes of social justice, "If proximity ordered to me only the other alone, there would not have been any problem."</w:t>
      </w:r>
      <w:bookmarkStart w:id="7" w:name="ref32"/>
      <w:r w:rsidRPr="00BD7157">
        <w:rPr>
          <w:sz w:val="14"/>
        </w:rPr>
        <w:fldChar w:fldCharType="begin"/>
      </w:r>
      <w:r w:rsidRPr="00BD7157">
        <w:rPr>
          <w:sz w:val="14"/>
        </w:rPr>
        <w:instrText xml:space="preserve"> HYPERLINK "http://muse.jhu.edu.ezproxy.mnl.umkc.edu/journals/postmodern_culture/v006/6.1nealon.html" \l "foot32" </w:instrText>
      </w:r>
      <w:r w:rsidRPr="00BD7157">
        <w:rPr>
          <w:sz w:val="14"/>
        </w:rPr>
        <w:fldChar w:fldCharType="separate"/>
      </w:r>
      <w:r w:rsidRPr="00BD7157">
        <w:rPr>
          <w:rStyle w:val="Hyperlink"/>
          <w:sz w:val="14"/>
        </w:rPr>
        <w:t>32</w:t>
      </w:r>
      <w:r w:rsidRPr="00BD7157">
        <w:rPr>
          <w:sz w:val="14"/>
        </w:rPr>
        <w:fldChar w:fldCharType="end"/>
      </w:r>
      <w:bookmarkEnd w:id="7"/>
      <w:r w:rsidRPr="00BD7157">
        <w:rPr>
          <w:sz w:val="14"/>
          <w:szCs w:val="16"/>
        </w:rPr>
        <w:t xml:space="preserve"> But the others confront me also in the face-to-face with the other, and demand that the "self-sufficent 'I-Thou'" relation be extended to the others in a relation of justice. Here Levinas -- responding, always, to Heidegger -- is careful not to pose the relation of social justice with the others as an inauthentic falling away from the authenticity of the face-to-face: "</w:t>
      </w:r>
      <w:r w:rsidRPr="0077792B">
        <w:rPr>
          <w:b/>
          <w:u w:val="single"/>
        </w:rPr>
        <w:t>It is not that there first would be the face, and then the being that it manifests or expresses would concern himself with justice; the epiphany of the face qua face opens humanity."</w:t>
      </w:r>
      <w:bookmarkStart w:id="8" w:name="ref33"/>
      <w:r w:rsidRPr="00BD7157">
        <w:rPr>
          <w:sz w:val="14"/>
        </w:rPr>
        <w:fldChar w:fldCharType="begin"/>
      </w:r>
      <w:r w:rsidRPr="00BD7157">
        <w:rPr>
          <w:sz w:val="14"/>
        </w:rPr>
        <w:instrText xml:space="preserve"> HYPERLINK "http://muse.jhu.edu.ezproxy.mnl.umkc.edu/journals/postmodern_culture/v006/6.1nealon.html" \l "foot33" </w:instrText>
      </w:r>
      <w:r w:rsidRPr="00BD7157">
        <w:rPr>
          <w:sz w:val="14"/>
        </w:rPr>
        <w:fldChar w:fldCharType="separate"/>
      </w:r>
      <w:r w:rsidRPr="00BD7157">
        <w:rPr>
          <w:rStyle w:val="Hyperlink"/>
          <w:sz w:val="14"/>
        </w:rPr>
        <w:t>33</w:t>
      </w:r>
      <w:r w:rsidRPr="00BD7157">
        <w:rPr>
          <w:sz w:val="14"/>
        </w:rPr>
        <w:fldChar w:fldCharType="end"/>
      </w:r>
      <w:bookmarkEnd w:id="8"/>
      <w:r w:rsidRPr="00BD7157">
        <w:rPr>
          <w:sz w:val="14"/>
          <w:szCs w:val="16"/>
        </w:rPr>
        <w:t xml:space="preserve"> </w:t>
      </w:r>
      <w:r w:rsidRPr="0077792B">
        <w:rPr>
          <w:b/>
          <w:u w:val="single"/>
        </w:rPr>
        <w:t>While the face-to-face has a certain quasi-phenomneological priority in Levinas -- there has to be the specificity of bodily contact and response if one is to avoid mere pious generalizations -- the face to face opens more than the closed loop of my responsibility for you: insofar as "the face qua face opens humanity," my repsonsibility for the others is inscribed in my very responsibility for you. The specific other and the social-historical realm of others cannot be separated in the revelation of the face-to-face</w:t>
      </w:r>
      <w:r w:rsidRPr="00BD7157">
        <w:rPr>
          <w:sz w:val="14"/>
          <w:szCs w:val="16"/>
        </w:rPr>
        <w:t>.</w:t>
      </w:r>
      <w:bookmarkStart w:id="9" w:name="ref34"/>
      <w:r w:rsidRPr="00BD7157">
        <w:rPr>
          <w:sz w:val="14"/>
        </w:rPr>
        <w:fldChar w:fldCharType="begin"/>
      </w:r>
      <w:r w:rsidRPr="00BD7157">
        <w:rPr>
          <w:sz w:val="14"/>
        </w:rPr>
        <w:instrText xml:space="preserve"> HYPERLINK "http://muse.jhu.edu.ezproxy.mnl.umkc.edu/journals/postmodern_culture/v006/6.1nealon.html" \l "foot34" </w:instrText>
      </w:r>
      <w:r w:rsidRPr="00BD7157">
        <w:rPr>
          <w:sz w:val="14"/>
        </w:rPr>
        <w:fldChar w:fldCharType="separate"/>
      </w:r>
      <w:r w:rsidRPr="00BD7157">
        <w:rPr>
          <w:rStyle w:val="Hyperlink"/>
          <w:sz w:val="14"/>
        </w:rPr>
        <w:t>34</w:t>
      </w:r>
      <w:r w:rsidRPr="00BD7157">
        <w:rPr>
          <w:sz w:val="14"/>
        </w:rPr>
        <w:fldChar w:fldCharType="end"/>
      </w:r>
      <w:bookmarkEnd w:id="9"/>
      <w:r w:rsidRPr="00BD7157">
        <w:rPr>
          <w:sz w:val="14"/>
          <w:szCs w:val="16"/>
        </w:rPr>
        <w:t xml:space="preserve"> </w:t>
      </w:r>
      <w:r w:rsidRPr="0077792B">
        <w:rPr>
          <w:b/>
          <w:u w:val="single"/>
        </w:rPr>
        <w:t xml:space="preserve">But even in his thematization of justice, there nevertheless remains the trace of Levinas's most pervasive ethical exclusion, an absolute privilege of the same that lives on in this discourse of the other: "justice" in Levinas -- infinite response in the here and now -- remains synonomous with "humanity"; justice is owed to the others who are as human as the other. The face-to-face extends my responsibility to all that possess a face; the saying of my response to the other human's voice extends to all other humans' voices. I must respond to -- and am the "brother" of -- only that which has a voice and a face. But what about the face of systems, the face of total need confronted in intoxicants, or the face of animals? </w:t>
      </w:r>
      <w:r w:rsidRPr="00BD7157">
        <w:rPr>
          <w:sz w:val="14"/>
          <w:szCs w:val="16"/>
        </w:rPr>
        <w:t xml:space="preserve">As Levinas responds, I cannot say at what moment you have the right to be called "face." The human face is completely different and only afterwards do we discover the face of an animal. I don't know if a snake has a face . . . . I do not know at what moment the human appears, but what I want to emphasize is that the human breaks with pure being, which is always </w:t>
      </w:r>
      <w:proofErr w:type="gramStart"/>
      <w:r w:rsidRPr="00BD7157">
        <w:rPr>
          <w:sz w:val="14"/>
          <w:szCs w:val="16"/>
        </w:rPr>
        <w:t>a persistence</w:t>
      </w:r>
      <w:proofErr w:type="gramEnd"/>
      <w:r w:rsidRPr="00BD7157">
        <w:rPr>
          <w:sz w:val="14"/>
          <w:szCs w:val="16"/>
        </w:rPr>
        <w:t xml:space="preserve"> in being . . . . [W]ith the appearance of the human -- and this is my entire philosophy -- there is something more important than my life, and that is the life of the other.</w:t>
      </w:r>
      <w:bookmarkStart w:id="10" w:name="ref35"/>
      <w:r w:rsidRPr="00BD7157">
        <w:rPr>
          <w:sz w:val="14"/>
        </w:rPr>
        <w:fldChar w:fldCharType="begin"/>
      </w:r>
      <w:r w:rsidRPr="00BD7157">
        <w:rPr>
          <w:sz w:val="14"/>
        </w:rPr>
        <w:instrText xml:space="preserve"> HYPERLINK "http://muse.jhu.edu.ezproxy.mnl.umkc.edu/journals/postmodern_culture/v006/6.1nealon.html" \l "foot35" </w:instrText>
      </w:r>
      <w:r w:rsidRPr="00BD7157">
        <w:rPr>
          <w:sz w:val="14"/>
        </w:rPr>
        <w:fldChar w:fldCharType="separate"/>
      </w:r>
      <w:r w:rsidRPr="00BD7157">
        <w:rPr>
          <w:rStyle w:val="Hyperlink"/>
          <w:sz w:val="14"/>
        </w:rPr>
        <w:t>35</w:t>
      </w:r>
      <w:r w:rsidRPr="00BD7157">
        <w:rPr>
          <w:sz w:val="14"/>
        </w:rPr>
        <w:fldChar w:fldCharType="end"/>
      </w:r>
      <w:bookmarkEnd w:id="10"/>
      <w:r w:rsidRPr="00BD7157">
        <w:rPr>
          <w:sz w:val="14"/>
          <w:szCs w:val="16"/>
        </w:rPr>
        <w:t xml:space="preserve"> </w:t>
      </w:r>
      <w:r w:rsidRPr="0077792B">
        <w:rPr>
          <w:b/>
          <w:u w:val="single"/>
        </w:rPr>
        <w:t>In thematizing response solely in terms of the human face and voice</w:t>
      </w:r>
      <w:r w:rsidRPr="00BD7157">
        <w:rPr>
          <w:sz w:val="14"/>
          <w:szCs w:val="16"/>
        </w:rPr>
        <w:t xml:space="preserve">, it would seem that </w:t>
      </w:r>
      <w:r w:rsidRPr="0077792B">
        <w:rPr>
          <w:b/>
          <w:u w:val="single"/>
        </w:rPr>
        <w:t>Levinas leaves untouched the oldest and perhaps most sinister unexamined privilege of the same: anthropos and only anthropos has logos and as such anthropos responds not to the barbarous or the dumb or the inanimate, but only to those who qualify for the privileges of "humanity," only to those deemed to possess a face, only to those recognized to be living in the logos</w:t>
      </w:r>
      <w:r w:rsidRPr="00BD7157">
        <w:rPr>
          <w:sz w:val="14"/>
          <w:szCs w:val="16"/>
        </w:rPr>
        <w:t xml:space="preserve"> </w:t>
      </w:r>
      <w:bookmarkStart w:id="11" w:name="ref36"/>
      <w:r w:rsidRPr="00BD7157">
        <w:rPr>
          <w:sz w:val="14"/>
        </w:rPr>
        <w:fldChar w:fldCharType="begin"/>
      </w:r>
      <w:r w:rsidRPr="00BD7157">
        <w:rPr>
          <w:sz w:val="14"/>
        </w:rPr>
        <w:instrText xml:space="preserve"> HYPERLINK "http://muse.jhu.edu.ezproxy.mnl.umkc.edu/journals/postmodern_culture/v006/6.1nealon.html" \l "foot36" </w:instrText>
      </w:r>
      <w:r w:rsidRPr="00BD7157">
        <w:rPr>
          <w:sz w:val="14"/>
        </w:rPr>
        <w:fldChar w:fldCharType="separate"/>
      </w:r>
      <w:r w:rsidRPr="00BD7157">
        <w:rPr>
          <w:rStyle w:val="Hyperlink"/>
          <w:sz w:val="14"/>
        </w:rPr>
        <w:t>36</w:t>
      </w:r>
      <w:r w:rsidRPr="00BD7157">
        <w:rPr>
          <w:sz w:val="14"/>
        </w:rPr>
        <w:fldChar w:fldCharType="end"/>
      </w:r>
      <w:bookmarkEnd w:id="11"/>
      <w:r w:rsidRPr="00BD7157">
        <w:rPr>
          <w:sz w:val="14"/>
          <w:szCs w:val="16"/>
        </w:rPr>
        <w:t xml:space="preserve"> Certainly</w:t>
      </w:r>
      <w:r w:rsidRPr="0077792B">
        <w:rPr>
          <w:b/>
          <w:u w:val="single"/>
        </w:rPr>
        <w:t>, as the history of anti-colonial and feminist movements have taught us, those who we now believe unproblematically to possess a "face" and a "voice" weren't always granted such privilege, and present struggles continue to remind us that the racist's or homophobe's first refuge is a distinction between humanity and its supposed others</w:t>
      </w:r>
      <w:r w:rsidRPr="00BD7157">
        <w:rPr>
          <w:sz w:val="14"/>
          <w:szCs w:val="16"/>
        </w:rPr>
        <w:t xml:space="preserve">. In addition, </w:t>
      </w:r>
      <w:r w:rsidRPr="0077792B">
        <w:rPr>
          <w:b/>
          <w:u w:val="single"/>
        </w:rPr>
        <w:t>we might ask about those ethical calls of the future from "beings" that we cannot now even imagine, ethical calls that Donna Haraway categorizes under the heading of the "cyborg [which] appears in myth precisely where the boundary between human and animal is transgressed</w:t>
      </w:r>
      <w:r w:rsidRPr="00BD7157">
        <w:rPr>
          <w:sz w:val="14"/>
          <w:szCs w:val="16"/>
        </w:rPr>
        <w:t>."</w:t>
      </w:r>
      <w:bookmarkStart w:id="12" w:name="ref37"/>
      <w:r w:rsidRPr="00BD7157">
        <w:rPr>
          <w:sz w:val="14"/>
        </w:rPr>
        <w:fldChar w:fldCharType="begin"/>
      </w:r>
      <w:r w:rsidRPr="00BD7157">
        <w:rPr>
          <w:sz w:val="14"/>
        </w:rPr>
        <w:instrText xml:space="preserve"> HYPERLINK "http://muse.jhu.edu.ezproxy.mnl.umkc.edu/journals/postmodern_culture/v006/6.1nealon.html" \l "foot37" </w:instrText>
      </w:r>
      <w:r w:rsidRPr="00BD7157">
        <w:rPr>
          <w:sz w:val="14"/>
        </w:rPr>
        <w:fldChar w:fldCharType="separate"/>
      </w:r>
      <w:r w:rsidRPr="00BD7157">
        <w:rPr>
          <w:rStyle w:val="Hyperlink"/>
          <w:sz w:val="14"/>
        </w:rPr>
        <w:t>37</w:t>
      </w:r>
      <w:r w:rsidRPr="00BD7157">
        <w:rPr>
          <w:sz w:val="14"/>
        </w:rPr>
        <w:fldChar w:fldCharType="end"/>
      </w:r>
      <w:bookmarkEnd w:id="12"/>
      <w:r w:rsidRPr="00BD7157">
        <w:rPr>
          <w:sz w:val="14"/>
          <w:szCs w:val="16"/>
        </w:rPr>
        <w:t xml:space="preserve"> Certainly, </w:t>
      </w:r>
      <w:r w:rsidRPr="0077792B">
        <w:rPr>
          <w:b/>
          <w:u w:val="single"/>
        </w:rPr>
        <w:t>the historical and theoretical similarities that Haraway draws among</w:t>
      </w:r>
      <w:r w:rsidRPr="00BD7157">
        <w:rPr>
          <w:sz w:val="14"/>
          <w:szCs w:val="16"/>
        </w:rPr>
        <w:t xml:space="preserve"> the discourses surrounding her title subjects, Simians, Cyborgs, and Women, </w:t>
      </w:r>
      <w:r w:rsidRPr="0077792B">
        <w:rPr>
          <w:b/>
          <w:u w:val="single"/>
        </w:rPr>
        <w:t>should force us to ask after and hold open categories that have not been yet recognized as ethically compelling</w:t>
      </w:r>
      <w:r w:rsidRPr="00BD7157">
        <w:rPr>
          <w:sz w:val="14"/>
          <w:szCs w:val="16"/>
        </w:rPr>
        <w:t>.</w:t>
      </w:r>
      <w:bookmarkStart w:id="13" w:name="ref38"/>
      <w:r w:rsidRPr="00BD7157">
        <w:rPr>
          <w:sz w:val="14"/>
        </w:rPr>
        <w:fldChar w:fldCharType="begin"/>
      </w:r>
      <w:r w:rsidRPr="00BD7157">
        <w:rPr>
          <w:sz w:val="14"/>
        </w:rPr>
        <w:instrText xml:space="preserve"> HYPERLINK "http://muse.jhu.edu.ezproxy.mnl.umkc.edu/journals/postmodern_culture/v006/6.1nealon.html" \l "foot38" </w:instrText>
      </w:r>
      <w:r w:rsidRPr="00BD7157">
        <w:rPr>
          <w:sz w:val="14"/>
        </w:rPr>
        <w:fldChar w:fldCharType="separate"/>
      </w:r>
      <w:r w:rsidRPr="00BD7157">
        <w:rPr>
          <w:rStyle w:val="Hyperlink"/>
          <w:sz w:val="14"/>
        </w:rPr>
        <w:t>38</w:t>
      </w:r>
      <w:r w:rsidRPr="00BD7157">
        <w:rPr>
          <w:sz w:val="14"/>
        </w:rPr>
        <w:fldChar w:fldCharType="end"/>
      </w:r>
      <w:bookmarkEnd w:id="13"/>
      <w:r w:rsidRPr="00BD7157">
        <w:rPr>
          <w:sz w:val="14"/>
          <w:szCs w:val="16"/>
        </w:rPr>
        <w:t xml:space="preserve"> As Judith Butler maintains </w:t>
      </w:r>
      <w:r w:rsidRPr="00BD7157">
        <w:rPr>
          <w:sz w:val="14"/>
          <w:szCs w:val="16"/>
        </w:rPr>
        <w:lastRenderedPageBreak/>
        <w:t xml:space="preserve">in her work on performative identity, </w:t>
      </w:r>
      <w:r w:rsidRPr="0077792B">
        <w:rPr>
          <w:b/>
          <w:u w:val="single"/>
        </w:rPr>
        <w:t>"the construction of the human is a differential operation that produces the more and the less 'human,' the inhuman, the humanly unthinkable. These excluded sites come to bound the 'human' as its constitutive outside, and to haunt those boundaries as the persistent possibility of their disruption and rearticulation</w:t>
      </w:r>
      <w:r w:rsidRPr="00BD7157">
        <w:rPr>
          <w:sz w:val="14"/>
          <w:szCs w:val="16"/>
        </w:rPr>
        <w:t>."</w:t>
      </w:r>
      <w:bookmarkStart w:id="14" w:name="ref39"/>
      <w:r w:rsidRPr="00BD7157">
        <w:rPr>
          <w:sz w:val="14"/>
        </w:rPr>
        <w:fldChar w:fldCharType="begin"/>
      </w:r>
      <w:r w:rsidRPr="00BD7157">
        <w:rPr>
          <w:sz w:val="14"/>
        </w:rPr>
        <w:instrText xml:space="preserve"> HYPERLINK "http://muse.jhu.edu.ezproxy.mnl.umkc.edu/journals/postmodern_culture/v006/6.1nealon.html" \l "foot39" </w:instrText>
      </w:r>
      <w:r w:rsidRPr="00BD7157">
        <w:rPr>
          <w:sz w:val="14"/>
        </w:rPr>
        <w:fldChar w:fldCharType="separate"/>
      </w:r>
      <w:r w:rsidRPr="00BD7157">
        <w:rPr>
          <w:rStyle w:val="Hyperlink"/>
          <w:sz w:val="14"/>
        </w:rPr>
        <w:t>39</w:t>
      </w:r>
      <w:r w:rsidRPr="00BD7157">
        <w:rPr>
          <w:sz w:val="14"/>
        </w:rPr>
        <w:fldChar w:fldCharType="end"/>
      </w:r>
      <w:bookmarkEnd w:id="14"/>
      <w:r w:rsidRPr="00BD7157">
        <w:rPr>
          <w:sz w:val="14"/>
          <w:szCs w:val="16"/>
        </w:rPr>
        <w:t xml:space="preserve"> </w:t>
      </w:r>
      <w:r w:rsidRPr="0077792B">
        <w:rPr>
          <w:b/>
          <w:u w:val="single"/>
        </w:rPr>
        <w:t>The "human," in other words, may name the latest -- if certainly not the last -- attempt to circumscribe a constitutive boundary around ethical response</w:t>
      </w:r>
      <w:r w:rsidRPr="00BD7157">
        <w:rPr>
          <w:sz w:val="14"/>
          <w:szCs w:val="16"/>
        </w:rPr>
        <w:t xml:space="preserve">. Of course, the permeability of this boundary is traced in nearly all the crucial socio-ethical questions of today. From abortion to cryogenics to cybernetics, from animal research to gene therapy to cloning, we see the ethical necessity surrounding the "disruption and rearticulation" of any stable sense or site we might offer to define (human) life itself. And any strong or useful sense of ethics would seem to entail that such response is not limited from before the fact. </w:t>
      </w:r>
      <w:r w:rsidRPr="0077792B">
        <w:rPr>
          <w:b/>
          <w:u w:val="single"/>
        </w:rPr>
        <w:t>In the end, Levinas's insistence on the "human" as sole category of ethical response further protects and extends the imperialism of western subjectivity</w:t>
      </w:r>
      <w:r w:rsidRPr="00BD7157">
        <w:rPr>
          <w:sz w:val="14"/>
          <w:szCs w:val="16"/>
        </w:rPr>
        <w:t xml:space="preserve"> -- what Butler calls, in another context, </w:t>
      </w:r>
      <w:r w:rsidRPr="0077792B">
        <w:rPr>
          <w:b/>
          <w:u w:val="single"/>
        </w:rPr>
        <w:t>an "imperialist humanism that works through unmarked privilege"</w:t>
      </w:r>
      <w:r w:rsidRPr="00BD7157">
        <w:rPr>
          <w:sz w:val="14"/>
          <w:szCs w:val="16"/>
        </w:rPr>
        <w:t xml:space="preserve"> (118). </w:t>
      </w:r>
      <w:r w:rsidRPr="0077792B">
        <w:rPr>
          <w:b/>
          <w:u w:val="single"/>
        </w:rPr>
        <w:t>Despite the Levinasian advances toward a non-ontological ethics of response as substitution for the other, Levinas nevertheless also extends the privilege of "man," which, as Haraway reminds us, is quite literally the "the one who is not animal, barbarian or woman.</w:t>
      </w:r>
      <w:r w:rsidRPr="00BD7157">
        <w:rPr>
          <w:sz w:val="14"/>
          <w:szCs w:val="16"/>
        </w:rPr>
        <w:t>"</w:t>
      </w:r>
      <w:bookmarkStart w:id="15" w:name="ref40"/>
      <w:r w:rsidRPr="00BD7157">
        <w:rPr>
          <w:sz w:val="14"/>
        </w:rPr>
        <w:fldChar w:fldCharType="begin"/>
      </w:r>
      <w:r w:rsidRPr="00BD7157">
        <w:rPr>
          <w:sz w:val="14"/>
        </w:rPr>
        <w:instrText xml:space="preserve"> HYPERLINK "http://muse.jhu.edu.ezproxy.mnl.umkc.edu/journals/postmodern_culture/v006/6.1nealon.html" \l "foot40" </w:instrText>
      </w:r>
      <w:r w:rsidRPr="00BD7157">
        <w:rPr>
          <w:sz w:val="14"/>
        </w:rPr>
        <w:fldChar w:fldCharType="separate"/>
      </w:r>
      <w:r w:rsidRPr="00BD7157">
        <w:rPr>
          <w:rStyle w:val="Hyperlink"/>
          <w:sz w:val="14"/>
        </w:rPr>
        <w:t>40</w:t>
      </w:r>
      <w:r w:rsidRPr="00BD7157">
        <w:rPr>
          <w:sz w:val="14"/>
        </w:rPr>
        <w:fldChar w:fldCharType="end"/>
      </w:r>
      <w:bookmarkEnd w:id="15"/>
      <w:r w:rsidRPr="00BD7157">
        <w:rPr>
          <w:sz w:val="14"/>
          <w:szCs w:val="16"/>
        </w:rPr>
        <w:t xml:space="preserve"> </w:t>
      </w:r>
      <w:r w:rsidRPr="0077792B">
        <w:rPr>
          <w:b/>
          <w:u w:val="single"/>
        </w:rPr>
        <w:t>And to quote selectively from Levinas's citation of Pascal, "That is how the usurpation of the whole world began:" with the protection of the category "human" from its others</w:t>
      </w:r>
      <w:r w:rsidRPr="00BD7157">
        <w:rPr>
          <w:sz w:val="14"/>
          <w:szCs w:val="16"/>
        </w:rPr>
        <w:t>.</w:t>
      </w:r>
      <w:bookmarkStart w:id="16" w:name="ref41"/>
      <w:r w:rsidRPr="00BD7157">
        <w:rPr>
          <w:sz w:val="14"/>
        </w:rPr>
        <w:fldChar w:fldCharType="begin"/>
      </w:r>
      <w:r w:rsidRPr="00BD7157">
        <w:rPr>
          <w:sz w:val="14"/>
        </w:rPr>
        <w:instrText xml:space="preserve"> HYPERLINK "http://muse.jhu.edu.ezproxy.mnl.umkc.edu/journals/postmodern_culture/v006/6.1nealon.html" \l "foot41" </w:instrText>
      </w:r>
      <w:r w:rsidRPr="00BD7157">
        <w:rPr>
          <w:sz w:val="14"/>
        </w:rPr>
        <w:fldChar w:fldCharType="separate"/>
      </w:r>
      <w:r w:rsidRPr="00BD7157">
        <w:rPr>
          <w:rStyle w:val="Hyperlink"/>
          <w:sz w:val="14"/>
        </w:rPr>
        <w:t>41</w:t>
      </w:r>
      <w:r w:rsidRPr="00BD7157">
        <w:rPr>
          <w:sz w:val="14"/>
        </w:rPr>
        <w:fldChar w:fldCharType="end"/>
      </w:r>
      <w:bookmarkEnd w:id="16"/>
      <w:r w:rsidRPr="00BD7157">
        <w:rPr>
          <w:sz w:val="14"/>
          <w:szCs w:val="16"/>
        </w:rPr>
        <w:t xml:space="preserve"> </w:t>
      </w:r>
    </w:p>
    <w:p w:rsidR="00477631" w:rsidRPr="0077792B" w:rsidRDefault="00477631" w:rsidP="00477631">
      <w:pPr>
        <w:rPr>
          <w:sz w:val="16"/>
          <w:szCs w:val="16"/>
        </w:rPr>
      </w:pPr>
    </w:p>
    <w:p w:rsidR="00477631" w:rsidRPr="0077792B" w:rsidRDefault="00477631" w:rsidP="00477631">
      <w:pPr>
        <w:rPr>
          <w:sz w:val="16"/>
          <w:szCs w:val="16"/>
        </w:rPr>
      </w:pPr>
    </w:p>
    <w:p w:rsidR="00323D86" w:rsidRPr="0077792B" w:rsidRDefault="00323D86" w:rsidP="00323D86">
      <w:pPr>
        <w:pStyle w:val="Heading3"/>
      </w:pPr>
      <w:bookmarkStart w:id="17" w:name="_Toc211589909"/>
      <w:bookmarkStart w:id="18" w:name="_Toc211589907"/>
      <w:r w:rsidRPr="0077792B">
        <w:lastRenderedPageBreak/>
        <w:t>Marx</w:t>
      </w:r>
    </w:p>
    <w:p w:rsidR="00323D86" w:rsidRPr="0077792B" w:rsidRDefault="00323D86" w:rsidP="00BF3A71">
      <w:pPr>
        <w:pStyle w:val="Heading4"/>
      </w:pPr>
      <w:r w:rsidRPr="0077792B">
        <w:t>Marx’s alternative is anthro – doesn’t concern animal rights or socio-economic constructions</w:t>
      </w:r>
    </w:p>
    <w:p w:rsidR="00323D86" w:rsidRPr="0077792B" w:rsidRDefault="00323D86" w:rsidP="00323D86">
      <w:r w:rsidRPr="0077792B">
        <w:rPr>
          <w:rStyle w:val="Style13ptBold"/>
        </w:rPr>
        <w:t>Barr 95</w:t>
      </w:r>
      <w:r w:rsidRPr="0077792B">
        <w:t xml:space="preserve"> [Judi Bar, “EarthFirst!”, Judi Bari Web Site of the Redwood Summer Justice Project. 1995, </w:t>
      </w:r>
      <w:hyperlink r:id="rId32" w:history="1">
        <w:r w:rsidRPr="0077792B">
          <w:rPr>
            <w:rStyle w:val="Hyperlink"/>
          </w:rPr>
          <w:t>http://www.judibari.org/revolutionary-ecology.html</w:t>
        </w:r>
      </w:hyperlink>
      <w:r w:rsidRPr="0077792B">
        <w:t>]</w:t>
      </w:r>
    </w:p>
    <w:p w:rsidR="00323D86" w:rsidRPr="0077792B" w:rsidRDefault="00323D86" w:rsidP="00323D86"/>
    <w:p w:rsidR="00323D86" w:rsidRPr="00BD7157" w:rsidRDefault="00323D86" w:rsidP="00323D86">
      <w:pPr>
        <w:rPr>
          <w:sz w:val="14"/>
        </w:rPr>
      </w:pPr>
      <w:r w:rsidRPr="00BD7157">
        <w:rPr>
          <w:sz w:val="14"/>
        </w:rPr>
        <w:t xml:space="preserve">As you can probably tell, my background in revolutionary theory comes from Marxism, which I consider to be a brilliant critique of capitalism. But as to what should be implemented in capitalism's place, I don't think Marxism has shown us the answer. One of the reasons for this, I believe, is that </w:t>
      </w:r>
      <w:r w:rsidRPr="00261601">
        <w:rPr>
          <w:rStyle w:val="StyleUnderline"/>
          <w:highlight w:val="green"/>
        </w:rPr>
        <w:t>communism, socialism,</w:t>
      </w:r>
      <w:r w:rsidRPr="0077792B">
        <w:rPr>
          <w:rStyle w:val="StyleUnderline"/>
        </w:rPr>
        <w:t xml:space="preserve"> and all other left ideologies</w:t>
      </w:r>
      <w:r w:rsidRPr="00BD7157">
        <w:rPr>
          <w:sz w:val="14"/>
        </w:rPr>
        <w:t xml:space="preserve"> that I know of </w:t>
      </w:r>
      <w:r w:rsidRPr="00261601">
        <w:rPr>
          <w:rStyle w:val="StyleUnderline"/>
          <w:highlight w:val="green"/>
        </w:rPr>
        <w:t xml:space="preserve">speak only about redistributing the spoils of </w:t>
      </w:r>
      <w:r w:rsidRPr="0077792B">
        <w:rPr>
          <w:rStyle w:val="StyleUnderline"/>
        </w:rPr>
        <w:t xml:space="preserve">raping the </w:t>
      </w:r>
      <w:r w:rsidRPr="00261601">
        <w:rPr>
          <w:rStyle w:val="StyleUnderline"/>
          <w:highlight w:val="green"/>
        </w:rPr>
        <w:t xml:space="preserve">earth more evenly among </w:t>
      </w:r>
      <w:r w:rsidRPr="0077792B">
        <w:rPr>
          <w:rStyle w:val="StyleUnderline"/>
        </w:rPr>
        <w:t xml:space="preserve">classes of </w:t>
      </w:r>
      <w:r w:rsidRPr="00261601">
        <w:rPr>
          <w:rStyle w:val="StyleUnderline"/>
          <w:highlight w:val="green"/>
        </w:rPr>
        <w:t>humans. They do not even address the relationship of the society to the earth</w:t>
      </w:r>
      <w:r w:rsidRPr="00261601">
        <w:rPr>
          <w:sz w:val="14"/>
          <w:highlight w:val="green"/>
        </w:rPr>
        <w:t>,</w:t>
      </w:r>
      <w:r w:rsidRPr="00BD7157">
        <w:rPr>
          <w:sz w:val="14"/>
        </w:rPr>
        <w:t xml:space="preserve"> </w:t>
      </w:r>
      <w:proofErr w:type="gramStart"/>
      <w:r w:rsidRPr="00BD7157">
        <w:rPr>
          <w:sz w:val="14"/>
        </w:rPr>
        <w:t>Or</w:t>
      </w:r>
      <w:proofErr w:type="gramEnd"/>
      <w:r w:rsidRPr="00BD7157">
        <w:rPr>
          <w:sz w:val="14"/>
        </w:rPr>
        <w:t xml:space="preserve"> rather, they assume that it will stay the same as it is under capitalism - that of a gluttonous consumer. And that the purpose of </w:t>
      </w:r>
      <w:r w:rsidRPr="00261601">
        <w:rPr>
          <w:rStyle w:val="StyleUnderline"/>
          <w:highlight w:val="green"/>
        </w:rPr>
        <w:t xml:space="preserve">the revolution is to find a more efficient </w:t>
      </w:r>
      <w:r w:rsidRPr="0077792B">
        <w:rPr>
          <w:rStyle w:val="StyleUnderline"/>
        </w:rPr>
        <w:t xml:space="preserve">and egalitarian </w:t>
      </w:r>
      <w:r w:rsidRPr="00261601">
        <w:rPr>
          <w:rStyle w:val="StyleUnderline"/>
          <w:highlight w:val="green"/>
        </w:rPr>
        <w:t>way to produce and distribute consumer goods.</w:t>
      </w:r>
      <w:r w:rsidRPr="00261601">
        <w:rPr>
          <w:sz w:val="14"/>
          <w:highlight w:val="green"/>
        </w:rPr>
        <w:t xml:space="preserve"> </w:t>
      </w:r>
      <w:r w:rsidRPr="00261601">
        <w:rPr>
          <w:rStyle w:val="StyleUnderline"/>
          <w:highlight w:val="green"/>
        </w:rPr>
        <w:t xml:space="preserve">This total disregard of nature as a life force, </w:t>
      </w:r>
      <w:r w:rsidRPr="0077792B">
        <w:rPr>
          <w:rStyle w:val="StyleUnderline"/>
        </w:rPr>
        <w:t>rather than just a source of raw materials</w:t>
      </w:r>
      <w:r w:rsidRPr="00261601">
        <w:rPr>
          <w:rStyle w:val="StyleUnderline"/>
          <w:highlight w:val="green"/>
        </w:rPr>
        <w:t>, allowed Marxist states to rush to industrialize without even the most meager environmental safeguards</w:t>
      </w:r>
      <w:r w:rsidRPr="00BD7157">
        <w:rPr>
          <w:sz w:val="14"/>
        </w:rPr>
        <w:t xml:space="preserve">. This has resulted in such noted disasters as the meltdown of the Chernobyl nuclear power plant, the oil spill in the Arctic Ocean, and the ongoing liquidation of the fragile forests of Siberia. It has left parts of Russia and Eastern Europe with such a toxic legacy that vast areas are now uninhabitable. </w:t>
      </w:r>
      <w:r w:rsidRPr="0077792B">
        <w:rPr>
          <w:rStyle w:val="StyleUnderline"/>
        </w:rPr>
        <w:t xml:space="preserve">Marx stated that </w:t>
      </w:r>
      <w:r w:rsidRPr="00261601">
        <w:rPr>
          <w:rStyle w:val="StyleUnderline"/>
          <w:highlight w:val="green"/>
        </w:rPr>
        <w:t xml:space="preserve">the primary contradiction in industrial society is the </w:t>
      </w:r>
      <w:r w:rsidRPr="0077792B">
        <w:rPr>
          <w:rStyle w:val="StyleUnderline"/>
        </w:rPr>
        <w:t xml:space="preserve">contradiction between capital and labor. I believe these disasters show that there is an equally important </w:t>
      </w:r>
      <w:r w:rsidRPr="00261601">
        <w:rPr>
          <w:rStyle w:val="StyleUnderline"/>
          <w:highlight w:val="green"/>
        </w:rPr>
        <w:t>contradiction between industrial society and the earth</w:t>
      </w:r>
      <w:r w:rsidRPr="00BD7157">
        <w:rPr>
          <w:sz w:val="14"/>
        </w:rPr>
        <w:t xml:space="preserve">. </w:t>
      </w:r>
    </w:p>
    <w:p w:rsidR="00323D86" w:rsidRPr="0077792B" w:rsidRDefault="00323D86" w:rsidP="00BF3A71">
      <w:pPr>
        <w:pStyle w:val="Heading4"/>
      </w:pPr>
      <w:r w:rsidRPr="0077792B">
        <w:t>Economic rationality theorization is inherently anthropocentric – alt merely reinscribe power dynamics over the animal</w:t>
      </w:r>
    </w:p>
    <w:p w:rsidR="00323D86" w:rsidRPr="00BD7157" w:rsidRDefault="00323D86" w:rsidP="00323D86">
      <w:pPr>
        <w:rPr>
          <w:sz w:val="16"/>
        </w:rPr>
      </w:pPr>
      <w:proofErr w:type="gramStart"/>
      <w:r w:rsidRPr="00BD7157">
        <w:rPr>
          <w:rStyle w:val="Style13ptBold"/>
          <w:sz w:val="16"/>
        </w:rPr>
        <w:t>Pölling-Vocke 05</w:t>
      </w:r>
      <w:r w:rsidRPr="00BD7157">
        <w:rPr>
          <w:sz w:val="16"/>
        </w:rPr>
        <w:t>, (Bernt, Master of International Relations.</w:t>
      </w:r>
      <w:proofErr w:type="gramEnd"/>
      <w:r w:rsidRPr="00BD7157">
        <w:rPr>
          <w:sz w:val="16"/>
        </w:rPr>
        <w:t xml:space="preserve"> Victoria University, Wellington, New Zealand, “’The End of Poverty’: The globalization of the unreal and the impoverishment of all,” </w:t>
      </w:r>
      <w:hyperlink r:id="rId33" w:history="1">
        <w:r w:rsidRPr="0077792B">
          <w:rPr>
            <w:color w:val="0000FF"/>
            <w:sz w:val="16"/>
            <w:u w:val="single"/>
          </w:rPr>
          <w:t>http://www.hockeyarenas.com/berntpv/jeffreysachs/endofpovertydeepecology.pdf</w:t>
        </w:r>
      </w:hyperlink>
      <w:r w:rsidRPr="00BD7157">
        <w:rPr>
          <w:sz w:val="16"/>
        </w:rPr>
        <w:t>)</w:t>
      </w:r>
    </w:p>
    <w:p w:rsidR="00323D86" w:rsidRPr="0077792B" w:rsidRDefault="00323D86" w:rsidP="00323D86"/>
    <w:p w:rsidR="00323D86" w:rsidRPr="00BD7157" w:rsidRDefault="00323D86" w:rsidP="00323D86">
      <w:pPr>
        <w:rPr>
          <w:sz w:val="14"/>
        </w:rPr>
      </w:pPr>
      <w:r w:rsidRPr="00261601">
        <w:rPr>
          <w:rStyle w:val="StyleUnderline"/>
          <w:highlight w:val="green"/>
        </w:rPr>
        <w:t>Under capitalism, nature can be privately owned.</w:t>
      </w:r>
      <w:r w:rsidRPr="0077792B">
        <w:rPr>
          <w:rStyle w:val="StyleUnderline"/>
        </w:rPr>
        <w:t xml:space="preserve"> “Most of </w:t>
      </w:r>
      <w:r w:rsidRPr="00261601">
        <w:rPr>
          <w:rStyle w:val="StyleUnderline"/>
          <w:highlight w:val="green"/>
        </w:rPr>
        <w:t>nonhuman nature is regarded as “stuff” which can be owned and disposed</w:t>
      </w:r>
      <w:r w:rsidRPr="0077792B">
        <w:rPr>
          <w:rStyle w:val="StyleUnderline"/>
        </w:rPr>
        <w:t xml:space="preserve"> of as a right of the owner”. It is disenchanted of intrinsic value and viewed as “raw materials” and “raw resources”</w:t>
      </w:r>
      <w:r w:rsidRPr="00BD7157">
        <w:rPr>
          <w:sz w:val="14"/>
        </w:rPr>
        <w:t xml:space="preserve"> 306 – </w:t>
      </w:r>
      <w:r w:rsidRPr="0077792B">
        <w:rPr>
          <w:rStyle w:val="StyleUnderline"/>
        </w:rPr>
        <w:t>thus</w:t>
      </w:r>
      <w:r w:rsidRPr="00BD7157">
        <w:rPr>
          <w:sz w:val="14"/>
        </w:rPr>
        <w:t>, as Jeffrey Sachs puts it, “</w:t>
      </w:r>
      <w:r w:rsidRPr="0077792B">
        <w:rPr>
          <w:rStyle w:val="StyleUnderline"/>
        </w:rPr>
        <w:t>natural capital</w:t>
      </w:r>
      <w:proofErr w:type="gramStart"/>
      <w:r w:rsidRPr="00BD7157">
        <w:rPr>
          <w:sz w:val="14"/>
        </w:rPr>
        <w:t>…(</w:t>
      </w:r>
      <w:proofErr w:type="gramEnd"/>
      <w:r w:rsidRPr="00BD7157">
        <w:rPr>
          <w:sz w:val="14"/>
        </w:rPr>
        <w:t xml:space="preserve">ought to provide) the environmental services needed by human society”307. </w:t>
      </w:r>
      <w:proofErr w:type="gramStart"/>
      <w:r w:rsidRPr="0077792B">
        <w:rPr>
          <w:rStyle w:val="StyleUnderline"/>
        </w:rPr>
        <w:t>Consequently, “</w:t>
      </w:r>
      <w:r w:rsidRPr="00261601">
        <w:rPr>
          <w:rStyle w:val="StyleUnderline"/>
          <w:highlight w:val="green"/>
        </w:rPr>
        <w:t>nonhuman nature is not seen as what it is but as what it might become</w:t>
      </w:r>
      <w:r w:rsidRPr="0077792B">
        <w:rPr>
          <w:rStyle w:val="StyleUnderline"/>
        </w:rPr>
        <w:t>”</w:t>
      </w:r>
      <w:r w:rsidRPr="00BD7157">
        <w:rPr>
          <w:sz w:val="14"/>
        </w:rPr>
        <w:t xml:space="preserve"> 308.</w:t>
      </w:r>
      <w:proofErr w:type="gramEnd"/>
      <w:r w:rsidRPr="00BD7157">
        <w:rPr>
          <w:sz w:val="14"/>
        </w:rPr>
        <w:t xml:space="preserve"> </w:t>
      </w:r>
      <w:r w:rsidRPr="0077792B">
        <w:rPr>
          <w:rStyle w:val="StyleUnderline"/>
        </w:rPr>
        <w:t>The whale isn’t primarily a whale, but either a steak or something to showcase to buzzing video-cameras from around the world.</w:t>
      </w:r>
      <w:r w:rsidRPr="00BD7157">
        <w:rPr>
          <w:sz w:val="14"/>
        </w:rPr>
        <w:t xml:space="preserve"> </w:t>
      </w:r>
      <w:r w:rsidRPr="00261601">
        <w:rPr>
          <w:rStyle w:val="StyleUnderline"/>
          <w:highlight w:val="green"/>
        </w:rPr>
        <w:t>Under capitalism,</w:t>
      </w:r>
      <w:r w:rsidRPr="0077792B">
        <w:rPr>
          <w:rStyle w:val="StyleUnderline"/>
        </w:rPr>
        <w:t xml:space="preserve"> the future is frequently </w:t>
      </w:r>
      <w:proofErr w:type="gramStart"/>
      <w:r w:rsidRPr="0077792B">
        <w:rPr>
          <w:rStyle w:val="StyleUnderline"/>
        </w:rPr>
        <w:t>discounted, and “</w:t>
      </w:r>
      <w:r w:rsidRPr="00261601">
        <w:rPr>
          <w:rStyle w:val="StyleUnderline"/>
          <w:highlight w:val="green"/>
        </w:rPr>
        <w:t>economic “</w:t>
      </w:r>
      <w:proofErr w:type="gramEnd"/>
      <w:r w:rsidRPr="00261601">
        <w:rPr>
          <w:rStyle w:val="StyleUnderline"/>
          <w:highlight w:val="green"/>
        </w:rPr>
        <w:t>rationality” requires</w:t>
      </w:r>
      <w:r w:rsidRPr="0077792B">
        <w:rPr>
          <w:rStyle w:val="StyleUnderline"/>
        </w:rPr>
        <w:t xml:space="preserve"> that </w:t>
      </w:r>
      <w:r w:rsidRPr="00261601">
        <w:rPr>
          <w:rStyle w:val="StyleUnderline"/>
          <w:highlight w:val="green"/>
        </w:rPr>
        <w:t>the distant future be disregarded</w:t>
      </w:r>
      <w:r w:rsidRPr="0077792B">
        <w:rPr>
          <w:rStyle w:val="StyleUnderline"/>
        </w:rPr>
        <w:t>”</w:t>
      </w:r>
      <w:r w:rsidRPr="00BD7157">
        <w:rPr>
          <w:sz w:val="14"/>
        </w:rPr>
        <w:t xml:space="preserve">309. Scarcities of resources tend to fasten their depletion, unless a business is remodelled, as in the case of whales. Economic “rationality” can only be overcome with sufficient wealth and a desire for a sustainable yield, but </w:t>
      </w:r>
      <w:r w:rsidRPr="0077792B">
        <w:rPr>
          <w:rStyle w:val="StyleUnderline"/>
        </w:rPr>
        <w:t>“capitalistic economies will not likely be ecologically rational”</w:t>
      </w:r>
      <w:r w:rsidRPr="00BD7157">
        <w:rPr>
          <w:sz w:val="14"/>
        </w:rPr>
        <w:t xml:space="preserve">310. The whale might have gotten away, but it is the exception. </w:t>
      </w:r>
      <w:r w:rsidRPr="00261601">
        <w:rPr>
          <w:rStyle w:val="StyleUnderline"/>
          <w:highlight w:val="green"/>
        </w:rPr>
        <w:t>There are no grounds to assume that socialism</w:t>
      </w:r>
      <w:r w:rsidRPr="0077792B">
        <w:rPr>
          <w:rStyle w:val="StyleUnderline"/>
        </w:rPr>
        <w:t xml:space="preserve">, as an alternative to contemporary capitalism, </w:t>
      </w:r>
      <w:r w:rsidRPr="00261601">
        <w:rPr>
          <w:rStyle w:val="StyleUnderline"/>
          <w:highlight w:val="green"/>
        </w:rPr>
        <w:t>would embrace nature any different, as “there is no compelling reason to believe that a society evolved beyond human relations involving domination would also automatically reject domination over the rest of nature</w:t>
      </w:r>
      <w:r w:rsidRPr="0077792B">
        <w:rPr>
          <w:rStyle w:val="StyleUnderline"/>
        </w:rPr>
        <w:t>”</w:t>
      </w:r>
      <w:r w:rsidRPr="00BD7157">
        <w:rPr>
          <w:sz w:val="14"/>
        </w:rPr>
        <w:t xml:space="preserve">311. </w:t>
      </w:r>
      <w:r w:rsidRPr="0077792B">
        <w:rPr>
          <w:rStyle w:val="StyleUnderline"/>
        </w:rPr>
        <w:t>“From each according to his ability, to each according to his needs”, Karl Marx once stated, prompting Garrett Hardin to challenge “And then what?”</w:t>
      </w:r>
      <w:r w:rsidRPr="00BD7157">
        <w:rPr>
          <w:sz w:val="14"/>
        </w:rPr>
        <w:t xml:space="preserve">312 </w:t>
      </w:r>
    </w:p>
    <w:p w:rsidR="00323D86" w:rsidRPr="0077792B" w:rsidRDefault="00323D86" w:rsidP="00323D86"/>
    <w:p w:rsidR="00477631" w:rsidRPr="0077792B" w:rsidRDefault="00477631" w:rsidP="00477631">
      <w:pPr>
        <w:pStyle w:val="Heading3"/>
      </w:pPr>
      <w:r w:rsidRPr="0077792B">
        <w:lastRenderedPageBreak/>
        <w:t>Nietzsche</w:t>
      </w:r>
      <w:bookmarkEnd w:id="17"/>
    </w:p>
    <w:p w:rsidR="00477631" w:rsidRPr="0077792B" w:rsidRDefault="00477631" w:rsidP="00BF3A71">
      <w:pPr>
        <w:pStyle w:val="Heading4"/>
      </w:pPr>
      <w:r w:rsidRPr="0077792B">
        <w:t xml:space="preserve">Nietzsche’s misunderstands the concept of Aletheia which makes his attempt to overcome the human non-human gap a mere inversion of western thought without an overcoming- such logic ends in Nazi biologism </w:t>
      </w:r>
    </w:p>
    <w:p w:rsidR="00477631" w:rsidRPr="0077792B" w:rsidRDefault="00477631" w:rsidP="00477631">
      <w:pPr>
        <w:rPr>
          <w:b/>
          <w:sz w:val="28"/>
          <w:szCs w:val="28"/>
        </w:rPr>
      </w:pPr>
      <w:r w:rsidRPr="0077792B">
        <w:rPr>
          <w:b/>
          <w:sz w:val="28"/>
          <w:szCs w:val="28"/>
        </w:rPr>
        <w:t xml:space="preserve">Agamben, </w:t>
      </w:r>
      <w:r w:rsidRPr="0077792B">
        <w:rPr>
          <w:sz w:val="16"/>
          <w:szCs w:val="16"/>
        </w:rPr>
        <w:t xml:space="preserve">professor of philosophy university of Verona, </w:t>
      </w:r>
      <w:r w:rsidRPr="0077792B">
        <w:rPr>
          <w:b/>
          <w:sz w:val="28"/>
          <w:szCs w:val="28"/>
        </w:rPr>
        <w:t>2K4</w:t>
      </w:r>
    </w:p>
    <w:p w:rsidR="00477631" w:rsidRPr="00BD7157" w:rsidRDefault="00477631" w:rsidP="00477631">
      <w:pPr>
        <w:rPr>
          <w:sz w:val="14"/>
          <w:szCs w:val="16"/>
        </w:rPr>
      </w:pPr>
      <w:r w:rsidRPr="00BD7157">
        <w:rPr>
          <w:sz w:val="14"/>
          <w:szCs w:val="16"/>
        </w:rPr>
        <w:t xml:space="preserve">(Giorgio, </w:t>
      </w:r>
      <w:r w:rsidRPr="0077792B">
        <w:rPr>
          <w:u w:val="single"/>
        </w:rPr>
        <w:t>The Open: Man and Animal</w:t>
      </w:r>
      <w:r w:rsidRPr="00BD7157">
        <w:rPr>
          <w:sz w:val="14"/>
          <w:szCs w:val="16"/>
        </w:rPr>
        <w:t xml:space="preserve"> translated Kevin Attell)</w:t>
      </w:r>
    </w:p>
    <w:p w:rsidR="00477631" w:rsidRPr="00BD7157" w:rsidRDefault="00477631" w:rsidP="00477631">
      <w:pPr>
        <w:rPr>
          <w:sz w:val="16"/>
          <w:szCs w:val="16"/>
        </w:rPr>
      </w:pPr>
      <w:r w:rsidRPr="00BD7157">
        <w:rPr>
          <w:sz w:val="16"/>
        </w:rPr>
        <w:t xml:space="preserve">At stake in the course is the definition of the concept of “open” as one of the names, indeed as the name </w:t>
      </w:r>
      <w:r w:rsidRPr="00BD7157">
        <w:rPr>
          <w:i/>
          <w:iCs/>
          <w:sz w:val="16"/>
        </w:rPr>
        <w:t xml:space="preserve">kat’exochën </w:t>
      </w:r>
      <w:r w:rsidRPr="00BD7157">
        <w:rPr>
          <w:sz w:val="16"/>
        </w:rPr>
        <w:t>{preeminent}, of being and of world. More than ten years later, in full world war, Heidegger returns to this concept and traces a summary genealo</w:t>
      </w:r>
      <w:r w:rsidRPr="00BD7157">
        <w:rPr>
          <w:sz w:val="16"/>
        </w:rPr>
        <w:softHyphen/>
        <w:t xml:space="preserve">gy of </w:t>
      </w:r>
      <w:r w:rsidRPr="00BD7157">
        <w:rPr>
          <w:sz w:val="16"/>
          <w:szCs w:val="18"/>
        </w:rPr>
        <w:t xml:space="preserve">it. </w:t>
      </w:r>
      <w:r w:rsidRPr="00BD7157">
        <w:rPr>
          <w:sz w:val="16"/>
        </w:rPr>
        <w:t xml:space="preserve">That </w:t>
      </w:r>
      <w:r w:rsidRPr="00BD7157">
        <w:rPr>
          <w:sz w:val="16"/>
          <w:szCs w:val="18"/>
        </w:rPr>
        <w:t xml:space="preserve">it </w:t>
      </w:r>
      <w:r w:rsidRPr="00BD7157">
        <w:rPr>
          <w:sz w:val="16"/>
        </w:rPr>
        <w:t xml:space="preserve">arose out of the eighth </w:t>
      </w:r>
      <w:r w:rsidRPr="00BD7157">
        <w:rPr>
          <w:i/>
          <w:iCs/>
          <w:sz w:val="16"/>
        </w:rPr>
        <w:t xml:space="preserve">Duino Elegy </w:t>
      </w:r>
      <w:r w:rsidRPr="00BD7157">
        <w:rPr>
          <w:sz w:val="16"/>
        </w:rPr>
        <w:t>was, in a cer</w:t>
      </w:r>
      <w:r w:rsidRPr="00BD7157">
        <w:rPr>
          <w:sz w:val="16"/>
        </w:rPr>
        <w:softHyphen/>
        <w:t xml:space="preserve">tain sense, obvious; but in being adopted as the name of being (“the open, in which every being is </w:t>
      </w:r>
      <w:proofErr w:type="gramStart"/>
      <w:r w:rsidRPr="00BD7157">
        <w:rPr>
          <w:sz w:val="16"/>
        </w:rPr>
        <w:t>freed.</w:t>
      </w:r>
      <w:proofErr w:type="gramEnd"/>
      <w:r w:rsidRPr="00BD7157">
        <w:rPr>
          <w:sz w:val="16"/>
        </w:rPr>
        <w:t xml:space="preserve"> </w:t>
      </w:r>
      <w:r w:rsidRPr="00BD7157">
        <w:rPr>
          <w:rFonts w:cs="Arial"/>
          <w:sz w:val="16"/>
          <w:szCs w:val="8"/>
        </w:rPr>
        <w:t xml:space="preserve">. . </w:t>
      </w:r>
      <w:r w:rsidRPr="00BD7157">
        <w:rPr>
          <w:sz w:val="16"/>
        </w:rPr>
        <w:t xml:space="preserve">is being itself”), Rilke’s term undergoes an essential reversal, which Heidegger seeks to emphasize in every way. </w:t>
      </w:r>
      <w:proofErr w:type="gramStart"/>
      <w:r w:rsidRPr="00BD7157">
        <w:rPr>
          <w:sz w:val="16"/>
        </w:rPr>
        <w:t xml:space="preserve">For in the eighth </w:t>
      </w:r>
      <w:r w:rsidRPr="00BD7157">
        <w:rPr>
          <w:i/>
          <w:iCs/>
          <w:sz w:val="16"/>
        </w:rPr>
        <w:t xml:space="preserve">Elegy </w:t>
      </w:r>
      <w:r w:rsidRPr="00BD7157">
        <w:rPr>
          <w:sz w:val="16"/>
          <w:szCs w:val="18"/>
        </w:rPr>
        <w:t xml:space="preserve">it </w:t>
      </w:r>
      <w:r w:rsidRPr="00BD7157">
        <w:rPr>
          <w:sz w:val="16"/>
        </w:rPr>
        <w:t xml:space="preserve">is the animal </w:t>
      </w:r>
      <w:r w:rsidRPr="00BD7157">
        <w:rPr>
          <w:i/>
          <w:iCs/>
          <w:sz w:val="16"/>
        </w:rPr>
        <w:t xml:space="preserve">(die Kreatur) </w:t>
      </w:r>
      <w:r w:rsidRPr="00BD7157">
        <w:rPr>
          <w:sz w:val="16"/>
        </w:rPr>
        <w:t>that sees the open “with all its eyes,” in dis</w:t>
      </w:r>
      <w:r w:rsidRPr="00BD7157">
        <w:rPr>
          <w:sz w:val="16"/>
        </w:rPr>
        <w:softHyphen/>
        <w:t>tinct contrast to man, whose eyes have instead been “turned back</w:t>
      </w:r>
      <w:r w:rsidRPr="00BD7157">
        <w:rPr>
          <w:sz w:val="16"/>
        </w:rPr>
        <w:softHyphen/>
        <w:t>ward” and placed “like traps” around him.</w:t>
      </w:r>
      <w:proofErr w:type="gramEnd"/>
      <w:r w:rsidRPr="00BD7157">
        <w:rPr>
          <w:sz w:val="16"/>
        </w:rPr>
        <w:t xml:space="preserve"> While man always has the world before him—always only stands “facing opposite” </w:t>
      </w:r>
      <w:r w:rsidRPr="00BD7157">
        <w:rPr>
          <w:i/>
          <w:iCs/>
          <w:sz w:val="16"/>
        </w:rPr>
        <w:t xml:space="preserve">(gegenuber) </w:t>
      </w:r>
      <w:r w:rsidRPr="00BD7157">
        <w:rPr>
          <w:sz w:val="16"/>
        </w:rPr>
        <w:t xml:space="preserve">and never enters the “pure space” of the outside—the animal instead moves in the open, in a “nowhere without the no.” </w:t>
      </w:r>
      <w:r w:rsidRPr="0077792B">
        <w:rPr>
          <w:b/>
          <w:u w:val="single"/>
        </w:rPr>
        <w:t>This reversal of the hierarchical relationship between man and animal is precisely what Heidegger calls into question.</w:t>
      </w:r>
      <w:r w:rsidRPr="00BD7157">
        <w:rPr>
          <w:sz w:val="16"/>
        </w:rPr>
        <w:t xml:space="preserve"> First of all, he writes, </w:t>
      </w:r>
      <w:r w:rsidRPr="0077792B">
        <w:rPr>
          <w:b/>
          <w:u w:val="single"/>
        </w:rPr>
        <w:t xml:space="preserve">if we think of the open as the name of what philosophy has thought of as </w:t>
      </w:r>
      <w:r w:rsidRPr="0077792B">
        <w:rPr>
          <w:b/>
          <w:i/>
          <w:iCs/>
          <w:u w:val="single"/>
        </w:rPr>
        <w:t xml:space="preserve">alitheia, </w:t>
      </w:r>
      <w:r w:rsidRPr="0077792B">
        <w:rPr>
          <w:b/>
          <w:u w:val="single"/>
        </w:rPr>
        <w:t>that is, as the unconcealedness-con</w:t>
      </w:r>
      <w:r w:rsidRPr="0077792B">
        <w:rPr>
          <w:b/>
          <w:u w:val="single"/>
        </w:rPr>
        <w:softHyphen/>
        <w:t>cealedness of being, then this is not truly a reversal here, because the open evoked by Rilke and the open that Heidegger’s thought seeks to give back to thought have nothing in common.</w:t>
      </w:r>
      <w:r w:rsidRPr="00BD7157">
        <w:rPr>
          <w:sz w:val="16"/>
        </w:rPr>
        <w:t xml:space="preserve"> </w:t>
      </w:r>
      <w:r w:rsidRPr="0077792B">
        <w:rPr>
          <w:b/>
          <w:u w:val="single"/>
        </w:rPr>
        <w:t>“For the open meant by Rilke is not the open in the sense of the uncon</w:t>
      </w:r>
      <w:r w:rsidRPr="0077792B">
        <w:rPr>
          <w:b/>
          <w:u w:val="single"/>
        </w:rPr>
        <w:softHyphen/>
        <w:t>cealed</w:t>
      </w:r>
      <w:r w:rsidRPr="00BD7157">
        <w:rPr>
          <w:sz w:val="16"/>
        </w:rPr>
        <w:t xml:space="preserve">. </w:t>
      </w:r>
      <w:r w:rsidRPr="0077792B">
        <w:rPr>
          <w:b/>
          <w:u w:val="single"/>
        </w:rPr>
        <w:t xml:space="preserve">Rilke knows and suspects nothing of </w:t>
      </w:r>
      <w:r w:rsidRPr="0077792B">
        <w:rPr>
          <w:b/>
          <w:i/>
          <w:iCs/>
          <w:u w:val="single"/>
        </w:rPr>
        <w:t xml:space="preserve">aletheia, </w:t>
      </w:r>
      <w:r w:rsidRPr="0077792B">
        <w:rPr>
          <w:b/>
          <w:u w:val="single"/>
        </w:rPr>
        <w:t>no more than Nietzsche does.”</w:t>
      </w:r>
      <w:r w:rsidRPr="00BD7157">
        <w:rPr>
          <w:sz w:val="16"/>
          <w:vertAlign w:val="superscript"/>
        </w:rPr>
        <w:t xml:space="preserve">2 </w:t>
      </w:r>
      <w:r w:rsidRPr="0077792B">
        <w:rPr>
          <w:b/>
          <w:u w:val="single"/>
        </w:rPr>
        <w:t xml:space="preserve">At work in both Nietzsche and Rilke is that oblivion of being “which lies at the foundation of the biologism of the nineteenth century and of psychoanalysis” and whose ultimate consequence is “a monstrous anthropomorphization </w:t>
      </w:r>
      <w:proofErr w:type="gramStart"/>
      <w:r w:rsidRPr="0077792B">
        <w:rPr>
          <w:b/>
          <w:u w:val="single"/>
        </w:rPr>
        <w:t>of.</w:t>
      </w:r>
      <w:proofErr w:type="gramEnd"/>
      <w:r w:rsidRPr="0077792B">
        <w:rPr>
          <w:b/>
          <w:u w:val="single"/>
        </w:rPr>
        <w:t xml:space="preserve"> </w:t>
      </w:r>
      <w:r w:rsidRPr="0077792B">
        <w:rPr>
          <w:rFonts w:cs="Arial"/>
          <w:b/>
          <w:sz w:val="8"/>
          <w:szCs w:val="8"/>
          <w:u w:val="single"/>
        </w:rPr>
        <w:t xml:space="preserve">. . </w:t>
      </w:r>
      <w:r w:rsidRPr="0077792B">
        <w:rPr>
          <w:b/>
          <w:u w:val="single"/>
        </w:rPr>
        <w:t>the animal and a corresponding animalization of man.”</w:t>
      </w:r>
      <w:r w:rsidRPr="0077792B">
        <w:rPr>
          <w:b/>
          <w:u w:val="single"/>
          <w:vertAlign w:val="superscript"/>
        </w:rPr>
        <w:t xml:space="preserve">3 </w:t>
      </w:r>
      <w:r w:rsidRPr="0077792B">
        <w:rPr>
          <w:b/>
          <w:u w:val="single"/>
        </w:rPr>
        <w:t>Only man, indeed only the essential gaze of authentic thought, can see the open which names the unconcealedness of beings. The animal, on the contrary, never sees this open</w:t>
      </w:r>
      <w:r w:rsidRPr="00BD7157">
        <w:rPr>
          <w:sz w:val="16"/>
        </w:rPr>
        <w:t xml:space="preserve">. </w:t>
      </w:r>
      <w:r w:rsidRPr="0077792B">
        <w:rPr>
          <w:b/>
          <w:u w:val="single"/>
        </w:rPr>
        <w:t xml:space="preserve">Therefore neither </w:t>
      </w:r>
      <w:r w:rsidRPr="0077792B">
        <w:rPr>
          <w:b/>
          <w:sz w:val="18"/>
          <w:szCs w:val="18"/>
          <w:u w:val="single"/>
        </w:rPr>
        <w:t xml:space="preserve">can </w:t>
      </w:r>
      <w:r w:rsidRPr="0077792B">
        <w:rPr>
          <w:b/>
          <w:u w:val="single"/>
        </w:rPr>
        <w:t xml:space="preserve">an animal move about in the closed as such, no more than </w:t>
      </w:r>
      <w:r w:rsidRPr="0077792B">
        <w:rPr>
          <w:b/>
          <w:bCs/>
          <w:sz w:val="16"/>
          <w:szCs w:val="16"/>
          <w:u w:val="single"/>
        </w:rPr>
        <w:t xml:space="preserve">it </w:t>
      </w:r>
      <w:r w:rsidRPr="0077792B">
        <w:rPr>
          <w:b/>
          <w:sz w:val="18"/>
          <w:szCs w:val="18"/>
          <w:u w:val="single"/>
        </w:rPr>
        <w:t xml:space="preserve">can </w:t>
      </w:r>
      <w:r w:rsidRPr="0077792B">
        <w:rPr>
          <w:b/>
          <w:u w:val="single"/>
        </w:rPr>
        <w:t>comport itself toward the concealed. The animal is excluded from the essential domain of the conflict between uncon</w:t>
      </w:r>
      <w:r w:rsidRPr="0077792B">
        <w:rPr>
          <w:b/>
          <w:u w:val="single"/>
        </w:rPr>
        <w:softHyphen/>
        <w:t xml:space="preserve">cealedness and concealedness. The sign of such </w:t>
      </w:r>
      <w:proofErr w:type="gramStart"/>
      <w:r w:rsidRPr="0077792B">
        <w:rPr>
          <w:b/>
          <w:u w:val="single"/>
        </w:rPr>
        <w:t>an exclusion</w:t>
      </w:r>
      <w:proofErr w:type="gramEnd"/>
      <w:r w:rsidRPr="0077792B">
        <w:rPr>
          <w:b/>
          <w:u w:val="single"/>
        </w:rPr>
        <w:t xml:space="preserve"> is that no </w:t>
      </w:r>
      <w:r w:rsidRPr="0077792B">
        <w:rPr>
          <w:b/>
          <w:sz w:val="18"/>
          <w:szCs w:val="18"/>
          <w:u w:val="single"/>
        </w:rPr>
        <w:t xml:space="preserve">animal </w:t>
      </w:r>
      <w:r w:rsidRPr="0077792B">
        <w:rPr>
          <w:b/>
          <w:u w:val="single"/>
        </w:rPr>
        <w:t>or plant “has the word.”</w:t>
      </w:r>
      <w:r w:rsidRPr="00BD7157">
        <w:rPr>
          <w:sz w:val="16"/>
          <w:vertAlign w:val="superscript"/>
        </w:rPr>
        <w:t>4</w:t>
      </w:r>
      <w:r w:rsidRPr="00BD7157">
        <w:rPr>
          <w:sz w:val="16"/>
        </w:rPr>
        <w:t xml:space="preserve"> At this point Heidegger, in an extremely dense page, explicitly evokes the problem of the difference between animal environment and human world which </w:t>
      </w:r>
      <w:r w:rsidRPr="00BD7157">
        <w:rPr>
          <w:sz w:val="16"/>
          <w:szCs w:val="18"/>
        </w:rPr>
        <w:t xml:space="preserve">was </w:t>
      </w:r>
      <w:r w:rsidRPr="00BD7157">
        <w:rPr>
          <w:sz w:val="16"/>
        </w:rPr>
        <w:t xml:space="preserve">at the center of the </w:t>
      </w:r>
      <w:r w:rsidRPr="00BD7157">
        <w:rPr>
          <w:b/>
          <w:bCs/>
          <w:sz w:val="16"/>
          <w:szCs w:val="16"/>
        </w:rPr>
        <w:t xml:space="preserve">1929—30 </w:t>
      </w:r>
      <w:r w:rsidRPr="00BD7157">
        <w:rPr>
          <w:sz w:val="16"/>
        </w:rPr>
        <w:t xml:space="preserve">course </w:t>
      </w:r>
      <w:r w:rsidRPr="00BD7157">
        <w:rPr>
          <w:sz w:val="16"/>
          <w:szCs w:val="16"/>
        </w:rPr>
        <w:t>For the animal is in relation to his circle of food, prey, and other ani</w:t>
      </w:r>
      <w:r w:rsidRPr="00BD7157">
        <w:rPr>
          <w:sz w:val="16"/>
          <w:szCs w:val="16"/>
        </w:rPr>
        <w:softHyphen/>
        <w:t xml:space="preserve">mals of </w:t>
      </w:r>
      <w:r w:rsidRPr="00BD7157">
        <w:rPr>
          <w:sz w:val="16"/>
          <w:szCs w:val="18"/>
        </w:rPr>
        <w:t xml:space="preserve">its </w:t>
      </w:r>
      <w:r w:rsidRPr="00BD7157">
        <w:rPr>
          <w:sz w:val="16"/>
          <w:szCs w:val="16"/>
        </w:rPr>
        <w:t xml:space="preserve">own kind, and </w:t>
      </w:r>
      <w:r w:rsidRPr="00BD7157">
        <w:rPr>
          <w:b/>
          <w:bCs/>
          <w:sz w:val="16"/>
          <w:szCs w:val="16"/>
        </w:rPr>
        <w:t xml:space="preserve">it </w:t>
      </w:r>
      <w:r w:rsidRPr="00BD7157">
        <w:rPr>
          <w:sz w:val="16"/>
          <w:szCs w:val="16"/>
        </w:rPr>
        <w:t xml:space="preserve">is so in a way essentially different from the way the stone is related to the earth upon which </w:t>
      </w:r>
      <w:r w:rsidRPr="00BD7157">
        <w:rPr>
          <w:b/>
          <w:bCs/>
          <w:sz w:val="16"/>
          <w:szCs w:val="16"/>
        </w:rPr>
        <w:t xml:space="preserve">it </w:t>
      </w:r>
      <w:r w:rsidRPr="00BD7157">
        <w:rPr>
          <w:sz w:val="16"/>
          <w:szCs w:val="16"/>
        </w:rPr>
        <w:t>lies. In the cir</w:t>
      </w:r>
      <w:r w:rsidRPr="00BD7157">
        <w:rPr>
          <w:sz w:val="16"/>
          <w:szCs w:val="16"/>
        </w:rPr>
        <w:softHyphen/>
        <w:t>cle of the living things characterized as plant or animal we find the peculiar stirring of a motility by which the living being is “stimulat</w:t>
      </w:r>
      <w:r w:rsidRPr="00BD7157">
        <w:rPr>
          <w:sz w:val="16"/>
          <w:szCs w:val="16"/>
        </w:rPr>
        <w:softHyphen/>
        <w:t xml:space="preserve">ed,” i.e., excited to an emerging into a circle of excitability on the basis of which </w:t>
      </w:r>
      <w:r w:rsidRPr="00BD7157">
        <w:rPr>
          <w:b/>
          <w:bCs/>
          <w:sz w:val="16"/>
          <w:szCs w:val="16"/>
        </w:rPr>
        <w:t xml:space="preserve">it </w:t>
      </w:r>
      <w:r w:rsidRPr="00BD7157">
        <w:rPr>
          <w:sz w:val="16"/>
          <w:szCs w:val="16"/>
        </w:rPr>
        <w:t>includes other things in the circle of its stirring. But no motility or excitability of plants and animals can ever bring the liv</w:t>
      </w:r>
      <w:r w:rsidRPr="00BD7157">
        <w:rPr>
          <w:sz w:val="16"/>
          <w:szCs w:val="16"/>
        </w:rPr>
        <w:softHyphen/>
        <w:t xml:space="preserve">ing thing into the free in such a way that what is stimulated could ever let the thing which excites “be” what </w:t>
      </w:r>
      <w:r w:rsidRPr="00BD7157">
        <w:rPr>
          <w:b/>
          <w:bCs/>
          <w:sz w:val="16"/>
          <w:szCs w:val="16"/>
        </w:rPr>
        <w:t xml:space="preserve">it </w:t>
      </w:r>
      <w:r w:rsidRPr="00BD7157">
        <w:rPr>
          <w:sz w:val="16"/>
          <w:szCs w:val="16"/>
        </w:rPr>
        <w:t>is even merely as excit</w:t>
      </w:r>
      <w:r w:rsidRPr="00BD7157">
        <w:rPr>
          <w:sz w:val="16"/>
          <w:szCs w:val="16"/>
        </w:rPr>
        <w:softHyphen/>
        <w:t xml:space="preserve">ing, not to mention what </w:t>
      </w:r>
      <w:r w:rsidRPr="00BD7157">
        <w:rPr>
          <w:b/>
          <w:bCs/>
          <w:sz w:val="16"/>
          <w:szCs w:val="16"/>
        </w:rPr>
        <w:t xml:space="preserve">it </w:t>
      </w:r>
      <w:r w:rsidRPr="00BD7157">
        <w:rPr>
          <w:sz w:val="16"/>
          <w:szCs w:val="16"/>
        </w:rPr>
        <w:t xml:space="preserve">is before the excitation and without </w:t>
      </w:r>
      <w:r w:rsidRPr="00BD7157">
        <w:rPr>
          <w:b/>
          <w:bCs/>
          <w:sz w:val="16"/>
          <w:szCs w:val="16"/>
        </w:rPr>
        <w:t xml:space="preserve">it. </w:t>
      </w:r>
      <w:r w:rsidRPr="00BD7157">
        <w:rPr>
          <w:sz w:val="16"/>
          <w:szCs w:val="16"/>
        </w:rPr>
        <w:t>Plant and animal depend on something outside of themselves with</w:t>
      </w:r>
      <w:r w:rsidRPr="00BD7157">
        <w:rPr>
          <w:sz w:val="16"/>
          <w:szCs w:val="16"/>
        </w:rPr>
        <w:softHyphen/>
        <w:t xml:space="preserve">out ever “seeing” either the outside or the inside, i.e., without ever seeing their being unconcealed in the free of being. It would never be possible for a stone, any more than for an airplane, to elevate itself toward the sun in jubilation and to stir like the lark, and yet not even the lark sees the open. </w:t>
      </w:r>
    </w:p>
    <w:p w:rsidR="00477631" w:rsidRPr="0077792B" w:rsidRDefault="00477631" w:rsidP="00477631">
      <w:pPr>
        <w:pStyle w:val="Heading3"/>
      </w:pPr>
      <w:bookmarkStart w:id="19" w:name="_Toc211589904"/>
      <w:bookmarkEnd w:id="18"/>
      <w:r w:rsidRPr="0077792B">
        <w:lastRenderedPageBreak/>
        <w:t xml:space="preserve">Wonder </w:t>
      </w:r>
    </w:p>
    <w:p w:rsidR="00477631" w:rsidRPr="0077792B" w:rsidRDefault="00477631" w:rsidP="00BF3A71">
      <w:pPr>
        <w:pStyle w:val="Heading4"/>
      </w:pPr>
      <w:r w:rsidRPr="0077792B">
        <w:br/>
        <w:t>Embracement of wonder is anthropocentric</w:t>
      </w:r>
    </w:p>
    <w:p w:rsidR="00477631" w:rsidRPr="0077792B" w:rsidRDefault="00477631" w:rsidP="00477631">
      <w:pPr>
        <w:rPr>
          <w:rFonts w:eastAsia="Times New Roman"/>
          <w:b/>
        </w:rPr>
      </w:pPr>
      <w:r w:rsidRPr="0077792B">
        <w:rPr>
          <w:rFonts w:eastAsia="Times New Roman"/>
          <w:b/>
        </w:rPr>
        <w:t>McManus, 2k7</w:t>
      </w:r>
    </w:p>
    <w:p w:rsidR="00477631" w:rsidRPr="0077792B" w:rsidRDefault="00477631" w:rsidP="00477631">
      <w:r w:rsidRPr="0077792B">
        <w:t xml:space="preserve">(Susan, Lecturer in Political Theory Queens University Belfast, Theorizing Utopian Agency: Two Steps </w:t>
      </w:r>
      <w:proofErr w:type="gramStart"/>
      <w:r w:rsidRPr="0077792B">
        <w:t>Toward</w:t>
      </w:r>
      <w:proofErr w:type="gramEnd"/>
      <w:r w:rsidRPr="0077792B">
        <w:t xml:space="preserve"> Utopian Techniques of the Self Theory and Event 10.3)</w:t>
      </w:r>
    </w:p>
    <w:p w:rsidR="00477631" w:rsidRPr="00BD7157" w:rsidRDefault="00477631" w:rsidP="00477631">
      <w:pPr>
        <w:rPr>
          <w:sz w:val="14"/>
          <w:szCs w:val="16"/>
        </w:rPr>
      </w:pPr>
      <w:r w:rsidRPr="00BD7157">
        <w:rPr>
          <w:sz w:val="14"/>
          <w:szCs w:val="16"/>
        </w:rPr>
        <w:t>As with dreaming, an implicit critique of the affective violence of modernity can be discerned. In feelings and sensibilities the macropolitical can be traced and made available for critique. In</w:t>
      </w:r>
      <w:r w:rsidRPr="0077792B">
        <w:rPr>
          <w:b/>
          <w:szCs w:val="32"/>
          <w:u w:val="single"/>
        </w:rPr>
        <w:t xml:space="preserve"> this inscription of wonder, and its relationship with a world that has become its object, a possessive, appropriative affectivity is at work. This informs</w:t>
      </w:r>
      <w:r w:rsidRPr="00BD7157">
        <w:rPr>
          <w:sz w:val="14"/>
          <w:szCs w:val="16"/>
        </w:rPr>
        <w:t xml:space="preserve">, again, </w:t>
      </w:r>
      <w:r w:rsidRPr="0077792B">
        <w:rPr>
          <w:b/>
          <w:szCs w:val="32"/>
          <w:u w:val="single"/>
        </w:rPr>
        <w:t xml:space="preserve">the docile capitalist subject, thus demonstrating the ways in which "interest" is always-already a matter of disciplined, shaped, </w:t>
      </w:r>
      <w:proofErr w:type="gramStart"/>
      <w:r w:rsidRPr="0077792B">
        <w:rPr>
          <w:b/>
          <w:szCs w:val="32"/>
          <w:u w:val="single"/>
        </w:rPr>
        <w:t>invested</w:t>
      </w:r>
      <w:proofErr w:type="gramEnd"/>
      <w:r w:rsidRPr="0077792B">
        <w:rPr>
          <w:b/>
          <w:szCs w:val="32"/>
          <w:u w:val="single"/>
        </w:rPr>
        <w:t xml:space="preserve"> affect</w:t>
      </w:r>
      <w:r w:rsidRPr="00BD7157">
        <w:rPr>
          <w:sz w:val="14"/>
          <w:szCs w:val="16"/>
        </w:rPr>
        <w:t>.</w:t>
      </w:r>
      <w:bookmarkStart w:id="20" w:name="_ednref96"/>
      <w:r w:rsidRPr="00BD7157">
        <w:rPr>
          <w:sz w:val="14"/>
          <w:szCs w:val="32"/>
        </w:rPr>
        <w:fldChar w:fldCharType="begin"/>
      </w:r>
      <w:r w:rsidRPr="00BD7157">
        <w:rPr>
          <w:sz w:val="14"/>
          <w:szCs w:val="32"/>
        </w:rPr>
        <w:instrText xml:space="preserve"> HYPERLINK "http://muse.jhu.edu.www2.lib.ku.edu:2048/journals/theory_and_event/v010/10.3mcmanus.html" \l "_edn96" \o "" </w:instrText>
      </w:r>
      <w:r w:rsidRPr="00BD7157">
        <w:rPr>
          <w:sz w:val="14"/>
          <w:szCs w:val="32"/>
        </w:rPr>
        <w:fldChar w:fldCharType="separate"/>
      </w:r>
      <w:r w:rsidRPr="00BD7157">
        <w:rPr>
          <w:rStyle w:val="Hyperlink"/>
          <w:sz w:val="14"/>
          <w:szCs w:val="32"/>
        </w:rPr>
        <w:t>96</w:t>
      </w:r>
      <w:r w:rsidRPr="00BD7157">
        <w:rPr>
          <w:sz w:val="14"/>
          <w:szCs w:val="32"/>
        </w:rPr>
        <w:fldChar w:fldCharType="end"/>
      </w:r>
      <w:bookmarkEnd w:id="20"/>
      <w:r w:rsidRPr="00BD7157">
        <w:rPr>
          <w:sz w:val="14"/>
          <w:szCs w:val="16"/>
        </w:rPr>
        <w:t xml:space="preserve"> </w:t>
      </w:r>
      <w:r w:rsidRPr="0077792B">
        <w:rPr>
          <w:b/>
          <w:szCs w:val="32"/>
          <w:u w:val="single"/>
        </w:rPr>
        <w:t>The utopian inflection is the fantastic explorative moment of this process; but its underside turns into an exoticizing gaze, plunder, conquest, violence.</w:t>
      </w:r>
      <w:bookmarkStart w:id="21" w:name="_ednref97"/>
      <w:r w:rsidRPr="00BD7157">
        <w:rPr>
          <w:sz w:val="14"/>
          <w:szCs w:val="32"/>
        </w:rPr>
        <w:fldChar w:fldCharType="begin"/>
      </w:r>
      <w:r w:rsidRPr="00BD7157">
        <w:rPr>
          <w:sz w:val="14"/>
          <w:szCs w:val="32"/>
        </w:rPr>
        <w:instrText xml:space="preserve"> HYPERLINK "http://muse.jhu.edu.www2.lib.ku.edu:2048/journals/theory_and_event/v010/10.3mcmanus.html" \l "_edn97" \o "" </w:instrText>
      </w:r>
      <w:r w:rsidRPr="00BD7157">
        <w:rPr>
          <w:sz w:val="14"/>
          <w:szCs w:val="32"/>
        </w:rPr>
        <w:fldChar w:fldCharType="separate"/>
      </w:r>
      <w:r w:rsidRPr="00BD7157">
        <w:rPr>
          <w:rStyle w:val="Hyperlink"/>
          <w:sz w:val="14"/>
          <w:szCs w:val="32"/>
        </w:rPr>
        <w:t>97</w:t>
      </w:r>
      <w:r w:rsidRPr="00BD7157">
        <w:rPr>
          <w:sz w:val="14"/>
          <w:szCs w:val="32"/>
        </w:rPr>
        <w:fldChar w:fldCharType="end"/>
      </w:r>
      <w:bookmarkEnd w:id="21"/>
      <w:r w:rsidRPr="00BD7157">
        <w:rPr>
          <w:sz w:val="14"/>
          <w:szCs w:val="16"/>
        </w:rPr>
        <w:t xml:space="preserve"> </w:t>
      </w:r>
      <w:r w:rsidRPr="0077792B">
        <w:rPr>
          <w:b/>
          <w:szCs w:val="32"/>
          <w:u w:val="single"/>
        </w:rPr>
        <w:t>Wonder, and wonder's products, are thus critical in the formation of the early capitalist/colonial economy.</w:t>
      </w:r>
      <w:bookmarkStart w:id="22" w:name="_ednref98"/>
      <w:r w:rsidRPr="00BD7157">
        <w:rPr>
          <w:sz w:val="14"/>
          <w:szCs w:val="32"/>
        </w:rPr>
        <w:fldChar w:fldCharType="begin"/>
      </w:r>
      <w:r w:rsidRPr="00BD7157">
        <w:rPr>
          <w:sz w:val="14"/>
          <w:szCs w:val="32"/>
        </w:rPr>
        <w:instrText xml:space="preserve"> HYPERLINK "http://muse.jhu.edu.www2.lib.ku.edu:2048/journals/theory_and_event/v010/10.3mcmanus.html" \l "_edn98" \o "" </w:instrText>
      </w:r>
      <w:r w:rsidRPr="00BD7157">
        <w:rPr>
          <w:sz w:val="14"/>
          <w:szCs w:val="32"/>
        </w:rPr>
        <w:fldChar w:fldCharType="separate"/>
      </w:r>
      <w:r w:rsidRPr="00BD7157">
        <w:rPr>
          <w:rStyle w:val="Hyperlink"/>
          <w:sz w:val="14"/>
          <w:szCs w:val="32"/>
        </w:rPr>
        <w:t>98</w:t>
      </w:r>
      <w:r w:rsidRPr="00BD7157">
        <w:rPr>
          <w:sz w:val="14"/>
          <w:szCs w:val="32"/>
        </w:rPr>
        <w:fldChar w:fldCharType="end"/>
      </w:r>
      <w:bookmarkEnd w:id="22"/>
      <w:r w:rsidRPr="00BD7157">
        <w:rPr>
          <w:sz w:val="14"/>
          <w:szCs w:val="16"/>
        </w:rPr>
        <w:t xml:space="preserve"> </w:t>
      </w:r>
      <w:r w:rsidRPr="0077792B">
        <w:rPr>
          <w:b/>
          <w:szCs w:val="32"/>
          <w:u w:val="single"/>
        </w:rPr>
        <w:t>Such a mode of wonder sustains anthropocentric hierarchy, and functions within relations of domination and exploitation between self and other and self and world</w:t>
      </w:r>
      <w:r w:rsidRPr="00BD7157">
        <w:rPr>
          <w:sz w:val="14"/>
          <w:szCs w:val="16"/>
        </w:rPr>
        <w:t>.</w:t>
      </w:r>
    </w:p>
    <w:bookmarkEnd w:id="19"/>
    <w:p w:rsidR="00477631" w:rsidRDefault="00D93054" w:rsidP="00D93054">
      <w:pPr>
        <w:pStyle w:val="Heading2"/>
      </w:pPr>
      <w:r>
        <w:lastRenderedPageBreak/>
        <w:t xml:space="preserve">Anthro v. Race </w:t>
      </w:r>
    </w:p>
    <w:p w:rsidR="00D93054" w:rsidRDefault="00D93054" w:rsidP="00D93054"/>
    <w:p w:rsidR="00D93054" w:rsidRPr="005A6EF8" w:rsidRDefault="00D93054" w:rsidP="00D93054">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Link – Dehum </w:t>
      </w:r>
    </w:p>
    <w:p w:rsidR="00D93054" w:rsidRPr="005A6EF8" w:rsidRDefault="00D93054" w:rsidP="00D93054">
      <w:pPr>
        <w:keepNext/>
        <w:keepLines/>
        <w:spacing w:before="40" w:after="0"/>
        <w:outlineLvl w:val="3"/>
        <w:rPr>
          <w:rFonts w:eastAsiaTheme="majorEastAsia" w:cstheme="majorBidi"/>
          <w:b/>
          <w:iCs/>
          <w:sz w:val="26"/>
        </w:rPr>
      </w:pPr>
      <w:r w:rsidRPr="005A6EF8">
        <w:rPr>
          <w:rFonts w:eastAsiaTheme="majorEastAsia" w:cstheme="majorBidi"/>
          <w:b/>
          <w:iCs/>
          <w:sz w:val="26"/>
        </w:rPr>
        <w:t>Anthro is the root cause of racism – the distinction as less than human psychologically structures all oppression and discrimination</w:t>
      </w:r>
    </w:p>
    <w:p w:rsidR="00D93054" w:rsidRPr="005A6EF8" w:rsidRDefault="00D93054" w:rsidP="00D93054">
      <w:r w:rsidRPr="005A6EF8">
        <w:rPr>
          <w:b/>
          <w:bCs/>
          <w:sz w:val="26"/>
        </w:rPr>
        <w:t>Singer 02,</w:t>
      </w:r>
      <w:r w:rsidRPr="005A6EF8">
        <w:t xml:space="preserve"> (Peter Singer is the author of Writings on an Ethical Life, Practical Ethics; and Rethinking Life arid Death; among many others. Re is currently the Ira W. De Camp Professor of Bio ethics at Princeton University’s Center for Human Values Animal Liberation 2002. Pg. 8-9.)</w:t>
      </w:r>
    </w:p>
    <w:p w:rsidR="00D93054" w:rsidRPr="005A6EF8" w:rsidRDefault="00D93054" w:rsidP="00D93054">
      <w:r w:rsidRPr="005A6EF8">
        <w:t xml:space="preserve"> </w:t>
      </w:r>
    </w:p>
    <w:p w:rsidR="00D93054" w:rsidRPr="00835D41" w:rsidRDefault="00D93054" w:rsidP="00D93054">
      <w:pPr>
        <w:rPr>
          <w:sz w:val="12"/>
        </w:rPr>
      </w:pPr>
      <w:r w:rsidRPr="005A6EF8">
        <w:rPr>
          <w:highlight w:val="cyan"/>
          <w:u w:val="single"/>
        </w:rPr>
        <w:t xml:space="preserve">If a being suffers there cart be no moral justification for refusing to take that suffering into consideration. No matter what the nature </w:t>
      </w:r>
      <w:r w:rsidRPr="005A6EF8">
        <w:rPr>
          <w:u w:val="single"/>
        </w:rPr>
        <w:t xml:space="preserve">of the being, the </w:t>
      </w:r>
      <w:r w:rsidRPr="005A6EF8">
        <w:rPr>
          <w:highlight w:val="cyan"/>
          <w:u w:val="single"/>
        </w:rPr>
        <w:t xml:space="preserve">principle </w:t>
      </w:r>
      <w:r w:rsidRPr="005A6EF8">
        <w:rPr>
          <w:u w:val="single"/>
        </w:rPr>
        <w:t xml:space="preserve">of equality </w:t>
      </w:r>
      <w:r w:rsidRPr="005A6EF8">
        <w:rPr>
          <w:highlight w:val="cyan"/>
          <w:u w:val="single"/>
        </w:rPr>
        <w:t xml:space="preserve">requires </w:t>
      </w:r>
      <w:r w:rsidRPr="005A6EF8">
        <w:rPr>
          <w:u w:val="single"/>
        </w:rPr>
        <w:t>that</w:t>
      </w:r>
      <w:r w:rsidRPr="005A6EF8">
        <w:rPr>
          <w:highlight w:val="cyan"/>
          <w:u w:val="single"/>
        </w:rPr>
        <w:t xml:space="preserve"> its suffering be counted equally </w:t>
      </w:r>
      <w:r w:rsidRPr="005A6EF8">
        <w:rPr>
          <w:u w:val="single"/>
        </w:rPr>
        <w:t>with the like suffering</w:t>
      </w:r>
      <w:r w:rsidRPr="00835D41">
        <w:rPr>
          <w:sz w:val="12"/>
        </w:rPr>
        <w:t xml:space="preserve">—insofar as rough comparisons can he made—of any other being. </w:t>
      </w:r>
      <w:r w:rsidRPr="005A6EF8">
        <w:rPr>
          <w:highlight w:val="cyan"/>
          <w:u w:val="single"/>
        </w:rPr>
        <w:t xml:space="preserve">If a being is not capable of suffering, </w:t>
      </w:r>
      <w:r w:rsidRPr="005A6EF8">
        <w:rPr>
          <w:u w:val="single"/>
        </w:rPr>
        <w:t xml:space="preserve">or of experiencing enjoyment or happiness </w:t>
      </w:r>
      <w:r w:rsidRPr="005A6EF8">
        <w:rPr>
          <w:highlight w:val="cyan"/>
          <w:u w:val="single"/>
        </w:rPr>
        <w:t>there is nothing to be taken into account. So the limit of sentience</w:t>
      </w:r>
      <w:r w:rsidRPr="00835D41">
        <w:rPr>
          <w:sz w:val="12"/>
        </w:rPr>
        <w:t xml:space="preserve"> (using the term as </w:t>
      </w:r>
      <w:proofErr w:type="gramStart"/>
      <w:r w:rsidRPr="00835D41">
        <w:rPr>
          <w:sz w:val="12"/>
        </w:rPr>
        <w:t>a convenient</w:t>
      </w:r>
      <w:proofErr w:type="gramEnd"/>
      <w:r w:rsidRPr="00835D41">
        <w:rPr>
          <w:sz w:val="12"/>
        </w:rPr>
        <w:t xml:space="preserve"> if not strictly accurate shorthand for the capacity to suffer and/or experience)</w:t>
      </w:r>
      <w:r w:rsidRPr="005A6EF8">
        <w:rPr>
          <w:highlight w:val="cyan"/>
          <w:u w:val="single"/>
        </w:rPr>
        <w:t xml:space="preserve"> is the only defensible boundary of concern for the interests of others. To mark this boundary by </w:t>
      </w:r>
      <w:r w:rsidRPr="005A6EF8">
        <w:rPr>
          <w:u w:val="single"/>
        </w:rPr>
        <w:t xml:space="preserve">some other character tic like </w:t>
      </w:r>
      <w:r w:rsidRPr="005A6EF8">
        <w:rPr>
          <w:highlight w:val="cyan"/>
          <w:u w:val="single"/>
        </w:rPr>
        <w:t xml:space="preserve">intelligence or rationality Would he </w:t>
      </w:r>
      <w:r w:rsidRPr="005A6EF8">
        <w:rPr>
          <w:u w:val="single"/>
        </w:rPr>
        <w:t xml:space="preserve">to mark it in an </w:t>
      </w:r>
      <w:r w:rsidRPr="005A6EF8">
        <w:rPr>
          <w:highlight w:val="cyan"/>
          <w:u w:val="single"/>
        </w:rPr>
        <w:t xml:space="preserve">arbitrary </w:t>
      </w:r>
      <w:r w:rsidRPr="005A6EF8">
        <w:rPr>
          <w:u w:val="single"/>
        </w:rPr>
        <w:t>manner</w:t>
      </w:r>
      <w:r w:rsidRPr="005A6EF8">
        <w:rPr>
          <w:highlight w:val="cyan"/>
          <w:u w:val="single"/>
        </w:rPr>
        <w:t>. Why not choose some other characteristic, like skin color?</w:t>
      </w:r>
      <w:r w:rsidRPr="00835D41">
        <w:rPr>
          <w:sz w:val="12"/>
          <w:highlight w:val="cyan"/>
        </w:rPr>
        <w:t xml:space="preserve"> </w:t>
      </w:r>
      <w:r w:rsidRPr="005A6EF8">
        <w:rPr>
          <w:highlight w:val="cyan"/>
          <w:u w:val="single"/>
        </w:rPr>
        <w:t>Racist violate the principle of equ1ity by giving greater weight to the interests of members of their own race when there is a clash between their interests and the interests of those of another race</w:t>
      </w:r>
      <w:r w:rsidRPr="00835D41">
        <w:rPr>
          <w:sz w:val="12"/>
        </w:rPr>
        <w:t xml:space="preserve">. Sexists violate the principle of equality by favoring the interests of their own sex. </w:t>
      </w:r>
      <w:r w:rsidRPr="005A6EF8">
        <w:rPr>
          <w:u w:val="single"/>
        </w:rPr>
        <w:t>Similarly,</w:t>
      </w:r>
      <w:r w:rsidRPr="005A6EF8">
        <w:rPr>
          <w:highlight w:val="cyan"/>
          <w:u w:val="single"/>
        </w:rPr>
        <w:t xml:space="preserve"> speciesists allow the interests of members of their own species to override the greater interests of members of other species. The pattern is identical </w:t>
      </w:r>
      <w:r w:rsidRPr="005A6EF8">
        <w:rPr>
          <w:u w:val="single"/>
        </w:rPr>
        <w:t>in each case</w:t>
      </w:r>
      <w:r w:rsidRPr="00835D41">
        <w:rPr>
          <w:sz w:val="12"/>
        </w:rPr>
        <w:t>.</w:t>
      </w:r>
    </w:p>
    <w:p w:rsidR="00D93054" w:rsidRPr="005A6EF8" w:rsidRDefault="00D93054" w:rsidP="00D93054"/>
    <w:p w:rsidR="00D93054" w:rsidRPr="005A6EF8" w:rsidRDefault="00D93054" w:rsidP="00D93054"/>
    <w:p w:rsidR="00D93054" w:rsidRPr="005A6EF8" w:rsidRDefault="00D93054" w:rsidP="00D93054">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Link – L</w:t>
      </w:r>
      <w:r w:rsidRPr="005A6EF8">
        <w:rPr>
          <w:rFonts w:eastAsiaTheme="majorEastAsia" w:cstheme="majorBidi"/>
          <w:b/>
          <w:sz w:val="32"/>
          <w:szCs w:val="24"/>
          <w:u w:val="single"/>
        </w:rPr>
        <w:t xml:space="preserve">iberation </w:t>
      </w:r>
    </w:p>
    <w:p w:rsidR="00D93054" w:rsidRPr="005A6EF8" w:rsidRDefault="00D93054" w:rsidP="00D93054">
      <w:pPr>
        <w:keepNext/>
        <w:keepLines/>
        <w:spacing w:before="40" w:after="0"/>
        <w:outlineLvl w:val="3"/>
        <w:rPr>
          <w:rFonts w:eastAsiaTheme="majorEastAsia" w:cstheme="majorBidi"/>
          <w:b/>
          <w:iCs/>
          <w:sz w:val="26"/>
        </w:rPr>
      </w:pPr>
      <w:r w:rsidRPr="005A6EF8">
        <w:rPr>
          <w:rFonts w:eastAsiaTheme="majorEastAsia" w:cstheme="majorBidi"/>
          <w:b/>
          <w:iCs/>
          <w:sz w:val="26"/>
        </w:rPr>
        <w:t xml:space="preserve">Their focus on liberation requires re-affirmation of a distinction between “human” and “animal” – re-entrenches specieism </w:t>
      </w:r>
    </w:p>
    <w:p w:rsidR="00D93054" w:rsidRPr="005A6EF8" w:rsidRDefault="00D93054" w:rsidP="00D93054">
      <w:r w:rsidRPr="005A6EF8">
        <w:rPr>
          <w:b/>
          <w:bCs/>
          <w:sz w:val="26"/>
        </w:rPr>
        <w:t>Kim 09</w:t>
      </w:r>
      <w:r w:rsidRPr="005A6EF8">
        <w:t xml:space="preserve">, Claire Kim, UC Irvine political science professor, “Slaying the Beast:  Reflections on Race, Culture, and Species”, http://aapf.org/wp-content/uploads/2009/05/kalfou.pdf) </w:t>
      </w:r>
    </w:p>
    <w:p w:rsidR="00D93054" w:rsidRPr="005A6EF8" w:rsidRDefault="00D93054" w:rsidP="00D93054"/>
    <w:p w:rsidR="00D93054" w:rsidRPr="00835D41" w:rsidRDefault="00D93054" w:rsidP="00D93054">
      <w:pPr>
        <w:rPr>
          <w:sz w:val="12"/>
        </w:rPr>
      </w:pPr>
      <w:r w:rsidRPr="005A6EF8">
        <w:rPr>
          <w:highlight w:val="cyan"/>
          <w:u w:val="single"/>
        </w:rPr>
        <w:t>Dyson</w:t>
      </w:r>
      <w:r w:rsidRPr="005A6EF8">
        <w:rPr>
          <w:u w:val="single"/>
        </w:rPr>
        <w:t xml:space="preserve"> gives a perfunctory nod to the animal question and then </w:t>
      </w:r>
      <w:r w:rsidRPr="005A6EF8">
        <w:rPr>
          <w:highlight w:val="cyan"/>
          <w:u w:val="single"/>
        </w:rPr>
        <w:t>turns to focus on</w:t>
      </w:r>
      <w:r w:rsidRPr="00835D41">
        <w:rPr>
          <w:sz w:val="12"/>
        </w:rPr>
        <w:t xml:space="preserve"> the issue of true moral significance and urgency: </w:t>
      </w:r>
      <w:r w:rsidRPr="005A6EF8">
        <w:rPr>
          <w:b/>
          <w:iCs/>
          <w:highlight w:val="cyan"/>
          <w:u w:val="single"/>
        </w:rPr>
        <w:t>racism</w:t>
      </w:r>
      <w:r w:rsidRPr="005A6EF8">
        <w:rPr>
          <w:u w:val="single"/>
        </w:rPr>
        <w:t xml:space="preserve">. It is </w:t>
      </w:r>
      <w:r w:rsidRPr="005A6EF8">
        <w:rPr>
          <w:highlight w:val="cyan"/>
          <w:u w:val="single"/>
        </w:rPr>
        <w:t xml:space="preserve">as if defending the </w:t>
      </w:r>
      <w:r w:rsidRPr="005A6EF8">
        <w:rPr>
          <w:b/>
          <w:iCs/>
          <w:highlight w:val="cyan"/>
          <w:u w:val="single"/>
        </w:rPr>
        <w:t>humanity</w:t>
      </w:r>
      <w:r w:rsidRPr="005A6EF8">
        <w:rPr>
          <w:highlight w:val="cyan"/>
          <w:u w:val="single"/>
        </w:rPr>
        <w:t xml:space="preserve"> of Black people requires reaffirming the </w:t>
      </w:r>
      <w:r w:rsidRPr="005A6EF8">
        <w:rPr>
          <w:b/>
          <w:iCs/>
          <w:highlight w:val="cyan"/>
          <w:u w:val="single"/>
        </w:rPr>
        <w:t>animality of animals, their categorical subordination</w:t>
      </w:r>
      <w:r w:rsidRPr="005A6EF8">
        <w:rPr>
          <w:u w:val="single"/>
        </w:rPr>
        <w:t>. Similarly, feminist Sandra Kobin asks why Vick was treated more harshly than professional athletes who beat their wives and girlfriends</w:t>
      </w:r>
      <w:r w:rsidRPr="00835D41">
        <w:rPr>
          <w:sz w:val="12"/>
        </w:rPr>
        <w:t xml:space="preserve">, writing: “Beat a woman? Play on; Beat a dog? You’re gone” (Kobin 2007). Kobin does not critique dog fighting for its promotion of masculinist violence or show any appreciation of the fact that women and animals are both victims of male violence. </w:t>
      </w:r>
      <w:r w:rsidRPr="005A6EF8">
        <w:rPr>
          <w:u w:val="single"/>
        </w:rPr>
        <w:t xml:space="preserve">Instead, she </w:t>
      </w:r>
      <w:r w:rsidRPr="005A6EF8">
        <w:rPr>
          <w:highlight w:val="cyan"/>
          <w:u w:val="single"/>
        </w:rPr>
        <w:t>bristles at the idea that dogs might be valued more than women and insists that women are the victims that really matter.</w:t>
      </w:r>
      <w:r w:rsidRPr="005A6EF8">
        <w:rPr>
          <w:u w:val="single"/>
        </w:rPr>
        <w:t xml:space="preserve"> What is troubling about </w:t>
      </w:r>
      <w:r w:rsidRPr="005A6EF8">
        <w:rPr>
          <w:highlight w:val="cyan"/>
          <w:u w:val="single"/>
        </w:rPr>
        <w:t>the racial persecution narrative</w:t>
      </w:r>
      <w:r w:rsidRPr="005A6EF8">
        <w:rPr>
          <w:u w:val="single"/>
        </w:rPr>
        <w:t xml:space="preserve"> advanced by Vick’s defenders is not that it is wrong per se but that </w:t>
      </w:r>
      <w:r w:rsidRPr="005A6EF8">
        <w:rPr>
          <w:b/>
          <w:iCs/>
          <w:u w:val="single"/>
        </w:rPr>
        <w:t xml:space="preserve">it </w:t>
      </w:r>
      <w:r w:rsidRPr="005A6EF8">
        <w:rPr>
          <w:b/>
          <w:iCs/>
          <w:highlight w:val="cyan"/>
          <w:u w:val="single"/>
        </w:rPr>
        <w:t>subsumes, deflects, and ultimately denies</w:t>
      </w:r>
      <w:r w:rsidRPr="005A6EF8">
        <w:rPr>
          <w:u w:val="single"/>
        </w:rPr>
        <w:t xml:space="preserve"> the other moral question being raised, </w:t>
      </w:r>
      <w:r w:rsidRPr="005A6EF8">
        <w:rPr>
          <w:highlight w:val="cyan"/>
          <w:u w:val="single"/>
        </w:rPr>
        <w:t>the animal question</w:t>
      </w:r>
      <w:r w:rsidRPr="005A6EF8">
        <w:rPr>
          <w:u w:val="single"/>
        </w:rPr>
        <w:t xml:space="preserve">. Its response to the interdependency of Blackness and animalness in the white imagination is not to deconstruct both notions but rather to </w:t>
      </w:r>
      <w:r w:rsidRPr="005A6EF8">
        <w:rPr>
          <w:highlight w:val="cyan"/>
          <w:u w:val="single"/>
        </w:rPr>
        <w:t>vigorously affirm that Blacks are human and therefore deserving of better treatment than animals</w:t>
      </w:r>
      <w:r w:rsidRPr="005A6EF8">
        <w:rPr>
          <w:u w:val="single"/>
        </w:rPr>
        <w:t xml:space="preserve">. </w:t>
      </w:r>
      <w:r w:rsidRPr="005A6EF8">
        <w:rPr>
          <w:highlight w:val="cyan"/>
          <w:u w:val="single"/>
        </w:rPr>
        <w:t>It is a narrative that embraces</w:t>
      </w:r>
      <w:r w:rsidRPr="005A6EF8">
        <w:rPr>
          <w:u w:val="single"/>
        </w:rPr>
        <w:t xml:space="preserve"> an ideology of </w:t>
      </w:r>
      <w:r w:rsidRPr="005A6EF8">
        <w:rPr>
          <w:b/>
          <w:iCs/>
          <w:highlight w:val="cyan"/>
          <w:u w:val="single"/>
        </w:rPr>
        <w:t>human supremacy in the name of fighting white supremacy</w:t>
      </w:r>
      <w:r w:rsidRPr="005A6EF8">
        <w:rPr>
          <w:highlight w:val="cyan"/>
          <w:u w:val="single"/>
        </w:rPr>
        <w:t xml:space="preserve"> and sees no contradiction</w:t>
      </w:r>
      <w:r w:rsidRPr="005A6EF8">
        <w:rPr>
          <w:u w:val="single"/>
        </w:rPr>
        <w:t xml:space="preserve"> in this position. It is as if Dyson and Kobin are saying that people of color and women have the most at stake in reinscribing the impassable line between humans and animals, whereas these groups may in fact have the most at stake in its erasure.</w:t>
      </w:r>
      <w:r w:rsidRPr="00835D41">
        <w:rPr>
          <w:sz w:val="12"/>
        </w:rPr>
        <w:t xml:space="preserve"> Most humans are unaccustomed to thinking about how their politics reinscribe notions of human superiority over all other species, but </w:t>
      </w:r>
      <w:r w:rsidRPr="005A6EF8">
        <w:rPr>
          <w:u w:val="single"/>
        </w:rPr>
        <w:t xml:space="preserve">the notion of species-free space is as improbable as that of race-free space. </w:t>
      </w:r>
      <w:r w:rsidRPr="005A6EF8">
        <w:rPr>
          <w:highlight w:val="cyan"/>
          <w:u w:val="single"/>
        </w:rPr>
        <w:t>Categories of difference saturate our thinking, our discourse, our experience, and our actions</w:t>
      </w:r>
      <w:r w:rsidRPr="005A6EF8">
        <w:rPr>
          <w:u w:val="single"/>
        </w:rPr>
        <w:t>.</w:t>
      </w:r>
      <w:r w:rsidRPr="00835D41">
        <w:rPr>
          <w:sz w:val="12"/>
        </w:rPr>
        <w:t xml:space="preserve"> </w:t>
      </w:r>
    </w:p>
    <w:p w:rsidR="00D93054" w:rsidRPr="005A6EF8" w:rsidRDefault="00D93054" w:rsidP="00D93054">
      <w:pPr>
        <w:rPr>
          <w:sz w:val="14"/>
        </w:rPr>
      </w:pPr>
    </w:p>
    <w:p w:rsidR="00D93054" w:rsidRPr="009F7897" w:rsidRDefault="00D93054" w:rsidP="00D93054">
      <w:pPr>
        <w:pStyle w:val="Heading3"/>
      </w:pPr>
      <w:r>
        <w:lastRenderedPageBreak/>
        <w:t>Link – Middle Passage</w:t>
      </w:r>
    </w:p>
    <w:p w:rsidR="00D93054" w:rsidRPr="00621818" w:rsidRDefault="00D93054" w:rsidP="00BF3A71">
      <w:pPr>
        <w:pStyle w:val="Heading4"/>
      </w:pPr>
      <w:r w:rsidRPr="00621818">
        <w:t>Problematizing the middle passage and human slavery ignores that these tools were not produced and then simply applied to a racial group of humans to force their migration but instead were first the means of dominating nonhumans. We must begin with this hidden foundation of species violence.</w:t>
      </w:r>
    </w:p>
    <w:p w:rsidR="00D93054" w:rsidRPr="00621818" w:rsidRDefault="00D93054" w:rsidP="00D93054">
      <w:r w:rsidRPr="00621818">
        <w:rPr>
          <w:rStyle w:val="Style13ptBold"/>
        </w:rPr>
        <w:t>HEYDT 2K10</w:t>
      </w:r>
      <w:r w:rsidRPr="00621818">
        <w:t xml:space="preserve"> [</w:t>
      </w:r>
      <w:proofErr w:type="gramStart"/>
      <w:r w:rsidRPr="00621818">
        <w:t>samantha</w:t>
      </w:r>
      <w:proofErr w:type="gramEnd"/>
      <w:r w:rsidRPr="00621818">
        <w:t xml:space="preserve">, american abattoirs, December 20th, </w:t>
      </w:r>
      <w:hyperlink r:id="rId34" w:history="1">
        <w:r w:rsidRPr="00621818">
          <w:rPr>
            <w:rStyle w:val="Hyperlink"/>
          </w:rPr>
          <w:t>http://samheydt.wordpress.com/2010/12/20/224/</w:t>
        </w:r>
      </w:hyperlink>
      <w:r w:rsidRPr="00621818">
        <w:t>, BA Communications New Schoo</w:t>
      </w:r>
      <w:r>
        <w:t>l and Universitat van Amsterdam</w:t>
      </w:r>
      <w:r w:rsidRPr="00621818">
        <w:t>]</w:t>
      </w:r>
      <w:r>
        <w:t xml:space="preserve"> JB</w:t>
      </w:r>
    </w:p>
    <w:p w:rsidR="00D93054" w:rsidRPr="00621818" w:rsidRDefault="00D93054" w:rsidP="00D93054"/>
    <w:p w:rsidR="00D93054" w:rsidRPr="00621818" w:rsidRDefault="00D93054" w:rsidP="00D93054">
      <w:pPr>
        <w:rPr>
          <w:rStyle w:val="underline"/>
          <w:rFonts w:cstheme="minorHAnsi"/>
          <w:szCs w:val="24"/>
        </w:rPr>
      </w:pPr>
      <w:r w:rsidRPr="00621818">
        <w:rPr>
          <w:rStyle w:val="cite"/>
          <w:rFonts w:cstheme="minorHAnsi"/>
        </w:rPr>
        <w:t xml:space="preserve">The American abattoir paved the road to Auschwitz. The industrialization of death developed at the turn of the century in the US stockyards was adopted by the Nazi Concentration camps, where sectors of humanity relegated into the realm of ‘subhuman’ were slaughtered. </w:t>
      </w:r>
      <w:r w:rsidRPr="00621818">
        <w:rPr>
          <w:rStyle w:val="underline"/>
          <w:rFonts w:cstheme="minorHAnsi"/>
          <w:szCs w:val="24"/>
        </w:rPr>
        <w:t>History repeats itself with the algorithms of domination shifting not in construct but in context. The assembly-line technology and eugenic ideology that buttresses the mechanized mass murder of animals share the rationalized cruelty that has historically been used in the Western context against humans in the ‘state of exception</w:t>
      </w:r>
      <w:r w:rsidRPr="00621818">
        <w:rPr>
          <w:rStyle w:val="cite"/>
          <w:rFonts w:cstheme="minorHAnsi"/>
        </w:rPr>
        <w:t xml:space="preserve">’. Branded inferior, crammed into railcars, forced into labor and killed when no longer of use, the victims of the Holocaust experienced the same </w:t>
      </w:r>
      <w:proofErr w:type="gramStart"/>
      <w:r w:rsidRPr="00621818">
        <w:rPr>
          <w:rStyle w:val="cite"/>
          <w:rFonts w:cstheme="minorHAnsi"/>
        </w:rPr>
        <w:t>fate as the chattel of slaughterhouses do</w:t>
      </w:r>
      <w:proofErr w:type="gramEnd"/>
      <w:r w:rsidRPr="00621818">
        <w:rPr>
          <w:rStyle w:val="cite"/>
          <w:rFonts w:cstheme="minorHAnsi"/>
        </w:rPr>
        <w:t xml:space="preserve"> today. The justification for this brutality is hinged on the ‘biological inferiority’ of the victims who are dehumanized and denigrated as animals. The “anthropological machine” distinguishing humans from animals collapses when man is stripped down to ‘bare life’ (Agamben). Thus, </w:t>
      </w:r>
      <w:r w:rsidRPr="00621818">
        <w:rPr>
          <w:rStyle w:val="underline"/>
          <w:rFonts w:cstheme="minorHAnsi"/>
          <w:szCs w:val="24"/>
          <w:highlight w:val="green"/>
        </w:rPr>
        <w:t xml:space="preserve">as long as the </w:t>
      </w:r>
      <w:r w:rsidRPr="00621818">
        <w:rPr>
          <w:rStyle w:val="underline"/>
          <w:rFonts w:cstheme="minorHAnsi"/>
          <w:szCs w:val="24"/>
        </w:rPr>
        <w:t xml:space="preserve">exploitation and violent </w:t>
      </w:r>
      <w:r w:rsidRPr="00621818">
        <w:rPr>
          <w:rStyle w:val="underline"/>
          <w:rFonts w:cstheme="minorHAnsi"/>
          <w:szCs w:val="24"/>
          <w:highlight w:val="green"/>
        </w:rPr>
        <w:t>slaughter of animals occurs unrefuted, the potential for genocide remains</w:t>
      </w:r>
      <w:r w:rsidRPr="00621818">
        <w:rPr>
          <w:rStyle w:val="underline"/>
          <w:rFonts w:cstheme="minorHAnsi"/>
          <w:szCs w:val="24"/>
        </w:rPr>
        <w:t xml:space="preserve">. </w:t>
      </w:r>
      <w:proofErr w:type="gramStart"/>
      <w:r w:rsidRPr="00621818">
        <w:rPr>
          <w:rStyle w:val="underline"/>
          <w:rFonts w:cstheme="minorHAnsi"/>
          <w:szCs w:val="24"/>
        </w:rPr>
        <w:t xml:space="preserve">As history has shown us time and time again: </w:t>
      </w:r>
      <w:r w:rsidRPr="00621818">
        <w:rPr>
          <w:rStyle w:val="underline"/>
          <w:rFonts w:cstheme="minorHAnsi"/>
          <w:szCs w:val="24"/>
          <w:highlight w:val="green"/>
        </w:rPr>
        <w:t>the realm of nonhuman is not solely occupied by animals</w:t>
      </w:r>
      <w:r w:rsidRPr="00621818">
        <w:rPr>
          <w:rStyle w:val="cite"/>
          <w:rFonts w:cstheme="minorHAnsi"/>
        </w:rPr>
        <w:t>.</w:t>
      </w:r>
      <w:proofErr w:type="gramEnd"/>
      <w:r w:rsidRPr="00621818">
        <w:rPr>
          <w:rStyle w:val="cite"/>
          <w:rFonts w:cstheme="minorHAnsi"/>
        </w:rPr>
        <w:t xml:space="preserve"> Historical Context: ______________________________________________________________________________ Patriarchy, </w:t>
      </w:r>
      <w:r w:rsidRPr="00621818">
        <w:rPr>
          <w:rStyle w:val="underline"/>
          <w:rFonts w:cstheme="minorHAnsi"/>
          <w:szCs w:val="24"/>
          <w:highlight w:val="green"/>
        </w:rPr>
        <w:t>slavery and</w:t>
      </w:r>
      <w:r w:rsidRPr="00621818">
        <w:rPr>
          <w:rStyle w:val="underline"/>
          <w:rFonts w:cstheme="minorHAnsi"/>
          <w:szCs w:val="24"/>
        </w:rPr>
        <w:t xml:space="preserve"> the social matrix of </w:t>
      </w:r>
      <w:r w:rsidRPr="00621818">
        <w:rPr>
          <w:rStyle w:val="underline"/>
          <w:rFonts w:cstheme="minorHAnsi"/>
          <w:szCs w:val="24"/>
          <w:highlight w:val="green"/>
        </w:rPr>
        <w:t>speciesism emerged in tandem to one another</w:t>
      </w:r>
      <w:r w:rsidRPr="00621818">
        <w:rPr>
          <w:rStyle w:val="underline"/>
          <w:rFonts w:cstheme="minorHAnsi"/>
          <w:szCs w:val="24"/>
        </w:rPr>
        <w:t xml:space="preserve"> from the same region that fathered agriculture in the Middle East during the Chalcolithic Age</w:t>
      </w:r>
      <w:r w:rsidRPr="00621818">
        <w:rPr>
          <w:rStyle w:val="cite"/>
          <w:rFonts w:cstheme="minorHAnsi"/>
        </w:rPr>
        <w:t xml:space="preserve">. </w:t>
      </w:r>
      <w:r w:rsidRPr="00621818">
        <w:rPr>
          <w:rStyle w:val="underline"/>
          <w:rFonts w:cstheme="minorHAnsi"/>
          <w:szCs w:val="24"/>
          <w:highlight w:val="green"/>
        </w:rPr>
        <w:t>Sumer</w:t>
      </w:r>
      <w:r w:rsidRPr="00621818">
        <w:rPr>
          <w:rStyle w:val="cite"/>
          <w:rFonts w:cstheme="minorHAnsi"/>
        </w:rPr>
        <w:t xml:space="preserve">, now modern Iraq, </w:t>
      </w:r>
      <w:r w:rsidRPr="00621818">
        <w:rPr>
          <w:rStyle w:val="underline"/>
          <w:rFonts w:cstheme="minorHAnsi"/>
          <w:szCs w:val="24"/>
          <w:highlight w:val="green"/>
        </w:rPr>
        <w:t>was the first civilization to engage in</w:t>
      </w:r>
      <w:r w:rsidRPr="00621818">
        <w:rPr>
          <w:rStyle w:val="underline"/>
          <w:rFonts w:cstheme="minorHAnsi"/>
          <w:szCs w:val="24"/>
        </w:rPr>
        <w:t xml:space="preserve"> core agricultural practices such as organized irrigation and </w:t>
      </w:r>
      <w:r w:rsidRPr="00621818">
        <w:rPr>
          <w:rStyle w:val="underline"/>
          <w:rFonts w:cstheme="minorHAnsi"/>
          <w:szCs w:val="24"/>
          <w:highlight w:val="green"/>
        </w:rPr>
        <w:t>specialized labor with slaves and animals. They raised cattle, sheep and pigs, used ox for draught</w:t>
      </w:r>
      <w:r w:rsidRPr="00621818">
        <w:rPr>
          <w:rStyle w:val="underline"/>
          <w:rFonts w:cstheme="minorHAnsi"/>
          <w:szCs w:val="24"/>
        </w:rPr>
        <w:t xml:space="preserve"> their beast of burden </w:t>
      </w:r>
      <w:r w:rsidRPr="00621818">
        <w:rPr>
          <w:rStyle w:val="underline"/>
          <w:rFonts w:cstheme="minorHAnsi"/>
          <w:szCs w:val="24"/>
          <w:highlight w:val="green"/>
        </w:rPr>
        <w:t>and equids for transport</w:t>
      </w:r>
      <w:r w:rsidRPr="00621818">
        <w:rPr>
          <w:rStyle w:val="underline"/>
          <w:rFonts w:cstheme="minorHAnsi"/>
          <w:szCs w:val="24"/>
        </w:rPr>
        <w:t xml:space="preserve"> </w:t>
      </w:r>
      <w:r w:rsidRPr="00621818">
        <w:rPr>
          <w:rStyle w:val="cite"/>
          <w:rFonts w:cstheme="minorHAnsi"/>
        </w:rPr>
        <w:t xml:space="preserve">(Sayce 99). </w:t>
      </w:r>
      <w:r w:rsidRPr="00621818">
        <w:rPr>
          <w:rStyle w:val="underline"/>
          <w:rFonts w:cstheme="minorHAnsi"/>
          <w:szCs w:val="24"/>
        </w:rPr>
        <w:t xml:space="preserve">The knowledge to store food as standing reserve meant migration was no longer necessary to survive. </w:t>
      </w:r>
      <w:r w:rsidRPr="00621818">
        <w:rPr>
          <w:rStyle w:val="underline"/>
          <w:rFonts w:cstheme="minorHAnsi"/>
          <w:szCs w:val="24"/>
          <w:highlight w:val="green"/>
        </w:rPr>
        <w:t>The</w:t>
      </w:r>
      <w:r w:rsidRPr="00621818">
        <w:rPr>
          <w:rStyle w:val="underline"/>
          <w:rFonts w:cstheme="minorHAnsi"/>
          <w:szCs w:val="24"/>
        </w:rPr>
        <w:t xml:space="preserve"> population density bred </w:t>
      </w:r>
      <w:r w:rsidRPr="00621818">
        <w:rPr>
          <w:rStyle w:val="underline"/>
          <w:rFonts w:cstheme="minorHAnsi"/>
          <w:szCs w:val="24"/>
          <w:highlight w:val="green"/>
        </w:rPr>
        <w:t>social hierarchies supported at its base by slaves</w:t>
      </w:r>
      <w:r w:rsidRPr="00621818">
        <w:rPr>
          <w:rStyle w:val="underline"/>
          <w:rFonts w:cstheme="minorHAnsi"/>
          <w:szCs w:val="24"/>
        </w:rPr>
        <w:t xml:space="preserve"> </w:t>
      </w:r>
      <w:r w:rsidRPr="00621818">
        <w:rPr>
          <w:rStyle w:val="cite"/>
          <w:rFonts w:cstheme="minorHAnsi"/>
        </w:rPr>
        <w:t xml:space="preserve">(Kramer 47). In Sumer, there were only two social strata’s to belong to: </w:t>
      </w:r>
      <w:proofErr w:type="gramStart"/>
      <w:r w:rsidRPr="00621818">
        <w:rPr>
          <w:rStyle w:val="cite"/>
          <w:rFonts w:cstheme="minorHAnsi"/>
        </w:rPr>
        <w:t>lu</w:t>
      </w:r>
      <w:proofErr w:type="gramEnd"/>
      <w:r w:rsidRPr="00621818">
        <w:rPr>
          <w:rStyle w:val="cite"/>
          <w:rFonts w:cstheme="minorHAnsi"/>
        </w:rPr>
        <w:t xml:space="preserve"> the free man and arad the slave (Kramer 47). </w:t>
      </w:r>
      <w:r w:rsidRPr="00621818">
        <w:rPr>
          <w:rStyle w:val="StyleUnderline"/>
          <w:highlight w:val="green"/>
        </w:rPr>
        <w:t>Technologies such as branding irons, chains and cages that were developed to dominate animals paved way for the domination over humans too.</w:t>
      </w:r>
      <w:r w:rsidRPr="00621818">
        <w:rPr>
          <w:rStyle w:val="Emphasis"/>
          <w:highlight w:val="green"/>
        </w:rPr>
        <w:t xml:space="preserve"> The “human rule over the lower creatures provided the mental analogue in which many political and social arrangements are based”</w:t>
      </w:r>
      <w:r w:rsidRPr="00621818">
        <w:rPr>
          <w:rStyle w:val="cite"/>
          <w:rFonts w:cstheme="minorHAnsi"/>
        </w:rPr>
        <w:t xml:space="preserve"> (Patterson 280). </w:t>
      </w:r>
      <w:r w:rsidRPr="00621818">
        <w:rPr>
          <w:rStyle w:val="underline"/>
          <w:rFonts w:cstheme="minorHAnsi"/>
          <w:szCs w:val="24"/>
        </w:rPr>
        <w:t xml:space="preserve">Caged and castrated, </w:t>
      </w:r>
      <w:r w:rsidRPr="00621818">
        <w:rPr>
          <w:rStyle w:val="Emphasis"/>
          <w:highlight w:val="green"/>
        </w:rPr>
        <w:t>slaves were treated no different from chattel</w:t>
      </w:r>
      <w:r w:rsidRPr="00621818">
        <w:rPr>
          <w:rStyle w:val="underline"/>
          <w:rFonts w:cstheme="minorHAnsi"/>
          <w:szCs w:val="24"/>
        </w:rPr>
        <w:t xml:space="preserve">. Thousands of years later, </w:t>
      </w:r>
      <w:r w:rsidRPr="00621818">
        <w:rPr>
          <w:rStyle w:val="Emphasis"/>
          <w:highlight w:val="green"/>
        </w:rPr>
        <w:t>the tools developed</w:t>
      </w:r>
      <w:r w:rsidRPr="00621818">
        <w:rPr>
          <w:rStyle w:val="underline"/>
          <w:rFonts w:cstheme="minorHAnsi"/>
          <w:szCs w:val="24"/>
        </w:rPr>
        <w:t xml:space="preserve"> in the Middle East </w:t>
      </w:r>
      <w:r w:rsidRPr="00621818">
        <w:rPr>
          <w:rStyle w:val="Emphasis"/>
          <w:highlight w:val="green"/>
        </w:rPr>
        <w:t>for domestication were used</w:t>
      </w:r>
      <w:r w:rsidRPr="00621818">
        <w:rPr>
          <w:rStyle w:val="underline"/>
          <w:rFonts w:cstheme="minorHAnsi"/>
          <w:szCs w:val="24"/>
          <w:highlight w:val="green"/>
        </w:rPr>
        <w:t xml:space="preserve"> </w:t>
      </w:r>
      <w:r w:rsidRPr="00621818">
        <w:rPr>
          <w:rStyle w:val="underline"/>
          <w:rFonts w:cstheme="minorHAnsi"/>
          <w:szCs w:val="24"/>
        </w:rPr>
        <w:t xml:space="preserve">by the Europeans during colonization </w:t>
      </w:r>
      <w:r w:rsidRPr="00621818">
        <w:rPr>
          <w:rStyle w:val="Emphasis"/>
          <w:highlight w:val="green"/>
        </w:rPr>
        <w:t>to shackle slaves</w:t>
      </w:r>
      <w:r w:rsidRPr="00621818">
        <w:rPr>
          <w:rStyle w:val="cite"/>
          <w:rFonts w:cstheme="minorHAnsi"/>
        </w:rPr>
        <w:t>. “When the European settlers arrived in Tasmania in 1772, the indigenous people seem not to have noticed them…By 1830 their numbers had been reduced from around five hundred to seventy-two. In their intervening years they had been used for slave labour and sexual pleasure, tortured and mutilated. They had been hunted like vermin and their skins had been sold for a government bounty. When the males were killed, female survivors were turned loose with the heads of their husbands tied around their necks. Males who were not killed were usually castrated. Children were clubbed to death.” (Gray 91). This horrific account illustrates how the indigenous people of Tasmania were enslaved</w:t>
      </w:r>
      <w:proofErr w:type="gramStart"/>
      <w:r w:rsidRPr="00621818">
        <w:rPr>
          <w:rStyle w:val="cite"/>
          <w:rFonts w:cstheme="minorHAnsi"/>
        </w:rPr>
        <w:t>,skinned</w:t>
      </w:r>
      <w:proofErr w:type="gramEnd"/>
      <w:r w:rsidRPr="00621818">
        <w:rPr>
          <w:rStyle w:val="cite"/>
          <w:rFonts w:cstheme="minorHAnsi"/>
        </w:rPr>
        <w:t xml:space="preserve"> and slaughtered by the Europeans. Meanwhile across the globe, the trans-Atlantic slave trade was at its peak in the 18th century. </w:t>
      </w:r>
      <w:r w:rsidRPr="00621818">
        <w:rPr>
          <w:rStyle w:val="Emphasis"/>
          <w:highlight w:val="green"/>
        </w:rPr>
        <w:t>Africans were taken from their native land, branded, bred, and sold as property</w:t>
      </w:r>
      <w:r w:rsidRPr="00621818">
        <w:rPr>
          <w:rStyle w:val="underline"/>
          <w:rFonts w:cstheme="minorHAnsi"/>
          <w:szCs w:val="24"/>
        </w:rPr>
        <w:t xml:space="preserve">. Linguistically </w:t>
      </w:r>
      <w:r w:rsidRPr="00621818">
        <w:rPr>
          <w:rStyle w:val="underline"/>
          <w:rFonts w:cstheme="minorHAnsi"/>
          <w:szCs w:val="24"/>
          <w:highlight w:val="green"/>
        </w:rPr>
        <w:t>these acts</w:t>
      </w:r>
      <w:r w:rsidRPr="00621818">
        <w:rPr>
          <w:rStyle w:val="underline"/>
          <w:rFonts w:cstheme="minorHAnsi"/>
          <w:szCs w:val="24"/>
        </w:rPr>
        <w:t xml:space="preserve"> of violence and exploitation </w:t>
      </w:r>
      <w:r w:rsidRPr="00621818">
        <w:rPr>
          <w:rStyle w:val="underline"/>
          <w:rFonts w:cstheme="minorHAnsi"/>
          <w:szCs w:val="24"/>
          <w:highlight w:val="green"/>
        </w:rPr>
        <w:t xml:space="preserve">are </w:t>
      </w:r>
      <w:r w:rsidRPr="00621818">
        <w:rPr>
          <w:rStyle w:val="underline"/>
          <w:rFonts w:cstheme="minorHAnsi"/>
          <w:szCs w:val="24"/>
          <w:highlight w:val="green"/>
        </w:rPr>
        <w:lastRenderedPageBreak/>
        <w:t>tied to animals</w:t>
      </w:r>
      <w:r w:rsidRPr="00621818">
        <w:rPr>
          <w:rStyle w:val="underline"/>
          <w:rFonts w:cstheme="minorHAnsi"/>
          <w:szCs w:val="24"/>
        </w:rPr>
        <w:t>-</w:t>
      </w:r>
      <w:r w:rsidRPr="00621818">
        <w:rPr>
          <w:rStyle w:val="cite"/>
          <w:rFonts w:cstheme="minorHAnsi"/>
        </w:rPr>
        <w:t xml:space="preserve"> branded, skinned, slaughtered, sold. Be that as it may, “as long as men massacre animals, they will kill each other” (Pythagoras in Patterson 210). </w:t>
      </w:r>
      <w:r w:rsidRPr="00621818">
        <w:rPr>
          <w:rStyle w:val="underline"/>
          <w:rFonts w:cstheme="minorHAnsi"/>
          <w:szCs w:val="24"/>
          <w:highlight w:val="green"/>
        </w:rPr>
        <w:t>Racism</w:t>
      </w:r>
      <w:r w:rsidRPr="00621818">
        <w:rPr>
          <w:rStyle w:val="underline"/>
          <w:rFonts w:cstheme="minorHAnsi"/>
          <w:szCs w:val="24"/>
        </w:rPr>
        <w:t xml:space="preserve">, colonialism, anti-Semitism and sexism all </w:t>
      </w:r>
      <w:r w:rsidRPr="00621818">
        <w:rPr>
          <w:rStyle w:val="underline"/>
          <w:rFonts w:cstheme="minorHAnsi"/>
          <w:szCs w:val="24"/>
          <w:highlight w:val="green"/>
        </w:rPr>
        <w:t>stem from the same systems of domination that initially subjugated animals</w:t>
      </w:r>
      <w:r w:rsidRPr="00621818">
        <w:rPr>
          <w:rStyle w:val="underline"/>
          <w:rFonts w:cstheme="minorHAnsi"/>
          <w:szCs w:val="24"/>
        </w:rPr>
        <w:t xml:space="preserve">. Until we cease to exploit living beings as resources, the threat of man being stripped of his humanity looms. Although we cringe at the inhumane actions of our ancestors, the scale and efficiency of murder and oppression has only advanced, while the notion of ‘human’ remains increasingly obscured. </w:t>
      </w:r>
    </w:p>
    <w:p w:rsidR="00D93054" w:rsidRPr="00AD5E46" w:rsidRDefault="00D93054" w:rsidP="00D93054"/>
    <w:p w:rsidR="000B726A" w:rsidRPr="005A6EF8" w:rsidRDefault="000B726A" w:rsidP="000B726A">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Link – Race </w:t>
      </w:r>
    </w:p>
    <w:p w:rsidR="000B726A" w:rsidRPr="005A6EF8" w:rsidRDefault="000B726A" w:rsidP="000B726A">
      <w:pPr>
        <w:keepNext/>
        <w:keepLines/>
        <w:spacing w:before="40" w:after="0"/>
        <w:outlineLvl w:val="3"/>
        <w:rPr>
          <w:rFonts w:eastAsiaTheme="majorEastAsia" w:cstheme="majorBidi"/>
          <w:b/>
          <w:iCs/>
          <w:sz w:val="26"/>
        </w:rPr>
      </w:pPr>
      <w:r w:rsidRPr="005A6EF8">
        <w:rPr>
          <w:rFonts w:eastAsiaTheme="majorEastAsia" w:cstheme="majorBidi"/>
          <w:b/>
          <w:iCs/>
          <w:sz w:val="26"/>
        </w:rPr>
        <w:t>The affirmative’s politics centers around a challenge to the racist imperial order of the United States fails to interrogate their own human-centered formation of subjectivity that is the foundation of anthropcentrism which will drive the planetary wide repetition of the racist ideologies of imperialism- turning the aff and leading to the systematic slaughter of the non-human</w:t>
      </w:r>
    </w:p>
    <w:p w:rsidR="000B726A" w:rsidRPr="00D93054" w:rsidRDefault="000B726A" w:rsidP="000B726A">
      <w:pPr>
        <w:rPr>
          <w:rStyle w:val="Style13ptBold"/>
        </w:rPr>
      </w:pPr>
      <w:r w:rsidRPr="00D93054">
        <w:rPr>
          <w:rStyle w:val="Style13ptBold"/>
        </w:rPr>
        <w:t>Huggan and Tiffin, 10</w:t>
      </w:r>
    </w:p>
    <w:p w:rsidR="000B726A" w:rsidRPr="005A6EF8" w:rsidRDefault="000B726A" w:rsidP="000B726A">
      <w:pPr>
        <w:rPr>
          <w:sz w:val="16"/>
          <w:szCs w:val="16"/>
        </w:rPr>
      </w:pPr>
      <w:r w:rsidRPr="005A6EF8">
        <w:rPr>
          <w:sz w:val="16"/>
          <w:szCs w:val="16"/>
        </w:rPr>
        <w:t>(Graham, chair of commonwealth and postcolonial literatures at Leeds and Helen, Adjunct professor of post-colonial and animal studies at University of New England, Australia, Postcolonial ecocriticism: literature, animals, environment, pg. 5-7)</w:t>
      </w:r>
    </w:p>
    <w:p w:rsidR="000B726A" w:rsidRPr="005A6EF8" w:rsidRDefault="000B726A" w:rsidP="000B726A">
      <w:pPr>
        <w:rPr>
          <w:sz w:val="16"/>
          <w:szCs w:val="16"/>
        </w:rPr>
      </w:pPr>
      <w:r w:rsidRPr="005A6EF8">
        <w:rPr>
          <w:sz w:val="16"/>
          <w:szCs w:val="16"/>
        </w:rPr>
        <w:t>For Plumwood, these…throughout this book</w:t>
      </w:r>
    </w:p>
    <w:p w:rsidR="000B726A" w:rsidRPr="00835D41" w:rsidRDefault="000B726A" w:rsidP="000B726A">
      <w:pPr>
        <w:rPr>
          <w:sz w:val="12"/>
          <w:szCs w:val="16"/>
        </w:rPr>
      </w:pPr>
      <w:r w:rsidRPr="00835D41">
        <w:rPr>
          <w:sz w:val="12"/>
          <w:szCs w:val="16"/>
        </w:rPr>
        <w:t xml:space="preserve">For Plumwood, these claims extend both to environmental and animal actors, since what she calls 'our [collective] failure to situate dominant forms of human society ecologically [has been] matched by </w:t>
      </w:r>
      <w:r w:rsidRPr="005A6EF8">
        <w:rPr>
          <w:b/>
          <w:szCs w:val="28"/>
          <w:u w:val="single"/>
        </w:rPr>
        <w:t>our failure to situate non-humans ethically</w:t>
      </w:r>
      <w:r w:rsidRPr="00835D41">
        <w:rPr>
          <w:sz w:val="12"/>
          <w:szCs w:val="16"/>
        </w:rPr>
        <w:t xml:space="preserve">, </w:t>
      </w:r>
      <w:r w:rsidRPr="005A6EF8">
        <w:rPr>
          <w:b/>
          <w:szCs w:val="28"/>
          <w:u w:val="single"/>
        </w:rPr>
        <w:t>as</w:t>
      </w:r>
      <w:r w:rsidRPr="00835D41">
        <w:rPr>
          <w:sz w:val="12"/>
          <w:szCs w:val="16"/>
        </w:rPr>
        <w:t xml:space="preserve"> the plight of non-human species con</w:t>
      </w:r>
      <w:r w:rsidRPr="00835D41">
        <w:rPr>
          <w:sz w:val="12"/>
          <w:szCs w:val="16"/>
        </w:rPr>
        <w:softHyphen/>
        <w:t xml:space="preserve">tinues to worsen' (2001: 2). </w:t>
      </w:r>
      <w:r w:rsidRPr="005A6EF8">
        <w:rPr>
          <w:b/>
          <w:szCs w:val="28"/>
          <w:highlight w:val="yellow"/>
          <w:u w:val="single"/>
        </w:rPr>
        <w:t>'Hegemonic centrism'</w:t>
      </w:r>
      <w:r w:rsidRPr="00835D41">
        <w:rPr>
          <w:sz w:val="12"/>
          <w:szCs w:val="16"/>
        </w:rPr>
        <w:t xml:space="preserve"> thus </w:t>
      </w:r>
      <w:r w:rsidRPr="005A6EF8">
        <w:rPr>
          <w:b/>
          <w:szCs w:val="28"/>
          <w:highlight w:val="yellow"/>
          <w:u w:val="single"/>
        </w:rPr>
        <w:t>accounts not only for environmental racism</w:t>
      </w:r>
      <w:r w:rsidRPr="00835D41">
        <w:rPr>
          <w:sz w:val="12"/>
          <w:szCs w:val="16"/>
          <w:highlight w:val="yellow"/>
        </w:rPr>
        <w:t xml:space="preserve">, </w:t>
      </w:r>
      <w:r w:rsidRPr="005A6EF8">
        <w:rPr>
          <w:b/>
          <w:szCs w:val="28"/>
          <w:highlight w:val="yellow"/>
          <w:u w:val="single"/>
        </w:rPr>
        <w:t>but</w:t>
      </w:r>
      <w:r w:rsidRPr="005A6EF8">
        <w:rPr>
          <w:b/>
          <w:szCs w:val="28"/>
          <w:u w:val="single"/>
        </w:rPr>
        <w:t xml:space="preserve"> also </w:t>
      </w:r>
      <w:r w:rsidRPr="005A6EF8">
        <w:rPr>
          <w:b/>
          <w:szCs w:val="28"/>
          <w:highlight w:val="yellow"/>
          <w:u w:val="single"/>
        </w:rPr>
        <w:t>for those forms of institutionalised speciesism that continue to be used to rationalise the exploitation of animal</w:t>
      </w:r>
      <w:r w:rsidRPr="005A6EF8">
        <w:rPr>
          <w:b/>
          <w:szCs w:val="28"/>
          <w:u w:val="single"/>
        </w:rPr>
        <w:t xml:space="preserve"> {and animalised human) </w:t>
      </w:r>
      <w:r w:rsidRPr="005A6EF8">
        <w:rPr>
          <w:b/>
          <w:szCs w:val="28"/>
          <w:highlight w:val="yellow"/>
          <w:u w:val="single"/>
        </w:rPr>
        <w:t>'others' in the name of a 'human- and reason-centred culture</w:t>
      </w:r>
      <w:r w:rsidRPr="005A6EF8">
        <w:rPr>
          <w:b/>
          <w:szCs w:val="28"/>
          <w:u w:val="single"/>
        </w:rPr>
        <w:t xml:space="preserve"> that is at least a couple of millennia old'</w:t>
      </w:r>
      <w:r w:rsidRPr="00835D41">
        <w:rPr>
          <w:sz w:val="12"/>
          <w:szCs w:val="16"/>
        </w:rPr>
        <w:t xml:space="preserve"> (2001: 8). As Plumwood argues, the western definition of humanity depended - and still depends - on the presence of the 'not-human': the uncivilised, the animal and animalistic. </w:t>
      </w:r>
      <w:r w:rsidRPr="005A6EF8">
        <w:rPr>
          <w:b/>
          <w:szCs w:val="28"/>
          <w:highlight w:val="yellow"/>
          <w:u w:val="single"/>
        </w:rPr>
        <w:t>European justification for</w:t>
      </w:r>
      <w:r w:rsidRPr="005A6EF8">
        <w:rPr>
          <w:b/>
          <w:szCs w:val="28"/>
          <w:u w:val="single"/>
        </w:rPr>
        <w:t xml:space="preserve"> invasion and </w:t>
      </w:r>
      <w:r w:rsidRPr="005A6EF8">
        <w:rPr>
          <w:b/>
          <w:szCs w:val="28"/>
          <w:highlight w:val="yellow"/>
          <w:u w:val="single"/>
        </w:rPr>
        <w:t>coloni</w:t>
      </w:r>
      <w:r w:rsidRPr="005A6EF8">
        <w:rPr>
          <w:b/>
          <w:szCs w:val="28"/>
          <w:highlight w:val="yellow"/>
          <w:u w:val="single"/>
        </w:rPr>
        <w:softHyphen/>
        <w:t xml:space="preserve">sation </w:t>
      </w:r>
      <w:r w:rsidRPr="005A6EF8">
        <w:rPr>
          <w:b/>
          <w:szCs w:val="28"/>
          <w:highlight w:val="yellow"/>
          <w:u w:val="single"/>
          <w:bdr w:val="single" w:sz="4" w:space="0" w:color="auto"/>
        </w:rPr>
        <w:t>proceeded from this basis</w:t>
      </w:r>
      <w:r w:rsidRPr="00835D41">
        <w:rPr>
          <w:sz w:val="12"/>
          <w:szCs w:val="16"/>
        </w:rPr>
        <w:t xml:space="preserve">, understanding non-European lands and the people and animals that inhabited them as 'spaces', 'unused, underused or empty* {2003: 53). The very ideology of colonisation is thus one where anthropocentrism and Enrocentrism are inseparable, </w:t>
      </w:r>
      <w:r w:rsidRPr="005A6EF8">
        <w:rPr>
          <w:b/>
          <w:szCs w:val="28"/>
          <w:u w:val="single"/>
        </w:rPr>
        <w:t>with the anthropocentrism underlying Eurocentrism being used to justify those forms of European colonialism</w:t>
      </w:r>
      <w:r w:rsidRPr="00835D41">
        <w:rPr>
          <w:sz w:val="12"/>
          <w:szCs w:val="16"/>
        </w:rPr>
        <w:t xml:space="preserve"> that see 'indigenous cultures as "primitive", less rational, and closer to children, animals and nature' (2003: 53). "Within many cultures - and not just western ones - anthropocentrism has long been naturalised. The absolute prioritisation of one's own spe</w:t>
      </w:r>
      <w:r w:rsidRPr="00835D41">
        <w:rPr>
          <w:sz w:val="12"/>
          <w:szCs w:val="16"/>
        </w:rPr>
        <w:softHyphen/>
        <w:t xml:space="preserve">cies' interests over those of the silenced majority is still regarded as being 'only natural'. Ironically, it is precisely through such appeals to nature that other </w:t>
      </w:r>
      <w:r w:rsidRPr="005A6EF8">
        <w:rPr>
          <w:b/>
          <w:szCs w:val="28"/>
          <w:highlight w:val="yellow"/>
          <w:u w:val="single"/>
        </w:rPr>
        <w:t xml:space="preserve">animals and the environment are often excluded from the privileged ranks of the human, rendering them </w:t>
      </w:r>
      <w:r w:rsidRPr="005A6EF8">
        <w:rPr>
          <w:b/>
          <w:szCs w:val="28"/>
          <w:highlight w:val="yellow"/>
          <w:u w:val="single"/>
          <w:bdr w:val="single" w:sz="4" w:space="0" w:color="auto"/>
        </w:rPr>
        <w:t>available for exploitation</w:t>
      </w:r>
      <w:r w:rsidRPr="00835D41">
        <w:rPr>
          <w:sz w:val="12"/>
          <w:szCs w:val="16"/>
        </w:rPr>
        <w:t xml:space="preserve">. As Gary Wolfe, citing Jacques Derrida, puts it: </w:t>
      </w:r>
      <w:r w:rsidRPr="00835D41">
        <w:rPr>
          <w:sz w:val="12"/>
          <w:szCs w:val="16"/>
          <w:highlight w:val="yellow"/>
        </w:rPr>
        <w:t>[</w:t>
      </w:r>
      <w:r w:rsidRPr="005A6EF8">
        <w:rPr>
          <w:b/>
          <w:szCs w:val="28"/>
          <w:highlight w:val="yellow"/>
          <w:u w:val="single"/>
        </w:rPr>
        <w:t xml:space="preserve">T]he humanise concept of subjectivity is </w:t>
      </w:r>
      <w:r w:rsidRPr="005A6EF8">
        <w:rPr>
          <w:b/>
          <w:szCs w:val="28"/>
          <w:highlight w:val="yellow"/>
          <w:u w:val="single"/>
          <w:bdr w:val="single" w:sz="4" w:space="0" w:color="auto"/>
        </w:rPr>
        <w:t>inseparable from</w:t>
      </w:r>
      <w:r w:rsidRPr="005A6EF8">
        <w:rPr>
          <w:b/>
          <w:szCs w:val="28"/>
          <w:u w:val="single"/>
        </w:rPr>
        <w:t xml:space="preserve"> the dis</w:t>
      </w:r>
      <w:r w:rsidRPr="005A6EF8">
        <w:rPr>
          <w:b/>
          <w:szCs w:val="28"/>
          <w:u w:val="single"/>
        </w:rPr>
        <w:softHyphen/>
        <w:t xml:space="preserve">course and institution of a </w:t>
      </w:r>
      <w:r w:rsidRPr="005A6EF8">
        <w:rPr>
          <w:b/>
          <w:szCs w:val="28"/>
          <w:highlight w:val="yellow"/>
          <w:u w:val="single"/>
          <w:bdr w:val="single" w:sz="4" w:space="0" w:color="auto"/>
        </w:rPr>
        <w:t>speciesism</w:t>
      </w:r>
      <w:r w:rsidRPr="005A6EF8">
        <w:rPr>
          <w:b/>
          <w:szCs w:val="28"/>
          <w:u w:val="single"/>
        </w:rPr>
        <w:t xml:space="preserve"> </w:t>
      </w:r>
      <w:r w:rsidRPr="00835D41">
        <w:rPr>
          <w:sz w:val="12"/>
          <w:szCs w:val="16"/>
        </w:rPr>
        <w:t>which relies on the tacit acceptance that the full transcendence to the human requires the sacrifice of the animal and the animalistic, which in turn makes possible a symbolic economy in which we can engage in a 'non</w:t>
      </w:r>
      <w:r w:rsidRPr="00835D41">
        <w:rPr>
          <w:sz w:val="12"/>
          <w:szCs w:val="16"/>
        </w:rPr>
        <w:softHyphen/>
        <w:t>criminal putting to death', as Derrida phrases it, not only of animals but of humans as well by marking them as animal. (1998: 39) The effectiveness of this discourse of species is that 'when applied to social others of whatever sort</w:t>
      </w:r>
      <w:proofErr w:type="gramStart"/>
      <w:r w:rsidRPr="00835D41">
        <w:rPr>
          <w:sz w:val="12"/>
          <w:szCs w:val="16"/>
        </w:rPr>
        <w:t>,,</w:t>
      </w:r>
      <w:proofErr w:type="gramEnd"/>
      <w:r w:rsidRPr="00835D41">
        <w:rPr>
          <w:sz w:val="12"/>
          <w:szCs w:val="16"/>
        </w:rPr>
        <w:t xml:space="preserve"> </w:t>
      </w:r>
      <w:r w:rsidRPr="005A6EF8">
        <w:rPr>
          <w:b/>
          <w:szCs w:val="28"/>
          <w:highlight w:val="yellow"/>
          <w:u w:val="single"/>
        </w:rPr>
        <w:t>it relies upon</w:t>
      </w:r>
      <w:r w:rsidRPr="005A6EF8">
        <w:rPr>
          <w:b/>
          <w:szCs w:val="28"/>
          <w:u w:val="single"/>
        </w:rPr>
        <w:t xml:space="preserve"> 'the </w:t>
      </w:r>
      <w:r w:rsidRPr="005A6EF8">
        <w:rPr>
          <w:b/>
          <w:szCs w:val="28"/>
          <w:highlight w:val="yellow"/>
          <w:u w:val="single"/>
        </w:rPr>
        <w:t>taking for granted</w:t>
      </w:r>
      <w:r w:rsidRPr="005A6EF8">
        <w:rPr>
          <w:b/>
          <w:szCs w:val="28"/>
          <w:u w:val="single"/>
        </w:rPr>
        <w:t xml:space="preserve"> of </w:t>
      </w:r>
      <w:r w:rsidRPr="005A6EF8">
        <w:rPr>
          <w:b/>
          <w:szCs w:val="28"/>
          <w:highlight w:val="yellow"/>
          <w:u w:val="single"/>
        </w:rPr>
        <w:t>the systematic, institutionalized killing of non-human others</w:t>
      </w:r>
      <w:r w:rsidRPr="00835D41">
        <w:rPr>
          <w:sz w:val="12"/>
          <w:szCs w:val="16"/>
          <w:highlight w:val="yellow"/>
        </w:rPr>
        <w:t>’</w:t>
      </w:r>
      <w:r w:rsidRPr="00835D41">
        <w:rPr>
          <w:sz w:val="12"/>
          <w:szCs w:val="16"/>
        </w:rPr>
        <w:t xml:space="preserve"> (39). In other words, </w:t>
      </w:r>
      <w:r w:rsidRPr="005A6EF8">
        <w:rPr>
          <w:b/>
          <w:szCs w:val="28"/>
          <w:highlight w:val="yellow"/>
          <w:u w:val="single"/>
        </w:rPr>
        <w:t>in assuming a natural prioritisation of humans</w:t>
      </w:r>
      <w:r w:rsidRPr="005A6EF8">
        <w:rPr>
          <w:b/>
          <w:szCs w:val="28"/>
          <w:u w:val="single"/>
        </w:rPr>
        <w:t xml:space="preserve"> and human interests over those of other species on earth, </w:t>
      </w:r>
      <w:r w:rsidRPr="005A6EF8">
        <w:rPr>
          <w:b/>
          <w:szCs w:val="28"/>
          <w:highlight w:val="yellow"/>
          <w:u w:val="single"/>
        </w:rPr>
        <w:t>we are</w:t>
      </w:r>
      <w:r w:rsidRPr="005A6EF8">
        <w:rPr>
          <w:b/>
          <w:szCs w:val="28"/>
          <w:u w:val="single"/>
        </w:rPr>
        <w:t xml:space="preserve"> both </w:t>
      </w:r>
      <w:r w:rsidRPr="005A6EF8">
        <w:rPr>
          <w:b/>
          <w:szCs w:val="28"/>
          <w:highlight w:val="yellow"/>
          <w:u w:val="single"/>
          <w:bdr w:val="single" w:sz="4" w:space="0" w:color="auto"/>
        </w:rPr>
        <w:t>generating</w:t>
      </w:r>
      <w:r w:rsidRPr="005A6EF8">
        <w:rPr>
          <w:b/>
          <w:szCs w:val="28"/>
          <w:highlight w:val="yellow"/>
          <w:u w:val="single"/>
        </w:rPr>
        <w:t xml:space="preserve"> and </w:t>
      </w:r>
      <w:r w:rsidRPr="005A6EF8">
        <w:rPr>
          <w:b/>
          <w:szCs w:val="28"/>
          <w:highlight w:val="yellow"/>
          <w:u w:val="single"/>
          <w:bdr w:val="single" w:sz="4" w:space="0" w:color="auto"/>
        </w:rPr>
        <w:t>repeating</w:t>
      </w:r>
      <w:r w:rsidRPr="005A6EF8">
        <w:rPr>
          <w:b/>
          <w:szCs w:val="28"/>
          <w:highlight w:val="yellow"/>
          <w:u w:val="single"/>
        </w:rPr>
        <w:t xml:space="preserve"> </w:t>
      </w:r>
      <w:r w:rsidRPr="005A6EF8">
        <w:rPr>
          <w:b/>
          <w:szCs w:val="28"/>
          <w:highlight w:val="yellow"/>
          <w:u w:val="single"/>
          <w:bdr w:val="single" w:sz="4" w:space="0" w:color="auto"/>
        </w:rPr>
        <w:t>the racist ideologies of imperialism on a planetary scale</w:t>
      </w:r>
      <w:r w:rsidRPr="00835D41">
        <w:rPr>
          <w:sz w:val="12"/>
          <w:szCs w:val="16"/>
          <w:highlight w:val="yellow"/>
          <w:bdr w:val="single" w:sz="4" w:space="0" w:color="auto"/>
        </w:rPr>
        <w:t>.</w:t>
      </w:r>
      <w:r w:rsidRPr="00835D41">
        <w:rPr>
          <w:sz w:val="12"/>
          <w:szCs w:val="16"/>
        </w:rPr>
        <w:t xml:space="preserve"> In working towards a genuinely post-imperial, environmentally based con</w:t>
      </w:r>
      <w:r w:rsidRPr="00835D41">
        <w:rPr>
          <w:sz w:val="12"/>
          <w:szCs w:val="16"/>
        </w:rPr>
        <w:softHyphen/>
        <w:t xml:space="preserve">ception of community, then, </w:t>
      </w:r>
      <w:r w:rsidRPr="005A6EF8">
        <w:rPr>
          <w:b/>
          <w:szCs w:val="28"/>
          <w:u w:val="single"/>
        </w:rPr>
        <w:t xml:space="preserve">a re-imagining and </w:t>
      </w:r>
      <w:r w:rsidRPr="005A6EF8">
        <w:rPr>
          <w:b/>
          <w:szCs w:val="28"/>
          <w:highlight w:val="yellow"/>
          <w:u w:val="single"/>
        </w:rPr>
        <w:t>reconfiguration</w:t>
      </w:r>
      <w:r w:rsidRPr="005A6EF8">
        <w:rPr>
          <w:b/>
          <w:szCs w:val="28"/>
          <w:u w:val="single"/>
        </w:rPr>
        <w:t xml:space="preserve"> of the human place in nature </w:t>
      </w:r>
      <w:r w:rsidRPr="005A6EF8">
        <w:rPr>
          <w:b/>
          <w:szCs w:val="28"/>
          <w:highlight w:val="yellow"/>
          <w:u w:val="single"/>
        </w:rPr>
        <w:t>necessitates an interrogation of the category of the human itself and of the ways in which the construction of ourselves against nature with the hierarchisation of life forms that construction implies</w:t>
      </w:r>
      <w:r w:rsidRPr="00835D41">
        <w:rPr>
          <w:sz w:val="12"/>
          <w:szCs w:val="16"/>
          <w:highlight w:val="yellow"/>
        </w:rPr>
        <w:t xml:space="preserve"> </w:t>
      </w:r>
      <w:r w:rsidRPr="00835D41">
        <w:rPr>
          <w:sz w:val="12"/>
          <w:szCs w:val="16"/>
        </w:rPr>
        <w:t xml:space="preserve">— </w:t>
      </w:r>
      <w:r w:rsidRPr="005A6EF8">
        <w:rPr>
          <w:b/>
          <w:szCs w:val="28"/>
          <w:u w:val="single"/>
        </w:rPr>
        <w:t xml:space="preserve">has been and </w:t>
      </w:r>
      <w:r w:rsidRPr="005A6EF8">
        <w:rPr>
          <w:b/>
          <w:szCs w:val="28"/>
          <w:highlight w:val="yellow"/>
          <w:u w:val="single"/>
          <w:bdr w:val="single" w:sz="4" w:space="0" w:color="auto"/>
        </w:rPr>
        <w:t>remains complicit in colonialist and racist exploitation</w:t>
      </w:r>
      <w:r w:rsidRPr="005A6EF8">
        <w:rPr>
          <w:b/>
          <w:szCs w:val="28"/>
          <w:u w:val="single"/>
        </w:rPr>
        <w:t xml:space="preserve"> from the time of imperial conquest to the present day</w:t>
      </w:r>
      <w:r w:rsidRPr="00835D41">
        <w:rPr>
          <w:sz w:val="12"/>
          <w:szCs w:val="16"/>
        </w:rPr>
        <w:t>. Postcolonial studies has come to understand environmental issues not only as central to the projects of European conquest and global domination, but also as inherent in the ideologies of imperialism and racism on which those projects historically - and persistently - depend. Nor only were other people often regarded as part of nature - and thus treated instrumentally as animals — but also they were forced or co-opted over time into western views of the environment, thereby ren</w:t>
      </w:r>
      <w:r w:rsidRPr="00835D41">
        <w:rPr>
          <w:sz w:val="12"/>
          <w:szCs w:val="16"/>
        </w:rPr>
        <w:softHyphen/>
        <w:t>dering cultural and environmental restitution difficult if not impossible to achieve. Once invasion and settlement had been accomplished, or at least once administrative structures had been set up, the environmental impacts of western attitudes to human being-in-the-world were facili</w:t>
      </w:r>
      <w:r w:rsidRPr="00835D41">
        <w:rPr>
          <w:sz w:val="12"/>
          <w:szCs w:val="16"/>
        </w:rPr>
        <w:softHyphen/>
        <w:t>tated or reinforced by the deliberate (or accidental) transport of animals, plants and peoples throughout the European empires, instigating wide</w:t>
      </w:r>
      <w:r w:rsidRPr="00835D41">
        <w:rPr>
          <w:sz w:val="12"/>
          <w:szCs w:val="16"/>
        </w:rPr>
        <w:softHyphen/>
        <w:t xml:space="preserve">spread ecosystem change under conspicuously unequal power regimes.3 </w:t>
      </w:r>
      <w:r w:rsidRPr="005A6EF8">
        <w:rPr>
          <w:b/>
          <w:szCs w:val="28"/>
          <w:u w:val="single"/>
        </w:rPr>
        <w:t>Despite</w:t>
      </w:r>
      <w:r w:rsidRPr="00835D41">
        <w:rPr>
          <w:sz w:val="12"/>
          <w:szCs w:val="16"/>
        </w:rPr>
        <w:t xml:space="preserve"> the recent </w:t>
      </w:r>
      <w:r w:rsidRPr="005A6EF8">
        <w:rPr>
          <w:b/>
          <w:szCs w:val="28"/>
          <w:u w:val="single"/>
        </w:rPr>
        <w:t>advances</w:t>
      </w:r>
      <w:r w:rsidRPr="00835D41">
        <w:rPr>
          <w:sz w:val="12"/>
          <w:szCs w:val="16"/>
        </w:rPr>
        <w:t xml:space="preserve"> of eco/environmental criticism, English studies in general, and </w:t>
      </w:r>
      <w:r w:rsidRPr="005A6EF8">
        <w:rPr>
          <w:b/>
          <w:szCs w:val="28"/>
          <w:highlight w:val="yellow"/>
          <w:u w:val="single"/>
        </w:rPr>
        <w:t>postcolonial studies</w:t>
      </w:r>
      <w:r w:rsidRPr="00835D41">
        <w:rPr>
          <w:sz w:val="12"/>
          <w:szCs w:val="16"/>
        </w:rPr>
        <w:t xml:space="preserve"> more particularly, </w:t>
      </w:r>
      <w:r w:rsidRPr="005A6EF8">
        <w:rPr>
          <w:b/>
          <w:szCs w:val="28"/>
          <w:highlight w:val="yellow"/>
          <w:u w:val="single"/>
        </w:rPr>
        <w:t>have yet to resituate the species boundary and environmental concerns at the centre of their enquiries</w:t>
      </w:r>
      <w:r w:rsidRPr="005A6EF8">
        <w:rPr>
          <w:b/>
          <w:szCs w:val="28"/>
          <w:u w:val="single"/>
        </w:rPr>
        <w:t xml:space="preserve">; yet </w:t>
      </w:r>
      <w:r w:rsidRPr="005A6EF8">
        <w:rPr>
          <w:b/>
          <w:szCs w:val="28"/>
          <w:highlight w:val="yellow"/>
          <w:u w:val="single"/>
        </w:rPr>
        <w:t>the need to examine these interfaces</w:t>
      </w:r>
      <w:r w:rsidRPr="005A6EF8">
        <w:rPr>
          <w:b/>
          <w:szCs w:val="28"/>
          <w:u w:val="single"/>
        </w:rPr>
        <w:t xml:space="preserve"> between nature and culture, animal and human, </w:t>
      </w:r>
      <w:r w:rsidRPr="005A6EF8">
        <w:rPr>
          <w:b/>
          <w:szCs w:val="28"/>
          <w:highlight w:val="yellow"/>
          <w:u w:val="single"/>
        </w:rPr>
        <w:t xml:space="preserve">is </w:t>
      </w:r>
      <w:r w:rsidRPr="005A6EF8">
        <w:rPr>
          <w:b/>
          <w:szCs w:val="28"/>
          <w:highlight w:val="yellow"/>
          <w:u w:val="single"/>
          <w:bdr w:val="single" w:sz="4" w:space="0" w:color="auto"/>
        </w:rPr>
        <w:t>urgent</w:t>
      </w:r>
      <w:r w:rsidRPr="005A6EF8">
        <w:rPr>
          <w:b/>
          <w:szCs w:val="28"/>
          <w:u w:val="single"/>
        </w:rPr>
        <w:t xml:space="preserve"> and never more perti</w:t>
      </w:r>
      <w:r w:rsidRPr="005A6EF8">
        <w:rPr>
          <w:b/>
          <w:szCs w:val="28"/>
          <w:u w:val="single"/>
        </w:rPr>
        <w:softHyphen/>
        <w:t>nent than it is today.</w:t>
      </w:r>
      <w:r w:rsidRPr="00835D41">
        <w:rPr>
          <w:sz w:val="12"/>
          <w:szCs w:val="16"/>
        </w:rPr>
        <w:t xml:space="preserve"> After all, postcolonialism's concerns with conquest, colonisation, racism and sexism, along with its investments in theories of indigeneity and diaspora and the relations between native and invader societies and cultures, are also the central concerns of animal and envir</w:t>
      </w:r>
      <w:r w:rsidRPr="00835D41">
        <w:rPr>
          <w:sz w:val="12"/>
          <w:szCs w:val="16"/>
        </w:rPr>
        <w:softHyphen/>
        <w:t>onmental studies. Moreover, as the American environmental historian Donald Wotstcr acknowledges</w:t>
      </w:r>
      <w:r w:rsidRPr="00835D41">
        <w:rPr>
          <w:sz w:val="12"/>
          <w:szCs w:val="16"/>
          <w:highlight w:val="yellow"/>
        </w:rPr>
        <w:t xml:space="preserve">, </w:t>
      </w:r>
      <w:r w:rsidRPr="005A6EF8">
        <w:rPr>
          <w:b/>
          <w:szCs w:val="28"/>
          <w:highlight w:val="yellow"/>
          <w:u w:val="single"/>
        </w:rPr>
        <w:t>it is in the myriad relationships between material practices and ideas</w:t>
      </w:r>
      <w:r w:rsidRPr="00835D41">
        <w:rPr>
          <w:sz w:val="12"/>
          <w:szCs w:val="16"/>
        </w:rPr>
        <w:t xml:space="preserve"> - especially in cross-cultural contexts - </w:t>
      </w:r>
      <w:r w:rsidRPr="005A6EF8">
        <w:rPr>
          <w:b/>
          <w:szCs w:val="28"/>
          <w:highlight w:val="yellow"/>
          <w:u w:val="single"/>
        </w:rPr>
        <w:t xml:space="preserve">that </w:t>
      </w:r>
      <w:r w:rsidRPr="005A6EF8">
        <w:rPr>
          <w:b/>
          <w:szCs w:val="28"/>
          <w:u w:val="single"/>
        </w:rPr>
        <w:t>day-to-day</w:t>
      </w:r>
      <w:r w:rsidRPr="005A6EF8">
        <w:rPr>
          <w:b/>
          <w:szCs w:val="28"/>
          <w:highlight w:val="yellow"/>
          <w:u w:val="single"/>
        </w:rPr>
        <w:t xml:space="preserve"> </w:t>
      </w:r>
      <w:r w:rsidRPr="005A6EF8">
        <w:rPr>
          <w:b/>
          <w:szCs w:val="28"/>
          <w:highlight w:val="yellow"/>
          <w:u w:val="single"/>
        </w:rPr>
        <w:lastRenderedPageBreak/>
        <w:t xml:space="preserve">planetary life is lived and </w:t>
      </w:r>
      <w:r w:rsidRPr="005A6EF8">
        <w:rPr>
          <w:b/>
          <w:szCs w:val="28"/>
          <w:highlight w:val="yellow"/>
          <w:u w:val="single"/>
          <w:bdr w:val="single" w:sz="4" w:space="0" w:color="auto"/>
        </w:rPr>
        <w:t>futures are governed</w:t>
      </w:r>
      <w:r w:rsidRPr="005A6EF8">
        <w:rPr>
          <w:b/>
          <w:szCs w:val="28"/>
          <w:u w:val="single"/>
        </w:rPr>
        <w:t>: practices and ideas that are inseparable from issues of representation</w:t>
      </w:r>
      <w:r w:rsidRPr="00835D41">
        <w:rPr>
          <w:sz w:val="12"/>
          <w:szCs w:val="16"/>
        </w:rPr>
        <w:t xml:space="preserve"> - as will be made clear throughout this book.</w:t>
      </w:r>
    </w:p>
    <w:p w:rsidR="000B726A" w:rsidRPr="005A6EF8" w:rsidRDefault="000B726A" w:rsidP="000B726A">
      <w:pPr>
        <w:rPr>
          <w:sz w:val="16"/>
          <w:szCs w:val="16"/>
        </w:rPr>
      </w:pPr>
    </w:p>
    <w:p w:rsidR="000B726A" w:rsidRPr="005A6EF8" w:rsidRDefault="000B726A" w:rsidP="000B726A">
      <w:pPr>
        <w:rPr>
          <w:sz w:val="16"/>
          <w:szCs w:val="16"/>
        </w:rPr>
      </w:pPr>
    </w:p>
    <w:p w:rsidR="00D93054" w:rsidRPr="005A6EF8" w:rsidRDefault="000B726A" w:rsidP="00D93054">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Impact—Turns Case </w:t>
      </w:r>
    </w:p>
    <w:p w:rsidR="00D93054" w:rsidRPr="005A6EF8" w:rsidRDefault="00D93054" w:rsidP="00D93054">
      <w:pPr>
        <w:keepNext/>
        <w:keepLines/>
        <w:spacing w:before="40" w:after="0"/>
        <w:outlineLvl w:val="3"/>
        <w:rPr>
          <w:rFonts w:eastAsiaTheme="majorEastAsia" w:cstheme="majorBidi"/>
          <w:b/>
          <w:iCs/>
          <w:sz w:val="26"/>
        </w:rPr>
      </w:pPr>
      <w:r>
        <w:rPr>
          <w:rFonts w:eastAsiaTheme="majorEastAsia" w:cstheme="majorBidi"/>
          <w:b/>
          <w:iCs/>
          <w:sz w:val="26"/>
        </w:rPr>
        <w:t>A</w:t>
      </w:r>
      <w:r w:rsidRPr="005A6EF8">
        <w:rPr>
          <w:rFonts w:eastAsiaTheme="majorEastAsia" w:cstheme="majorBidi"/>
          <w:b/>
          <w:iCs/>
          <w:sz w:val="26"/>
        </w:rPr>
        <w:t>nthropocentric discourse and tropes cause racial criminalization and stigma faster than it can be recognized. That means our internal link is triggered at a level which your solvency mechanism has no risk of capturing by contrast to our alt which can arguably solve a proximate cause of racism.</w:t>
      </w:r>
    </w:p>
    <w:p w:rsidR="00D93054" w:rsidRPr="005A6EF8" w:rsidRDefault="00D93054" w:rsidP="00D93054">
      <w:r w:rsidRPr="005A6EF8">
        <w:rPr>
          <w:b/>
          <w:bCs/>
          <w:sz w:val="26"/>
        </w:rPr>
        <w:t>Stanford University 2k8</w:t>
      </w:r>
      <w:r w:rsidRPr="005A6EF8">
        <w:t xml:space="preserve"> [February 7). Discrimination Against Blacks Linked To Dehumanization, Study Finds. </w:t>
      </w:r>
      <w:proofErr w:type="gramStart"/>
      <w:r w:rsidRPr="005A6EF8">
        <w:t>ScienceDaily.</w:t>
      </w:r>
      <w:proofErr w:type="gramEnd"/>
      <w:r w:rsidRPr="005A6EF8">
        <w:t xml:space="preserve"> Retrieved January 25, 2012, from </w:t>
      </w:r>
      <w:hyperlink r:id="rId35" w:history="1">
        <w:r w:rsidRPr="005A6EF8">
          <w:t>http://www.sciencedaily.com­/releases/2008/02/080207163811.htm</w:t>
        </w:r>
      </w:hyperlink>
      <w:r w:rsidRPr="005A6EF8">
        <w:t>]</w:t>
      </w:r>
    </w:p>
    <w:p w:rsidR="00D93054" w:rsidRPr="005A6EF8" w:rsidRDefault="00D93054" w:rsidP="00D93054"/>
    <w:p w:rsidR="00D93054" w:rsidRPr="00835D41" w:rsidRDefault="00D93054" w:rsidP="00D93054">
      <w:pPr>
        <w:widowControl w:val="0"/>
        <w:autoSpaceDE w:val="0"/>
        <w:autoSpaceDN w:val="0"/>
        <w:adjustRightInd w:val="0"/>
        <w:rPr>
          <w:rFonts w:cstheme="minorHAnsi"/>
          <w:sz w:val="14"/>
          <w:lang w:bidi="en-US"/>
        </w:rPr>
      </w:pPr>
      <w:r w:rsidRPr="00835D41">
        <w:rPr>
          <w:rFonts w:cstheme="minorHAnsi"/>
          <w:sz w:val="14"/>
          <w:szCs w:val="16"/>
        </w:rPr>
        <w:t>ScienceDaily (Feb. 7, 2008) — Crude historical depictions of African Americans as ape-like may have disappeared from mainstream U.S. culture, but research presented in a new paper by psychologists at Stanford, Pennsylvania State University and the University of California-Berkeley reveals that many Americans subconsciously associate blacks with apes. In addition, the findings show that</w:t>
      </w:r>
      <w:r w:rsidRPr="00835D41">
        <w:rPr>
          <w:rFonts w:cstheme="minorHAnsi"/>
          <w:sz w:val="14"/>
          <w:lang w:bidi="en-US"/>
        </w:rPr>
        <w:t xml:space="preserve"> </w:t>
      </w:r>
      <w:r w:rsidRPr="005A6EF8">
        <w:rPr>
          <w:b/>
          <w:iCs/>
          <w:highlight w:val="green"/>
          <w:u w:val="single"/>
        </w:rPr>
        <w:t>society is more likely to condone violence against black criminal suspects as a result of its broader inability to accept African Americans as fully human</w:t>
      </w:r>
      <w:r w:rsidRPr="005A6EF8">
        <w:rPr>
          <w:u w:val="single"/>
        </w:rPr>
        <w:t>,</w:t>
      </w:r>
      <w:r w:rsidRPr="00835D41">
        <w:rPr>
          <w:rFonts w:cstheme="minorHAnsi"/>
          <w:sz w:val="14"/>
          <w:lang w:bidi="en-US"/>
        </w:rPr>
        <w:t xml:space="preserve"> </w:t>
      </w:r>
      <w:r w:rsidRPr="005A6EF8">
        <w:rPr>
          <w:u w:val="single"/>
        </w:rPr>
        <w:t>according to</w:t>
      </w:r>
      <w:r w:rsidRPr="00835D41">
        <w:rPr>
          <w:rFonts w:cstheme="minorHAnsi"/>
          <w:sz w:val="14"/>
          <w:lang w:bidi="en-US"/>
        </w:rPr>
        <w:t xml:space="preserve"> </w:t>
      </w:r>
      <w:r w:rsidRPr="00835D41">
        <w:rPr>
          <w:rFonts w:cstheme="minorHAnsi"/>
          <w:sz w:val="14"/>
          <w:szCs w:val="16"/>
        </w:rPr>
        <w:t>the researchers. Co-author Jennifer Eberhardt, a Stanford associate professor of psychology who is black, said she was shocked by the results, particularly since they involved subjects born after Jim Crow and the civil rights movement. "This was actually some of the most depressing work I have done," she said. "This shook me up. You have suspicions when you do the work—intuitions—you have a hunch. But it was hard to prepare for how strong [the black-ape association] was—how we were able to pick it up every time." The paper, "Not Yet Human: Implicit Knowledge, Historical Dehumanization and Contemporary Consequences," is the result of</w:t>
      </w:r>
      <w:r w:rsidRPr="00835D41">
        <w:rPr>
          <w:rFonts w:cstheme="minorHAnsi"/>
          <w:sz w:val="14"/>
          <w:lang w:bidi="en-US"/>
        </w:rPr>
        <w:t xml:space="preserve"> </w:t>
      </w:r>
      <w:r w:rsidRPr="005A6EF8">
        <w:rPr>
          <w:u w:val="single"/>
        </w:rPr>
        <w:t>a series of six previously unpublished studies</w:t>
      </w:r>
      <w:r w:rsidRPr="00835D41">
        <w:rPr>
          <w:rFonts w:cstheme="minorHAnsi"/>
          <w:sz w:val="14"/>
          <w:lang w:bidi="en-US"/>
        </w:rPr>
        <w:t xml:space="preserve"> </w:t>
      </w:r>
      <w:r w:rsidRPr="00835D41">
        <w:rPr>
          <w:rFonts w:cstheme="minorHAnsi"/>
          <w:sz w:val="14"/>
          <w:szCs w:val="16"/>
        </w:rPr>
        <w:t>conducted by Eberhardt, Pennsylvania State University psychologist Phillip Atiba Goff (the lead author and a former student of Eberhardt's) and Matthew C. Jackson and Melissa J. Williams, graduate students at Penn State and Berkeley, respectively. The paper is scheduled to appear Feb. 7 in the Journal of Personality and Social Psychology, which is published by the American Psychological Association. The research took place over six years at Stanford and Penn State under Eberhardt's supervision. It involved mostly white male undergraduates. In a series of studies that subliminally flashed black or white male faces on a screen for a fraction of a second to "prime" the students</w:t>
      </w:r>
      <w:r w:rsidRPr="00835D41">
        <w:rPr>
          <w:rFonts w:cstheme="minorHAnsi"/>
          <w:sz w:val="14"/>
          <w:lang w:bidi="en-US"/>
        </w:rPr>
        <w:t>, r</w:t>
      </w:r>
      <w:r w:rsidRPr="005A6EF8">
        <w:rPr>
          <w:u w:val="single"/>
        </w:rPr>
        <w:t xml:space="preserve">esearchers found </w:t>
      </w:r>
      <w:r w:rsidRPr="005A6EF8">
        <w:rPr>
          <w:highlight w:val="green"/>
          <w:u w:val="single"/>
        </w:rPr>
        <w:t>subjects could identify blurry ape drawings much faster after they were primed with black faces than with white faces.</w:t>
      </w:r>
      <w:r w:rsidRPr="005A6EF8">
        <w:rPr>
          <w:u w:val="single"/>
        </w:rPr>
        <w:t xml:space="preserve"> </w:t>
      </w:r>
      <w:r w:rsidRPr="00835D41">
        <w:rPr>
          <w:rFonts w:cstheme="minorHAnsi"/>
          <w:sz w:val="14"/>
          <w:szCs w:val="16"/>
        </w:rPr>
        <w:t>The researchers consistently discovered a black-ape association even if the young adults said they knew nothing about its historical connotations. The connection was made only with African American faces; the paper's third study failed to find an ape association with other non-white groups, such as Asians. Despite such race-specific findings, the researchers stressed that</w:t>
      </w:r>
      <w:r w:rsidRPr="00835D41">
        <w:rPr>
          <w:rFonts w:cstheme="minorHAnsi"/>
          <w:sz w:val="14"/>
          <w:lang w:bidi="en-US"/>
        </w:rPr>
        <w:t xml:space="preserve"> </w:t>
      </w:r>
      <w:r w:rsidRPr="005A6EF8">
        <w:rPr>
          <w:b/>
          <w:iCs/>
          <w:highlight w:val="green"/>
          <w:u w:val="single"/>
        </w:rPr>
        <w:t xml:space="preserve">dehumanization and animal imagery have been used for centuries to justify violence against </w:t>
      </w:r>
      <w:r w:rsidRPr="005A6EF8">
        <w:rPr>
          <w:u w:val="single"/>
        </w:rPr>
        <w:t>many</w:t>
      </w:r>
      <w:r w:rsidRPr="005A6EF8">
        <w:rPr>
          <w:b/>
          <w:iCs/>
          <w:u w:val="single"/>
        </w:rPr>
        <w:t xml:space="preserve"> </w:t>
      </w:r>
      <w:r w:rsidRPr="005A6EF8">
        <w:rPr>
          <w:b/>
          <w:iCs/>
          <w:highlight w:val="green"/>
          <w:u w:val="single"/>
        </w:rPr>
        <w:t>oppressed groups</w:t>
      </w:r>
      <w:r w:rsidRPr="005A6EF8">
        <w:rPr>
          <w:u w:val="single"/>
        </w:rPr>
        <w:t>.</w:t>
      </w:r>
      <w:r w:rsidRPr="00835D41">
        <w:rPr>
          <w:rFonts w:cstheme="minorHAnsi"/>
          <w:sz w:val="14"/>
          <w:lang w:bidi="en-US"/>
        </w:rPr>
        <w:t xml:space="preserve"> "</w:t>
      </w:r>
      <w:r w:rsidRPr="005A6EF8">
        <w:rPr>
          <w:rFonts w:cstheme="minorHAnsi"/>
          <w:b/>
          <w:sz w:val="24"/>
          <w:szCs w:val="24"/>
          <w:u w:val="single"/>
        </w:rPr>
        <w:t>Despite</w:t>
      </w:r>
      <w:r w:rsidRPr="00835D41">
        <w:rPr>
          <w:rFonts w:cstheme="minorHAnsi"/>
          <w:sz w:val="14"/>
          <w:lang w:bidi="en-US"/>
        </w:rPr>
        <w:t xml:space="preserve"> widespread </w:t>
      </w:r>
      <w:r w:rsidRPr="005A6EF8">
        <w:rPr>
          <w:rFonts w:cstheme="minorHAnsi"/>
          <w:b/>
          <w:sz w:val="24"/>
          <w:szCs w:val="24"/>
          <w:u w:val="single"/>
        </w:rPr>
        <w:t>opposition to racism, bias remains with us,"</w:t>
      </w:r>
      <w:r w:rsidRPr="00835D41">
        <w:rPr>
          <w:rFonts w:cstheme="minorHAnsi"/>
          <w:sz w:val="14"/>
          <w:lang w:bidi="en-US"/>
        </w:rPr>
        <w:t xml:space="preserve"> Eberhardt said. </w:t>
      </w:r>
      <w:r w:rsidRPr="005A6EF8">
        <w:rPr>
          <w:rFonts w:cstheme="minorHAnsi"/>
          <w:b/>
          <w:sz w:val="24"/>
          <w:szCs w:val="24"/>
          <w:u w:val="single"/>
        </w:rPr>
        <w:t>"African Americans are still</w:t>
      </w:r>
      <w:r w:rsidRPr="00835D41">
        <w:rPr>
          <w:rFonts w:cstheme="minorHAnsi"/>
          <w:sz w:val="14"/>
          <w:lang w:bidi="en-US"/>
        </w:rPr>
        <w:t xml:space="preserve"> dehumanized; we're still </w:t>
      </w:r>
      <w:r w:rsidRPr="005A6EF8">
        <w:rPr>
          <w:rFonts w:cstheme="minorHAnsi"/>
          <w:b/>
          <w:sz w:val="24"/>
          <w:szCs w:val="24"/>
          <w:u w:val="single"/>
        </w:rPr>
        <w:t>associated with apes</w:t>
      </w:r>
      <w:r w:rsidRPr="00835D41">
        <w:rPr>
          <w:rFonts w:cstheme="minorHAnsi"/>
          <w:sz w:val="14"/>
          <w:lang w:bidi="en-US"/>
        </w:rPr>
        <w:t xml:space="preserve"> in this country. </w:t>
      </w:r>
      <w:r w:rsidRPr="005A6EF8">
        <w:rPr>
          <w:rFonts w:cstheme="minorHAnsi"/>
          <w:b/>
          <w:sz w:val="24"/>
          <w:szCs w:val="24"/>
          <w:u w:val="single"/>
        </w:rPr>
        <w:t>That association can lead people to endorse the beating of black suspects by police officers</w:t>
      </w:r>
      <w:r w:rsidRPr="00835D41">
        <w:rPr>
          <w:rFonts w:cstheme="minorHAnsi"/>
          <w:sz w:val="14"/>
          <w:lang w:bidi="en-US"/>
        </w:rPr>
        <w:t xml:space="preserve">, </w:t>
      </w:r>
      <w:r w:rsidRPr="00835D41">
        <w:rPr>
          <w:rFonts w:cstheme="minorHAnsi"/>
          <w:sz w:val="14"/>
          <w:szCs w:val="16"/>
        </w:rPr>
        <w:t xml:space="preserve">and I think it has lots of other consequences that we have yet to uncover." Historical background </w:t>
      </w:r>
      <w:proofErr w:type="gramStart"/>
      <w:r w:rsidRPr="00835D41">
        <w:rPr>
          <w:rFonts w:cstheme="minorHAnsi"/>
          <w:sz w:val="14"/>
          <w:szCs w:val="16"/>
        </w:rPr>
        <w:t>Scientific</w:t>
      </w:r>
      <w:proofErr w:type="gramEnd"/>
      <w:r w:rsidRPr="00835D41">
        <w:rPr>
          <w:rFonts w:cstheme="minorHAnsi"/>
          <w:sz w:val="14"/>
          <w:szCs w:val="16"/>
        </w:rPr>
        <w:t xml:space="preserve"> racism in the United States was graphically promoted in a mid-19th-century book by Josiah C. Nott and George Robins Gliddon titled Types of Mankind, which used misleading illustrations to suggest that "Negroes" ranked between "Greeks" and chimpanzees. "When we have a history like that in this country, I don't know how much of that goes away completely, especially to the extent that we are still dealing with severe racial inequality, which fuels and maintains those associations in ways that people are unaware," Eberhardt said. Although such grotesque characterizations of African Americans have largely disappeared from mainstream U.S. society, Eberhardt noted that science education could be partly responsible for reinforcing the view that blacks are less evolved than whites. An iconic 1970 illustration, "March of Progress," published in the Time-Life book Early Man, depicts evolution beginning with a chimpanzee and ending with a white man. "It's a legacy of our past that the endpoint of evolution is a white man," Eberhardt said. "I don't think it's intentional, but</w:t>
      </w:r>
      <w:r w:rsidRPr="00835D41">
        <w:rPr>
          <w:rFonts w:cstheme="minorHAnsi"/>
          <w:sz w:val="14"/>
          <w:lang w:bidi="en-US"/>
        </w:rPr>
        <w:t xml:space="preserve"> </w:t>
      </w:r>
      <w:r w:rsidRPr="005A6EF8">
        <w:rPr>
          <w:highlight w:val="green"/>
          <w:u w:val="single"/>
        </w:rPr>
        <w:t>when people learn about human evolution, they walk away with a notion that people of African descent are closer to apes than people of European descent. When people think of a civilized person, a white man comes to mind</w:t>
      </w:r>
      <w:r w:rsidRPr="005A6EF8">
        <w:rPr>
          <w:u w:val="single"/>
        </w:rPr>
        <w:t>."</w:t>
      </w:r>
      <w:r w:rsidRPr="00835D41">
        <w:rPr>
          <w:rFonts w:cstheme="minorHAnsi"/>
          <w:sz w:val="14"/>
          <w:lang w:bidi="en-US"/>
        </w:rPr>
        <w:t xml:space="preserve"> </w:t>
      </w:r>
      <w:r w:rsidRPr="00835D41">
        <w:rPr>
          <w:rFonts w:cstheme="minorHAnsi"/>
          <w:sz w:val="14"/>
          <w:szCs w:val="16"/>
        </w:rPr>
        <w:t xml:space="preserve">Consequences of socially endorsed violence </w:t>
      </w:r>
      <w:proofErr w:type="gramStart"/>
      <w:r w:rsidRPr="00835D41">
        <w:rPr>
          <w:rFonts w:cstheme="minorHAnsi"/>
          <w:sz w:val="14"/>
          <w:szCs w:val="16"/>
        </w:rPr>
        <w:t>In</w:t>
      </w:r>
      <w:proofErr w:type="gramEnd"/>
      <w:r w:rsidRPr="00835D41">
        <w:rPr>
          <w:rFonts w:cstheme="minorHAnsi"/>
          <w:sz w:val="14"/>
          <w:szCs w:val="16"/>
        </w:rPr>
        <w:t xml:space="preserve"> the paper's fifth study, the researchers subliminally primed 115 white male undergraduates with words associated with either apes (such as "monkey," "chimp," "gorilla") or big cats (such as "lion," "tiger," "panther"). The latter was used as a control because both images are associated with violence and Africa, Eberhardt said. The subjects then watched a two-minute video clip, similar to the television program COPS, depicting several police officers violently beating a man of undetermined race. A mugshot of either a white or a black man was shown at the beginning of the clip to indicate who was being beaten, with a description conveying that, although described by his family as "a loving husband and father," the suspect had a serious criminal record and may have been high on drugs at the time of his arrest. The students were then asked to rate how justified the beating was. Participants who believed the suspect was white were no more likely to condone the beating when they were primed with either ape or big cat words, Eberhardt said. But</w:t>
      </w:r>
      <w:r w:rsidRPr="00835D41">
        <w:rPr>
          <w:rFonts w:cstheme="minorHAnsi"/>
          <w:sz w:val="14"/>
          <w:lang w:bidi="en-US"/>
        </w:rPr>
        <w:t xml:space="preserve"> t</w:t>
      </w:r>
      <w:r w:rsidRPr="005A6EF8">
        <w:rPr>
          <w:u w:val="single"/>
        </w:rPr>
        <w:t>hose who thought the suspect was black were more likely to justify the beating if they had been primed with ape words</w:t>
      </w:r>
      <w:r w:rsidRPr="00835D41">
        <w:rPr>
          <w:rFonts w:cstheme="minorHAnsi"/>
          <w:sz w:val="14"/>
          <w:lang w:bidi="en-US"/>
        </w:rPr>
        <w:t xml:space="preserve"> than with big cat words. "Taken together, t</w:t>
      </w:r>
      <w:r w:rsidRPr="005A6EF8">
        <w:rPr>
          <w:u w:val="single"/>
        </w:rPr>
        <w:t>his suggests that implicit knowledge of a Black-ape association led to marked differences in participants' judgments of Black criminal suspects</w:t>
      </w:r>
      <w:r w:rsidRPr="00835D41">
        <w:rPr>
          <w:rFonts w:cstheme="minorHAnsi"/>
          <w:sz w:val="14"/>
          <w:lang w:bidi="en-US"/>
        </w:rPr>
        <w:t xml:space="preserve">," </w:t>
      </w:r>
      <w:r w:rsidRPr="00835D41">
        <w:rPr>
          <w:rFonts w:cstheme="minorHAnsi"/>
          <w:sz w:val="14"/>
          <w:szCs w:val="16"/>
        </w:rPr>
        <w:t xml:space="preserve">the researchers write. According to the paper's authors, this link has devastating consequences for African Americans because it "alters visual perception and attention, and it increases endorsement of violence against black </w:t>
      </w:r>
      <w:r w:rsidRPr="00835D41">
        <w:rPr>
          <w:rFonts w:cstheme="minorHAnsi"/>
          <w:sz w:val="14"/>
          <w:szCs w:val="16"/>
        </w:rPr>
        <w:lastRenderedPageBreak/>
        <w:t>suspects." For example, the paper's sixth study showed that in hundreds of news stories from 1979 to 1999 in the Philadelphia Inquirer,</w:t>
      </w:r>
      <w:r w:rsidRPr="00835D41">
        <w:rPr>
          <w:rFonts w:cstheme="minorHAnsi"/>
          <w:sz w:val="14"/>
          <w:lang w:bidi="en-US"/>
        </w:rPr>
        <w:t xml:space="preserve"> </w:t>
      </w:r>
      <w:r w:rsidRPr="005A6EF8">
        <w:rPr>
          <w:highlight w:val="green"/>
          <w:u w:val="single"/>
        </w:rPr>
        <w:t>African Americans</w:t>
      </w:r>
      <w:r w:rsidRPr="00835D41">
        <w:rPr>
          <w:rFonts w:cstheme="minorHAnsi"/>
          <w:sz w:val="14"/>
          <w:lang w:bidi="en-US"/>
        </w:rPr>
        <w:t xml:space="preserve"> convicted of capital crimes </w:t>
      </w:r>
      <w:r w:rsidRPr="005A6EF8">
        <w:rPr>
          <w:highlight w:val="green"/>
          <w:u w:val="single"/>
        </w:rPr>
        <w:t>were</w:t>
      </w:r>
      <w:r w:rsidRPr="00835D41">
        <w:rPr>
          <w:rFonts w:cstheme="minorHAnsi"/>
          <w:sz w:val="14"/>
          <w:lang w:bidi="en-US"/>
        </w:rPr>
        <w:t xml:space="preserve"> about f</w:t>
      </w:r>
      <w:r w:rsidRPr="005A6EF8">
        <w:rPr>
          <w:u w:val="single"/>
        </w:rPr>
        <w:t xml:space="preserve">our times </w:t>
      </w:r>
      <w:r w:rsidRPr="005A6EF8">
        <w:rPr>
          <w:highlight w:val="green"/>
          <w:u w:val="single"/>
        </w:rPr>
        <w:t>more likely than whites convicted of capital crimes to be described with ape-relevant language</w:t>
      </w:r>
      <w:r w:rsidRPr="005A6EF8">
        <w:rPr>
          <w:u w:val="single"/>
        </w:rPr>
        <w:t>, such as "barbaric," "beast," "brute," "savage" and "wild." "Those</w:t>
      </w:r>
      <w:r w:rsidRPr="00835D41">
        <w:rPr>
          <w:rFonts w:cstheme="minorHAnsi"/>
          <w:sz w:val="14"/>
          <w:lang w:bidi="en-US"/>
        </w:rPr>
        <w:t xml:space="preserve"> who are implicitly </w:t>
      </w:r>
      <w:r w:rsidRPr="005A6EF8">
        <w:rPr>
          <w:u w:val="single"/>
        </w:rPr>
        <w:t>portrayed</w:t>
      </w:r>
      <w:r w:rsidRPr="00835D41">
        <w:rPr>
          <w:rFonts w:cstheme="minorHAnsi"/>
          <w:sz w:val="14"/>
          <w:lang w:bidi="en-US"/>
        </w:rPr>
        <w:t xml:space="preserve"> as more </w:t>
      </w:r>
      <w:r w:rsidRPr="005A6EF8">
        <w:rPr>
          <w:u w:val="single"/>
        </w:rPr>
        <w:t>ape-like</w:t>
      </w:r>
      <w:r w:rsidRPr="00835D41">
        <w:rPr>
          <w:rFonts w:cstheme="minorHAnsi"/>
          <w:sz w:val="14"/>
          <w:lang w:bidi="en-US"/>
        </w:rPr>
        <w:t xml:space="preserve"> in these articles </w:t>
      </w:r>
      <w:r w:rsidRPr="005A6EF8">
        <w:rPr>
          <w:u w:val="single"/>
        </w:rPr>
        <w:t>are more likely to be executed by the state than those who are not,</w:t>
      </w:r>
      <w:r w:rsidRPr="00835D41">
        <w:rPr>
          <w:rFonts w:cstheme="minorHAnsi"/>
          <w:sz w:val="14"/>
          <w:lang w:bidi="en-US"/>
        </w:rPr>
        <w:t>" the researchers write.</w:t>
      </w:r>
    </w:p>
    <w:p w:rsidR="00D93054" w:rsidRPr="005A6EF8" w:rsidRDefault="00D93054" w:rsidP="00D93054"/>
    <w:p w:rsidR="000B726A" w:rsidRPr="005A6EF8" w:rsidRDefault="000B726A" w:rsidP="000B726A">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Impact—Root Cause </w:t>
      </w:r>
    </w:p>
    <w:p w:rsidR="000B726A" w:rsidRPr="005A6EF8" w:rsidRDefault="000B726A" w:rsidP="000B726A">
      <w:pPr>
        <w:keepNext/>
        <w:keepLines/>
        <w:spacing w:before="40" w:after="0"/>
        <w:outlineLvl w:val="3"/>
        <w:rPr>
          <w:rFonts w:eastAsiaTheme="majorEastAsia" w:cstheme="majorBidi"/>
          <w:b/>
          <w:iCs/>
          <w:sz w:val="26"/>
        </w:rPr>
      </w:pPr>
      <w:r w:rsidRPr="005A6EF8">
        <w:rPr>
          <w:rFonts w:eastAsiaTheme="majorEastAsia" w:cstheme="majorBidi"/>
          <w:b/>
          <w:iCs/>
          <w:sz w:val="26"/>
        </w:rPr>
        <w:t xml:space="preserve">Speciesm is the foundational logic of oppression – multiple independent examples prove that the tools learned through animal exploitation were the foundation of history’s largest incidents of racism – elevating speciesm is crucial to form any effective response to the enormity of animal suffering </w:t>
      </w:r>
    </w:p>
    <w:p w:rsidR="000B726A" w:rsidRPr="005A6EF8" w:rsidRDefault="000B726A" w:rsidP="000B726A">
      <w:r w:rsidRPr="005A6EF8">
        <w:rPr>
          <w:b/>
          <w:bCs/>
          <w:sz w:val="26"/>
        </w:rPr>
        <w:t>Best, ‘7</w:t>
      </w:r>
      <w:r w:rsidRPr="005A6EF8">
        <w:t xml:space="preserve">. Steven, Associate Professor of Philosophy, </w:t>
      </w:r>
      <w:smartTag w:uri="urn:schemas-microsoft-com:office:smarttags" w:element="PlaceType">
        <w:r w:rsidRPr="005A6EF8">
          <w:t>University</w:t>
        </w:r>
      </w:smartTag>
      <w:r w:rsidRPr="005A6EF8">
        <w:t xml:space="preserve"> of </w:t>
      </w:r>
      <w:smartTag w:uri="urn:schemas-microsoft-com:office:smarttags" w:element="PlaceName">
        <w:r w:rsidRPr="005A6EF8">
          <w:t>Texas</w:t>
        </w:r>
      </w:smartTag>
      <w:r w:rsidRPr="005A6EF8">
        <w:t xml:space="preserve">, </w:t>
      </w:r>
      <w:smartTag w:uri="urn:schemas-microsoft-com:office:smarttags" w:element="place">
        <w:smartTag w:uri="urn:schemas-microsoft-com:office:smarttags" w:element="City">
          <w:r w:rsidRPr="005A6EF8">
            <w:t>El Paso</w:t>
          </w:r>
        </w:smartTag>
      </w:smartTag>
      <w:r w:rsidRPr="005A6EF8">
        <w:t xml:space="preserve">. “The Killing Fields of </w:t>
      </w:r>
      <w:smartTag w:uri="urn:schemas-microsoft-com:office:smarttags" w:element="place">
        <w:smartTag w:uri="urn:schemas-microsoft-com:office:smarttags" w:element="country-region">
          <w:r w:rsidRPr="005A6EF8">
            <w:t>South Africa</w:t>
          </w:r>
        </w:smartTag>
      </w:smartTag>
      <w:r w:rsidRPr="005A6EF8">
        <w:t xml:space="preserve">: Eco-Wars, Species Apartheid, and Total Liberation,” Fast Capitalism, </w:t>
      </w:r>
      <w:hyperlink r:id="rId36" w:history="1">
        <w:r w:rsidRPr="005A6EF8">
          <w:t>http://www.uta.edu/huma/agger/fastcapitalism/2_2/best.html</w:t>
        </w:r>
      </w:hyperlink>
      <w:r w:rsidRPr="005A6EF8">
        <w:t xml:space="preserve">.  </w:t>
      </w:r>
    </w:p>
    <w:p w:rsidR="000B726A" w:rsidRPr="000B726A" w:rsidRDefault="000B726A" w:rsidP="000B726A">
      <w:pPr>
        <w:rPr>
          <w:sz w:val="14"/>
        </w:rPr>
      </w:pPr>
      <w:r w:rsidRPr="00835D41">
        <w:rPr>
          <w:sz w:val="14"/>
        </w:rPr>
        <w:t xml:space="preserve">To give some indication of these complex relations by way of concrete examples, we can first examine the connections between speciesism and racism, between animal and human slavery. Beginning in the 1870s, numerous cities including </w:t>
      </w:r>
      <w:smartTag w:uri="urn:schemas-microsoft-com:office:smarttags" w:element="City">
        <w:r w:rsidRPr="00835D41">
          <w:rPr>
            <w:sz w:val="14"/>
          </w:rPr>
          <w:t>Paris</w:t>
        </w:r>
      </w:smartTag>
      <w:r w:rsidRPr="00835D41">
        <w:rPr>
          <w:sz w:val="14"/>
        </w:rPr>
        <w:t xml:space="preserve">, </w:t>
      </w:r>
      <w:smartTag w:uri="urn:schemas-microsoft-com:office:smarttags" w:element="City">
        <w:r w:rsidRPr="00835D41">
          <w:rPr>
            <w:sz w:val="14"/>
          </w:rPr>
          <w:t>London</w:t>
        </w:r>
      </w:smartTag>
      <w:r w:rsidRPr="00835D41">
        <w:rPr>
          <w:sz w:val="14"/>
        </w:rPr>
        <w:t xml:space="preserve">, </w:t>
      </w:r>
      <w:smartTag w:uri="urn:schemas-microsoft-com:office:smarttags" w:element="State">
        <w:r w:rsidRPr="00835D41">
          <w:rPr>
            <w:sz w:val="14"/>
          </w:rPr>
          <w:t>Hamburg</w:t>
        </w:r>
      </w:smartTag>
      <w:r w:rsidRPr="00835D41">
        <w:rPr>
          <w:sz w:val="14"/>
        </w:rPr>
        <w:t xml:space="preserve">, </w:t>
      </w:r>
      <w:smartTag w:uri="urn:schemas-microsoft-com:office:smarttags" w:element="City">
        <w:r w:rsidRPr="00835D41">
          <w:rPr>
            <w:sz w:val="14"/>
          </w:rPr>
          <w:t>Barcelona</w:t>
        </w:r>
      </w:smartTag>
      <w:r w:rsidRPr="00835D41">
        <w:rPr>
          <w:sz w:val="14"/>
        </w:rPr>
        <w:t xml:space="preserve">, and </w:t>
      </w:r>
      <w:smartTag w:uri="urn:schemas-microsoft-com:office:smarttags" w:element="place">
        <w:smartTag w:uri="urn:schemas-microsoft-com:office:smarttags" w:element="State">
          <w:r w:rsidRPr="00835D41">
            <w:rPr>
              <w:sz w:val="14"/>
            </w:rPr>
            <w:t>New York</w:t>
          </w:r>
        </w:smartTag>
      </w:smartTag>
      <w:r w:rsidRPr="00835D41">
        <w:rPr>
          <w:sz w:val="14"/>
        </w:rPr>
        <w:t xml:space="preserve"> opened new exhibits, called "human zoos."[66] These pathetic spectacles displayed indigenous peoples (Africans, Samoans, and others) in cages, often semi-nude or nude, as living trophies demonstrating white European superiority over "primitive" dark cultures. Tens of millions of people gawked "savage" and "exotic" peoples, their first and lasting impression of the colonial </w:t>
      </w:r>
      <w:proofErr w:type="gramStart"/>
      <w:r w:rsidRPr="00835D41">
        <w:rPr>
          <w:sz w:val="14"/>
        </w:rPr>
        <w:t>Other</w:t>
      </w:r>
      <w:proofErr w:type="gramEnd"/>
      <w:r w:rsidRPr="00835D41">
        <w:rPr>
          <w:sz w:val="14"/>
        </w:rPr>
        <w:t xml:space="preserve">. In 1906, Madison Grant, the head of the New York Zoological Society and a prominent eugenicist, exhibited pigmy Ota Benga at the Bronx Zoo. Grant placed him in a cage with an orangutan, and labeled the exhibit "The Missing Link," thus suggesting that Africans such as Benga were closer to apes than to human beings. Human zoos, of course, would not have been possible without the prior existence of animal zoos, which were created in the nineteenth century when colonialists captured and displayed wild animals in a similar display of human supremacy and power over nature. Thus, </w:t>
      </w:r>
      <w:r w:rsidRPr="005A6EF8">
        <w:rPr>
          <w:szCs w:val="24"/>
          <w:u w:val="single"/>
        </w:rPr>
        <w:t>institutions first used to exploit animals were adapted to exploit human beings, framing indigenous peoples as sub-human animals</w:t>
      </w:r>
      <w:r w:rsidRPr="00835D41">
        <w:rPr>
          <w:sz w:val="14"/>
        </w:rPr>
        <w:t xml:space="preserve">. With their large worldwide audience, zoos, in fact, were important institutions for the construction and dissemination of racist ideologies, eugenics, and Social Darwininism, thereby legitimating colonialism as just and right, as the path to Progress. Anthropology and the social sciences were accomplices to this enterprise, as racist theories became increasingly influential in society. </w:t>
      </w:r>
      <w:r w:rsidRPr="005A6EF8">
        <w:rPr>
          <w:szCs w:val="24"/>
          <w:u w:val="single"/>
        </w:rPr>
        <w:t>The systematic extermination of millions of Jews and others by the Nazis was inspired, informed, and justified by racist theories and "might is right" worldviews, such as zoos helped to construct and bring to a mass audience</w:t>
      </w:r>
      <w:r w:rsidRPr="00835D41">
        <w:rPr>
          <w:sz w:val="14"/>
        </w:rPr>
        <w:t xml:space="preserve">. Indeed, </w:t>
      </w:r>
      <w:r w:rsidRPr="005A6EF8">
        <w:rPr>
          <w:rFonts w:cs="Times New Roman"/>
          <w:b/>
          <w:sz w:val="20"/>
          <w:szCs w:val="24"/>
          <w:u w:val="single"/>
        </w:rPr>
        <w:t>there are profound relationships between speciesism and racism, animal and human exploitation, and mass animal slaughter and human genocide</w:t>
      </w:r>
      <w:r w:rsidRPr="00835D41">
        <w:rPr>
          <w:sz w:val="14"/>
        </w:rPr>
        <w:t xml:space="preserve">. As Charles Patterson demonstrates in The Eternal Treblinka: Our Treatment of Animals and the Holocaust, </w:t>
      </w:r>
      <w:r w:rsidRPr="005A6EF8">
        <w:rPr>
          <w:szCs w:val="24"/>
          <w:u w:val="single"/>
        </w:rPr>
        <w:t>there are deep and disturbing connections between the enslavement of animals and human slavery; between the breeding of domesticated animals and compulsory sterilization, euthanasia, and genocide; and between the assembly-line killing of animals in slaughterhouses and the mass killing techniques employed in Nazi concentration camps</w:t>
      </w:r>
      <w:r w:rsidRPr="00835D41">
        <w:rPr>
          <w:sz w:val="14"/>
        </w:rPr>
        <w:t>.[67] "A better understanding of these connections," Patterson states, "should help make our planet a more humane and livable place for all of us—people and animals alike, A new awareness is essential for the survival of our endangered planet."[68] The construction of industrial stockyards, the total objectification of other species, and the mass mechanized killing of animals should have come as a warning to humanity that such a process might one day be applied to humans, as it was in Nazi Germany. Thus, the poignant relevance of a quote attributed to Theodor Adorno, to the effect that, "</w:t>
      </w:r>
      <w:smartTag w:uri="urn:schemas-microsoft-com:office:smarttags" w:element="place">
        <w:r w:rsidRPr="005A6EF8">
          <w:rPr>
            <w:rFonts w:cs="Times New Roman"/>
            <w:b/>
            <w:sz w:val="20"/>
            <w:szCs w:val="24"/>
            <w:u w:val="single"/>
          </w:rPr>
          <w:t>Auschwitz</w:t>
        </w:r>
      </w:smartTag>
      <w:r w:rsidRPr="005A6EF8">
        <w:rPr>
          <w:rFonts w:cs="Times New Roman"/>
          <w:b/>
          <w:sz w:val="20"/>
          <w:szCs w:val="24"/>
          <w:u w:val="single"/>
        </w:rPr>
        <w:t xml:space="preserve"> begins wherever someone looks at a slaughterhouse and thinks: they're only animals</w:t>
      </w:r>
      <w:r w:rsidRPr="00835D41">
        <w:rPr>
          <w:sz w:val="14"/>
        </w:rPr>
        <w:t xml:space="preserve">." Similarly, in The Dreaded Comparison: Human and Animal Slavery, Marjorie Spiegel shows that </w:t>
      </w:r>
      <w:r w:rsidRPr="005A6EF8">
        <w:rPr>
          <w:szCs w:val="24"/>
          <w:u w:val="single"/>
        </w:rPr>
        <w:t>the exploitation of animals provided the models, metaphors, technologies, and practices for the dehumanization and enslavement of blacks</w:t>
      </w:r>
      <w:proofErr w:type="gramStart"/>
      <w:r w:rsidRPr="00835D41">
        <w:rPr>
          <w:sz w:val="14"/>
        </w:rPr>
        <w:t>.[</w:t>
      </w:r>
      <w:proofErr w:type="gramEnd"/>
      <w:r w:rsidRPr="00835D41">
        <w:rPr>
          <w:sz w:val="14"/>
        </w:rPr>
        <w:t xml:space="preserve">69] </w:t>
      </w:r>
      <w:r w:rsidRPr="005A6EF8">
        <w:rPr>
          <w:szCs w:val="24"/>
          <w:u w:val="single"/>
        </w:rPr>
        <w:t>From castration and chaining to branding and ear cropping and breeding slaves like horses and mules, white Europeans drew on a long history of subjugating animals to oppress blacks.</w:t>
      </w:r>
      <w:r w:rsidRPr="00835D41">
        <w:rPr>
          <w:sz w:val="14"/>
        </w:rPr>
        <w:t xml:space="preserve"> In the nineteenth century a popular sentiment was that blacks were a "sub-species," more like gorillas than full-fledged humans. Once perceived as beasts, blacks were treated accordingly; pariahs from the moral community, animals provided a convenient discard bin in which to throw blacks. By demeaning people of color as "monkeys," "beasts of burden," and "filthy animals," animal metaphors—derived from systems of speciesist exploitation—facilitated and legitimated the institution of slavery. The denigration of any people as a type of animal is a potential prelude to violence and genocide. </w:t>
      </w:r>
      <w:r w:rsidRPr="005A6EF8">
        <w:rPr>
          <w:szCs w:val="24"/>
          <w:u w:val="single"/>
        </w:rPr>
        <w:t xml:space="preserve">Once Europeans began the colonization of </w:t>
      </w:r>
      <w:smartTag w:uri="urn:schemas-microsoft-com:office:smarttags" w:element="place">
        <w:r w:rsidRPr="005A6EF8">
          <w:rPr>
            <w:szCs w:val="24"/>
            <w:u w:val="single"/>
          </w:rPr>
          <w:t>Africa</w:t>
        </w:r>
      </w:smartTag>
      <w:r w:rsidRPr="005A6EF8">
        <w:rPr>
          <w:szCs w:val="24"/>
          <w:u w:val="single"/>
        </w:rPr>
        <w:t xml:space="preserve"> in the fifteenth century, the metaphors, models, and technologies used to exploit animals were applied to human slaves</w:t>
      </w:r>
      <w:r w:rsidRPr="00835D41">
        <w:rPr>
          <w:sz w:val="14"/>
        </w:rPr>
        <w:t xml:space="preserve">. Stealing Africans from their native environment and homeland, breaking up families, wrapping chains around their bodies, shipping them in cramped quarters across continents for weeks or months with no regard for their suffering, branding their skin with a hot iron to mark them as property, auctioning them as servants, separating family members who scream in anguish, breeding them for service and labor, exploiting them for profit, beating them in rages of hatred and anger, and killing them in vast numbers—all these horrors and countless others inflicted on black slaves began with the exploitation of animal slaves. Popular anthropological schemes of the nineteenth century placed "Aryans" on the top and blacks at the bottom; previously referred to with terms such as "lineage," nineteenth-century concepts of race were clear examples of scientific racism. </w:t>
      </w:r>
      <w:proofErr w:type="gramStart"/>
      <w:r w:rsidRPr="00835D41">
        <w:rPr>
          <w:sz w:val="14"/>
        </w:rPr>
        <w:t>As Felipe Fernandez Armesto observes: "Racism provided ample justification for the victimization, persecution, oppression, and extermination of some groups by others.</w:t>
      </w:r>
      <w:proofErr w:type="gramEnd"/>
      <w:r w:rsidRPr="00835D41">
        <w:rPr>
          <w:sz w:val="14"/>
        </w:rPr>
        <w:t xml:space="preserve"> Working off the initial hierarchy forced in relation to animals, it became necessary—even for advocates of Nazism or apartheid—to insist that different human groups constituted different species, sub-species, or potential species."[70] By the late-twentieth century, however, science had discredited scientific races, for "Not only were there no inferior races: there are no races; there is practically no racial differentiation among humans. Although we may look different from one another, the genetic space between the most widely separated humans is tiny, by comparison with other </w:t>
      </w:r>
      <w:r w:rsidRPr="00835D41">
        <w:rPr>
          <w:sz w:val="14"/>
        </w:rPr>
        <w:lastRenderedPageBreak/>
        <w:t>species. The same science has exploded the notion of human `subspecies'."[71] There are important parallels of speciesism to racism and sexism in the elevation of male rationality to the touchstone for judging moral worth</w:t>
      </w:r>
      <w:r w:rsidRPr="005A6EF8">
        <w:rPr>
          <w:szCs w:val="24"/>
          <w:u w:val="single"/>
        </w:rPr>
        <w:t>. The same arguments European colonialists used to justify exploiting Africans—that they were less than human and inferior to white Europeans in rational capacities—are the very same justifications humans use to exploit, consume, and kill animals. There is undoubtedly a significant link between animal exploitation and human exploitation as ancient speciesist arguments were adapted to underpin modern racist outlooks</w:t>
      </w:r>
      <w:r w:rsidRPr="00835D41">
        <w:rPr>
          <w:sz w:val="14"/>
        </w:rPr>
        <w:t xml:space="preserve"> and are parallel as well to patriarchal ideology that women are emotional creatures incapable of advanced reasoning. Moreover, the confinement and killing of billions of animals in factory farm and slaughterhouse systems has a profound negative impact on the environment and thus on human life. To provide grazing land for cattle, animal agriculture industries destroy habitats and rainforests and habitats, and spread desertification. The release of carbon dioxide from cut forests, use of fertilizers, and release of methane gas from billions of cattle are major causes of ozone deterioration and global warming. In a world where energy, land, and water are scarce, the global meat production/consumption system is fueled by enormous quantities of resources. Moreover, in the shift from food to feed production, most crops are grown for animal feed rather than human food, wasting precious crops. The relation between agribusiness and resource depletion is particularly poignant in the context of </w:t>
      </w:r>
      <w:smartTag w:uri="urn:schemas-microsoft-com:office:smarttags" w:element="place">
        <w:r w:rsidRPr="00835D41">
          <w:rPr>
            <w:sz w:val="14"/>
          </w:rPr>
          <w:t>Africa</w:t>
        </w:r>
      </w:smartTag>
      <w:r w:rsidRPr="00835D41">
        <w:rPr>
          <w:sz w:val="14"/>
        </w:rPr>
        <w:t xml:space="preserve"> as a whole, for it raises the specter of famine. One of the leading causes of world hunger, in fact, is animal agriculture and meat consumption, whereby most of the world's land, water, and crops are fed to animals fattened and slaughtered for human consumption. Besides the toll this system takes on animals and the environment, and its impact on human health, it is an incredibly inefficient use of scare land and water resources. As Jeremy Rifkin explains, People go hungry because much of arable land is used to grow feed grain for animals rather than people. In the </w:t>
      </w:r>
      <w:smartTag w:uri="urn:schemas-microsoft-com:office:smarttags" w:element="place">
        <w:smartTag w:uri="urn:schemas-microsoft-com:office:smarttags" w:element="country-region">
          <w:r w:rsidRPr="00835D41">
            <w:rPr>
              <w:sz w:val="14"/>
            </w:rPr>
            <w:t>United States</w:t>
          </w:r>
        </w:smartTag>
      </w:smartTag>
      <w:r w:rsidRPr="00835D41">
        <w:rPr>
          <w:sz w:val="14"/>
        </w:rPr>
        <w:t xml:space="preserve">, 157 million tons of cereals, legumes and vegetable protein—all suitable for human consumption—is fed to livestock to produce just 28 million tons of animal protein in the form of meat. In developing countries, using land to create an artificial food chain has resulted in misery for hundreds of millions of people. An acre of cereal produces five times more protein than an acre used for meat production; legumes such as beans, peas and lentils can produce 10 times more protein and, in the case of soya, 30 times more .... Despite the rich diversity of foods found all over the world, one third of its population does not have enough to eat. Today, hunger is a massive problem in many parts of Africa, Asia and </w:t>
      </w:r>
      <w:smartTag w:uri="urn:schemas-microsoft-com:office:smarttags" w:element="place">
        <w:r w:rsidRPr="00835D41">
          <w:rPr>
            <w:sz w:val="14"/>
          </w:rPr>
          <w:t>South America</w:t>
        </w:r>
      </w:smartTag>
      <w:r w:rsidRPr="00835D41">
        <w:rPr>
          <w:sz w:val="14"/>
        </w:rPr>
        <w:t xml:space="preserve"> and the future is not looking good. The global population is set to rise from 6.1 billion ... to 9.3 billion by 2050 and Worldwatch reports forecast severe global food shortages leading to famine on an unprecedented scale. This misery is partly a direct result of our desire to eat meat. Children in the developing world starve next to fields of food destined for export as animal feed, to support the meat-hungry cultures of the rich world. While millions die, one third of the world's grain production is fed to farmed animals in rich countries.... If animal farming </w:t>
      </w:r>
      <w:proofErr w:type="gramStart"/>
      <w:r w:rsidRPr="00835D41">
        <w:rPr>
          <w:sz w:val="14"/>
        </w:rPr>
        <w:t>were</w:t>
      </w:r>
      <w:proofErr w:type="gramEnd"/>
      <w:r w:rsidRPr="00835D41">
        <w:rPr>
          <w:sz w:val="14"/>
        </w:rPr>
        <w:t xml:space="preserve"> to stop and we were to use the land to grow grain to feed ourselves, we could feed every single person on this planet. Consuming crops directly—rather than feeding them to animals and then eating animals—is a far more efficient way to feed the world ... By squandering the vast bulk of land and water resources, resources that could produce far greater quantities of nutrient rich food in a plant-based agriculture, the global meat culture directly contributes to world hunger. Moreover, the global meat exacerbates inequality and poverty among the world's peoples, as resources from impoverished Southern nations flow to wealthy Northern nations. The human consequences of the global shift from food to feed production were dramatically evident in 1984, when thousands of Ethiopians were dying of famine each day. The problem was not that </w:t>
      </w:r>
      <w:smartTag w:uri="urn:schemas-microsoft-com:office:smarttags" w:element="country-region">
        <w:r w:rsidRPr="00835D41">
          <w:rPr>
            <w:sz w:val="14"/>
          </w:rPr>
          <w:t>Ethiopia</w:t>
        </w:r>
      </w:smartTag>
      <w:r w:rsidRPr="00835D41">
        <w:rPr>
          <w:sz w:val="14"/>
        </w:rPr>
        <w:t xml:space="preserve"> had no viable land on which to grow crops and feed its people, but that it was using millions of acres of land to produce linseed cake, cottonseed cake, and rapeseed meal for livestock feed to export to </w:t>
      </w:r>
      <w:smartTag w:uri="urn:schemas-microsoft-com:office:smarttags" w:element="place">
        <w:r w:rsidRPr="00835D41">
          <w:rPr>
            <w:sz w:val="14"/>
          </w:rPr>
          <w:t>Europe</w:t>
        </w:r>
      </w:smartTag>
      <w:r w:rsidRPr="00835D41">
        <w:rPr>
          <w:sz w:val="14"/>
        </w:rPr>
        <w:t>. Rifkin notes the perverse irony of such an irrational and unsustainable system of food production: "Around six billion people share the planet, one quarter in the rich north and three quarters in the poor south. While people in rich countries diet because they eat too much, many in the developing world do not have enough food simply to ensure their bodies work properly and stay alive.[72] And yet, despite the overwhelming, irrefutable fact of the immense destructive power (to humans, animals, and the earth alike) of the global meat and dairy industries, institutions such as the World Hunger Organization, the IMF, and the World Bank promote the destructive myth that factory farming is the best way to feed a hungry world, as advertisements promoting meat and diary consumption and fast food chains such as McDonalds and KFC proliferate throughout the world. In contexts such as this, people must recognize the larger significance of vegetarianism and veganism—not only as a health and personal growth movement, but also as a social justice and environmental movement. The tragedy of famine clearly does not stem from "natural" causes such as scarcity and the "stinginess" of nature, but rather from the socio-economic dynamics of meat-based agriculture, the appropriate of land to export cash crops to the Western world rather than to feed domestic populations, the domination of transnational corporations and global banking institutions, and the corruption of national rulers. </w:t>
      </w:r>
      <w:r w:rsidRPr="005A6EF8">
        <w:rPr>
          <w:szCs w:val="24"/>
          <w:u w:val="single"/>
        </w:rPr>
        <w:t>Given just a few examples of the devastating effect of animal exploitation on the social and natural worlds, the oft-heard diatribes that animal rights activists care more about animals than humans, are elitists, or have misplaced priorities misses the point entirely. Such a dismissive reaction represents a moral failure to respond to the enormity of animal suffering and an intellectual failure to understand the enormous social and environmental implications of the human attempt to subjugate, colonize, and plunder the earth and its sundry species.</w:t>
      </w:r>
      <w:r w:rsidRPr="00835D41">
        <w:rPr>
          <w:sz w:val="14"/>
        </w:rPr>
        <w:t xml:space="preserve"> Besides the speciesist assumption that animal suffering does not warrant a serious moral or political response, this objection proceeds from an atomistic outlook unable to see the connections between animal exploitation, environmental destruction, patriarchy, racism, violence, and world hunger. The exploitation of animals causes profound social and environmental problems for the human world itself, such that we should stop treating animal rights as trivial to human and environmental problems, and rather see it as fundamental to resolving crises in both realms. </w:t>
      </w:r>
    </w:p>
    <w:p w:rsidR="000B726A" w:rsidRPr="005A6EF8" w:rsidRDefault="000B726A" w:rsidP="000B726A">
      <w:pPr>
        <w:keepNext/>
        <w:keepLines/>
        <w:spacing w:before="40" w:after="0"/>
        <w:outlineLvl w:val="3"/>
        <w:rPr>
          <w:rFonts w:eastAsiaTheme="majorEastAsia" w:cstheme="majorBidi"/>
          <w:b/>
          <w:iCs/>
          <w:sz w:val="26"/>
        </w:rPr>
      </w:pPr>
      <w:r w:rsidRPr="005A6EF8">
        <w:rPr>
          <w:rFonts w:eastAsiaTheme="majorEastAsia" w:cstheme="majorBidi"/>
          <w:b/>
          <w:iCs/>
          <w:sz w:val="26"/>
        </w:rPr>
        <w:t xml:space="preserve">Our argument isn’t an attempt to weigh species oppression against racial oppression – instead, the obvious corollaries inform the necessity of taking action against species apartheid  </w:t>
      </w:r>
    </w:p>
    <w:p w:rsidR="000B726A" w:rsidRPr="005A6EF8" w:rsidRDefault="000B726A" w:rsidP="000B726A">
      <w:r w:rsidRPr="005A6EF8">
        <w:rPr>
          <w:b/>
          <w:bCs/>
          <w:sz w:val="26"/>
        </w:rPr>
        <w:t>Best, ‘7</w:t>
      </w:r>
      <w:r w:rsidRPr="005A6EF8">
        <w:t xml:space="preserve">. Steven, Associate Professor of Philosophy, </w:t>
      </w:r>
      <w:smartTag w:uri="urn:schemas-microsoft-com:office:smarttags" w:element="PlaceType">
        <w:r w:rsidRPr="005A6EF8">
          <w:t>University</w:t>
        </w:r>
      </w:smartTag>
      <w:r w:rsidRPr="005A6EF8">
        <w:t xml:space="preserve"> of </w:t>
      </w:r>
      <w:smartTag w:uri="urn:schemas-microsoft-com:office:smarttags" w:element="PlaceName">
        <w:r w:rsidRPr="005A6EF8">
          <w:t>Texas</w:t>
        </w:r>
      </w:smartTag>
      <w:r w:rsidRPr="005A6EF8">
        <w:t xml:space="preserve">, </w:t>
      </w:r>
      <w:smartTag w:uri="urn:schemas-microsoft-com:office:smarttags" w:element="place">
        <w:smartTag w:uri="urn:schemas-microsoft-com:office:smarttags" w:element="City">
          <w:r w:rsidRPr="005A6EF8">
            <w:t>El Paso</w:t>
          </w:r>
        </w:smartTag>
      </w:smartTag>
      <w:r w:rsidRPr="005A6EF8">
        <w:t xml:space="preserve">. “The Killing Fields of </w:t>
      </w:r>
      <w:smartTag w:uri="urn:schemas-microsoft-com:office:smarttags" w:element="place">
        <w:smartTag w:uri="urn:schemas-microsoft-com:office:smarttags" w:element="country-region">
          <w:r w:rsidRPr="005A6EF8">
            <w:t>South Africa</w:t>
          </w:r>
        </w:smartTag>
      </w:smartTag>
      <w:r w:rsidRPr="005A6EF8">
        <w:t xml:space="preserve">: Eco-Wars, Species Apartheid, and Total Liberation,” Fast Capitalism, </w:t>
      </w:r>
      <w:hyperlink r:id="rId37" w:history="1">
        <w:r w:rsidRPr="005A6EF8">
          <w:t>http://www.uta.edu/huma/agger/fastcapitalism/2_2/best.html</w:t>
        </w:r>
      </w:hyperlink>
      <w:r w:rsidRPr="005A6EF8">
        <w:t xml:space="preserve">.  </w:t>
      </w:r>
    </w:p>
    <w:p w:rsidR="000B726A" w:rsidRPr="00B649DE" w:rsidRDefault="000B726A" w:rsidP="000B726A">
      <w:pPr>
        <w:rPr>
          <w:sz w:val="16"/>
          <w:szCs w:val="15"/>
        </w:rPr>
      </w:pPr>
      <w:r w:rsidRPr="00835D41">
        <w:rPr>
          <w:sz w:val="16"/>
          <w:szCs w:val="15"/>
        </w:rPr>
        <w:t xml:space="preserve">South Africa inherited and maintained an ugly legacy of violence and domination from European colonialists, a system of exploiting humans and nature, racism, and discrimination. In 1948, Dutch Afrikaners referred to this social structure they received and developed as "apartheid" </w:t>
      </w:r>
      <w:r w:rsidRPr="00835D41">
        <w:rPr>
          <w:sz w:val="16"/>
          <w:szCs w:val="15"/>
        </w:rPr>
        <w:lastRenderedPageBreak/>
        <w:t>(which literally means "separate state"). Apartheid was a brutal system of class and racial domination maintained by repression, violence, and terror, whereby a minority of wealthy and powerful white elites exploited and ruled over the black majority</w:t>
      </w:r>
      <w:r w:rsidRPr="00835D41">
        <w:rPr>
          <w:sz w:val="16"/>
        </w:rPr>
        <w:t xml:space="preserve">. </w:t>
      </w:r>
      <w:r w:rsidRPr="005A6EF8">
        <w:rPr>
          <w:szCs w:val="24"/>
          <w:u w:val="single"/>
        </w:rPr>
        <w:t>Apartheid was a conceptual and ideological system, whereby white elites positioned themselves as superior in relation to the black masses they branded as inferior</w:t>
      </w:r>
      <w:r w:rsidRPr="00835D41">
        <w:rPr>
          <w:sz w:val="16"/>
        </w:rPr>
        <w:t xml:space="preserve">, </w:t>
      </w:r>
      <w:r w:rsidRPr="00835D41">
        <w:rPr>
          <w:sz w:val="16"/>
          <w:szCs w:val="15"/>
        </w:rPr>
        <w:t xml:space="preserve">and an institutional system, which exploited black labor power, stripped them of basic rights, and strictly segregated the races. Whites declared blacks noncitizens, and confined them to different beaches, hospitals, schools, churches, theatres, restrooms, trains, buses, and other public areas. The respective sexes too were kept apart, as interracial sex and marriage was illegal. Reviled throughout the world, pressured economically, and attacked at every point by the black resistance movement, the apartheid system began to fall. Nelson Mandela, imprisoned on </w:t>
      </w:r>
      <w:smartTag w:uri="urn:schemas-microsoft-com:office:smarttags" w:element="place">
        <w:smartTag w:uri="urn:schemas-microsoft-com:office:smarttags" w:element="PlaceName">
          <w:r w:rsidRPr="00835D41">
            <w:rPr>
              <w:sz w:val="16"/>
              <w:szCs w:val="15"/>
            </w:rPr>
            <w:t>Robben</w:t>
          </w:r>
        </w:smartTag>
        <w:r w:rsidRPr="00835D41">
          <w:rPr>
            <w:sz w:val="16"/>
            <w:szCs w:val="15"/>
          </w:rPr>
          <w:t xml:space="preserve"> </w:t>
        </w:r>
        <w:smartTag w:uri="urn:schemas-microsoft-com:office:smarttags" w:element="PlaceType">
          <w:r w:rsidRPr="00835D41">
            <w:rPr>
              <w:sz w:val="16"/>
              <w:szCs w:val="15"/>
            </w:rPr>
            <w:t>Island</w:t>
          </w:r>
        </w:smartTag>
      </w:smartTag>
      <w:r w:rsidRPr="00835D41">
        <w:rPr>
          <w:sz w:val="16"/>
          <w:szCs w:val="15"/>
        </w:rPr>
        <w:t xml:space="preserve"> for 27 years, was set free in February 1990, and apartheid was dismantled in 1994. </w:t>
      </w:r>
      <w:smartTag w:uri="urn:schemas-microsoft-com:office:smarttags" w:element="place">
        <w:smartTag w:uri="urn:schemas-microsoft-com:office:smarttags" w:element="country-region">
          <w:r w:rsidRPr="00835D41">
            <w:rPr>
              <w:sz w:val="16"/>
              <w:szCs w:val="15"/>
            </w:rPr>
            <w:t>South Africa</w:t>
          </w:r>
        </w:smartTag>
      </w:smartTag>
      <w:r w:rsidRPr="00835D41">
        <w:rPr>
          <w:sz w:val="16"/>
          <w:szCs w:val="15"/>
        </w:rPr>
        <w:t>'s first democratic elections were held on April 27, 1994, and Mandela, the leader of the African National Congress (ANC), became the country's first black state president. From May 1994 to June 1999, Mandela presided during the transition from apartheid and minority rule to a fledgling democracy, a system that unfortunately remains plagued by great poverty, unemployment, inequality, and discontent.[13]</w:t>
      </w:r>
      <w:r w:rsidRPr="00835D41">
        <w:rPr>
          <w:sz w:val="16"/>
        </w:rPr>
        <w:t> </w:t>
      </w:r>
      <w:r w:rsidRPr="005A6EF8">
        <w:rPr>
          <w:szCs w:val="24"/>
          <w:u w:val="single"/>
        </w:rPr>
        <w:t>Despite</w:t>
      </w:r>
      <w:r w:rsidRPr="00835D41">
        <w:rPr>
          <w:sz w:val="16"/>
        </w:rPr>
        <w:t xml:space="preserve"> the </w:t>
      </w:r>
      <w:r w:rsidRPr="005A6EF8">
        <w:rPr>
          <w:szCs w:val="24"/>
          <w:u w:val="single"/>
        </w:rPr>
        <w:t>changes</w:t>
      </w:r>
      <w:r w:rsidRPr="00835D41">
        <w:rPr>
          <w:sz w:val="16"/>
        </w:rPr>
        <w:t xml:space="preserve"> that (officially, at least) </w:t>
      </w:r>
      <w:r w:rsidRPr="005A6EF8">
        <w:rPr>
          <w:szCs w:val="24"/>
          <w:u w:val="single"/>
        </w:rPr>
        <w:t xml:space="preserve">ending social apartheid, </w:t>
      </w:r>
      <w:r w:rsidRPr="005A6EF8">
        <w:rPr>
          <w:rFonts w:cs="Times New Roman"/>
          <w:b/>
          <w:sz w:val="20"/>
          <w:szCs w:val="24"/>
          <w:u w:val="single"/>
        </w:rPr>
        <w:t>nothing changed in the underlying structure of species apartheid</w:t>
      </w:r>
      <w:r w:rsidRPr="00835D41">
        <w:rPr>
          <w:sz w:val="16"/>
        </w:rPr>
        <w:t xml:space="preserve">.[14] </w:t>
      </w:r>
      <w:r w:rsidRPr="005A6EF8">
        <w:rPr>
          <w:szCs w:val="24"/>
          <w:u w:val="single"/>
        </w:rPr>
        <w:t>Just as social apartheid is anchored in white hatred of blacks, so species apartheid stems from human contempt for nonhuman species</w:t>
      </w:r>
      <w:r w:rsidRPr="00835D41">
        <w:rPr>
          <w:sz w:val="16"/>
        </w:rPr>
        <w:t xml:space="preserve">—such as expressed in the iconic images of joyful hunters power-posing with their "kill."[15] </w:t>
      </w:r>
      <w:r w:rsidRPr="005A6EF8">
        <w:rPr>
          <w:szCs w:val="24"/>
          <w:u w:val="single"/>
        </w:rPr>
        <w:t>Just as racism arbitrarily defines one group of humans as superior to another, out of sheer prejudice and ignorance, so speciesism position human animals as superior to nonhuman animals</w:t>
      </w:r>
      <w:r w:rsidRPr="00835D41">
        <w:rPr>
          <w:sz w:val="16"/>
        </w:rPr>
        <w:t xml:space="preserve">, and anoint themselves as the end to which all other life forms are mere means. </w:t>
      </w:r>
      <w:r w:rsidRPr="005A6EF8">
        <w:rPr>
          <w:szCs w:val="24"/>
          <w:u w:val="single"/>
        </w:rPr>
        <w:t>Whereas the racist mindset roots its hierarchy in skin color, the speciesist mindset devalues and objectifies animals by dichotomizing the evolutionary continuum into human and nonhuman life. As racism stems from a hateful white supremacism, so speciesism draws from a malignant human supremacism</w:t>
      </w:r>
      <w:r w:rsidRPr="00835D41">
        <w:rPr>
          <w:sz w:val="16"/>
        </w:rPr>
        <w:t xml:space="preserve">, </w:t>
      </w:r>
      <w:r w:rsidRPr="00835D41">
        <w:rPr>
          <w:sz w:val="16"/>
          <w:szCs w:val="15"/>
        </w:rPr>
        <w:t>namely, the arrogant belief that humans have a natural or God-given right to use animals for any purpose they devise. Akin to social apartheid, the conceptual segregation of species apartheid informs an institutional segregation, in which animals are removed from social purview and confined to cramped pens and cages, where their oppression is mainly hidden. As much as possible, South African whites tried to hide black oppression by relegating them to "homelands" and designated public spaces apart from white society. Similarly, while some animals like elephants roam in public parks and are spectacles for eco-tourism, the most vicious forms of exploitation occur in dungeon-like laboratories, factory farms and slaughterhouses in rural outposts, and private hunting enclosures. As South African journalist, Mantsadi Molotlegi, writes in regard to the epiphany that radically changed her worldview, moral compass, and politics, "</w:t>
      </w:r>
      <w:r w:rsidRPr="005A6EF8">
        <w:rPr>
          <w:rFonts w:cs="Times New Roman"/>
          <w:b/>
          <w:sz w:val="20"/>
          <w:szCs w:val="24"/>
          <w:u w:val="single"/>
        </w:rPr>
        <w:t>The way we treat animals has all the hallmarks of apartheid—prejudice, callous disregard for suffering, and a misguided sense of supremacy</w:t>
      </w:r>
      <w:r w:rsidRPr="00835D41">
        <w:rPr>
          <w:sz w:val="16"/>
        </w:rPr>
        <w:t xml:space="preserve"> ... group areas and segregation helped to keep the suffering of black people hidden from view. </w:t>
      </w:r>
      <w:proofErr w:type="gramStart"/>
      <w:r w:rsidRPr="00835D41">
        <w:rPr>
          <w:sz w:val="16"/>
        </w:rPr>
        <w:t>So too with the animals."</w:t>
      </w:r>
      <w:proofErr w:type="gramEnd"/>
      <w:r w:rsidRPr="00835D41">
        <w:rPr>
          <w:sz w:val="16"/>
        </w:rPr>
        <w:t>[16] </w:t>
      </w:r>
      <w:r w:rsidRPr="005A6EF8">
        <w:rPr>
          <w:szCs w:val="24"/>
          <w:u w:val="single"/>
        </w:rPr>
        <w:t>Like racism, speciesism deploys a "Might is Right" philosophy that sees the ability of the powerful to rule over the powerless as its justification for doing so, ignoring the fact that the greater the power the greater the responsibility to use it humanely, democratically and ecologically. Like social apartheid, species apartheid is rooted in the enslavement of beings exploited for profit</w:t>
      </w:r>
      <w:r w:rsidRPr="00835D41">
        <w:rPr>
          <w:sz w:val="16"/>
        </w:rPr>
        <w:t>,</w:t>
      </w:r>
      <w:r w:rsidRPr="00835D41">
        <w:rPr>
          <w:sz w:val="16"/>
          <w:szCs w:val="15"/>
        </w:rPr>
        <w:t xml:space="preserve"> as global capitalist markets continue to thrive through extreme exploitation and slavery. Victims of severe oppression, both animals and black Africans were slaves subject to economic exploitation within capitalist systems. Whereas speciesism and racism are pernicious ideologies that underlie animal and black oppression, their subjugation was also informed and determined by capitalist logic and market networks that thrive from slave labor. Speaking of the complex causes of apartheid, an African National Congress (ANC) article states that, "Afrikaner nationalism was [not only about] evicting African blacks simply because of their race; much of it was [about a desire to appropriate land, resources and labour power... it must never be forgotten that Apartheid and racial discrimination in South Africa, like everywhere else, has an aim far more important than discrimination itself: the aim is economic exploitation. The root and fruit of apartheid and racial discrimination is profit."[17] As the white South African minority enjoyed the highest standard of living in </w:t>
      </w:r>
      <w:smartTag w:uri="urn:schemas-microsoft-com:office:smarttags" w:element="place">
        <w:r w:rsidRPr="00835D41">
          <w:rPr>
            <w:sz w:val="16"/>
            <w:szCs w:val="15"/>
          </w:rPr>
          <w:t>Africa</w:t>
        </w:r>
      </w:smartTag>
      <w:r w:rsidRPr="00835D41">
        <w:rPr>
          <w:sz w:val="16"/>
          <w:szCs w:val="15"/>
        </w:rPr>
        <w:t xml:space="preserve">, on par with many western nations, the black majority were marginalized and impoverished in every area such as income, housing, and schools. As with blacks toiling in the fields and mines of capitalist, —whether it be horses transporting people and goods in urban cities; or cows, pigs, and chickens confined in stalls, crates, and cages manipulated (including genetically) to produce maximum quantities of meat, milk, and eggs; or mice, rats, rabbits, cats, cogs, and chimpanzees in research laboratories who are artificially sickened and serve as sheer bodies for the production of meaningless quantitative data or to provide organs for human "harvest." As bad as black Africans had it throughout the era of social apartheid, species apartheid is an even more oppressive system. This is because a significantly greater number of animals (dying by the billions) are killed each year, the methods of exploitation typically are more brutal, and there is far less outcry over their suffering and death. Although blacks were violently repressed and many were beaten, tortured, and killed, they were not bred, farmed, confined, and exploited for hunters to shoot down in a demented drama of "sport" and human mastery of nature. While jailed and beaten, blacks were not captured and sent to laboratories for experimentation, cut into pieces and consumed for meat, nor dismembered and sold for jewelry and paperweights. Although black victims of apartheid were murdered by the thousands, </w:t>
      </w:r>
      <w:r w:rsidRPr="005A6EF8">
        <w:rPr>
          <w:szCs w:val="24"/>
          <w:u w:val="single"/>
        </w:rPr>
        <w:t>over 40 billion animals die each year at the hands of human oppressors in various systems of exploitation, from slaughterhouses and fur farms to hunting fields and laboratories</w:t>
      </w:r>
      <w:r w:rsidRPr="00835D41">
        <w:rPr>
          <w:sz w:val="16"/>
          <w:szCs w:val="15"/>
        </w:rPr>
        <w:t xml:space="preserve">. While the world conscience was slow to awaken to condemn the exploitation of blacks, they ultimately did and </w:t>
      </w:r>
      <w:r w:rsidRPr="00835D41">
        <w:rPr>
          <w:sz w:val="16"/>
          <w:szCs w:val="15"/>
        </w:rPr>
        <w:lastRenderedPageBreak/>
        <w:t>were crucial factors in the abolition of apartheid; the cries against species apartheid, however, are barely audible—those quickly growing. And even those opposed to the trade of ivory and chimpanzee meat condone, approve, and participate in myriad forms of animal exploitation such as meat, dairy, and egg consumption or wearing leather products.</w:t>
      </w:r>
      <w:r w:rsidRPr="00835D41">
        <w:rPr>
          <w:sz w:val="16"/>
        </w:rPr>
        <w:t> </w:t>
      </w:r>
      <w:r w:rsidRPr="005A6EF8">
        <w:rPr>
          <w:rFonts w:cs="Times New Roman"/>
          <w:b/>
          <w:sz w:val="20"/>
          <w:szCs w:val="24"/>
          <w:highlight w:val="cyan"/>
          <w:u w:val="single"/>
        </w:rPr>
        <w:t>The crucial point here is not to quantify suffering or to privilege one form of oppression over another, but rather to draw parallels among different forms of oppression and to call attention to the plight of animals within global species apartheid systems</w:t>
      </w:r>
      <w:r w:rsidRPr="00835D41">
        <w:rPr>
          <w:sz w:val="16"/>
        </w:rPr>
        <w:t xml:space="preserve">. </w:t>
      </w:r>
      <w:r w:rsidRPr="00835D41">
        <w:rPr>
          <w:sz w:val="16"/>
          <w:szCs w:val="15"/>
        </w:rPr>
        <w:t>In the time span since 1994, with the tripartite alliance of the African National Congress, the Congress of South African Trade Unions, and the South African Communist Party, a democratization process has begun to improve life for human beings. But absolutely nothing has been done to ameliorate the slaughter and suffering of animals. In post-apartheid South Africa, one finds the same pseudo-"park" and "conservation" policies, the same cronyism and corruption, the same morass of legal codes and lack of regulation, the same systematic violation of treaties such as CITES, and the same arrogant and violent speciesism that deems animals beings and uses force and aggression to unconscionably exploit them for human purposes. </w:t>
      </w:r>
    </w:p>
    <w:p w:rsidR="000B726A" w:rsidRPr="008C1B2E" w:rsidRDefault="000B726A" w:rsidP="000B726A"/>
    <w:p w:rsidR="000B726A" w:rsidRPr="00D93054" w:rsidRDefault="000B726A" w:rsidP="000B726A"/>
    <w:p w:rsidR="00D93054" w:rsidRPr="005A6EF8" w:rsidRDefault="00D93054" w:rsidP="00D93054">
      <w:pPr>
        <w:keepNext/>
        <w:keepLines/>
        <w:pageBreakBefore/>
        <w:spacing w:before="40" w:after="0"/>
        <w:jc w:val="center"/>
        <w:outlineLvl w:val="2"/>
        <w:rPr>
          <w:rFonts w:eastAsiaTheme="majorEastAsia" w:cstheme="majorBidi"/>
          <w:b/>
          <w:sz w:val="32"/>
          <w:szCs w:val="24"/>
          <w:u w:val="single"/>
        </w:rPr>
      </w:pPr>
      <w:r w:rsidRPr="005A6EF8">
        <w:rPr>
          <w:rFonts w:eastAsiaTheme="majorEastAsia" w:cstheme="majorBidi"/>
          <w:b/>
          <w:sz w:val="32"/>
          <w:szCs w:val="24"/>
          <w:u w:val="single"/>
        </w:rPr>
        <w:lastRenderedPageBreak/>
        <w:t xml:space="preserve">1NC </w:t>
      </w:r>
      <w:r>
        <w:rPr>
          <w:rFonts w:eastAsiaTheme="majorEastAsia" w:cstheme="majorBidi"/>
          <w:b/>
          <w:sz w:val="32"/>
          <w:szCs w:val="24"/>
          <w:u w:val="single"/>
        </w:rPr>
        <w:t xml:space="preserve">Species Being </w:t>
      </w:r>
      <w:r w:rsidRPr="005A6EF8">
        <w:rPr>
          <w:rFonts w:eastAsiaTheme="majorEastAsia" w:cstheme="majorBidi"/>
          <w:b/>
          <w:sz w:val="32"/>
          <w:szCs w:val="24"/>
          <w:u w:val="single"/>
        </w:rPr>
        <w:t>Alt</w:t>
      </w:r>
    </w:p>
    <w:p w:rsidR="00D93054" w:rsidRPr="005A6EF8" w:rsidRDefault="00D93054" w:rsidP="00D93054">
      <w:pPr>
        <w:keepNext/>
        <w:keepLines/>
        <w:spacing w:before="40" w:after="0"/>
        <w:outlineLvl w:val="3"/>
        <w:rPr>
          <w:rFonts w:eastAsiaTheme="majorEastAsia" w:cstheme="majorBidi"/>
          <w:b/>
          <w:iCs/>
          <w:sz w:val="26"/>
        </w:rPr>
      </w:pPr>
      <w:r w:rsidRPr="005A6EF8">
        <w:rPr>
          <w:rFonts w:eastAsiaTheme="majorEastAsia" w:cstheme="majorBidi"/>
          <w:b/>
          <w:iCs/>
          <w:sz w:val="26"/>
        </w:rPr>
        <w:t>The 1AC ignores that racism is merely one amongst many tools of axiological anthropocentrism whereby violence can always be justified when applied to racially inferior groups. Only a critique which focuses on rejecting subhuman thinking can contest the myriad forms of racism.</w:t>
      </w:r>
    </w:p>
    <w:p w:rsidR="00D93054" w:rsidRPr="005A6EF8" w:rsidRDefault="00D93054" w:rsidP="00D93054">
      <w:r w:rsidRPr="005A6EF8">
        <w:rPr>
          <w:b/>
          <w:bCs/>
          <w:sz w:val="26"/>
        </w:rPr>
        <w:t>Deckha 2k10</w:t>
      </w:r>
      <w:r w:rsidRPr="005A6EF8">
        <w:t xml:space="preserve"> [Maneesha, faculty of law, university of Victoria, “it’s time to abandon the idea of human rights”, the scavenger, dec. 10]</w:t>
      </w:r>
    </w:p>
    <w:p w:rsidR="00D93054" w:rsidRPr="005A6EF8" w:rsidRDefault="00D93054" w:rsidP="00D93054">
      <w:pPr>
        <w:rPr>
          <w:sz w:val="16"/>
          <w:szCs w:val="16"/>
        </w:rPr>
      </w:pPr>
    </w:p>
    <w:p w:rsidR="00D93054" w:rsidRPr="00835D41" w:rsidRDefault="00D93054" w:rsidP="00D93054">
      <w:pPr>
        <w:rPr>
          <w:rFonts w:cstheme="minorHAnsi"/>
          <w:sz w:val="12"/>
          <w:szCs w:val="16"/>
        </w:rPr>
      </w:pPr>
      <w:r w:rsidRPr="00835D41">
        <w:rPr>
          <w:rFonts w:cstheme="minorHAnsi"/>
          <w:sz w:val="12"/>
          <w:szCs w:val="16"/>
        </w:rPr>
        <w:t xml:space="preserve">While the intersection of race and gender is often acknowledged in understanding the etiology of justificatory narratives for war, the presence of species distinctions and the importance of the subhuman are less appreciated.  Yet, the race (and gender) thinking that animates Razack’s argument in normalizing violence for </w:t>
      </w:r>
      <w:proofErr w:type="gramStart"/>
      <w:r w:rsidRPr="00835D41">
        <w:rPr>
          <w:rFonts w:cstheme="minorHAnsi"/>
          <w:sz w:val="12"/>
          <w:szCs w:val="16"/>
        </w:rPr>
        <w:t>detainees (and others) is</w:t>
      </w:r>
      <w:proofErr w:type="gramEnd"/>
      <w:r w:rsidRPr="00835D41">
        <w:rPr>
          <w:rFonts w:cstheme="minorHAnsi"/>
          <w:sz w:val="12"/>
          <w:szCs w:val="16"/>
        </w:rPr>
        <w:t xml:space="preserve"> also centrally sustained by the subhuman figure.  </w:t>
      </w:r>
      <w:proofErr w:type="gramStart"/>
      <w:r w:rsidRPr="00835D41">
        <w:rPr>
          <w:rFonts w:cstheme="minorHAnsi"/>
          <w:sz w:val="12"/>
          <w:szCs w:val="16"/>
        </w:rPr>
        <w:t xml:space="preserve">As Charles Patterson notes with respect to multiple forms of exploitation:  </w:t>
      </w:r>
      <w:r w:rsidRPr="005A6EF8">
        <w:rPr>
          <w:rFonts w:cstheme="minorHAnsi"/>
          <w:b/>
          <w:sz w:val="24"/>
          <w:szCs w:val="24"/>
          <w:highlight w:val="green"/>
          <w:u w:val="single"/>
        </w:rPr>
        <w:t>Throughout the history of our ascent to dominance as the master species, our victimization of animals has served as the model and foundation for our victimization of each other.</w:t>
      </w:r>
      <w:proofErr w:type="gramEnd"/>
      <w:r w:rsidRPr="005A6EF8">
        <w:rPr>
          <w:rFonts w:cstheme="minorHAnsi"/>
          <w:b/>
          <w:sz w:val="24"/>
          <w:szCs w:val="24"/>
          <w:u w:val="single"/>
        </w:rPr>
        <w:t xml:space="preserve"> The study of human history reveals the pattern: first, humans exploit and slaughter animals; then, they treat other people like animas and do the same to th</w:t>
      </w:r>
      <w:r w:rsidRPr="00835D41">
        <w:rPr>
          <w:rFonts w:cstheme="minorHAnsi"/>
          <w:sz w:val="12"/>
          <w:szCs w:val="16"/>
        </w:rPr>
        <w:t xml:space="preserve">em.  Patterson emphasizes how </w:t>
      </w:r>
      <w:r w:rsidRPr="005A6EF8">
        <w:rPr>
          <w:rFonts w:cstheme="minorHAnsi"/>
          <w:b/>
          <w:sz w:val="24"/>
          <w:szCs w:val="24"/>
          <w:u w:val="single"/>
        </w:rPr>
        <w:t>the human/animal hierarchy and our ideas about animals and animality are foundational for intra-human hierarchies and the violence they promote.  The routine violence against beings designated subhuman serves as both a justification and blueprint for violence against humans</w:t>
      </w:r>
      <w:r w:rsidRPr="00835D41">
        <w:rPr>
          <w:rFonts w:cstheme="minorHAnsi"/>
          <w:sz w:val="12"/>
          <w:szCs w:val="16"/>
        </w:rPr>
        <w:t xml:space="preserve">.  For example, in discussing the specific dynamics of the Nazi camps, Patterson further notes how techniques to make the killing of detainees resemble the slaughter of animals were deliberately implemented in order to make the killing seem more palatable and benign. That the detainees were made naked and kept crowded in the gas chambers facilitated their animalization and, in turn, their death at the hands of other humans who were already culturally familiar and comfortable with killing animals in this way.  Returning to Razack’s exposition of race thinking in contemporary camps, one can see how </w:t>
      </w:r>
      <w:r w:rsidRPr="005A6EF8">
        <w:rPr>
          <w:rFonts w:cstheme="minorHAnsi"/>
          <w:b/>
          <w:sz w:val="24"/>
          <w:szCs w:val="24"/>
          <w:highlight w:val="green"/>
          <w:u w:val="single"/>
        </w:rPr>
        <w:t>subhuman thinking is foundational to race thinking</w:t>
      </w:r>
      <w:r w:rsidRPr="00835D41">
        <w:rPr>
          <w:rFonts w:cstheme="minorHAnsi"/>
          <w:sz w:val="12"/>
          <w:szCs w:val="16"/>
        </w:rPr>
        <w:t xml:space="preserve">.  One of her primary arguments is that race thinking, which she defines as </w:t>
      </w:r>
      <w:r w:rsidRPr="005A6EF8">
        <w:rPr>
          <w:rFonts w:cstheme="minorHAnsi"/>
          <w:b/>
          <w:sz w:val="24"/>
          <w:szCs w:val="24"/>
          <w:u w:val="single"/>
        </w:rPr>
        <w:t>“the denial of a common bond of humanity between people of European descent and those who are not”, is “a defining feature of the world order” today as in the past</w:t>
      </w:r>
      <w:r w:rsidRPr="00835D41">
        <w:rPr>
          <w:rFonts w:cstheme="minorHAnsi"/>
          <w:sz w:val="12"/>
          <w:szCs w:val="16"/>
        </w:rPr>
        <w:t xml:space="preserve">.  In other words, </w:t>
      </w:r>
      <w:r w:rsidRPr="005A6EF8">
        <w:rPr>
          <w:rFonts w:cstheme="minorHAnsi"/>
          <w:b/>
          <w:sz w:val="24"/>
          <w:szCs w:val="24"/>
          <w:highlight w:val="green"/>
          <w:u w:val="single"/>
        </w:rPr>
        <w:t xml:space="preserve">it is the “species thinking” that helps to create the racial demarcation.  </w:t>
      </w:r>
      <w:r w:rsidRPr="005A6EF8">
        <w:rPr>
          <w:rFonts w:cstheme="minorHAnsi"/>
          <w:b/>
          <w:sz w:val="24"/>
          <w:szCs w:val="24"/>
          <w:u w:val="single"/>
        </w:rPr>
        <w:t xml:space="preserve">As Razack notes with respect to the specific logic infusing the camps, they “are not simply contemporary excesses born of the west’s current quest for security, but instead represent a more ominous, permanent arrangement of who is and is not a part of the human community”.  Once placed outside the “human” zone by race thinking, the detainees may be handled lawlessly and thus with violence that is legitimated at all times. </w:t>
      </w:r>
      <w:r w:rsidRPr="005A6EF8">
        <w:rPr>
          <w:b/>
          <w:iCs/>
          <w:highlight w:val="green"/>
          <w:u w:val="single"/>
        </w:rPr>
        <w:t>Racialization is not enough and does not complete their Othering experience. Rather, they must be dehumanized for the larger public to accept the violence against them and the increasing “culture of exception” which sustains these human bodily exclusions</w:t>
      </w:r>
      <w:r w:rsidRPr="00835D41">
        <w:rPr>
          <w:rFonts w:cstheme="minorHAnsi"/>
          <w:sz w:val="12"/>
          <w:szCs w:val="16"/>
        </w:rPr>
        <w:t xml:space="preserve">.  Although nonhumans are not the focus of Razack’s work, the centrality of the subhuman </w:t>
      </w:r>
      <w:r w:rsidRPr="005A6EF8">
        <w:rPr>
          <w:rFonts w:cstheme="minorHAnsi"/>
          <w:b/>
          <w:sz w:val="24"/>
          <w:szCs w:val="24"/>
          <w:highlight w:val="green"/>
          <w:u w:val="single"/>
        </w:rPr>
        <w:t>to the logic of the camps and racial and sexual violence contained therein is also clearly illustrated in her specific example</w:t>
      </w:r>
      <w:r w:rsidRPr="00835D41">
        <w:rPr>
          <w:rFonts w:cstheme="minorHAnsi"/>
          <w:sz w:val="12"/>
          <w:szCs w:val="16"/>
          <w:highlight w:val="green"/>
        </w:rPr>
        <w:t>s</w:t>
      </w:r>
      <w:r w:rsidRPr="00835D41">
        <w:rPr>
          <w:rFonts w:cstheme="minorHAnsi"/>
          <w:sz w:val="12"/>
          <w:szCs w:val="16"/>
        </w:rPr>
        <w:t xml:space="preserve">.  In the course of her analysis, to determine the import of race thinking in enabling violence, Razack quotes a newspaper story that describes the background mentality of Private Lynndie England, the white female soldier made notorious by images of her holding onto imprisoned and naked Iraqi men with a leash around their necks.  The story itself quotes a resident from England’s hometown who says the following about the sensibilities of individuals from their town:  To the country boys here, if you’re a different nationality, a different race, you’re sub-human. That’s the way that girls like Lynndie England are raised. Tormenting Iraqis, in her mind, would be no different from shooting a turkey. Every season here you’re hunting something. Over there they’re hunting Iraqis.  Razack extracts this quote to illustrate how “race overdetermined what went on”, but it may also be observed that species “overdetermined what went on”. </w:t>
      </w:r>
      <w:r w:rsidRPr="005A6EF8">
        <w:rPr>
          <w:rFonts w:cstheme="minorHAnsi"/>
          <w:b/>
          <w:sz w:val="24"/>
          <w:szCs w:val="24"/>
          <w:highlight w:val="green"/>
          <w:u w:val="single"/>
        </w:rPr>
        <w:t xml:space="preserve">Race has a formative function, to be sure, but it works in conjunction with species difference to enable the violence at Abu Ghraib and other camps.  Dehumanization promotes racialization, which further entrenches both identities. </w:t>
      </w:r>
      <w:r w:rsidRPr="005A6EF8">
        <w:rPr>
          <w:rFonts w:cstheme="minorHAnsi"/>
          <w:b/>
          <w:sz w:val="24"/>
          <w:szCs w:val="24"/>
          <w:u w:val="single"/>
        </w:rPr>
        <w:t>It is an intertwined logic of race, sex, culture and species that lays the foundation for the violence</w:t>
      </w:r>
      <w:r w:rsidRPr="00835D41">
        <w:rPr>
          <w:rFonts w:cstheme="minorHAnsi"/>
          <w:sz w:val="12"/>
          <w:szCs w:val="16"/>
        </w:rPr>
        <w:t xml:space="preserve">. </w:t>
      </w:r>
    </w:p>
    <w:p w:rsidR="00D93054" w:rsidRDefault="00D93054" w:rsidP="00D93054"/>
    <w:p w:rsidR="00D93054" w:rsidRDefault="00D93054" w:rsidP="00D93054"/>
    <w:p w:rsidR="00D93054" w:rsidRDefault="00D93054" w:rsidP="00D93054">
      <w:pPr>
        <w:pStyle w:val="Heading3"/>
      </w:pPr>
      <w:r>
        <w:lastRenderedPageBreak/>
        <w:t>1NC Paradigmatic Analysis Alt</w:t>
      </w:r>
    </w:p>
    <w:p w:rsidR="00D93054" w:rsidRDefault="00D93054" w:rsidP="00BF3A71">
      <w:pPr>
        <w:pStyle w:val="Heading4"/>
      </w:pPr>
      <w:r>
        <w:t>Anthropocentric violence is justified at an epistemic, linguistic, and cultural level. Only the alternatives casuistry, or case based reasoning and rejection of the anthropocentrism inherent in the 1ac at more than a morally elitist level is key to create an effective paradigmatic analysis. Practice must come before theory.</w:t>
      </w:r>
    </w:p>
    <w:p w:rsidR="00D93054" w:rsidRPr="00AD5E46" w:rsidRDefault="00D93054" w:rsidP="00D93054">
      <w:pPr>
        <w:rPr>
          <w:rStyle w:val="Style13ptBold"/>
        </w:rPr>
      </w:pPr>
      <w:r w:rsidRPr="00AD5E46">
        <w:rPr>
          <w:rStyle w:val="Style13ptBold"/>
        </w:rPr>
        <w:t>Aaltola, 10</w:t>
      </w:r>
    </w:p>
    <w:p w:rsidR="00D93054" w:rsidRDefault="00D93054" w:rsidP="00D93054">
      <w:r>
        <w:t>[Elisa, Ph. D., is a Lecturer in Philosophy (East Finland University). In her research, she has focused on animal ethics and, more generally, animal philosophy, “The Anthropocentric Paradigm and the Possibility of Animal Ethics”, pg. 29-34, Ethics &amp; the Environment Volume 15, Number 1, spring 2010, Muse] JB</w:t>
      </w:r>
    </w:p>
    <w:p w:rsidR="00D93054" w:rsidRDefault="00D93054" w:rsidP="00D93054">
      <w:pPr>
        <w:rPr>
          <w:sz w:val="16"/>
        </w:rPr>
      </w:pPr>
      <w:r w:rsidRPr="009F7897">
        <w:rPr>
          <w:sz w:val="16"/>
        </w:rPr>
        <w:t xml:space="preserve">Anthropocentric Casuistry </w:t>
      </w:r>
      <w:r w:rsidRPr="0097515F">
        <w:rPr>
          <w:rStyle w:val="StyleUnderline"/>
        </w:rPr>
        <w:t>Casuistry maintains that we ought to approach ethical issues from the viewpoint of paradigms rather than theory</w:t>
      </w:r>
      <w:r w:rsidRPr="009F7897">
        <w:rPr>
          <w:sz w:val="16"/>
        </w:rPr>
        <w:t xml:space="preserve">. More specifically, we are to scrutinize the normative nature of particular cases by reflecting </w:t>
      </w:r>
      <w:r w:rsidRPr="0097515F">
        <w:rPr>
          <w:rStyle w:val="StyleUnderline"/>
        </w:rPr>
        <w:t>t</w:t>
      </w:r>
      <w:r w:rsidRPr="009F7897">
        <w:rPr>
          <w:sz w:val="16"/>
        </w:rPr>
        <w:t xml:space="preserve">hem on the "paradigm cases," over which there is little dispute. For instance, when considering whether stealing in a given situation is justified, we are to compare this with a paradigm situation, where stealing is either clearly wrong or clearly justified (here casuistry comes close to case law and its emphasis on precedent cases). In the contemporary context, casuistry has become popular particularly in medical ethics and bioethics (on history and nature of casuistry, see Jonsen &amp; Toulmin 1992). This approach has also been applied to non-human animals, albeit with a bit of a twist. It is argued that particular normative understandings concerning animals are justified, if they fit the general, paradigmatic ways of valuing animals. </w:t>
      </w:r>
      <w:r w:rsidRPr="0097515F">
        <w:rPr>
          <w:rStyle w:val="StyleUnderline"/>
        </w:rPr>
        <w:t>We are to compare specific norms and situations with the common, widely accepted paradigms that stipulate how animals ought to be treated</w:t>
      </w:r>
      <w:r w:rsidRPr="009F7897">
        <w:rPr>
          <w:sz w:val="16"/>
        </w:rPr>
        <w:t>. At the extreme, the approach is rather Kuhnian (if one replaces "science" with "ethics")—</w:t>
      </w:r>
      <w:r w:rsidRPr="0097515F">
        <w:rPr>
          <w:rStyle w:val="StyleUnderline"/>
        </w:rPr>
        <w:t>it is the moral climate of the moment that determines how animals are to be evaluated and treated</w:t>
      </w:r>
      <w:r w:rsidRPr="009F7897">
        <w:rPr>
          <w:sz w:val="16"/>
        </w:rPr>
        <w:t xml:space="preserve">. Whereas standard casuistry is interested in specific paradigms involving specific cases (for instance, "stealing"), the interest here extends to a whole moral ideology. </w:t>
      </w:r>
      <w:r w:rsidRPr="00F35992">
        <w:rPr>
          <w:rStyle w:val="StyleUnderline"/>
        </w:rPr>
        <w:t>The paradigmatic way of valuing animals is to be given priority, whilst theory</w:t>
      </w:r>
      <w:r w:rsidRPr="009F7897">
        <w:rPr>
          <w:sz w:val="16"/>
        </w:rPr>
        <w:t xml:space="preserve"> (and thus standard animal ethics) </w:t>
      </w:r>
      <w:r w:rsidRPr="00F35992">
        <w:rPr>
          <w:rStyle w:val="StyleUnderline"/>
        </w:rPr>
        <w:t>is of secondary relevance</w:t>
      </w:r>
      <w:r w:rsidRPr="009F7897">
        <w:rPr>
          <w:sz w:val="16"/>
        </w:rPr>
        <w:t xml:space="preserve">. The </w:t>
      </w:r>
      <w:r w:rsidRPr="00F35992">
        <w:rPr>
          <w:rStyle w:val="StyleUnderline"/>
        </w:rPr>
        <w:t>casuistic criticism of animal ethics</w:t>
      </w:r>
      <w:r w:rsidRPr="009F7897">
        <w:rPr>
          <w:sz w:val="16"/>
        </w:rPr>
        <w:t xml:space="preserve"> often </w:t>
      </w:r>
      <w:r w:rsidRPr="00F35992">
        <w:rPr>
          <w:rStyle w:val="StyleUnderline"/>
        </w:rPr>
        <w:t>defends explicitly anthropocentric views. The claim is that given anthropocentric notions</w:t>
      </w:r>
      <w:r w:rsidRPr="009F7897">
        <w:rPr>
          <w:sz w:val="16"/>
        </w:rPr>
        <w:t xml:space="preserve"> (particularly the higher moral status of humans and the dualistic framework) </w:t>
      </w:r>
      <w:r w:rsidRPr="00F35992">
        <w:rPr>
          <w:rStyle w:val="StyleUnderline"/>
        </w:rPr>
        <w:t>are fundamental to basic paradigms, and cannot be criticized merely on the grounds of theory</w:t>
      </w:r>
      <w:r w:rsidRPr="009F7897">
        <w:rPr>
          <w:sz w:val="16"/>
        </w:rPr>
        <w:t xml:space="preserve">. Pro-animal arguments have a tendency to seem 'bizarre' in the context of basic paradigms, and ought to be viewed critically (Posner 2004, 60). The emphasis placed on cognitive capacities (central </w:t>
      </w:r>
      <w:proofErr w:type="gramStart"/>
      <w:r w:rsidRPr="009F7897">
        <w:rPr>
          <w:sz w:val="16"/>
        </w:rPr>
        <w:t>to</w:t>
      </w:r>
      <w:proofErr w:type="gramEnd"/>
      <w:r w:rsidRPr="009F7897">
        <w:rPr>
          <w:sz w:val="16"/>
        </w:rPr>
        <w:t xml:space="preserve"> many pro-animal arguments) is especially criticized—cognitive capacities may be morally relevant on a theoretical level, but not necessarily so on [End Page 29] the paradigmatic level. Since casuistry per se does not imply anthropocentrism, and since it does not by necessity involve a whole value-system, the casuistic stance used to criticize pro-animal arguments is here given the specific name "anthropocentric casuistry". A very frank version of anthropocentric casuistry comes from Tony Lynch and David Wells, who (after presenting the popular "baby or puppy" example to manifest that we would prioritise humans at the expense of other animals) claim that: "It is plain humanity which counts (or should count) in such equations, not any quality or ability usually associated with humanity" (Lynch and Wells 1998, 156). Humanity matters, because humans tend to value other humans more than other animals—prioritizing human beings is a central paradigm. Arguments that search for justification and theoretical support for this favoritism by emphasizing matters such as mental capacities are misleading. Lynch and Wells recognize that it is indeed difficult to offer standard theoretical justification for the bias, but claim that no such justification is needed—in fact, they maintain that moral reasons are meaningless and amoral in this specific context: "Morally speaking, it is humanity that counts…. </w:t>
      </w:r>
      <w:proofErr w:type="gramStart"/>
      <w:r w:rsidRPr="009F7897">
        <w:rPr>
          <w:sz w:val="16"/>
        </w:rPr>
        <w:t>Any effort at reduction on this point means abandoning morality itself" (Lynch and Wells 1998, 162).</w:t>
      </w:r>
      <w:proofErr w:type="gramEnd"/>
      <w:r w:rsidRPr="009F7897">
        <w:rPr>
          <w:sz w:val="16"/>
        </w:rPr>
        <w:t xml:space="preserve"> Therefore, we are to favor other humans without further moral deliberation. Morality in this context is based on the anthropocentric paradigm, and prioritizing moral theory is argued to amount to amorality. Richard Posner offers a similar viewpoint. According to him, cognitive capacities are relevant to having rights, but form neither the necessary nor the sufficient criteria. Rather, the necessary criterion is humanity. No further philosophical justification is needed for this claim. It is "a fact based on beliefs that can change but not a fact that can be shaken by philosophy." Since common, widely-spread beliefs restrict rights to human beings, only human beings can have rights. Like Lynch and Wells, Posner admits that preference for humans may be difficult to justify on the level of moral reason, but maintains that this has no bearing on the issue, for moral reason is entirely secondary: "Reason doesn't enter" (Posner 2004, 67). We are to follow the anthropocentric paradigm rather than moral reason. </w:t>
      </w:r>
      <w:proofErr w:type="gramStart"/>
      <w:r w:rsidRPr="009F7897">
        <w:rPr>
          <w:sz w:val="16"/>
        </w:rPr>
        <w:t>Posner uses 'intuition' to support his view.</w:t>
      </w:r>
      <w:proofErr w:type="gramEnd"/>
      <w:r w:rsidRPr="009F7897">
        <w:rPr>
          <w:sz w:val="16"/>
        </w:rPr>
        <w:t xml:space="preserve"> Here intuition seems to be a manifestation of the paradigmatic way of thinking (rather than a tool with which to find objective values). According to Posner, the special value of humans is based on such a strong intuition that no argument or moral [End Page 30] theory can defeat it. In fact, when the two are in </w:t>
      </w:r>
      <w:r w:rsidRPr="009F7897">
        <w:rPr>
          <w:sz w:val="16"/>
        </w:rPr>
        <w:lastRenderedPageBreak/>
        <w:t>conflict, we are to abandon philosophy rather than this intuition: "I feel no obligation to defend this reaction... [</w:t>
      </w:r>
      <w:proofErr w:type="gramStart"/>
      <w:r w:rsidRPr="009F7897">
        <w:rPr>
          <w:sz w:val="16"/>
        </w:rPr>
        <w:t>it</w:t>
      </w:r>
      <w:proofErr w:type="gramEnd"/>
      <w:r w:rsidRPr="009F7897">
        <w:rPr>
          <w:sz w:val="16"/>
        </w:rPr>
        <w:t xml:space="preserve">] is a moral intuition deeper than any reason that could be given for it and impervious to any reason that anyone could give against it.... If the moral irrelevance of humanity is what philosophy teaches, so that we have to choose between philosophy and the intuition that says that membership in the human species is morally relevant, philosophy will have to go" (Posner 2004, 64-65). Posner is quite open about his dismissal of the relevance of moral arguments: "Indeed I believe that ethical argument is and should be powerless against tenacious moral instincts" (Posner 2004, 66-67). Hence, moral reason and arguments are entirely secondary in relation to anthropocentric paradigms and intuition—in </w:t>
      </w:r>
      <w:proofErr w:type="gramStart"/>
      <w:r w:rsidRPr="009F7897">
        <w:rPr>
          <w:sz w:val="16"/>
        </w:rPr>
        <w:t>fact,</w:t>
      </w:r>
      <w:proofErr w:type="gramEnd"/>
      <w:r w:rsidRPr="009F7897">
        <w:rPr>
          <w:sz w:val="16"/>
        </w:rPr>
        <w:t xml:space="preserve"> they are to be abandoned if they go against anthropocentrism. The merit of anthropocentric casuistry is that it reminds us of the relevance of background beliefs. Giving absolute priority to moral reason risks rendering ethics into a very abstract affair—all that matters are logics and consistency. There is something much more heartfelt than this to ethics. Moral beliefs are accepted, not just because they are logical, but also because they, quite simply, 'seem right'—they seem to grasp the reality. This is where paradigms play an important role: how moral beliefs seem is often at least partly the result of background beliefs. However, anthropocentric casuistry also faces severe difficulties. Although the relevance of background beliefs needs to be recognized, it is problematic to maintain that moral reason and theory are entirely secondary. Instead of polar opposites (paradigms/theory), ethics needs a more balanced basis in which both paradigms and theory have their place. One fruitful option is to acknowledge the relevance of paradigms, while retaining a reflective stance in relation to them. Thus, no paradigm is holier than thou and accepted as given. Rather, even the most central of our paradigmatic beliefs are reflected upon in the light of a variety of moral 'tools' (including moral reason). </w:t>
      </w:r>
      <w:r w:rsidRPr="00331A3F">
        <w:rPr>
          <w:rStyle w:val="StyleUnderline"/>
        </w:rPr>
        <w:t>The need for reflection becomes clearer when we consider the obvious hurdle for casuistry: relativism. Blindly following paradigms and related intuitions can be dangerous indeed. As Peter Singer points out in his response to Posner, without moral reason, Nazis would have little cause to alter their behavior (Singer 2004). Following anthropocentric casuistry would mean that those living in societies governed by racist and sexist [End Page 31] paradigms and xenophobic intuitions should succumb to the power of these paradigms rather than criticize them on the basis of moral reason. The danger of relativism is evident particularly in the cynicism expressed in regards to the possibility of moral change</w:t>
      </w:r>
      <w:r w:rsidRPr="009F7897">
        <w:rPr>
          <w:sz w:val="16"/>
        </w:rPr>
        <w:t xml:space="preserve">. The only legitimate basis for such change (when it concerns basic background paradigms and beliefs) is to be found from outside moral reason. Contingency (for instance, coincidental changes in economical or industrial circumstances that affect cultural beliefs), rather than moral reason, is favored. Thus, Posner maintains that anthropocentric values may alter if we "have a new morality" (something he argues to be possible in the future). However, the instigation of such a new morality should not rest on moral arguments: "Philosophy follows moral change; it does not cause it, or even lead it" (Posner 2004, 68). The very matter that so fundamentally affects us and which is of such elemental importance to us (ethics) is left hovering inside the palms of blind history, and rendered into a thing upon which reason and reflection should not bear an impact. Rather paradoxically, here it is precisely the most fundamental moral beliefs that should rest on contingent factors, while more superficial concerns may be guided by reason. It could be maintained that, quite contrary to what anthropocentric casuistry argues, abandoning moral reason is a prime example of abandoning morality. Reducing normativity into descriptive statements concerning prominent paradigms equals reducing ethics into sociology. This is a careless road, for moral reason is abandoned when it is most needed. It is also a dangerous road. Although there is much to be said about the relevance and nature of the naturalistic fallacy, it does present us with an important question here: Why should we assume that what we value is what we should value? After all, our moral beliefs are often based on mistaken facts (in this case, concerning matters such as the mental capacities of animals, as belief in the instrumental value of animals may rely on the premise that animals have little or no cognitive ability) and irrelevant preferences (such as financial considerations and a taste for beef burgers). This leads to a related issue. Because of the danger of relativism, the advocates of anthropocentric casuistry may resort to favoring a more theory-orientated approach in intra-human affairs ("racism is wrong because x"). If this step is taken, it will partly rescue them from the grip of relativism, but reveals another obvious problem. If the supporters of anthropocentric casuistry prioritize paradigms in the context of non-human [End Page 32] animals and reason in the context of humans, they assume a meta-ethical difference, the reasons for which need to be explicated: why is moral reason abandoned precisely in relation to animals? The danger is that bias toward humans on the meta-ethical level is used to justify bias toward humans on the ethical level, which may render the argument circular and ad hoc. </w:t>
      </w:r>
      <w:r w:rsidRPr="007F2B3D">
        <w:rPr>
          <w:rStyle w:val="StyleUnderline"/>
        </w:rPr>
        <w:t xml:space="preserve">Anthropocentric casuistry does not only sideline moral reason, it also side-lines facts concerning the animal and (ultimately) the animal herself. It says very little about animal capacities, interests, welfare, and so forth. The danger is that the animal remains an empty figure </w:t>
      </w:r>
      <w:proofErr w:type="gramStart"/>
      <w:r w:rsidRPr="007F2B3D">
        <w:rPr>
          <w:rStyle w:val="StyleUnderline"/>
        </w:rPr>
        <w:t>whom</w:t>
      </w:r>
      <w:proofErr w:type="gramEnd"/>
      <w:r w:rsidRPr="007F2B3D">
        <w:rPr>
          <w:rStyle w:val="StyleUnderline"/>
        </w:rPr>
        <w:t xml:space="preserve"> can be given anthropocentric content, even when that content is factually flawed</w:t>
      </w:r>
      <w:r w:rsidRPr="009F7897">
        <w:rPr>
          <w:sz w:val="16"/>
        </w:rPr>
        <w:t xml:space="preserve">. For instance, Posner argues that the only time to contemplate animal rights is when the "happiness of certain animals is bound up with our own happiness" (Posner 2004, 63) and goes on to support a claim offered by Richard Rorty, according to which the aesthetic and sentimental bias towards some animals is completely justified. Hence, even when discussing "animal rights", what matters are human interests, not the interests of </w:t>
      </w:r>
      <w:proofErr w:type="gramStart"/>
      <w:r w:rsidRPr="009F7897">
        <w:rPr>
          <w:sz w:val="16"/>
        </w:rPr>
        <w:t>animals.</w:t>
      </w:r>
      <w:proofErr w:type="gramEnd"/>
      <w:r w:rsidRPr="009F7897">
        <w:rPr>
          <w:sz w:val="16"/>
        </w:rPr>
        <w:t xml:space="preserve"> Posner goes so far as to claim that the argument, according to which there is no moral justification for neglecting suffering, is "a sheer assertion" (Posner 2004, 65) —animal suffering per se does not necessarily carry significance.1 Because of this explicit blindness toward the animal, there is something intrinsically dishonest about the stance. It makes strong claims about beings, </w:t>
      </w:r>
      <w:proofErr w:type="gramStart"/>
      <w:r w:rsidRPr="009F7897">
        <w:rPr>
          <w:sz w:val="16"/>
        </w:rPr>
        <w:t>whom</w:t>
      </w:r>
      <w:proofErr w:type="gramEnd"/>
      <w:r w:rsidRPr="009F7897">
        <w:rPr>
          <w:sz w:val="16"/>
        </w:rPr>
        <w:t xml:space="preserve"> it is unwilling to take into account. It is as if a judge was to declare a sentence without ever having heard the accused. An ethic concerning animals, which does not give regard to animals themselves, is arguably structurally flawed. Moreover, the stance seems rather self-obsessed in its willingness to only pay regard to the human—animals are positioned as empty forms, to which humans can give any content that suits their own preference. Hence, there is a certain sense of deceitfulness and narcissism about anthropocentric casuistry: it proclaims to be about animals, but rather only sees the human image, reflected in the mirror of countless self-obsessed paradigms. Also, the plurality of paradigms is not taken sufficiently into account. Anthropocentrism is </w:t>
      </w:r>
      <w:r w:rsidRPr="009F7897">
        <w:rPr>
          <w:sz w:val="16"/>
        </w:rPr>
        <w:lastRenderedPageBreak/>
        <w:t xml:space="preserve">not the only basic paradigm of the contemporary society. Especially since the 19th century, non-anthropocentric understandings of animals have casuistry begins to formally resemble a religion. Certain basic beliefs are accepted as given and treated as 'the only become more popular in the West, and at times the change in animal imagery has been quite radical (Kean 1998). Thus, although [End Page 33] anthropocentrism may be the dominant paradigm, there are also other competing views on the human-animal relation (these include emphasis on empathy, sentience, animal individuality, and even equality). What might seem obvious and intuitive to Posner may not seem that way to William the welfarist or Valery the vegan. Because of this, it remains unclear why precisely the anthropocentric paradigm ought to be favored—on what basis do we pick one paradigm out of many? </w:t>
      </w:r>
      <w:r w:rsidRPr="00331A3F">
        <w:rPr>
          <w:rStyle w:val="StyleUnderline"/>
        </w:rPr>
        <w:t>Anthropocentric casuistry is not (contrary to what it implies) following the inevitable route of the 'only paradigm' that is available, but rather it is making a choice in favor of a specific paradigm, and this choice needs to be brought forward and explored. Without such exploration, anthropocentric right option,' whilst external forms of evaluation (such as moral reason) and competing frameworks are rejected</w:t>
      </w:r>
      <w:r w:rsidRPr="009F7897">
        <w:rPr>
          <w:sz w:val="16"/>
        </w:rPr>
        <w:t xml:space="preserve">. Of course, one argument could be that what matters is popularity: we ought to follow the paradigm favored by the majority. However, this type of </w:t>
      </w:r>
      <w:r w:rsidRPr="00B52D3D">
        <w:rPr>
          <w:rStyle w:val="StyleUnderline"/>
        </w:rPr>
        <w:t xml:space="preserve">popularism may not be in tune even with casuistry. The issue is not which values have most advocates, </w:t>
      </w:r>
      <w:r w:rsidRPr="009F7897">
        <w:rPr>
          <w:sz w:val="16"/>
        </w:rPr>
        <w:t>but rather which values have widely enough accepted that they are given social significance. As pro-animal sentiments are becoming increasingly popular, it seems dubious to overlook them. Many people are affected by intuitions, according to which causing animals unnecessary harm is wrong, which emphasize animal sentience, and which may even suggest that animals are individuals with their own moral rights, and it seems counter-casuistic to ignore these intuitions.</w:t>
      </w:r>
    </w:p>
    <w:p w:rsidR="00D93054" w:rsidRDefault="00D93054" w:rsidP="00D93054">
      <w:pPr>
        <w:rPr>
          <w:sz w:val="16"/>
        </w:rPr>
      </w:pPr>
    </w:p>
    <w:p w:rsidR="00477631" w:rsidRDefault="00477631" w:rsidP="00477631">
      <w:pPr>
        <w:pStyle w:val="Heading2"/>
      </w:pPr>
      <w:r w:rsidRPr="0077792B">
        <w:lastRenderedPageBreak/>
        <w:t>Impact work</w:t>
      </w:r>
    </w:p>
    <w:p w:rsidR="00477631" w:rsidRDefault="00477631" w:rsidP="00477631"/>
    <w:p w:rsidR="00477631" w:rsidRPr="007E2770" w:rsidRDefault="00477631" w:rsidP="00477631">
      <w:pPr>
        <w:rPr>
          <w:i/>
        </w:rPr>
      </w:pPr>
      <w:r w:rsidRPr="007E2770">
        <w:rPr>
          <w:i/>
        </w:rPr>
        <w:t>Empty yourself of everything.</w:t>
      </w:r>
    </w:p>
    <w:p w:rsidR="00477631" w:rsidRPr="007E2770" w:rsidRDefault="00477631" w:rsidP="00477631">
      <w:pPr>
        <w:rPr>
          <w:i/>
        </w:rPr>
      </w:pPr>
      <w:r w:rsidRPr="007E2770">
        <w:rPr>
          <w:i/>
        </w:rPr>
        <w:t>Let the mind become still.</w:t>
      </w:r>
    </w:p>
    <w:p w:rsidR="00477631" w:rsidRPr="007E2770" w:rsidRDefault="00477631" w:rsidP="00477631">
      <w:pPr>
        <w:rPr>
          <w:i/>
        </w:rPr>
      </w:pPr>
      <w:r w:rsidRPr="007E2770">
        <w:rPr>
          <w:i/>
        </w:rPr>
        <w:t>The ten thousand things rise and fall while the Self watches their return.</w:t>
      </w:r>
    </w:p>
    <w:p w:rsidR="00477631" w:rsidRPr="007E2770" w:rsidRDefault="00477631" w:rsidP="00477631">
      <w:pPr>
        <w:rPr>
          <w:i/>
        </w:rPr>
      </w:pPr>
      <w:r w:rsidRPr="007E2770">
        <w:rPr>
          <w:i/>
        </w:rPr>
        <w:t>They grow and flourish and then return to the source.</w:t>
      </w:r>
    </w:p>
    <w:p w:rsidR="00477631" w:rsidRPr="007E2770" w:rsidRDefault="00477631" w:rsidP="00477631">
      <w:pPr>
        <w:rPr>
          <w:i/>
        </w:rPr>
      </w:pPr>
      <w:r w:rsidRPr="007E2770">
        <w:rPr>
          <w:i/>
        </w:rPr>
        <w:t xml:space="preserve">Returning to the source is stillness, which is the way of nature.  </w:t>
      </w:r>
      <w:r>
        <w:rPr>
          <w:i/>
        </w:rPr>
        <w:t xml:space="preserve">- </w:t>
      </w:r>
      <w:r w:rsidRPr="007E2770">
        <w:rPr>
          <w:i/>
        </w:rPr>
        <w:t>Lao Tzu</w:t>
      </w:r>
    </w:p>
    <w:p w:rsidR="00477631" w:rsidRPr="0077792B" w:rsidRDefault="00477631" w:rsidP="00477631">
      <w:r w:rsidRPr="0077792B">
        <w:t xml:space="preserve"> </w:t>
      </w:r>
    </w:p>
    <w:p w:rsidR="00477631" w:rsidRPr="0077792B" w:rsidRDefault="00477631" w:rsidP="00477631">
      <w:pPr>
        <w:pStyle w:val="Heading3"/>
      </w:pPr>
      <w:r w:rsidRPr="0077792B">
        <w:lastRenderedPageBreak/>
        <w:t xml:space="preserve">Genocide </w:t>
      </w:r>
    </w:p>
    <w:p w:rsidR="00477631" w:rsidRPr="00621818" w:rsidRDefault="00477631" w:rsidP="00BF3A71">
      <w:pPr>
        <w:pStyle w:val="Heading4"/>
      </w:pPr>
      <w:r w:rsidRPr="00621818">
        <w:t>This species-contingent paradigm creates unending genocidal violence against forms of life deemed politically unqualified.</w:t>
      </w:r>
    </w:p>
    <w:p w:rsidR="00477631" w:rsidRPr="00621818" w:rsidRDefault="00477631" w:rsidP="00477631">
      <w:r w:rsidRPr="00621818">
        <w:rPr>
          <w:rStyle w:val="Style13ptBold"/>
        </w:rPr>
        <w:t>KOCHI &amp; ORDAN 2K8</w:t>
      </w:r>
      <w:r w:rsidRPr="00621818">
        <w:t xml:space="preserve"> [tarik and noam, queen’s university and bar llan university, “an argument for the global suicide of humanity”, vol 7. no. </w:t>
      </w:r>
      <w:proofErr w:type="gramStart"/>
      <w:r w:rsidRPr="00621818">
        <w:t>4.,</w:t>
      </w:r>
      <w:proofErr w:type="gramEnd"/>
      <w:r w:rsidRPr="00621818">
        <w:t xml:space="preserve"> bourderlands e-journal]</w:t>
      </w:r>
      <w:r w:rsidRPr="0065584B">
        <w:t xml:space="preserve"> </w:t>
      </w:r>
      <w:r>
        <w:t>JB</w:t>
      </w:r>
    </w:p>
    <w:p w:rsidR="00477631" w:rsidRPr="00621818" w:rsidRDefault="00477631" w:rsidP="00477631"/>
    <w:p w:rsidR="00477631" w:rsidRPr="00621818" w:rsidRDefault="00477631" w:rsidP="00477631">
      <w:pPr>
        <w:pStyle w:val="card"/>
        <w:ind w:left="0"/>
        <w:rPr>
          <w:rFonts w:asciiTheme="minorHAnsi" w:hAnsiTheme="minorHAnsi" w:cstheme="minorHAnsi"/>
          <w:sz w:val="16"/>
        </w:rPr>
      </w:pPr>
      <w:r w:rsidRPr="00621818">
        <w:rPr>
          <w:rStyle w:val="underline"/>
          <w:rFonts w:asciiTheme="minorHAnsi" w:hAnsiTheme="minorHAnsi" w:cstheme="minorHAnsi"/>
          <w:szCs w:val="24"/>
        </w:rPr>
        <w:t xml:space="preserve">Within the picture </w:t>
      </w:r>
      <w:r w:rsidRPr="00621818">
        <w:rPr>
          <w:rFonts w:asciiTheme="minorHAnsi" w:hAnsiTheme="minorHAnsi" w:cstheme="minorHAnsi"/>
          <w:sz w:val="16"/>
        </w:rPr>
        <w:t xml:space="preserve">many paint </w:t>
      </w:r>
      <w:r w:rsidRPr="00621818">
        <w:rPr>
          <w:rStyle w:val="underline"/>
          <w:rFonts w:asciiTheme="minorHAnsi" w:hAnsiTheme="minorHAnsi" w:cstheme="minorHAnsi"/>
          <w:szCs w:val="24"/>
        </w:rPr>
        <w:t>of humanity, events such as the Holocaust are considered as an</w:t>
      </w:r>
      <w:r w:rsidRPr="00621818">
        <w:rPr>
          <w:rFonts w:asciiTheme="minorHAnsi" w:hAnsiTheme="minorHAnsi" w:cstheme="minorHAnsi"/>
          <w:sz w:val="16"/>
        </w:rPr>
        <w:t xml:space="preserve"> exception, an </w:t>
      </w:r>
      <w:r w:rsidRPr="00621818">
        <w:rPr>
          <w:rStyle w:val="underline"/>
          <w:rFonts w:asciiTheme="minorHAnsi" w:hAnsiTheme="minorHAnsi" w:cstheme="minorHAnsi"/>
          <w:szCs w:val="24"/>
        </w:rPr>
        <w:t>aberration.</w:t>
      </w:r>
      <w:r w:rsidRPr="00621818">
        <w:rPr>
          <w:rFonts w:asciiTheme="minorHAnsi" w:hAnsiTheme="minorHAnsi" w:cstheme="minorHAnsi"/>
          <w:sz w:val="16"/>
        </w:rPr>
        <w:t xml:space="preserve"> The Holocaust is often portrayed as an example of ‘evil’, a moment of </w:t>
      </w:r>
      <w:proofErr w:type="gramStart"/>
      <w:r w:rsidRPr="00621818">
        <w:rPr>
          <w:rFonts w:asciiTheme="minorHAnsi" w:hAnsiTheme="minorHAnsi" w:cstheme="minorHAnsi"/>
          <w:sz w:val="16"/>
        </w:rPr>
        <w:t>hatred,</w:t>
      </w:r>
      <w:proofErr w:type="gramEnd"/>
      <w:r w:rsidRPr="00621818">
        <w:rPr>
          <w:rFonts w:asciiTheme="minorHAnsi" w:hAnsiTheme="minorHAnsi" w:cstheme="minorHAnsi"/>
          <w:sz w:val="16"/>
        </w:rPr>
        <w:t xml:space="preserve"> madness and cruelty (cf. the differing accounts of ‘evil’ given in Neiman, 2004). The event is also treated as one through which humanity   comprehend its own weakness and draw strength, via the resolve that such actions will never happen again. However</w:t>
      </w:r>
      <w:r w:rsidRPr="00621818">
        <w:rPr>
          <w:rStyle w:val="underline"/>
          <w:rFonts w:asciiTheme="minorHAnsi" w:hAnsiTheme="minorHAnsi" w:cstheme="minorHAnsi"/>
          <w:szCs w:val="24"/>
        </w:rPr>
        <w:t xml:space="preserve">, </w:t>
      </w:r>
      <w:r w:rsidRPr="00261601">
        <w:rPr>
          <w:rStyle w:val="underline"/>
          <w:rFonts w:asciiTheme="minorHAnsi" w:hAnsiTheme="minorHAnsi" w:cstheme="minorHAnsi"/>
          <w:szCs w:val="24"/>
          <w:highlight w:val="green"/>
        </w:rPr>
        <w:t>if we take</w:t>
      </w:r>
      <w:r w:rsidRPr="00621818">
        <w:rPr>
          <w:rStyle w:val="underline"/>
          <w:rFonts w:asciiTheme="minorHAnsi" w:hAnsiTheme="minorHAnsi" w:cstheme="minorHAnsi"/>
          <w:szCs w:val="24"/>
        </w:rPr>
        <w:t xml:space="preserve"> seriously </w:t>
      </w:r>
      <w:r w:rsidRPr="00261601">
        <w:rPr>
          <w:rStyle w:val="underline"/>
          <w:rFonts w:asciiTheme="minorHAnsi" w:hAnsiTheme="minorHAnsi" w:cstheme="minorHAnsi"/>
          <w:szCs w:val="24"/>
          <w:highlight w:val="green"/>
        </w:rPr>
        <w:t>the</w:t>
      </w:r>
      <w:r w:rsidRPr="00621818">
        <w:rPr>
          <w:rStyle w:val="underline"/>
          <w:rFonts w:asciiTheme="minorHAnsi" w:hAnsiTheme="minorHAnsi" w:cstheme="minorHAnsi"/>
          <w:szCs w:val="24"/>
        </w:rPr>
        <w:t xml:space="preserve"> differing </w:t>
      </w:r>
      <w:r w:rsidRPr="00261601">
        <w:rPr>
          <w:rStyle w:val="underline"/>
          <w:rFonts w:asciiTheme="minorHAnsi" w:hAnsiTheme="minorHAnsi" w:cstheme="minorHAnsi"/>
          <w:szCs w:val="24"/>
          <w:highlight w:val="green"/>
        </w:rPr>
        <w:t>ways</w:t>
      </w:r>
      <w:r w:rsidRPr="00621818">
        <w:rPr>
          <w:rStyle w:val="underline"/>
          <w:rFonts w:asciiTheme="minorHAnsi" w:hAnsiTheme="minorHAnsi" w:cstheme="minorHAnsi"/>
          <w:szCs w:val="24"/>
        </w:rPr>
        <w:t xml:space="preserve"> in which </w:t>
      </w:r>
      <w:r w:rsidRPr="00261601">
        <w:rPr>
          <w:rStyle w:val="Emphasis"/>
          <w:rFonts w:asciiTheme="minorHAnsi" w:hAnsiTheme="minorHAnsi"/>
          <w:highlight w:val="green"/>
        </w:rPr>
        <w:t>the Holocaust was</w:t>
      </w:r>
      <w:r w:rsidRPr="00261601">
        <w:rPr>
          <w:rStyle w:val="underline"/>
          <w:rFonts w:asciiTheme="minorHAnsi" w:hAnsiTheme="minorHAnsi" w:cstheme="minorHAnsi"/>
          <w:szCs w:val="24"/>
          <w:highlight w:val="green"/>
        </w:rPr>
        <w:t xml:space="preserve"> ‘evil’</w:t>
      </w:r>
      <w:r w:rsidRPr="00621818">
        <w:rPr>
          <w:rStyle w:val="underline"/>
          <w:rFonts w:asciiTheme="minorHAnsi" w:hAnsiTheme="minorHAnsi" w:cstheme="minorHAnsi"/>
          <w:szCs w:val="24"/>
        </w:rPr>
        <w:t>, then one must surely include along side it the almost uncountable numbers of genocides that have occurred throughout human history</w:t>
      </w:r>
      <w:r w:rsidRPr="00621818">
        <w:rPr>
          <w:rFonts w:asciiTheme="minorHAnsi" w:hAnsiTheme="minorHAnsi" w:cstheme="minorHAnsi"/>
          <w:sz w:val="16"/>
        </w:rPr>
        <w:t xml:space="preserve">. Hence, </w:t>
      </w:r>
      <w:r w:rsidRPr="00621818">
        <w:rPr>
          <w:rStyle w:val="underline"/>
          <w:rFonts w:asciiTheme="minorHAnsi" w:hAnsiTheme="minorHAnsi" w:cstheme="minorHAnsi"/>
          <w:szCs w:val="24"/>
        </w:rPr>
        <w:t xml:space="preserve">if we are to think of the content of the ‘human heritage’, then </w:t>
      </w:r>
      <w:r w:rsidRPr="00261601">
        <w:rPr>
          <w:rStyle w:val="underline"/>
          <w:rFonts w:asciiTheme="minorHAnsi" w:hAnsiTheme="minorHAnsi" w:cstheme="minorHAnsi"/>
          <w:szCs w:val="24"/>
          <w:highlight w:val="green"/>
        </w:rPr>
        <w:t xml:space="preserve">this must include </w:t>
      </w:r>
      <w:r w:rsidRPr="00261601">
        <w:rPr>
          <w:rStyle w:val="Emphasis"/>
          <w:rFonts w:asciiTheme="minorHAnsi" w:hAnsiTheme="minorHAnsi"/>
          <w:highlight w:val="green"/>
        </w:rPr>
        <w:t>the annihilation of indigenous peoples</w:t>
      </w:r>
      <w:r w:rsidRPr="00261601">
        <w:rPr>
          <w:rStyle w:val="underline"/>
          <w:rFonts w:asciiTheme="minorHAnsi" w:hAnsiTheme="minorHAnsi" w:cstheme="minorHAnsi"/>
          <w:szCs w:val="24"/>
          <w:highlight w:val="green"/>
        </w:rPr>
        <w:t xml:space="preserve"> </w:t>
      </w:r>
      <w:r w:rsidRPr="00621818">
        <w:rPr>
          <w:rStyle w:val="underline"/>
          <w:rFonts w:asciiTheme="minorHAnsi" w:hAnsiTheme="minorHAnsi" w:cstheme="minorHAnsi"/>
          <w:szCs w:val="24"/>
        </w:rPr>
        <w:t xml:space="preserve">and their cultures across the globe </w:t>
      </w:r>
      <w:r w:rsidRPr="00261601">
        <w:rPr>
          <w:rStyle w:val="Emphasis"/>
          <w:rFonts w:asciiTheme="minorHAnsi" w:hAnsiTheme="minorHAnsi"/>
          <w:highlight w:val="green"/>
        </w:rPr>
        <w:t xml:space="preserve">and the manner in which their </w:t>
      </w:r>
      <w:r w:rsidRPr="00621818">
        <w:rPr>
          <w:rStyle w:val="StyleUnderline"/>
          <w:rFonts w:asciiTheme="minorHAnsi" w:hAnsiTheme="minorHAnsi"/>
        </w:rPr>
        <w:t>beliefs, behaviours and social</w:t>
      </w:r>
      <w:r w:rsidRPr="00621818">
        <w:rPr>
          <w:rStyle w:val="Emphasis"/>
          <w:rFonts w:asciiTheme="minorHAnsi" w:hAnsiTheme="minorHAnsi"/>
        </w:rPr>
        <w:t xml:space="preserve"> </w:t>
      </w:r>
      <w:r w:rsidRPr="00261601">
        <w:rPr>
          <w:rStyle w:val="Emphasis"/>
          <w:rFonts w:asciiTheme="minorHAnsi" w:hAnsiTheme="minorHAnsi"/>
          <w:highlight w:val="green"/>
        </w:rPr>
        <w:t>practices have been erased from what the people of the ‘West’</w:t>
      </w:r>
      <w:r w:rsidRPr="00621818">
        <w:rPr>
          <w:rStyle w:val="underline"/>
          <w:rFonts w:asciiTheme="minorHAnsi" w:hAnsiTheme="minorHAnsi" w:cstheme="minorHAnsi"/>
          <w:szCs w:val="24"/>
        </w:rPr>
        <w:t xml:space="preserve"> generally </w:t>
      </w:r>
      <w:r w:rsidRPr="00261601">
        <w:rPr>
          <w:rStyle w:val="Emphasis"/>
          <w:rFonts w:asciiTheme="minorHAnsi" w:hAnsiTheme="minorHAnsi"/>
          <w:highlight w:val="green"/>
        </w:rPr>
        <w:t xml:space="preserve">consider to be </w:t>
      </w:r>
      <w:r w:rsidRPr="00621818">
        <w:rPr>
          <w:rStyle w:val="StyleUnderline"/>
          <w:rFonts w:asciiTheme="minorHAnsi" w:hAnsiTheme="minorHAnsi"/>
        </w:rPr>
        <w:t xml:space="preserve">the content of </w:t>
      </w:r>
      <w:r w:rsidRPr="00261601">
        <w:rPr>
          <w:rStyle w:val="Emphasis"/>
          <w:rFonts w:asciiTheme="minorHAnsi" w:hAnsiTheme="minorHAnsi"/>
          <w:highlight w:val="green"/>
        </w:rPr>
        <w:t>a human heritage</w:t>
      </w:r>
      <w:r w:rsidRPr="00621818">
        <w:rPr>
          <w:rFonts w:asciiTheme="minorHAnsi" w:hAnsiTheme="minorHAnsi" w:cstheme="minorHAnsi"/>
          <w:sz w:val="16"/>
        </w:rPr>
        <w:t xml:space="preserve">. Again the history of colonialism is telling here. </w:t>
      </w:r>
      <w:r w:rsidRPr="00621818">
        <w:rPr>
          <w:rStyle w:val="underline"/>
          <w:rFonts w:asciiTheme="minorHAnsi" w:hAnsiTheme="minorHAnsi" w:cstheme="minorHAnsi"/>
          <w:szCs w:val="24"/>
        </w:rPr>
        <w:t>It reminds us exactly how normal, regular and mundane acts of annihilation of different forms of human life and culture have been throughout human history. Indeed the history of colonialism</w:t>
      </w:r>
      <w:r w:rsidRPr="00621818">
        <w:rPr>
          <w:rFonts w:asciiTheme="minorHAnsi" w:hAnsiTheme="minorHAnsi" w:cstheme="minorHAnsi"/>
          <w:sz w:val="16"/>
        </w:rPr>
        <w:t xml:space="preserve">, in its various guises, </w:t>
      </w:r>
      <w:r w:rsidRPr="00621818">
        <w:rPr>
          <w:rStyle w:val="underline"/>
          <w:rFonts w:asciiTheme="minorHAnsi" w:hAnsiTheme="minorHAnsi" w:cstheme="minorHAnsi"/>
          <w:szCs w:val="24"/>
        </w:rPr>
        <w:t>points to the fact that so many of our legal institutions and forms of ethical life (i.e. nation-states which pride themselves on protecting human rights through the rule of law) have been founded upon colonial violence, war and the appropriation of other peoples’ land</w:t>
      </w:r>
      <w:r w:rsidRPr="00621818">
        <w:rPr>
          <w:rFonts w:asciiTheme="minorHAnsi" w:hAnsiTheme="minorHAnsi" w:cstheme="minorHAnsi"/>
          <w:sz w:val="16"/>
        </w:rPr>
        <w:t xml:space="preserve"> (Schmitt, 2003; Benjamin, 1986). Further, </w:t>
      </w:r>
      <w:r w:rsidRPr="00621818">
        <w:rPr>
          <w:rStyle w:val="underline"/>
          <w:rFonts w:asciiTheme="minorHAnsi" w:hAnsiTheme="minorHAnsi" w:cstheme="minorHAnsi"/>
          <w:szCs w:val="24"/>
        </w:rPr>
        <w:t>the history of colonialism highlights the central function of ‘race war’ that often underlies human social organisation and many of its legal and ethical systems of thought</w:t>
      </w:r>
      <w:r w:rsidRPr="00621818">
        <w:rPr>
          <w:rFonts w:asciiTheme="minorHAnsi" w:hAnsiTheme="minorHAnsi" w:cstheme="minorHAnsi"/>
          <w:sz w:val="16"/>
        </w:rPr>
        <w:t xml:space="preserve"> (Foucault, 2003). </w:t>
      </w:r>
      <w:r w:rsidRPr="00621818">
        <w:rPr>
          <w:rStyle w:val="underline"/>
          <w:rFonts w:asciiTheme="minorHAnsi" w:hAnsiTheme="minorHAnsi" w:cstheme="minorHAnsi"/>
          <w:szCs w:val="24"/>
        </w:rPr>
        <w:t xml:space="preserve">This history of modern colonialism thus presents a key to understanding that </w:t>
      </w:r>
      <w:r w:rsidRPr="00261601">
        <w:rPr>
          <w:rStyle w:val="underline"/>
          <w:rFonts w:asciiTheme="minorHAnsi" w:hAnsiTheme="minorHAnsi" w:cstheme="minorHAnsi"/>
          <w:szCs w:val="24"/>
          <w:highlight w:val="green"/>
        </w:rPr>
        <w:t>events such as the Holocaust are not an aberration</w:t>
      </w:r>
      <w:r w:rsidRPr="00621818">
        <w:rPr>
          <w:rStyle w:val="underline"/>
          <w:rFonts w:asciiTheme="minorHAnsi" w:hAnsiTheme="minorHAnsi" w:cstheme="minorHAnsi"/>
          <w:szCs w:val="24"/>
        </w:rPr>
        <w:t xml:space="preserve"> and exception </w:t>
      </w:r>
      <w:r w:rsidRPr="00261601">
        <w:rPr>
          <w:rStyle w:val="underline"/>
          <w:rFonts w:asciiTheme="minorHAnsi" w:hAnsiTheme="minorHAnsi" w:cstheme="minorHAnsi"/>
          <w:szCs w:val="24"/>
          <w:highlight w:val="green"/>
        </w:rPr>
        <w:t>but are closer to the norm</w:t>
      </w:r>
      <w:r w:rsidRPr="00621818">
        <w:rPr>
          <w:rStyle w:val="underline"/>
          <w:rFonts w:asciiTheme="minorHAnsi" w:hAnsiTheme="minorHAnsi" w:cstheme="minorHAnsi"/>
          <w:szCs w:val="24"/>
        </w:rPr>
        <w:t>, and sadly, lie at the heart of any heritage of humanity</w:t>
      </w:r>
      <w:r w:rsidRPr="00621818">
        <w:rPr>
          <w:rFonts w:asciiTheme="minorHAnsi" w:hAnsiTheme="minorHAnsi" w:cstheme="minorHAnsi"/>
          <w:sz w:val="16"/>
        </w:rPr>
        <w:t xml:space="preserve">. After all, all too often </w:t>
      </w:r>
      <w:r w:rsidRPr="00261601">
        <w:rPr>
          <w:rStyle w:val="Emphasis"/>
          <w:rFonts w:asciiTheme="minorHAnsi" w:hAnsiTheme="minorHAnsi"/>
          <w:highlight w:val="green"/>
        </w:rPr>
        <w:t>the European colonisation</w:t>
      </w:r>
      <w:r w:rsidRPr="00621818">
        <w:rPr>
          <w:rStyle w:val="underline"/>
          <w:rFonts w:asciiTheme="minorHAnsi" w:hAnsiTheme="minorHAnsi" w:cstheme="minorHAnsi"/>
          <w:szCs w:val="24"/>
        </w:rPr>
        <w:t xml:space="preserve"> of the globe </w:t>
      </w:r>
      <w:r w:rsidRPr="00261601">
        <w:rPr>
          <w:rStyle w:val="Emphasis"/>
          <w:rFonts w:asciiTheme="minorHAnsi" w:hAnsiTheme="minorHAnsi"/>
          <w:highlight w:val="green"/>
        </w:rPr>
        <w:t>was justified by arguments that indigenous inhabitants were racially ‘inferior’ and</w:t>
      </w:r>
      <w:r w:rsidRPr="00621818">
        <w:rPr>
          <w:rFonts w:asciiTheme="minorHAnsi" w:hAnsiTheme="minorHAnsi" w:cstheme="minorHAnsi"/>
          <w:sz w:val="16"/>
        </w:rPr>
        <w:t xml:space="preserve"> in some instances that they were </w:t>
      </w:r>
      <w:r w:rsidRPr="00261601">
        <w:rPr>
          <w:rStyle w:val="Emphasis"/>
          <w:rFonts w:asciiTheme="minorHAnsi" w:hAnsiTheme="minorHAnsi"/>
          <w:highlight w:val="green"/>
        </w:rPr>
        <w:t>closer to ‘apes’ than to humans</w:t>
      </w:r>
      <w:r w:rsidRPr="00621818">
        <w:rPr>
          <w:rFonts w:asciiTheme="minorHAnsi" w:hAnsiTheme="minorHAnsi" w:cstheme="minorHAnsi"/>
          <w:sz w:val="16"/>
        </w:rPr>
        <w:t xml:space="preserve"> (Diamond, 2006</w:t>
      </w:r>
      <w:r w:rsidRPr="00621818">
        <w:rPr>
          <w:rStyle w:val="underline"/>
          <w:rFonts w:asciiTheme="minorHAnsi" w:hAnsiTheme="minorHAnsi" w:cstheme="minorHAnsi"/>
          <w:szCs w:val="24"/>
        </w:rPr>
        <w:t xml:space="preserve">). Such </w:t>
      </w:r>
      <w:r w:rsidRPr="00261601">
        <w:rPr>
          <w:rStyle w:val="Emphasis"/>
          <w:rFonts w:asciiTheme="minorHAnsi" w:hAnsiTheme="minorHAnsi"/>
          <w:highlight w:val="green"/>
        </w:rPr>
        <w:t>violence justified by an erroneous view of ‘race’ is in many ways merely an extension of an underlying attitude of speciesism</w:t>
      </w:r>
      <w:r w:rsidRPr="00261601">
        <w:rPr>
          <w:rStyle w:val="underline"/>
          <w:rFonts w:asciiTheme="minorHAnsi" w:hAnsiTheme="minorHAnsi" w:cstheme="minorHAnsi"/>
          <w:szCs w:val="24"/>
          <w:highlight w:val="green"/>
        </w:rPr>
        <w:t xml:space="preserve"> involving a</w:t>
      </w:r>
      <w:r w:rsidRPr="00621818">
        <w:rPr>
          <w:rStyle w:val="underline"/>
          <w:rFonts w:asciiTheme="minorHAnsi" w:hAnsiTheme="minorHAnsi" w:cstheme="minorHAnsi"/>
          <w:szCs w:val="24"/>
        </w:rPr>
        <w:t xml:space="preserve"> long </w:t>
      </w:r>
      <w:r w:rsidRPr="00261601">
        <w:rPr>
          <w:rStyle w:val="underline"/>
          <w:rFonts w:asciiTheme="minorHAnsi" w:hAnsiTheme="minorHAnsi" w:cstheme="minorHAnsi"/>
          <w:szCs w:val="24"/>
          <w:highlight w:val="green"/>
        </w:rPr>
        <w:t>history of killing and enslavement of non-human species by humans.</w:t>
      </w:r>
      <w:r w:rsidRPr="00621818">
        <w:rPr>
          <w:rStyle w:val="underline"/>
          <w:rFonts w:asciiTheme="minorHAnsi" w:hAnsiTheme="minorHAnsi" w:cstheme="minorHAnsi"/>
          <w:sz w:val="22"/>
        </w:rPr>
        <w:t xml:space="preserve"> </w:t>
      </w:r>
      <w:r w:rsidRPr="00621818">
        <w:rPr>
          <w:rStyle w:val="underline"/>
          <w:rFonts w:asciiTheme="minorHAnsi" w:hAnsiTheme="minorHAnsi" w:cstheme="minorHAnsi"/>
          <w:szCs w:val="24"/>
        </w:rPr>
        <w:t>Such a connection between the two histories of inter-human violence (via the mythical notion of differing human ‘races’) and interspecies violence, is well expressed</w:t>
      </w:r>
      <w:r w:rsidRPr="00621818">
        <w:rPr>
          <w:rFonts w:asciiTheme="minorHAnsi" w:hAnsiTheme="minorHAnsi" w:cstheme="minorHAnsi"/>
          <w:sz w:val="16"/>
        </w:rPr>
        <w:t xml:space="preserve"> in Isaac Bashevis Singer’s comment that </w:t>
      </w:r>
      <w:r w:rsidRPr="00261601">
        <w:rPr>
          <w:rStyle w:val="underline"/>
          <w:rFonts w:asciiTheme="minorHAnsi" w:hAnsiTheme="minorHAnsi" w:cstheme="minorHAnsi"/>
          <w:szCs w:val="24"/>
          <w:highlight w:val="green"/>
        </w:rPr>
        <w:t>whereas humans consider themselves “the crown of creation”, for animals “all people are Nazis” and animal life is “an eternal Treblinka”</w:t>
      </w:r>
      <w:r w:rsidRPr="00621818">
        <w:rPr>
          <w:rFonts w:asciiTheme="minorHAnsi" w:hAnsiTheme="minorHAnsi" w:cstheme="minorHAnsi"/>
          <w:sz w:val="16"/>
        </w:rPr>
        <w:t xml:space="preserve"> (Singer, 1968, p.750).</w:t>
      </w:r>
    </w:p>
    <w:p w:rsidR="00477631" w:rsidRPr="0077792B" w:rsidRDefault="00477631" w:rsidP="00477631">
      <w:pPr>
        <w:rPr>
          <w:sz w:val="14"/>
        </w:rPr>
      </w:pPr>
    </w:p>
    <w:p w:rsidR="00477631" w:rsidRPr="0077792B" w:rsidRDefault="00477631" w:rsidP="00BF3A71">
      <w:pPr>
        <w:pStyle w:val="Heading4"/>
      </w:pPr>
      <w:r w:rsidRPr="0077792B">
        <w:lastRenderedPageBreak/>
        <w:t>The continuation of the human/non-human divide ensures the slaughter of populations by providing an ethical loophole to justify atrocities</w:t>
      </w:r>
    </w:p>
    <w:p w:rsidR="00477631" w:rsidRPr="0077792B" w:rsidRDefault="00477631" w:rsidP="00477631">
      <w:pPr>
        <w:rPr>
          <w:b/>
          <w:bCs/>
        </w:rPr>
      </w:pPr>
      <w:r w:rsidRPr="0077792B">
        <w:rPr>
          <w:b/>
        </w:rPr>
        <w:t xml:space="preserve">Wadiwel, </w:t>
      </w:r>
      <w:r w:rsidRPr="0077792B">
        <w:rPr>
          <w:b/>
          <w:bCs/>
        </w:rPr>
        <w:t>2K4</w:t>
      </w:r>
    </w:p>
    <w:p w:rsidR="00477631" w:rsidRPr="0077792B" w:rsidRDefault="00477631" w:rsidP="00477631">
      <w:pPr>
        <w:rPr>
          <w:sz w:val="16"/>
          <w:szCs w:val="16"/>
        </w:rPr>
      </w:pPr>
      <w:proofErr w:type="gramStart"/>
      <w:r w:rsidRPr="0077792B">
        <w:rPr>
          <w:sz w:val="16"/>
          <w:szCs w:val="16"/>
        </w:rPr>
        <w:t xml:space="preserve">(Dinesh Joesph, </w:t>
      </w:r>
      <w:r w:rsidRPr="0077792B">
        <w:rPr>
          <w:bCs/>
          <w:sz w:val="16"/>
          <w:szCs w:val="16"/>
        </w:rPr>
        <w:t xml:space="preserve">completing a doctorate at the University of Western Sydney, </w:t>
      </w:r>
      <w:r w:rsidRPr="0077792B">
        <w:rPr>
          <w:sz w:val="16"/>
          <w:szCs w:val="16"/>
        </w:rPr>
        <w:t>“Animal by Any Other Name?</w:t>
      </w:r>
      <w:proofErr w:type="gramEnd"/>
      <w:r w:rsidRPr="0077792B">
        <w:rPr>
          <w:sz w:val="16"/>
          <w:szCs w:val="16"/>
        </w:rPr>
        <w:t xml:space="preserve"> Patterson and Agamben Discuss Animal (and Human) Life” Borderlands E-Journal Vol 3 No. 1, </w:t>
      </w:r>
      <w:hyperlink r:id="rId38" w:history="1">
        <w:r w:rsidRPr="0077792B">
          <w:rPr>
            <w:rStyle w:val="Hyperlink"/>
            <w:sz w:val="16"/>
            <w:szCs w:val="16"/>
          </w:rPr>
          <w:t>http://www.borderlandsejournal.adelaide.edu.au/vol3no1_2004/wadiwel_animal.htm</w:t>
        </w:r>
      </w:hyperlink>
      <w:r w:rsidRPr="0077792B">
        <w:rPr>
          <w:sz w:val="16"/>
          <w:szCs w:val="16"/>
        </w:rPr>
        <w:t>)</w:t>
      </w:r>
    </w:p>
    <w:p w:rsidR="00477631" w:rsidRPr="00BD7157" w:rsidRDefault="00477631" w:rsidP="00477631">
      <w:pPr>
        <w:jc w:val="both"/>
        <w:rPr>
          <w:sz w:val="14"/>
        </w:rPr>
      </w:pPr>
      <w:r w:rsidRPr="00BD7157">
        <w:rPr>
          <w:sz w:val="14"/>
        </w:rPr>
        <w:t xml:space="preserve">5. In the second chapter, Patterson turns his attention towards forms of </w:t>
      </w:r>
      <w:r w:rsidRPr="0077792B">
        <w:rPr>
          <w:b/>
          <w:u w:val="single"/>
        </w:rPr>
        <w:t>vilification towards humans</w:t>
      </w:r>
      <w:r w:rsidRPr="00BD7157">
        <w:rPr>
          <w:sz w:val="14"/>
        </w:rPr>
        <w:t xml:space="preserve"> that </w:t>
      </w:r>
      <w:r w:rsidRPr="0077792B">
        <w:rPr>
          <w:b/>
          <w:u w:val="single"/>
        </w:rPr>
        <w:t xml:space="preserve">rely on reference to an animal metaphor. </w:t>
      </w:r>
      <w:r w:rsidRPr="00BD7157">
        <w:rPr>
          <w:sz w:val="14"/>
        </w:rPr>
        <w:t xml:space="preserve">Although this is brief, it nevertheless provides some very direct examples of how </w:t>
      </w:r>
      <w:r w:rsidRPr="0077792B">
        <w:rPr>
          <w:b/>
          <w:u w:val="single"/>
        </w:rPr>
        <w:t>the animal is often evoked in the 'dehumanisation' process, as "humans become animals" in order for violence to be realized</w:t>
      </w:r>
      <w:r w:rsidRPr="00BD7157">
        <w:rPr>
          <w:sz w:val="14"/>
        </w:rPr>
        <w:t xml:space="preserve">. Indeed Patterson observes early in the chapter that </w:t>
      </w:r>
      <w:r w:rsidRPr="0077792B">
        <w:rPr>
          <w:b/>
          <w:u w:val="single"/>
        </w:rPr>
        <w:t>vilification of humans as animals can be treated an ominous sign that bloodshed will soon occur,</w:t>
      </w:r>
      <w:r w:rsidRPr="00BD7157">
        <w:rPr>
          <w:sz w:val="14"/>
        </w:rPr>
        <w:t xml:space="preserve"> suggesting, as an example that "</w:t>
      </w:r>
      <w:r w:rsidRPr="0077792B">
        <w:rPr>
          <w:b/>
          <w:u w:val="single"/>
        </w:rPr>
        <w:t>in the years leading up to the Armenian genocide, the Ottoman Turks referred to Armenians as</w:t>
      </w:r>
      <w:r w:rsidRPr="00BD7157">
        <w:rPr>
          <w:b/>
          <w:sz w:val="14"/>
        </w:rPr>
        <w:t xml:space="preserve"> </w:t>
      </w:r>
      <w:r w:rsidRPr="0077792B">
        <w:rPr>
          <w:rStyle w:val="Emphasis"/>
          <w:i/>
        </w:rPr>
        <w:t>rajah</w:t>
      </w:r>
      <w:r w:rsidRPr="00BD7157">
        <w:rPr>
          <w:b/>
          <w:sz w:val="14"/>
        </w:rPr>
        <w:t xml:space="preserve"> (</w:t>
      </w:r>
      <w:r w:rsidRPr="0077792B">
        <w:rPr>
          <w:b/>
          <w:u w:val="single"/>
        </w:rPr>
        <w:t>cattle</w:t>
      </w:r>
      <w:r w:rsidRPr="0077792B">
        <w:rPr>
          <w:u w:val="single"/>
        </w:rPr>
        <w:t>)"</w:t>
      </w:r>
      <w:r w:rsidRPr="00BD7157">
        <w:rPr>
          <w:sz w:val="14"/>
        </w:rPr>
        <w:t xml:space="preserve"> (2002:28). This points to one of the significant, albeit not explicitly stated, achievements of this work. Through his examples of the way in which humans become animal through violence and vilification, Patterson sheds light on the fundamental instability of the 'human' itself as a category. This is perhaps best reflected in the example of "Barry," an attack dog used against prisoners in Treblinka. Patterson observes that its owner "amused himself by spurring Barry to action with the command "Man, go get that dog!" By "Man" </w:t>
      </w:r>
      <w:proofErr w:type="gramStart"/>
      <w:r w:rsidRPr="00BD7157">
        <w:rPr>
          <w:sz w:val="14"/>
        </w:rPr>
        <w:t>…[</w:t>
      </w:r>
      <w:proofErr w:type="gramEnd"/>
      <w:r w:rsidRPr="00BD7157">
        <w:rPr>
          <w:sz w:val="14"/>
        </w:rPr>
        <w:t xml:space="preserve">he]…meant his dog Barry, while "dog" referred to the prisoner he ordered Barry to attack" (2002: 123). The human, no matter how it tries to escape, is caught in an inexorable web with the animal. Human civility projects itself beyond the ground of its animality, but this same movement is continuously anchored and drawn back to its point of origin. We find this clearly in Aristotle’s immortal pronouncement, that ‘Man is by nature a rational animal’ (Aristotle, 1952b: 1253a), which suggests not only that the human is a ‘better animal’ (an animal ‘plus something else’) but that there is an indissoluble connection between the human and animal, no matter how great the differences. To my mind this is a curiosity of religious and philosophical thought within the West. Within this logic the human does not possess a radically different nature to </w:t>
      </w:r>
      <w:proofErr w:type="gramStart"/>
      <w:r w:rsidRPr="00BD7157">
        <w:rPr>
          <w:sz w:val="14"/>
        </w:rPr>
        <w:t>animal,</w:t>
      </w:r>
      <w:proofErr w:type="gramEnd"/>
      <w:r w:rsidRPr="00BD7157">
        <w:rPr>
          <w:sz w:val="14"/>
        </w:rPr>
        <w:t xml:space="preserve"> instead the human exists on a plane of animality. Even when humanity moves to the nether most regions of this plane, it is still grounded within animal being, a horizon from which it can scarcely draw away its gaze.6. </w:t>
      </w:r>
      <w:r w:rsidRPr="0077792B">
        <w:rPr>
          <w:b/>
          <w:u w:val="single"/>
        </w:rPr>
        <w:t>What is perhaps most illustrative of this movement are the examples of sustained and calculated human violence found in the camp, where the human is thrust abjectly towards its own animality</w:t>
      </w:r>
      <w:r w:rsidRPr="00BD7157">
        <w:rPr>
          <w:sz w:val="14"/>
        </w:rPr>
        <w:t xml:space="preserve">. In this respect chapters 3, 4 &amp; 5 of Patterson’s work can be said to form the horrific but compelling centrepiece of this book. These chapters provide an arresting account of the historical links between the forms of human violence practiced by Nazi Germany during the middle of the twentieth century and forms of torture and death developed in the animal slaughterhouse violence. Patterson’s technique here is similar to Edmund Russell’s very impressive </w:t>
      </w:r>
      <w:r w:rsidRPr="0077792B">
        <w:rPr>
          <w:rStyle w:val="Emphasis"/>
        </w:rPr>
        <w:t>War and Nature</w:t>
      </w:r>
      <w:r w:rsidRPr="00BD7157">
        <w:rPr>
          <w:sz w:val="14"/>
        </w:rPr>
        <w:t xml:space="preserve"> (Russell, 2001), another work that uses detailed comparisons between the technologies developed to eradicate and control animals and those used for the same purposes against humans. (Interestingly both accounts critically retell North American history and call to account the United States’ role in our last bloody century.)</w:t>
      </w:r>
    </w:p>
    <w:p w:rsidR="00477631" w:rsidRPr="0077792B" w:rsidRDefault="00477631" w:rsidP="00477631">
      <w:pPr>
        <w:jc w:val="both"/>
      </w:pPr>
    </w:p>
    <w:p w:rsidR="00477631" w:rsidRPr="0077792B" w:rsidRDefault="00477631" w:rsidP="00477631">
      <w:pPr>
        <w:pStyle w:val="Heading3"/>
      </w:pPr>
      <w:r w:rsidRPr="0077792B">
        <w:lastRenderedPageBreak/>
        <w:t xml:space="preserve">Environmental Destruction </w:t>
      </w:r>
    </w:p>
    <w:p w:rsidR="00477631" w:rsidRPr="0077792B" w:rsidRDefault="00477631" w:rsidP="00BF3A71">
      <w:pPr>
        <w:pStyle w:val="Heading4"/>
      </w:pPr>
      <w:r w:rsidRPr="0077792B">
        <w:t>The impact is extinction through environmental collapse and the destruction of animals – the aff produces a dualist logic which devalues animals to nothingness which always already makes them expendable</w:t>
      </w:r>
    </w:p>
    <w:p w:rsidR="00477631" w:rsidRPr="0077792B" w:rsidRDefault="00477631" w:rsidP="00477631">
      <w:pPr>
        <w:rPr>
          <w:sz w:val="14"/>
        </w:rPr>
      </w:pPr>
      <w:r w:rsidRPr="0077792B">
        <w:rPr>
          <w:b/>
        </w:rPr>
        <w:t>Ahkin 10</w:t>
      </w:r>
      <w:r w:rsidRPr="0077792B">
        <w:rPr>
          <w:sz w:val="20"/>
          <w:szCs w:val="20"/>
        </w:rPr>
        <w:t xml:space="preserve">—prof at Monash University (Melanie, “HUMAN CENTRISM, ANIMIST MATERIALISM, AND THE CRITIQUE OF RATIONALISM IN VAL PLUMWOOD’S CRITICAL ECOLOGICAL FEMINISM,” Emergent Australasian Philosophers, Issue 3, 2010, </w:t>
      </w:r>
      <w:hyperlink r:id="rId39" w:history="1">
        <w:r w:rsidRPr="0077792B">
          <w:rPr>
            <w:rStyle w:val="Hyperlink"/>
            <w:sz w:val="20"/>
            <w:szCs w:val="20"/>
          </w:rPr>
          <w:t>http://www.google.com/url?sa=t&amp;rct=j&amp;q=&amp;esrc=s&amp;source=web&amp;cd=1&amp;ved=0CCgQFjAA&amp;url=http%3A%2F%2Feap.philosophy-australia.com%2Findex.php%2Feap%2Farticle%2Fdownload%2F27%2F23&amp;ei=xp-eT53nEIXY2QWc3qxD&amp;usg=AFQjCNFBSgC4QarceGJ6l2HwwSSITSy7Dw&amp;sig2=AheVDMx2sJ6G9ck3QpEuUg</w:t>
        </w:r>
      </w:hyperlink>
      <w:r w:rsidRPr="0077792B">
        <w:rPr>
          <w:sz w:val="20"/>
          <w:szCs w:val="20"/>
        </w:rPr>
        <w:t>, DA: 4/30/2012//JLENART)</w:t>
      </w:r>
      <w:r w:rsidRPr="0077792B">
        <w:rPr>
          <w:sz w:val="14"/>
        </w:rPr>
        <w:t xml:space="preserve"> </w:t>
      </w:r>
    </w:p>
    <w:p w:rsidR="00477631" w:rsidRPr="0077792B" w:rsidRDefault="00477631" w:rsidP="00477631">
      <w:pPr>
        <w:rPr>
          <w:u w:val="single"/>
        </w:rPr>
      </w:pPr>
      <w:r w:rsidRPr="0077792B">
        <w:rPr>
          <w:u w:val="single"/>
        </w:rPr>
        <w:t>The five key features of dualism's “logic of domination” are as follows: Radical exclusion or hyperseparation involves the denial of continuity between dominant and marginalised groups</w:t>
      </w:r>
      <w:r w:rsidRPr="00BD7157">
        <w:rPr>
          <w:sz w:val="12"/>
        </w:rPr>
        <w:t xml:space="preserve">, instead stressing extreme difference and creating a polarised relation which denies any possibility of overlap. </w:t>
      </w:r>
      <w:r w:rsidRPr="0077792B">
        <w:rPr>
          <w:u w:val="single"/>
        </w:rPr>
        <w:t>Combined with backgrounding- the dominant group's denial of its dependency on the marginalised group and rendering of the latter as inessential background- this works to justify and naturalise the superior relata's claim to unique importance and dominance over the radically discontinuous and seemingly inessential inferior relata. Incorporation or relational definition involves the definition and recognition of the inferior relata solely in relation to (as excluded from) the superior group</w:t>
      </w:r>
      <w:r w:rsidRPr="00BD7157">
        <w:rPr>
          <w:sz w:val="12"/>
        </w:rPr>
        <w:t xml:space="preserve">; this assimilation to the superior relata's identity, needs and ends negates the needs and ends of the inferior relata and results in the latter's inability to impose moral constraints or limitations on the dominant group. </w:t>
      </w:r>
      <w:r w:rsidRPr="0077792B">
        <w:rPr>
          <w:u w:val="single"/>
        </w:rPr>
        <w:t>Thus, it is subject to instrumentalisation and objectification: it is further stripped of intrinsic value, ends, and needs by means of the denial of its subjectivity and intentionality, facilitating its treatment as mere means to the ends of the dominant group. The formation of the dualised relata in terms of a moral hierarchy naturalises this instrumentalisation, making it seem a normal consequence of their differing degrees of moral significance. The final feature of homogenisation</w:t>
      </w:r>
      <w:r w:rsidRPr="00BD7157">
        <w:rPr>
          <w:sz w:val="12"/>
        </w:rPr>
        <w:t xml:space="preserve"> or stereotyping </w:t>
      </w:r>
      <w:r w:rsidRPr="0077792B">
        <w:rPr>
          <w:u w:val="single"/>
        </w:rPr>
        <w:t>occurs when differences within the subordinated group are denied, allowing it to be attributed a reductive and stable identity</w:t>
      </w:r>
      <w:r w:rsidRPr="00BD7157">
        <w:rPr>
          <w:sz w:val="12"/>
        </w:rPr>
        <w:t xml:space="preserve">, thus also </w:t>
      </w:r>
      <w:r w:rsidRPr="0077792B">
        <w:rPr>
          <w:u w:val="single"/>
        </w:rPr>
        <w:t>promoting the treatment of its constituents as interchangeable and replaceable resources for the dominant group.10 These five features provide the basis for hegemonic centrism</w:t>
      </w:r>
      <w:r w:rsidRPr="00BD7157">
        <w:rPr>
          <w:sz w:val="12"/>
        </w:rPr>
        <w:t xml:space="preserve"> insofar </w:t>
      </w:r>
      <w:r w:rsidRPr="0077792B">
        <w:rPr>
          <w:u w:val="single"/>
        </w:rPr>
        <w:t>as they promote certain conceptual and perceptual distortions of reality which universalise and naturalise the standpoint of the superior relata as primary or centre, and deny and subordinate the standpoints of inferiorised others as secondary or derivative</w:t>
      </w:r>
      <w:r w:rsidRPr="00BD7157">
        <w:rPr>
          <w:sz w:val="12"/>
        </w:rPr>
        <w:t xml:space="preserve">. Using standpoint theory analysis, </w:t>
      </w:r>
      <w:r w:rsidRPr="0077792B">
        <w:rPr>
          <w:u w:val="single"/>
        </w:rPr>
        <w:t>Plumwood's reconceptualisation of human chauvinist frameworks locates and dissects these logical characteristics of dualism, and the conceptual and perceptual distortions of reality common to centric structures</w:t>
      </w:r>
      <w:r w:rsidRPr="00BD7157">
        <w:rPr>
          <w:sz w:val="12"/>
        </w:rPr>
        <w:t xml:space="preserve">, as follows. </w:t>
      </w:r>
      <w:r w:rsidRPr="0077792B">
        <w:rPr>
          <w:u w:val="single"/>
        </w:rPr>
        <w:t>Radical exclusion is found in the rationalist emphasis on differences between humans and non-human nature, its valourisation of a human rationality conceived as exclusionary of nature, and its minimisation of similarities between the two realms. Homogenisation</w:t>
      </w:r>
      <w:r w:rsidRPr="00BD7157">
        <w:rPr>
          <w:sz w:val="12"/>
        </w:rPr>
        <w:t xml:space="preserve"> and stereotyping </w:t>
      </w:r>
      <w:r w:rsidRPr="0077792B">
        <w:rPr>
          <w:u w:val="single"/>
        </w:rPr>
        <w:t>occur especially in the rationalist denial of consciousness to nature, and its denial of the diversity of mental characteristics found within its many different constituents, facilitating a perception of nature as homogeneous and of its members as interchangeable and replaceable resources. This definition of nature in terms of its lack of human rationality</w:t>
      </w:r>
      <w:r w:rsidRPr="00BD7157">
        <w:rPr>
          <w:sz w:val="12"/>
        </w:rPr>
        <w:t xml:space="preserve"> and consciousness </w:t>
      </w:r>
      <w:r w:rsidRPr="0077792B">
        <w:rPr>
          <w:u w:val="single"/>
        </w:rPr>
        <w:t xml:space="preserve">means that its identity remains relative to that of the dominant human group, and its difference is marked as deficiency, permitting its inferiorisation. Backgrounding and denial may be observed in the conception of nature as extraneous and inessential background to the foreground of human culture, in </w:t>
      </w:r>
      <w:r w:rsidRPr="0077792B">
        <w:rPr>
          <w:u w:val="single"/>
        </w:rPr>
        <w:lastRenderedPageBreak/>
        <w:t>the human denial of dependency on the natural environment, and denial of the ethical and political constraints which the unrecognised ends and needs of non-human nature might otherwise place on human behaviour. These features together create an ethical discontinuity between humans and non-human nature which denies nature's value and agency, and thereby promote its instrumentalisation and exploitation for the benefit of humans</w:t>
      </w:r>
      <w:r w:rsidRPr="00BD7157">
        <w:rPr>
          <w:sz w:val="12"/>
        </w:rPr>
        <w:t xml:space="preserve">.11 </w:t>
      </w:r>
      <w:proofErr w:type="gramStart"/>
      <w:r w:rsidRPr="0077792B">
        <w:rPr>
          <w:u w:val="single"/>
        </w:rPr>
        <w:t>This</w:t>
      </w:r>
      <w:proofErr w:type="gramEnd"/>
      <w:r w:rsidRPr="0077792B">
        <w:rPr>
          <w:u w:val="single"/>
        </w:rPr>
        <w:t xml:space="preserve"> </w:t>
      </w:r>
      <w:r w:rsidRPr="00BD7157">
        <w:rPr>
          <w:sz w:val="12"/>
        </w:rPr>
        <w:t xml:space="preserve">dualistic logic </w:t>
      </w:r>
      <w:r w:rsidRPr="0077792B">
        <w:rPr>
          <w:u w:val="single"/>
        </w:rPr>
        <w:t>helps to universalise the human centric standpoint, making invisible and seemingly inevitable the conceptual and perceptual distortions of reality and oppression of non-human nature it enjoins. The alternative standpoints and perspectives of members of the inferiorised class of nature are denied legitimacy and subordinated to that of the class of humans</w:t>
      </w:r>
      <w:r w:rsidRPr="00BD7157">
        <w:rPr>
          <w:sz w:val="12"/>
        </w:rPr>
        <w:t xml:space="preserve">, ultimately </w:t>
      </w:r>
      <w:r w:rsidRPr="0077792B">
        <w:rPr>
          <w:u w:val="single"/>
        </w:rPr>
        <w:t>becoming invisible</w:t>
      </w:r>
      <w:r w:rsidRPr="00BD7157">
        <w:rPr>
          <w:sz w:val="12"/>
        </w:rPr>
        <w:t xml:space="preserve"> once this master standpoint becomes part of the very structure of thought.12 </w:t>
      </w:r>
      <w:r w:rsidRPr="0077792B">
        <w:rPr>
          <w:u w:val="single"/>
        </w:rPr>
        <w:t>Such an anthropocentric framework creates a variety of serious injustices and prudential risks, making it highly ecologically irrational.13 The hierarchical value prescriptions and epistemic distortions responsible for its biased, reductive conceptualisation of nature strips the non-human natural realm of non-instrumental value, and impedes the fair and impartial treatment of its members. Similarly, anthropocentrism creates distributive injustices by restricting ethical concern to humans</w:t>
      </w:r>
      <w:r w:rsidRPr="00BD7157">
        <w:rPr>
          <w:sz w:val="12"/>
        </w:rPr>
        <w:t xml:space="preserve">, admitting partisan distributive relationships with non-human nature in the forms of commodification and instrumentalisation. </w:t>
      </w:r>
      <w:r w:rsidRPr="0077792B">
        <w:rPr>
          <w:u w:val="single"/>
        </w:rPr>
        <w:t>The prudential risks and blindspots created by anthropocentrism are problematic for nature and humans alike and are of especial concern within our current context of radical human dependence on an irreplaceable and increasingly degraded natural environment. These prudential risks are in large part consequences of the centric structure's promotion of illusory human disembeddedness, self-enclosure and insensitivity to the significance and survival needs of non-human nature: The logic of centrism naturalises an illusory order in which the centre appears to itself to be disembedded, and this is especially dangerous in contexts where there is real and radical dependency on an Other who is simultaneously weakened by the application of that logic</w:t>
      </w:r>
      <w:r w:rsidRPr="00BD7157">
        <w:rPr>
          <w:sz w:val="12"/>
        </w:rPr>
        <w:t xml:space="preserve">.14 Within the context of human-nature relationships, </w:t>
      </w:r>
      <w:r w:rsidRPr="0077792B">
        <w:rPr>
          <w:u w:val="single"/>
        </w:rPr>
        <w:t xml:space="preserve">such a logic must inevitably lead to failure, either through the catastrophic extinction of our natural environment and the consequent collapse of our species, or more hopefully by the abandonment and transformation of the human centric framework.15 </w:t>
      </w:r>
    </w:p>
    <w:p w:rsidR="00477631" w:rsidRPr="0077792B" w:rsidRDefault="00477631" w:rsidP="00477631"/>
    <w:p w:rsidR="00477631" w:rsidRPr="0077792B" w:rsidRDefault="00477631" w:rsidP="00477631">
      <w:pPr>
        <w:pStyle w:val="p2"/>
        <w:ind w:firstLine="0"/>
        <w:rPr>
          <w:rFonts w:asciiTheme="minorHAnsi" w:hAnsiTheme="minorHAnsi"/>
          <w:b/>
          <w:sz w:val="28"/>
          <w:szCs w:val="28"/>
        </w:rPr>
      </w:pPr>
      <w:r w:rsidRPr="0077792B">
        <w:rPr>
          <w:rFonts w:asciiTheme="minorHAnsi" w:hAnsiTheme="minorHAnsi"/>
          <w:b/>
          <w:sz w:val="28"/>
          <w:szCs w:val="28"/>
        </w:rPr>
        <w:t>The impact is the collapse of the planet from environemental destruction because the ethics of alterity can never allow does not allow for the presence of things</w:t>
      </w:r>
    </w:p>
    <w:p w:rsidR="00477631" w:rsidRPr="00BD7157" w:rsidRDefault="00477631" w:rsidP="00477631">
      <w:pPr>
        <w:rPr>
          <w:b/>
          <w:sz w:val="16"/>
          <w:szCs w:val="28"/>
        </w:rPr>
      </w:pPr>
      <w:r w:rsidRPr="00BD7157">
        <w:rPr>
          <w:b/>
          <w:sz w:val="16"/>
          <w:szCs w:val="28"/>
        </w:rPr>
        <w:t xml:space="preserve">Benso, </w:t>
      </w:r>
      <w:r w:rsidRPr="00BD7157">
        <w:rPr>
          <w:sz w:val="16"/>
          <w:szCs w:val="16"/>
        </w:rPr>
        <w:t xml:space="preserve">Prof. of Philosophy @ Penn State, </w:t>
      </w:r>
      <w:proofErr w:type="gramStart"/>
      <w:r w:rsidRPr="00BD7157">
        <w:rPr>
          <w:b/>
          <w:sz w:val="16"/>
          <w:szCs w:val="28"/>
        </w:rPr>
        <w:t>2K</w:t>
      </w:r>
      <w:r w:rsidRPr="00BD7157">
        <w:rPr>
          <w:sz w:val="16"/>
          <w:szCs w:val="20"/>
        </w:rPr>
        <w:t>(</w:t>
      </w:r>
      <w:proofErr w:type="gramEnd"/>
      <w:r w:rsidRPr="00BD7157">
        <w:rPr>
          <w:sz w:val="16"/>
          <w:szCs w:val="20"/>
        </w:rPr>
        <w:t xml:space="preserve">Silvia, </w:t>
      </w:r>
      <w:r w:rsidRPr="0077792B">
        <w:rPr>
          <w:sz w:val="20"/>
          <w:szCs w:val="20"/>
          <w:u w:val="single"/>
        </w:rPr>
        <w:t>The Face of Things</w:t>
      </w:r>
      <w:r w:rsidRPr="00BD7157">
        <w:rPr>
          <w:sz w:val="16"/>
          <w:szCs w:val="20"/>
        </w:rPr>
        <w:t>, pg. xxxiii-xxxv)</w:t>
      </w:r>
    </w:p>
    <w:p w:rsidR="00477631" w:rsidRPr="00BD7157" w:rsidRDefault="00477631" w:rsidP="00477631">
      <w:pPr>
        <w:pStyle w:val="p2"/>
        <w:jc w:val="left"/>
        <w:rPr>
          <w:rFonts w:asciiTheme="minorHAnsi" w:hAnsiTheme="minorHAnsi"/>
          <w:sz w:val="14"/>
        </w:rPr>
      </w:pPr>
      <w:r w:rsidRPr="0077792B">
        <w:rPr>
          <w:rFonts w:asciiTheme="minorHAnsi" w:hAnsiTheme="minorHAnsi"/>
          <w:b/>
          <w:u w:val="single"/>
        </w:rPr>
        <w:t>The contemporary environmental discussion has alerted philosophy to the connection existing between en</w:t>
      </w:r>
      <w:r w:rsidRPr="0077792B">
        <w:rPr>
          <w:rFonts w:asciiTheme="minorHAnsi" w:hAnsiTheme="minorHAnsi"/>
          <w:b/>
          <w:u w:val="single"/>
        </w:rPr>
        <w:softHyphen/>
        <w:t>vironmental issues, which the epoch of postmodernity faces with a gravity unprecedented in the (known) history of the planet, and the categories of thought through which we, as contemporary subjects, structure our lives. The modes of relation to things mirror the way in which we think in general.</w:t>
      </w:r>
      <w:r w:rsidRPr="00BD7157">
        <w:rPr>
          <w:rFonts w:asciiTheme="minorHAnsi" w:hAnsiTheme="minorHAnsi"/>
          <w:sz w:val="14"/>
        </w:rPr>
        <w:t xml:space="preserve"> Environmental challenges are not prima</w:t>
      </w:r>
      <w:r w:rsidRPr="00BD7157">
        <w:rPr>
          <w:rFonts w:asciiTheme="minorHAnsi" w:hAnsiTheme="minorHAnsi"/>
          <w:sz w:val="14"/>
        </w:rPr>
        <w:softHyphen/>
        <w:t xml:space="preserve">rily a matter of science and technology. Rather, </w:t>
      </w:r>
      <w:r w:rsidRPr="0077792B">
        <w:rPr>
          <w:rFonts w:asciiTheme="minorHAnsi" w:hAnsiTheme="minorHAnsi"/>
          <w:b/>
          <w:u w:val="single"/>
        </w:rPr>
        <w:t>they ask the more fundamentally philosophical questions of how we live our lives, how we define ourselves, what kind of values we entertain, what kind of beings we are.</w:t>
      </w:r>
      <w:r w:rsidRPr="00BD7157">
        <w:rPr>
          <w:rFonts w:asciiTheme="minorHAnsi" w:hAnsiTheme="minorHAnsi"/>
          <w:sz w:val="14"/>
        </w:rPr>
        <w:t xml:space="preserve"> </w:t>
      </w:r>
      <w:r w:rsidRPr="0077792B">
        <w:rPr>
          <w:rFonts w:asciiTheme="minorHAnsi" w:hAnsiTheme="minorHAnsi"/>
          <w:b/>
          <w:u w:val="single"/>
        </w:rPr>
        <w:t xml:space="preserve">Ultimately, the question they ask is the question of how we think, and more specifically, of how philosophy thinks and structures the world. To avoid the environmental catastrophe to which technological rationality seems to have consigned the age of postmodernity, it seems </w:t>
      </w:r>
      <w:r w:rsidRPr="0077792B">
        <w:rPr>
          <w:rFonts w:asciiTheme="minorHAnsi" w:hAnsiTheme="minorHAnsi"/>
          <w:b/>
          <w:u w:val="single"/>
        </w:rPr>
        <w:lastRenderedPageBreak/>
        <w:t>therefore necessary to explore, and espouse, ways of relating to things that do not reduce them to objects, but rather recognize in them the possibility of their own signification, of their own differ</w:t>
      </w:r>
      <w:r w:rsidRPr="0077792B">
        <w:rPr>
          <w:rFonts w:asciiTheme="minorHAnsi" w:hAnsiTheme="minorHAnsi"/>
          <w:b/>
          <w:u w:val="single"/>
        </w:rPr>
        <w:softHyphen/>
        <w:t>ence, of their own alterity</w:t>
      </w:r>
      <w:r w:rsidRPr="00BD7157">
        <w:rPr>
          <w:rFonts w:asciiTheme="minorHAnsi" w:hAnsiTheme="minorHAnsi"/>
          <w:sz w:val="14"/>
        </w:rPr>
        <w:t>. Levinas’s philosophy provides a forceful response to one side of Heidegger’s analogy, offering theoretical instru</w:t>
      </w:r>
      <w:r w:rsidRPr="00BD7157">
        <w:rPr>
          <w:rFonts w:asciiTheme="minorHAnsi" w:hAnsiTheme="minorHAnsi"/>
          <w:sz w:val="14"/>
        </w:rPr>
        <w:softHyphen/>
        <w:t xml:space="preserve">ments to develop a notion of subjectivity which, to be meaningful at all, must be respectful of and responsive to the otherness of the other as a human being. </w:t>
      </w:r>
      <w:r w:rsidRPr="0077792B">
        <w:rPr>
          <w:rFonts w:asciiTheme="minorHAnsi" w:hAnsiTheme="minorHAnsi"/>
          <w:b/>
          <w:u w:val="single"/>
        </w:rPr>
        <w:t>Levinas’s eth</w:t>
      </w:r>
      <w:r w:rsidRPr="0077792B">
        <w:rPr>
          <w:rFonts w:asciiTheme="minorHAnsi" w:hAnsiTheme="minorHAnsi"/>
          <w:b/>
          <w:u w:val="single"/>
        </w:rPr>
        <w:softHyphen/>
        <w:t>ical thought</w:t>
      </w:r>
      <w:r w:rsidRPr="00BD7157">
        <w:rPr>
          <w:rFonts w:asciiTheme="minorHAnsi" w:hAnsiTheme="minorHAnsi"/>
          <w:sz w:val="14"/>
        </w:rPr>
        <w:t xml:space="preserve">, however, </w:t>
      </w:r>
      <w:r w:rsidRPr="0077792B">
        <w:rPr>
          <w:rFonts w:asciiTheme="minorHAnsi" w:hAnsiTheme="minorHAnsi"/>
          <w:b/>
          <w:u w:val="single"/>
        </w:rPr>
        <w:t>arrests itself in front of the pres</w:t>
      </w:r>
      <w:r w:rsidRPr="0077792B">
        <w:rPr>
          <w:rFonts w:asciiTheme="minorHAnsi" w:hAnsiTheme="minorHAnsi"/>
          <w:b/>
          <w:u w:val="single"/>
        </w:rPr>
        <w:softHyphen/>
        <w:t>ence of things, to which no alterity is recognized, thus oc</w:t>
      </w:r>
      <w:r w:rsidRPr="0077792B">
        <w:rPr>
          <w:rFonts w:asciiTheme="minorHAnsi" w:hAnsiTheme="minorHAnsi"/>
          <w:b/>
          <w:u w:val="single"/>
        </w:rPr>
        <w:softHyphen/>
        <w:t>cluding the possibility of entering ethical relations with them</w:t>
      </w:r>
      <w:r w:rsidRPr="00BD7157">
        <w:rPr>
          <w:rFonts w:asciiTheme="minorHAnsi" w:hAnsiTheme="minorHAnsi"/>
          <w:sz w:val="14"/>
        </w:rPr>
        <w:t>. It is with regard to the issue of the otherness of things, referred to as their alterity, to mark the difference between various forms of otherness, and especially be</w:t>
      </w:r>
      <w:r w:rsidRPr="00BD7157">
        <w:rPr>
          <w:rFonts w:asciiTheme="minorHAnsi" w:hAnsiTheme="minorHAnsi"/>
          <w:sz w:val="14"/>
        </w:rPr>
        <w:softHyphen/>
        <w:t>tween human otherness and thingly otherness, that this essay supplements Levinas.</w:t>
      </w:r>
    </w:p>
    <w:p w:rsidR="00477631" w:rsidRPr="0077792B" w:rsidRDefault="00477631" w:rsidP="00477631">
      <w:pPr>
        <w:pStyle w:val="Heading3"/>
      </w:pPr>
      <w:r w:rsidRPr="0077792B">
        <w:lastRenderedPageBreak/>
        <w:t xml:space="preserve">Timeframe </w:t>
      </w:r>
    </w:p>
    <w:p w:rsidR="00477631" w:rsidRPr="0077792B" w:rsidRDefault="00477631" w:rsidP="00477631"/>
    <w:p w:rsidR="00477631" w:rsidRPr="0077792B" w:rsidRDefault="00477631" w:rsidP="00BF3A71">
      <w:pPr>
        <w:pStyle w:val="Heading4"/>
      </w:pPr>
      <w:r w:rsidRPr="0077792B">
        <w:t>The US supports programs that allow farmers to slaughter millions of blackbirds without government remorse if they pose a problem to the US – the alt stops this reckless violence and over 4 million deaths</w:t>
      </w:r>
    </w:p>
    <w:p w:rsidR="00477631" w:rsidRPr="0077792B" w:rsidRDefault="00477631" w:rsidP="00477631">
      <w:pPr>
        <w:rPr>
          <w:sz w:val="14"/>
        </w:rPr>
      </w:pPr>
      <w:r w:rsidRPr="0077792B">
        <w:rPr>
          <w:b/>
        </w:rPr>
        <w:t>CSM 10</w:t>
      </w:r>
      <w:r w:rsidRPr="0077792B">
        <w:t xml:space="preserve">—Christian Science Monitor, American news agency (1/20/10, “Bye Bye Blackbird: USDA acknowledges a hand in one mass bird death,” Patrik Jonsson, staff writer, </w:t>
      </w:r>
      <w:hyperlink r:id="rId40" w:history="1">
        <w:r w:rsidRPr="0077792B">
          <w:rPr>
            <w:rStyle w:val="Hyperlink"/>
          </w:rPr>
          <w:t>http://www.csmonitor.com/USA/Society/2011/0120/Bye-Bye-Blackbird-USDA-acknowledges-a-hand-in-one-mass-bird-death</w:t>
        </w:r>
      </w:hyperlink>
      <w:r w:rsidRPr="0077792B">
        <w:t>, DA: 04-10-2012//JLENART)</w:t>
      </w:r>
      <w:r w:rsidRPr="0077792B">
        <w:rPr>
          <w:sz w:val="14"/>
        </w:rPr>
        <w:t xml:space="preserve"> </w:t>
      </w:r>
    </w:p>
    <w:p w:rsidR="00477631" w:rsidRPr="0077792B" w:rsidRDefault="00477631" w:rsidP="00477631">
      <w:pPr>
        <w:rPr>
          <w:sz w:val="16"/>
        </w:rPr>
      </w:pPr>
    </w:p>
    <w:p w:rsidR="00477631" w:rsidRPr="00BD7157" w:rsidRDefault="00477631" w:rsidP="00477631">
      <w:pPr>
        <w:rPr>
          <w:sz w:val="12"/>
        </w:rPr>
      </w:pPr>
      <w:r w:rsidRPr="0077792B">
        <w:rPr>
          <w:u w:val="single"/>
        </w:rPr>
        <w:t>It's not the "aflockalyptic" fallout from a secret US weapon lab</w:t>
      </w:r>
      <w:r w:rsidRPr="00BD7157">
        <w:rPr>
          <w:sz w:val="12"/>
        </w:rPr>
        <w:t xml:space="preserve"> as some have theorized. But </w:t>
      </w:r>
      <w:r w:rsidRPr="0077792B">
        <w:rPr>
          <w:u w:val="single"/>
        </w:rPr>
        <w:t>the government acknowledged</w:t>
      </w:r>
      <w:r w:rsidRPr="00BD7157">
        <w:rPr>
          <w:sz w:val="12"/>
        </w:rPr>
        <w:t xml:space="preserve"> Thursday </w:t>
      </w:r>
      <w:r w:rsidRPr="0077792B">
        <w:rPr>
          <w:u w:val="single"/>
        </w:rPr>
        <w:t>that it had a hand in one of a string of mysterious mass bird deaths that have spooked residents in Arkansas, Louisiana, Alabama, South Dakota, and Kentucky in the last month</w:t>
      </w:r>
      <w:r w:rsidRPr="00BD7157">
        <w:rPr>
          <w:sz w:val="12"/>
        </w:rPr>
        <w:t xml:space="preserve">. The United States Department of Agriculture </w:t>
      </w:r>
      <w:r w:rsidRPr="0077792B">
        <w:rPr>
          <w:u w:val="single"/>
        </w:rPr>
        <w:t xml:space="preserve">(USDA) took responsibility for hundreds of dead starlings that were found on the ground and frozen in trees in a Yankton, S.D., </w:t>
      </w:r>
      <w:proofErr w:type="gramStart"/>
      <w:r w:rsidRPr="0077792B">
        <w:rPr>
          <w:u w:val="single"/>
        </w:rPr>
        <w:t>park</w:t>
      </w:r>
      <w:proofErr w:type="gramEnd"/>
      <w:r w:rsidRPr="0077792B">
        <w:rPr>
          <w:u w:val="single"/>
        </w:rPr>
        <w:t xml:space="preserve"> on Monday. </w:t>
      </w:r>
      <w:r w:rsidRPr="00BD7157">
        <w:rPr>
          <w:sz w:val="12"/>
        </w:rPr>
        <w:t xml:space="preserve">The </w:t>
      </w:r>
      <w:r w:rsidRPr="0077792B">
        <w:rPr>
          <w:u w:val="single"/>
        </w:rPr>
        <w:t>USDA's Wildlife Services Program</w:t>
      </w:r>
      <w:r w:rsidRPr="00BD7157">
        <w:rPr>
          <w:sz w:val="12"/>
        </w:rPr>
        <w:t xml:space="preserve">, which contracts with farmers for bird control, </w:t>
      </w:r>
      <w:r w:rsidRPr="0077792B">
        <w:rPr>
          <w:u w:val="single"/>
        </w:rPr>
        <w:t>said it used an avicide poison</w:t>
      </w:r>
      <w:r w:rsidRPr="00BD7157">
        <w:rPr>
          <w:sz w:val="12"/>
        </w:rPr>
        <w:t xml:space="preserve"> called DRC-1339 </w:t>
      </w:r>
      <w:r w:rsidRPr="0077792B">
        <w:rPr>
          <w:u w:val="single"/>
        </w:rPr>
        <w:t>to cull a roost of 5,000 birds that were defecating on a farmer's cattle feed across the state line in Nebraska. But officials said the agency had nothing to do with large and dense recent bird kills in Arkansas and Louisiana. Nevertheless, the USDA's role in the South Dakota bird deaths puts a focus on a little-known government bird-control program that began in the 1960s under the name of Bye Bye Blackbird, which eventually became part of the USDA and was housed in the late '60s at a NASA facility. In 2009, USDA agents euthanized more than 4 million red-winged blackbirds</w:t>
      </w:r>
      <w:r w:rsidRPr="00BD7157">
        <w:rPr>
          <w:sz w:val="12"/>
        </w:rPr>
        <w:t xml:space="preserve">, starlings, cowbirds, and grackles, primarily </w:t>
      </w:r>
      <w:r w:rsidRPr="0077792B">
        <w:rPr>
          <w:u w:val="single"/>
        </w:rPr>
        <w:t>using pesticides that the government says are not harmful to pets or humans.</w:t>
      </w:r>
      <w:r w:rsidRPr="00BD7157">
        <w:rPr>
          <w:sz w:val="12"/>
        </w:rPr>
        <w:t xml:space="preserve"> In addition to the USDA program, </w:t>
      </w:r>
      <w:r w:rsidRPr="0077792B">
        <w:rPr>
          <w:u w:val="single"/>
        </w:rPr>
        <w:t>a so-called depredation order from the US Fish and Wildlife Service allows blackbirds, grackles, and starlings to be killed by anyone who says they pose health risks or cause economic damage</w:t>
      </w:r>
      <w:r w:rsidRPr="00BD7157">
        <w:rPr>
          <w:sz w:val="12"/>
        </w:rPr>
        <w:t xml:space="preserve">. Though a permit is needed in some instances, </w:t>
      </w:r>
      <w:r w:rsidRPr="0077792B">
        <w:rPr>
          <w:u w:val="single"/>
        </w:rPr>
        <w:t>the order is largely intended to cut through red tape for farmers, who often employ private contractors to kill the birds and do not need to report their bird culls to any authority</w:t>
      </w:r>
      <w:r w:rsidRPr="00BD7157">
        <w:rPr>
          <w:sz w:val="12"/>
        </w:rPr>
        <w:t xml:space="preserve">. </w:t>
      </w:r>
      <w:r w:rsidRPr="0077792B">
        <w:rPr>
          <w:u w:val="single"/>
        </w:rPr>
        <w:t>"Every winter, there's massive and purposeful kills of these blackbirds," says</w:t>
      </w:r>
      <w:r w:rsidRPr="00BD7157">
        <w:rPr>
          <w:sz w:val="12"/>
        </w:rPr>
        <w:t xml:space="preserve"> Greg </w:t>
      </w:r>
      <w:r w:rsidRPr="0077792B">
        <w:rPr>
          <w:u w:val="single"/>
        </w:rPr>
        <w:t>Butcher</w:t>
      </w:r>
      <w:r w:rsidRPr="00BD7157">
        <w:rPr>
          <w:sz w:val="12"/>
        </w:rPr>
        <w:t>, the bird conservation director at the National Audubon Society. "</w:t>
      </w:r>
      <w:r w:rsidRPr="0077792B">
        <w:rPr>
          <w:u w:val="single"/>
        </w:rPr>
        <w:t>These guys are professionals, and they don't want to advertise their work. They like to work fast, efficiently, and out of sight."</w:t>
      </w:r>
      <w:r w:rsidRPr="00BD7157">
        <w:rPr>
          <w:sz w:val="12"/>
        </w:rPr>
        <w:t xml:space="preserve"> </w:t>
      </w:r>
    </w:p>
    <w:p w:rsidR="00477631" w:rsidRPr="0077792B" w:rsidRDefault="00477631" w:rsidP="00477631"/>
    <w:p w:rsidR="00477631" w:rsidRPr="0077792B" w:rsidRDefault="00477631" w:rsidP="00477631">
      <w:pPr>
        <w:pStyle w:val="Heading2"/>
      </w:pPr>
      <w:r>
        <w:lastRenderedPageBreak/>
        <w:t>--Root cause</w:t>
      </w:r>
    </w:p>
    <w:p w:rsidR="00477631" w:rsidRDefault="00477631" w:rsidP="00477631"/>
    <w:p w:rsidR="00477631" w:rsidRPr="0077792B" w:rsidRDefault="00477631" w:rsidP="00477631">
      <w:pPr>
        <w:pStyle w:val="Heading3"/>
      </w:pPr>
      <w:r>
        <w:lastRenderedPageBreak/>
        <w:t>Gratuitous violence</w:t>
      </w:r>
    </w:p>
    <w:p w:rsidR="00477631" w:rsidRPr="0077792B" w:rsidRDefault="00477631" w:rsidP="00BF3A71">
      <w:pPr>
        <w:pStyle w:val="Heading4"/>
      </w:pPr>
      <w:r w:rsidRPr="0077792B">
        <w:t>Anthropocentric ordering is the foundation of the war machine and drives the exclusion of populations based on race, ethnicity and gender</w:t>
      </w:r>
    </w:p>
    <w:p w:rsidR="00477631" w:rsidRPr="0077792B" w:rsidRDefault="00477631" w:rsidP="00477631">
      <w:pPr>
        <w:rPr>
          <w:b/>
          <w:szCs w:val="16"/>
        </w:rPr>
      </w:pPr>
      <w:r w:rsidRPr="0077792B">
        <w:rPr>
          <w:b/>
          <w:szCs w:val="16"/>
        </w:rPr>
        <w:t xml:space="preserve">Kochi, 2K9 </w:t>
      </w:r>
    </w:p>
    <w:p w:rsidR="00477631" w:rsidRPr="0077792B" w:rsidRDefault="00477631" w:rsidP="00477631">
      <w:pPr>
        <w:rPr>
          <w:sz w:val="16"/>
          <w:szCs w:val="16"/>
        </w:rPr>
      </w:pPr>
      <w:r w:rsidRPr="0077792B">
        <w:rPr>
          <w:sz w:val="16"/>
          <w:szCs w:val="16"/>
        </w:rPr>
        <w:t>(Tarik, Sussex law school, Species war: Law, Violence and Animals, Law Culture and Humanities Oct 5.3)</w:t>
      </w:r>
    </w:p>
    <w:p w:rsidR="00477631" w:rsidRPr="0077792B" w:rsidRDefault="00477631" w:rsidP="00477631">
      <w:pPr>
        <w:rPr>
          <w:b/>
          <w:szCs w:val="28"/>
          <w:u w:val="single"/>
        </w:rPr>
      </w:pPr>
      <w:r w:rsidRPr="00BD7157">
        <w:rPr>
          <w:sz w:val="14"/>
          <w:szCs w:val="16"/>
        </w:rPr>
        <w:t>Grotius and Hobbes are sometimes described as setting out a prudential approach</w:t>
      </w:r>
      <w:proofErr w:type="gramStart"/>
      <w:r w:rsidRPr="00BD7157">
        <w:rPr>
          <w:sz w:val="14"/>
          <w:szCs w:val="16"/>
        </w:rPr>
        <w:t>,28</w:t>
      </w:r>
      <w:proofErr w:type="gramEnd"/>
      <w:r w:rsidRPr="00BD7157">
        <w:rPr>
          <w:sz w:val="14"/>
          <w:szCs w:val="16"/>
        </w:rPr>
        <w:t xml:space="preserve"> or a natural law of minimal content29 because in contrast to Aristotelian or Thomastic legal and political theory their attempt to derive the legitimacy of the state and sovereign order relies less upon a thick conception of the good life and is more focussed upon basic human needs such as survival. In the context of a response to religious civil war such an approach made sense in that often thick moral and religious conceptions of the good life (for example, those held by competing Christian Confessions) often drove conflict and violence. Yet, </w:t>
      </w:r>
      <w:r w:rsidRPr="00261601">
        <w:rPr>
          <w:b/>
          <w:szCs w:val="28"/>
          <w:highlight w:val="green"/>
          <w:u w:val="single"/>
        </w:rPr>
        <w:t>it would be a mistake to assume that</w:t>
      </w:r>
      <w:r w:rsidRPr="0077792B">
        <w:rPr>
          <w:b/>
          <w:szCs w:val="28"/>
          <w:u w:val="single"/>
        </w:rPr>
        <w:t xml:space="preserve"> the </w:t>
      </w:r>
      <w:r w:rsidRPr="00261601">
        <w:rPr>
          <w:b/>
          <w:szCs w:val="28"/>
          <w:highlight w:val="green"/>
          <w:u w:val="single"/>
        </w:rPr>
        <w:t>categories of “survival</w:t>
      </w:r>
      <w:r w:rsidRPr="00261601">
        <w:rPr>
          <w:sz w:val="14"/>
          <w:szCs w:val="16"/>
          <w:highlight w:val="green"/>
        </w:rPr>
        <w:t>,</w:t>
      </w:r>
      <w:r w:rsidRPr="00BD7157">
        <w:rPr>
          <w:sz w:val="14"/>
          <w:szCs w:val="16"/>
        </w:rPr>
        <w:t xml:space="preserve">” </w:t>
      </w:r>
      <w:r w:rsidRPr="0077792B">
        <w:rPr>
          <w:b/>
          <w:szCs w:val="28"/>
          <w:u w:val="single"/>
        </w:rPr>
        <w:t>“preservation of life</w:t>
      </w:r>
      <w:r w:rsidRPr="00BD7157">
        <w:rPr>
          <w:sz w:val="14"/>
          <w:szCs w:val="16"/>
        </w:rPr>
        <w:t xml:space="preserve">” and “bare life” </w:t>
      </w:r>
      <w:r w:rsidRPr="00261601">
        <w:rPr>
          <w:b/>
          <w:szCs w:val="28"/>
          <w:highlight w:val="green"/>
          <w:u w:val="single"/>
        </w:rPr>
        <w:t>are neutral</w:t>
      </w:r>
      <w:r w:rsidRPr="0077792B">
        <w:rPr>
          <w:b/>
          <w:szCs w:val="28"/>
          <w:u w:val="single"/>
        </w:rPr>
        <w:t xml:space="preserve"> categories.</w:t>
      </w:r>
      <w:r w:rsidRPr="00BD7157">
        <w:rPr>
          <w:sz w:val="14"/>
          <w:szCs w:val="16"/>
        </w:rPr>
        <w:t xml:space="preserve"> Rather </w:t>
      </w:r>
      <w:r w:rsidRPr="00261601">
        <w:rPr>
          <w:b/>
          <w:szCs w:val="28"/>
          <w:highlight w:val="green"/>
          <w:u w:val="single"/>
        </w:rPr>
        <w:t>survival, preservation of life</w:t>
      </w:r>
      <w:r w:rsidRPr="00BD7157">
        <w:rPr>
          <w:sz w:val="14"/>
          <w:szCs w:val="16"/>
        </w:rPr>
        <w:t xml:space="preserve"> and bare life as expressed by the Westphalian theoretical tradition </w:t>
      </w:r>
      <w:r w:rsidRPr="00261601">
        <w:rPr>
          <w:b/>
          <w:szCs w:val="28"/>
          <w:highlight w:val="green"/>
          <w:u w:val="single"/>
        </w:rPr>
        <w:t xml:space="preserve">already contain </w:t>
      </w:r>
      <w:r w:rsidRPr="0077792B">
        <w:rPr>
          <w:b/>
          <w:szCs w:val="28"/>
          <w:u w:val="single"/>
        </w:rPr>
        <w:t>distinctions of value</w:t>
      </w:r>
      <w:r w:rsidRPr="00BD7157">
        <w:rPr>
          <w:sz w:val="14"/>
          <w:szCs w:val="16"/>
        </w:rPr>
        <w:t xml:space="preserve"> – </w:t>
      </w:r>
      <w:r w:rsidRPr="0077792B">
        <w:rPr>
          <w:b/>
          <w:szCs w:val="28"/>
          <w:u w:val="single"/>
        </w:rPr>
        <w:t xml:space="preserve">in particular, the </w:t>
      </w:r>
      <w:r w:rsidRPr="00261601">
        <w:rPr>
          <w:b/>
          <w:szCs w:val="28"/>
          <w:highlight w:val="green"/>
          <w:u w:val="single"/>
        </w:rPr>
        <w:t>specific distinction of value between human and non-human life</w:t>
      </w:r>
      <w:r w:rsidRPr="00BD7157">
        <w:rPr>
          <w:sz w:val="14"/>
          <w:szCs w:val="16"/>
        </w:rPr>
        <w:t xml:space="preserve">. “Bare life” in this sense is not “bare” but contains within it a distinction of value between the worth of human life placed above and beyond the worth of non-human animal life. In this respect bare life within this tradition contains within it a hidden conception of the good life. </w:t>
      </w:r>
      <w:r w:rsidRPr="0077792B">
        <w:rPr>
          <w:b/>
          <w:szCs w:val="28"/>
          <w:u w:val="single"/>
        </w:rPr>
        <w:t>The foundational moment of the modern juridical conception of the law of war already contains within it the operation of species war.</w:t>
      </w:r>
      <w:r w:rsidRPr="00BD7157">
        <w:rPr>
          <w:sz w:val="14"/>
          <w:szCs w:val="16"/>
        </w:rPr>
        <w:t xml:space="preserve"> The Westphalian tradition puts itself forward as grounding the legitimacy of violence upon the preservation of life, however </w:t>
      </w:r>
      <w:r w:rsidRPr="0077792B">
        <w:rPr>
          <w:b/>
          <w:szCs w:val="28"/>
          <w:u w:val="single"/>
        </w:rPr>
        <w:t xml:space="preserve">its </w:t>
      </w:r>
      <w:r w:rsidRPr="00261601">
        <w:rPr>
          <w:b/>
          <w:szCs w:val="28"/>
          <w:highlight w:val="green"/>
          <w:u w:val="single"/>
        </w:rPr>
        <w:t xml:space="preserve">concern for life is already marked by a hierarchy of value in which non-human animal life is </w:t>
      </w:r>
      <w:r w:rsidRPr="00261601">
        <w:rPr>
          <w:b/>
          <w:szCs w:val="28"/>
          <w:highlight w:val="green"/>
          <w:u w:val="single"/>
          <w:bdr w:val="single" w:sz="4" w:space="0" w:color="auto"/>
        </w:rPr>
        <w:t>violently used</w:t>
      </w:r>
      <w:r w:rsidRPr="00261601">
        <w:rPr>
          <w:b/>
          <w:szCs w:val="28"/>
          <w:highlight w:val="green"/>
          <w:u w:val="single"/>
        </w:rPr>
        <w:t xml:space="preserve"> as </w:t>
      </w:r>
      <w:r w:rsidRPr="00261601">
        <w:rPr>
          <w:b/>
          <w:szCs w:val="28"/>
          <w:highlight w:val="green"/>
          <w:u w:val="single"/>
          <w:bdr w:val="single" w:sz="4" w:space="0" w:color="auto"/>
        </w:rPr>
        <w:t>the “raw material” for preserving human life.</w:t>
      </w:r>
      <w:r w:rsidRPr="0077792B">
        <w:rPr>
          <w:b/>
          <w:szCs w:val="28"/>
          <w:u w:val="single"/>
        </w:rPr>
        <w:t xml:space="preserve"> Grounded upon, but concealing the human-animal distinction</w:t>
      </w:r>
      <w:r w:rsidRPr="00BD7157">
        <w:rPr>
          <w:sz w:val="14"/>
          <w:szCs w:val="16"/>
        </w:rPr>
        <w:t xml:space="preserve">, </w:t>
      </w:r>
      <w:r w:rsidRPr="00261601">
        <w:rPr>
          <w:b/>
          <w:szCs w:val="28"/>
          <w:highlight w:val="green"/>
          <w:u w:val="single"/>
        </w:rPr>
        <w:t>the</w:t>
      </w:r>
      <w:r w:rsidRPr="00BD7157">
        <w:rPr>
          <w:sz w:val="14"/>
          <w:szCs w:val="16"/>
        </w:rPr>
        <w:t xml:space="preserve"> Westphalian </w:t>
      </w:r>
      <w:r w:rsidRPr="00261601">
        <w:rPr>
          <w:b/>
          <w:szCs w:val="28"/>
          <w:highlight w:val="green"/>
          <w:u w:val="single"/>
        </w:rPr>
        <w:t>conception of war</w:t>
      </w:r>
      <w:r w:rsidRPr="0077792B">
        <w:rPr>
          <w:b/>
          <w:szCs w:val="28"/>
          <w:u w:val="single"/>
        </w:rPr>
        <w:t xml:space="preserve"> makes a double move: it </w:t>
      </w:r>
      <w:r w:rsidRPr="00261601">
        <w:rPr>
          <w:b/>
          <w:szCs w:val="28"/>
          <w:highlight w:val="green"/>
          <w:u w:val="single"/>
        </w:rPr>
        <w:t>excludes the killing of animals from</w:t>
      </w:r>
      <w:r w:rsidRPr="0077792B">
        <w:rPr>
          <w:b/>
          <w:szCs w:val="28"/>
          <w:u w:val="single"/>
        </w:rPr>
        <w:t xml:space="preserve"> its definition of “</w:t>
      </w:r>
      <w:r w:rsidRPr="00261601">
        <w:rPr>
          <w:b/>
          <w:szCs w:val="28"/>
          <w:highlight w:val="green"/>
          <w:u w:val="single"/>
        </w:rPr>
        <w:t>war proper,” and</w:t>
      </w:r>
      <w:r w:rsidRPr="0077792B">
        <w:rPr>
          <w:b/>
          <w:szCs w:val="28"/>
          <w:u w:val="single"/>
        </w:rPr>
        <w:t xml:space="preserve">, through rendering dominant the modern juridical definition of “war proper” the tradition is </w:t>
      </w:r>
      <w:r w:rsidRPr="00261601">
        <w:rPr>
          <w:b/>
          <w:szCs w:val="28"/>
          <w:highlight w:val="green"/>
          <w:u w:val="single"/>
        </w:rPr>
        <w:t>able to</w:t>
      </w:r>
      <w:r w:rsidRPr="0077792B">
        <w:rPr>
          <w:b/>
          <w:szCs w:val="28"/>
          <w:u w:val="single"/>
        </w:rPr>
        <w:t xml:space="preserve"> further institutionalize and </w:t>
      </w:r>
      <w:r w:rsidRPr="00261601">
        <w:rPr>
          <w:b/>
          <w:szCs w:val="28"/>
          <w:highlight w:val="green"/>
          <w:u w:val="single"/>
        </w:rPr>
        <w:t>normalize a particular conception of the good life</w:t>
      </w:r>
      <w:r w:rsidRPr="0077792B">
        <w:rPr>
          <w:b/>
          <w:szCs w:val="28"/>
          <w:u w:val="single"/>
        </w:rPr>
        <w:t>.</w:t>
      </w:r>
      <w:r w:rsidRPr="00BD7157">
        <w:rPr>
          <w:sz w:val="14"/>
          <w:szCs w:val="16"/>
        </w:rPr>
        <w:t xml:space="preserve"> Following </w:t>
      </w:r>
      <w:r w:rsidRPr="00261601">
        <w:rPr>
          <w:b/>
          <w:szCs w:val="28"/>
          <w:highlight w:val="green"/>
          <w:u w:val="single"/>
        </w:rPr>
        <w:t>from this original distinction</w:t>
      </w:r>
      <w:r w:rsidRPr="0077792B">
        <w:rPr>
          <w:b/>
          <w:szCs w:val="28"/>
          <w:u w:val="single"/>
        </w:rPr>
        <w:t xml:space="preserve"> of life-value realized through the juridical language of war </w:t>
      </w:r>
      <w:r w:rsidRPr="00261601">
        <w:rPr>
          <w:b/>
          <w:szCs w:val="28"/>
          <w:highlight w:val="green"/>
          <w:u w:val="single"/>
        </w:rPr>
        <w:t xml:space="preserve">were other forms of human life whose lives were considered to be </w:t>
      </w:r>
      <w:r w:rsidRPr="00261601">
        <w:rPr>
          <w:b/>
          <w:szCs w:val="28"/>
          <w:highlight w:val="green"/>
          <w:u w:val="single"/>
          <w:bdr w:val="single" w:sz="4" w:space="0" w:color="auto"/>
        </w:rPr>
        <w:t>of a lesser value</w:t>
      </w:r>
      <w:r w:rsidRPr="00BD7157">
        <w:rPr>
          <w:sz w:val="14"/>
          <w:szCs w:val="16"/>
        </w:rPr>
        <w:t xml:space="preserve"> under a European, Christian, “secular”30 natural law conception of the good life. </w:t>
      </w:r>
      <w:r w:rsidRPr="00261601">
        <w:rPr>
          <w:b/>
          <w:szCs w:val="28"/>
          <w:highlight w:val="green"/>
          <w:u w:val="single"/>
        </w:rPr>
        <w:t>Underneath this concern</w:t>
      </w:r>
      <w:r w:rsidRPr="0077792B">
        <w:rPr>
          <w:b/>
          <w:szCs w:val="28"/>
          <w:u w:val="single"/>
        </w:rPr>
        <w:t xml:space="preserve"> with the preservation of life in general </w:t>
      </w:r>
      <w:r w:rsidRPr="00261601">
        <w:rPr>
          <w:b/>
          <w:szCs w:val="28"/>
          <w:highlight w:val="green"/>
          <w:u w:val="single"/>
        </w:rPr>
        <w:t xml:space="preserve">stood veiled preferences over </w:t>
      </w:r>
      <w:r w:rsidRPr="00261601">
        <w:rPr>
          <w:b/>
          <w:szCs w:val="28"/>
          <w:highlight w:val="green"/>
          <w:u w:val="single"/>
          <w:bdr w:val="single" w:sz="4" w:space="0" w:color="auto"/>
        </w:rPr>
        <w:t>what particular forms of life</w:t>
      </w:r>
      <w:r w:rsidRPr="0077792B">
        <w:rPr>
          <w:b/>
          <w:szCs w:val="28"/>
          <w:u w:val="single"/>
        </w:rPr>
        <w:t xml:space="preserve"> (such as racial conceptions of human life) </w:t>
      </w:r>
      <w:r w:rsidRPr="00261601">
        <w:rPr>
          <w:b/>
          <w:szCs w:val="28"/>
          <w:highlight w:val="green"/>
          <w:u w:val="single"/>
        </w:rPr>
        <w:t>and ways of living were worthy</w:t>
      </w:r>
      <w:r w:rsidRPr="0077792B">
        <w:rPr>
          <w:b/>
          <w:szCs w:val="28"/>
          <w:u w:val="single"/>
        </w:rPr>
        <w:t xml:space="preserve"> of preservation, realization and elevation</w:t>
      </w:r>
      <w:r w:rsidRPr="00BD7157">
        <w:rPr>
          <w:sz w:val="14"/>
          <w:szCs w:val="16"/>
        </w:rPr>
        <w:t>. The business contracts of early capitalism</w:t>
      </w:r>
      <w:proofErr w:type="gramStart"/>
      <w:r w:rsidRPr="00BD7157">
        <w:rPr>
          <w:sz w:val="14"/>
          <w:szCs w:val="16"/>
        </w:rPr>
        <w:t>,31</w:t>
      </w:r>
      <w:proofErr w:type="gramEnd"/>
      <w:r w:rsidRPr="00BD7157">
        <w:rPr>
          <w:sz w:val="14"/>
          <w:szCs w:val="16"/>
        </w:rPr>
        <w:t xml:space="preserve"> </w:t>
      </w:r>
      <w:r w:rsidRPr="00261601">
        <w:rPr>
          <w:b/>
          <w:szCs w:val="28"/>
          <w:highlight w:val="green"/>
          <w:u w:val="single"/>
        </w:rPr>
        <w:t>the power of white males over women and children, and, especially in the colonial context, the sanctity of European life over non-European</w:t>
      </w:r>
      <w:r w:rsidRPr="0077792B">
        <w:rPr>
          <w:b/>
          <w:szCs w:val="28"/>
          <w:u w:val="single"/>
        </w:rPr>
        <w:t xml:space="preserve"> and Christian lives over non-Christian heathens and Muslims, </w:t>
      </w:r>
      <w:r w:rsidRPr="00261601">
        <w:rPr>
          <w:b/>
          <w:szCs w:val="28"/>
          <w:highlight w:val="green"/>
          <w:u w:val="single"/>
        </w:rPr>
        <w:t>were some of the dominant forms of life preferred for preservation within the early modern juridical ordering of war.</w:t>
      </w:r>
    </w:p>
    <w:p w:rsidR="00477631" w:rsidRPr="0077792B" w:rsidRDefault="00477631" w:rsidP="00477631">
      <w:pPr>
        <w:rPr>
          <w:sz w:val="16"/>
          <w:szCs w:val="16"/>
        </w:rPr>
      </w:pPr>
    </w:p>
    <w:p w:rsidR="00477631" w:rsidRPr="0077792B" w:rsidRDefault="00477631" w:rsidP="00477631">
      <w:pPr>
        <w:pStyle w:val="Heading3"/>
      </w:pPr>
      <w:r w:rsidRPr="0077792B">
        <w:rPr>
          <w:sz w:val="24"/>
        </w:rPr>
        <w:lastRenderedPageBreak/>
        <w:t xml:space="preserve">Extinction </w:t>
      </w:r>
    </w:p>
    <w:p w:rsidR="00477631" w:rsidRPr="0077792B" w:rsidRDefault="00477631" w:rsidP="00477631"/>
    <w:p w:rsidR="00477631" w:rsidRPr="0077792B" w:rsidRDefault="00477631" w:rsidP="00BF3A71">
      <w:pPr>
        <w:pStyle w:val="Heading4"/>
      </w:pPr>
      <w:r w:rsidRPr="0077792B">
        <w:t>The continued separation of human and animal makes the exploitation and massacre of humanity inevitable.  The alternative is to eliminate the gap which separates the human and non-human.</w:t>
      </w:r>
    </w:p>
    <w:p w:rsidR="00477631" w:rsidRPr="0077792B" w:rsidRDefault="00477631" w:rsidP="00477631">
      <w:pPr>
        <w:rPr>
          <w:b/>
          <w:bCs/>
          <w:sz w:val="28"/>
          <w:szCs w:val="28"/>
        </w:rPr>
      </w:pPr>
      <w:r w:rsidRPr="0077792B">
        <w:rPr>
          <w:b/>
          <w:szCs w:val="28"/>
        </w:rPr>
        <w:t>Wadiwel,</w:t>
      </w:r>
      <w:r w:rsidRPr="0077792B">
        <w:rPr>
          <w:b/>
          <w:sz w:val="28"/>
          <w:szCs w:val="28"/>
        </w:rPr>
        <w:t xml:space="preserve"> </w:t>
      </w:r>
      <w:r w:rsidRPr="0077792B">
        <w:rPr>
          <w:bCs/>
        </w:rPr>
        <w:t xml:space="preserve">completing a doctorate at the University of Western Sydney, </w:t>
      </w:r>
      <w:r w:rsidRPr="0077792B">
        <w:rPr>
          <w:b/>
          <w:bCs/>
        </w:rPr>
        <w:t>2K2</w:t>
      </w:r>
    </w:p>
    <w:p w:rsidR="00477631" w:rsidRPr="0077792B" w:rsidRDefault="00477631" w:rsidP="00477631">
      <w:r w:rsidRPr="0077792B">
        <w:t xml:space="preserve">(Dinesh Joesph, “Cows and Sovereignty: Biopower and Animal Life” </w:t>
      </w:r>
      <w:r w:rsidRPr="0077792B">
        <w:rPr>
          <w:i/>
        </w:rPr>
        <w:t>Borderlands E-Journal</w:t>
      </w:r>
      <w:r w:rsidRPr="0077792B">
        <w:t xml:space="preserve"> Vol. 1 # 2 </w:t>
      </w:r>
      <w:hyperlink r:id="rId41" w:history="1">
        <w:r w:rsidRPr="0077792B">
          <w:rPr>
            <w:rStyle w:val="Hyperlink"/>
          </w:rPr>
          <w:t>http://www.borderlandsejournal.adelaide.edu.au/vol1no2_2002/wadiwel_cows.html</w:t>
        </w:r>
      </w:hyperlink>
      <w:r w:rsidRPr="0077792B">
        <w:t>)</w:t>
      </w:r>
    </w:p>
    <w:p w:rsidR="00477631" w:rsidRPr="00BD7157" w:rsidRDefault="00477631" w:rsidP="00477631">
      <w:pPr>
        <w:rPr>
          <w:sz w:val="14"/>
          <w:szCs w:val="16"/>
        </w:rPr>
      </w:pPr>
      <w:r w:rsidRPr="00BD7157">
        <w:rPr>
          <w:sz w:val="14"/>
        </w:rPr>
        <w:t>15. Further</w:t>
      </w:r>
      <w:r w:rsidRPr="0077792B">
        <w:rPr>
          <w:b/>
          <w:u w:val="single"/>
        </w:rPr>
        <w:t>, it is upon consideration of the terrifying reality of the biopolitical regime in the camp, that one can recognise clearly the insoluble link between the bare life of humanity and that shared by all animal life as a whole</w:t>
      </w:r>
      <w:r w:rsidRPr="00BD7157">
        <w:rPr>
          <w:sz w:val="14"/>
        </w:rPr>
        <w:t>. In</w:t>
      </w:r>
      <w:r w:rsidRPr="00BD7157">
        <w:rPr>
          <w:i/>
          <w:iCs/>
          <w:sz w:val="14"/>
        </w:rPr>
        <w:t xml:space="preserve"> Remnants of Auschwitz,</w:t>
      </w:r>
      <w:r w:rsidRPr="00BD7157">
        <w:rPr>
          <w:sz w:val="14"/>
        </w:rPr>
        <w:t xml:space="preserve"> Agamben discusses in detail the </w:t>
      </w:r>
      <w:r w:rsidRPr="00BD7157">
        <w:rPr>
          <w:i/>
          <w:iCs/>
          <w:sz w:val="14"/>
        </w:rPr>
        <w:t xml:space="preserve">Muselmänner </w:t>
      </w:r>
      <w:r w:rsidRPr="00BD7157">
        <w:rPr>
          <w:sz w:val="14"/>
        </w:rPr>
        <w:t>(or ‘Muslims’), the term given to the ‘walking dead’ of the camps, who due to the infliction of continued violence — malnutrition, sleep deprivation, extended work, psychological trauma etc — are reduced to a state of fragile indifference to their immediate conditions (Agamben, 1999). The insensibility of this figure to the world, and his or her disjunction from the social interactions of the prisoners and guards around, is also the process by which the</w:t>
      </w:r>
      <w:r w:rsidRPr="00BD7157">
        <w:rPr>
          <w:i/>
          <w:iCs/>
          <w:sz w:val="14"/>
        </w:rPr>
        <w:t xml:space="preserve"> Muselmänner </w:t>
      </w:r>
      <w:r w:rsidRPr="00BD7157">
        <w:rPr>
          <w:sz w:val="14"/>
        </w:rPr>
        <w:t xml:space="preserve">are apprehended as living beings </w:t>
      </w:r>
      <w:proofErr w:type="gramStart"/>
      <w:r w:rsidRPr="00BD7157">
        <w:rPr>
          <w:sz w:val="14"/>
        </w:rPr>
        <w:t>who</w:t>
      </w:r>
      <w:proofErr w:type="gramEnd"/>
      <w:r w:rsidRPr="00BD7157">
        <w:rPr>
          <w:sz w:val="14"/>
        </w:rPr>
        <w:t xml:space="preserve"> have in some way lost their humanity. Agamben states that the "</w:t>
      </w:r>
      <w:r w:rsidRPr="00BD7157">
        <w:rPr>
          <w:i/>
          <w:iCs/>
          <w:sz w:val="14"/>
        </w:rPr>
        <w:t>Muselmann</w:t>
      </w:r>
      <w:r w:rsidRPr="00BD7157">
        <w:rPr>
          <w:sz w:val="14"/>
        </w:rPr>
        <w:t xml:space="preserve"> is not only or not so much a limit between life and death; rather, he marks the threshold between the human and the inhuman" (Agamben, 1999: 55). It is in this sense that one cannot fully understand the life held within the camp without understanding the possibilities for non-human life, upon which human life itself is wrought: </w:t>
      </w:r>
      <w:r w:rsidRPr="0077792B">
        <w:rPr>
          <w:rStyle w:val="paragraph1"/>
          <w:rFonts w:asciiTheme="minorHAnsi" w:hAnsiTheme="minorHAnsi"/>
          <w:b/>
          <w:sz w:val="24"/>
          <w:u w:val="single"/>
        </w:rPr>
        <w:t>The decisive activity of biopower in our time consists not of life or death, but rather of a mutable and virtually infinite survival</w:t>
      </w:r>
      <w:r w:rsidRPr="00BD7157">
        <w:rPr>
          <w:rStyle w:val="paragraph1"/>
          <w:rFonts w:asciiTheme="minorHAnsi" w:hAnsiTheme="minorHAnsi"/>
          <w:sz w:val="14"/>
        </w:rPr>
        <w:t xml:space="preserve">. </w:t>
      </w:r>
      <w:r w:rsidRPr="0077792B">
        <w:rPr>
          <w:rStyle w:val="paragraph1"/>
          <w:rFonts w:asciiTheme="minorHAnsi" w:hAnsiTheme="minorHAnsi"/>
          <w:b/>
          <w:sz w:val="24"/>
          <w:u w:val="single"/>
        </w:rPr>
        <w:t>In every case, it is a matter of dividing animal life from organic life, the human from the inhuman, the witness from the</w:t>
      </w:r>
      <w:r w:rsidRPr="0077792B">
        <w:rPr>
          <w:rStyle w:val="paragraph1"/>
          <w:rFonts w:asciiTheme="minorHAnsi" w:hAnsiTheme="minorHAnsi"/>
          <w:b/>
          <w:i/>
          <w:iCs/>
          <w:sz w:val="18"/>
          <w:u w:val="single"/>
        </w:rPr>
        <w:t xml:space="preserve"> Muselmann, </w:t>
      </w:r>
      <w:r w:rsidRPr="0077792B">
        <w:rPr>
          <w:rStyle w:val="paragraph1"/>
          <w:rFonts w:asciiTheme="minorHAnsi" w:hAnsiTheme="minorHAnsi"/>
          <w:b/>
          <w:sz w:val="24"/>
          <w:u w:val="single"/>
        </w:rPr>
        <w:t xml:space="preserve">conscious life from vegetative life maintained functional through resuscitation techniques, until a threshold is reached; an essentially mobile threshold that like the borders of geo-politics, moves along according to the progress of scientific and political technologies. Biopower’s supreme ambition is to produce, in a human body, the absolute separation of the living being and the speaking being, </w:t>
      </w:r>
      <w:r w:rsidRPr="0077792B">
        <w:rPr>
          <w:rStyle w:val="paragraph1"/>
          <w:rFonts w:asciiTheme="minorHAnsi" w:hAnsiTheme="minorHAnsi"/>
          <w:b/>
          <w:i/>
          <w:iCs/>
          <w:sz w:val="18"/>
          <w:u w:val="single"/>
        </w:rPr>
        <w:t xml:space="preserve">zoé </w:t>
      </w:r>
      <w:r w:rsidRPr="0077792B">
        <w:rPr>
          <w:rStyle w:val="paragraph1"/>
          <w:rFonts w:asciiTheme="minorHAnsi" w:hAnsiTheme="minorHAnsi"/>
          <w:b/>
          <w:sz w:val="24"/>
          <w:u w:val="single"/>
        </w:rPr>
        <w:t>and</w:t>
      </w:r>
      <w:r w:rsidRPr="0077792B">
        <w:rPr>
          <w:rStyle w:val="paragraph1"/>
          <w:rFonts w:asciiTheme="minorHAnsi" w:hAnsiTheme="minorHAnsi"/>
          <w:b/>
          <w:i/>
          <w:iCs/>
          <w:sz w:val="18"/>
          <w:u w:val="single"/>
        </w:rPr>
        <w:t xml:space="preserve"> bios,</w:t>
      </w:r>
      <w:r w:rsidRPr="0077792B">
        <w:rPr>
          <w:rStyle w:val="paragraph1"/>
          <w:rFonts w:asciiTheme="minorHAnsi" w:hAnsiTheme="minorHAnsi"/>
          <w:b/>
          <w:sz w:val="24"/>
          <w:u w:val="single"/>
        </w:rPr>
        <w:t xml:space="preserve"> the inhuman and the human – survival</w:t>
      </w:r>
      <w:r w:rsidRPr="00BD7157">
        <w:rPr>
          <w:rStyle w:val="paragraph1"/>
          <w:rFonts w:asciiTheme="minorHAnsi" w:hAnsiTheme="minorHAnsi"/>
          <w:sz w:val="14"/>
        </w:rPr>
        <w:t xml:space="preserve"> (Agamben, 1999: 155-6).</w:t>
      </w:r>
      <w:r w:rsidRPr="00BD7157">
        <w:rPr>
          <w:sz w:val="14"/>
        </w:rPr>
        <w:t xml:space="preserve"> </w:t>
      </w:r>
      <w:r w:rsidRPr="0077792B">
        <w:rPr>
          <w:b/>
          <w:u w:val="single"/>
        </w:rPr>
        <w:t>In the extreme situation of the camp, the ‘gap’ which is assumed to exist between the animal and the human</w:t>
      </w:r>
      <w:r w:rsidRPr="00BD7157">
        <w:rPr>
          <w:sz w:val="14"/>
        </w:rPr>
        <w:t xml:space="preserve"> — that between the living being and that between a speaking being, or that which merely has life (</w:t>
      </w:r>
      <w:r w:rsidRPr="00BD7157">
        <w:rPr>
          <w:i/>
          <w:iCs/>
          <w:sz w:val="14"/>
        </w:rPr>
        <w:t>zoé</w:t>
      </w:r>
      <w:r w:rsidRPr="00BD7157">
        <w:rPr>
          <w:sz w:val="14"/>
        </w:rPr>
        <w:t>) and that which also has a cultural or political life (</w:t>
      </w:r>
      <w:r w:rsidRPr="00BD7157">
        <w:rPr>
          <w:i/>
          <w:iCs/>
          <w:sz w:val="14"/>
        </w:rPr>
        <w:t>bios</w:t>
      </w:r>
      <w:r w:rsidRPr="00BD7157">
        <w:rPr>
          <w:sz w:val="14"/>
        </w:rPr>
        <w:t xml:space="preserve">) — </w:t>
      </w:r>
      <w:r w:rsidRPr="0077792B">
        <w:rPr>
          <w:b/>
          <w:u w:val="single"/>
        </w:rPr>
        <w:t>soon eclipses</w:t>
      </w:r>
      <w:r w:rsidRPr="00BD7157">
        <w:rPr>
          <w:sz w:val="14"/>
        </w:rPr>
        <w:t xml:space="preserve">. </w:t>
      </w:r>
      <w:r w:rsidRPr="0077792B">
        <w:rPr>
          <w:b/>
          <w:u w:val="single"/>
        </w:rPr>
        <w:t>It is not surprising, then, that in such situations, human life takes on the characteristic of that of livestock</w:t>
      </w:r>
      <w:r w:rsidRPr="00BD7157">
        <w:rPr>
          <w:sz w:val="14"/>
        </w:rPr>
        <w:t xml:space="preserve"> (people are transported ‘like cattle’, or humans are forced to ‘live like swine’). Livestock represent that which only </w:t>
      </w:r>
      <w:proofErr w:type="gramStart"/>
      <w:r w:rsidRPr="00BD7157">
        <w:rPr>
          <w:sz w:val="14"/>
        </w:rPr>
        <w:t>possess</w:t>
      </w:r>
      <w:proofErr w:type="gramEnd"/>
      <w:r w:rsidRPr="00BD7157">
        <w:rPr>
          <w:sz w:val="14"/>
        </w:rPr>
        <w:t xml:space="preserve"> life itself: beings for whom survival may entail a few short months spent in a cramped, dark, and painful factory feedlot. The life of cattle therefore shares its limit condition with that of the human, as an empty survival that promises life alone and nothing else. 16. </w:t>
      </w:r>
      <w:r w:rsidRPr="0077792B">
        <w:rPr>
          <w:b/>
          <w:u w:val="single"/>
        </w:rPr>
        <w:t xml:space="preserve">To the extent that the political landscape has altered in such a way that questions of politics involve questions of life for both human and non-human life, and that the bare life of sovereignty is a life that occupies a space of indistinction between the human and the non-human, then the following assertion may be made: </w:t>
      </w:r>
      <w:r w:rsidRPr="0077792B">
        <w:rPr>
          <w:b/>
          <w:i/>
          <w:iCs/>
          <w:u w:val="single"/>
        </w:rPr>
        <w:t>the destiny of humanity lies in animal</w:t>
      </w:r>
      <w:r w:rsidRPr="00BD7157">
        <w:rPr>
          <w:i/>
          <w:iCs/>
          <w:sz w:val="14"/>
        </w:rPr>
        <w:t xml:space="preserve">. </w:t>
      </w:r>
      <w:r w:rsidRPr="0077792B">
        <w:rPr>
          <w:b/>
          <w:u w:val="single"/>
        </w:rPr>
        <w:t>This assertion</w:t>
      </w:r>
      <w:r w:rsidRPr="00BD7157">
        <w:rPr>
          <w:sz w:val="14"/>
        </w:rPr>
        <w:t xml:space="preserve"> is not a hollow and limited reference to a Darwinian biologism; rather it </w:t>
      </w:r>
      <w:r w:rsidRPr="0077792B">
        <w:rPr>
          <w:b/>
          <w:u w:val="single"/>
        </w:rPr>
        <w:t xml:space="preserve">is an indicator of a significant political problem of the present. The challenge of contemporary biopolitics is the challenge of a politics which persistently moves to strike from the political that which does not relate to life itself, a politics which is intrinsically tied to the operation of modern sovereignty. And the consequence of this politic — which operates in an exemplary fashion in modern sovereignty — is that humanity is returned to the animal. The erasure of that </w:t>
      </w:r>
      <w:r w:rsidRPr="0077792B">
        <w:rPr>
          <w:b/>
          <w:i/>
          <w:iCs/>
          <w:u w:val="single"/>
        </w:rPr>
        <w:t>gap</w:t>
      </w:r>
      <w:r w:rsidRPr="0077792B">
        <w:rPr>
          <w:b/>
          <w:u w:val="single"/>
        </w:rPr>
        <w:t xml:space="preserve"> (the gap through which humanity posited the distance between itself and animal), finds humanity on level with the non-human which it had previously condemned to the necessary suffering of the factory farm enclosure, of the slaughter </w:t>
      </w:r>
      <w:r w:rsidRPr="0077792B">
        <w:rPr>
          <w:b/>
          <w:i/>
          <w:iCs/>
          <w:u w:val="single"/>
        </w:rPr>
        <w:t>en masse,</w:t>
      </w:r>
      <w:r w:rsidRPr="0077792B">
        <w:rPr>
          <w:b/>
          <w:u w:val="single"/>
        </w:rPr>
        <w:t xml:space="preserve"> or the vivisector’s knife.</w:t>
      </w:r>
      <w:r w:rsidRPr="00BD7157">
        <w:rPr>
          <w:sz w:val="14"/>
        </w:rPr>
        <w:t xml:space="preserve"> 17. </w:t>
      </w:r>
      <w:r w:rsidRPr="0077792B">
        <w:rPr>
          <w:b/>
          <w:u w:val="single"/>
        </w:rPr>
        <w:t xml:space="preserve">Yet these observations should not be read as a demand for the </w:t>
      </w:r>
      <w:r w:rsidRPr="0077792B">
        <w:rPr>
          <w:b/>
          <w:u w:val="single"/>
        </w:rPr>
        <w:lastRenderedPageBreak/>
        <w:t>reinstatement of the gap between human and non-human animals</w:t>
      </w:r>
      <w:r w:rsidRPr="00BD7157">
        <w:rPr>
          <w:sz w:val="14"/>
        </w:rPr>
        <w:t xml:space="preserve">. </w:t>
      </w:r>
      <w:r w:rsidRPr="0077792B">
        <w:rPr>
          <w:b/>
          <w:u w:val="single"/>
        </w:rPr>
        <w:t xml:space="preserve">For the gap </w:t>
      </w:r>
      <w:proofErr w:type="gramStart"/>
      <w:r w:rsidRPr="0077792B">
        <w:rPr>
          <w:b/>
          <w:u w:val="single"/>
        </w:rPr>
        <w:t>itself</w:t>
      </w:r>
      <w:proofErr w:type="gramEnd"/>
      <w:r w:rsidRPr="0077792B">
        <w:rPr>
          <w:b/>
          <w:u w:val="single"/>
        </w:rPr>
        <w:t xml:space="preserve"> inevitably returns to the point of its erasure. The reason for this lies in exception, and the exercise of violence which is intrinsic to sovereignty. The right to constitute an exception</w:t>
      </w:r>
      <w:r w:rsidRPr="00BD7157">
        <w:rPr>
          <w:sz w:val="14"/>
        </w:rPr>
        <w:t xml:space="preserve">, to exercise a violence which is otherwise forbidden, a process which Benjamin refers to as an "objective contradiction in the legal situation, but not a logical contradiction in the law" (1996: 240), </w:t>
      </w:r>
      <w:r w:rsidRPr="0077792B">
        <w:rPr>
          <w:b/>
          <w:u w:val="single"/>
        </w:rPr>
        <w:t>is also the decisive point where any gap that is posited between the human and the non-human animal may be eroded</w:t>
      </w:r>
      <w:r w:rsidRPr="00BD7157">
        <w:rPr>
          <w:sz w:val="14"/>
        </w:rPr>
        <w:t xml:space="preserve">. </w:t>
      </w:r>
      <w:r w:rsidRPr="0077792B">
        <w:rPr>
          <w:b/>
          <w:u w:val="single"/>
        </w:rPr>
        <w:t>It is exception which makes it possible for a seemingly peaceful society of humans to exercise violence on a massive scale upon non-human animal life. And the gap between the human and non-human is constituted purely by exception — in the belief that humans are deserving of something more than that of the animal, or alternatively, that the animal may be subject to that which human life should never be subjected. Yet in so far as human society actively constitutes the limit for bare life within factory farms and experimental laboratories, the life of the non-human animal captured within this sphere of exception represents the limit possibility for human life</w:t>
      </w:r>
      <w:r w:rsidRPr="00BD7157">
        <w:rPr>
          <w:sz w:val="14"/>
        </w:rPr>
        <w:t xml:space="preserve">. </w:t>
      </w:r>
      <w:r w:rsidRPr="0077792B">
        <w:rPr>
          <w:b/>
          <w:u w:val="single"/>
        </w:rPr>
        <w:t>And this human life may, by the hand of the sovereign, be banished to this same sphere which non-human life is condemned</w:t>
      </w:r>
      <w:r w:rsidRPr="00BD7157">
        <w:rPr>
          <w:sz w:val="14"/>
        </w:rPr>
        <w:t xml:space="preserve">. </w:t>
      </w:r>
      <w:r w:rsidRPr="0077792B">
        <w:rPr>
          <w:b/>
          <w:u w:val="single"/>
        </w:rPr>
        <w:t>The problem remains then, that as the West tries desperately to reconstitute the space between humanity and the animal, it inevitably is returned to the animal once again, since the meeting of the human and the animal can only be postponed, and never indefinitely</w:t>
      </w:r>
      <w:r w:rsidRPr="00BD7157">
        <w:rPr>
          <w:sz w:val="14"/>
        </w:rPr>
        <w:t xml:space="preserve">. </w:t>
      </w:r>
      <w:r w:rsidRPr="0077792B">
        <w:rPr>
          <w:b/>
          <w:u w:val="single"/>
        </w:rPr>
        <w:t>This is</w:t>
      </w:r>
      <w:r w:rsidRPr="00BD7157">
        <w:rPr>
          <w:sz w:val="14"/>
        </w:rPr>
        <w:t xml:space="preserve"> perhaps </w:t>
      </w:r>
      <w:r w:rsidRPr="0077792B">
        <w:rPr>
          <w:b/>
          <w:u w:val="single"/>
        </w:rPr>
        <w:t>why</w:t>
      </w:r>
      <w:r w:rsidRPr="00BD7157">
        <w:rPr>
          <w:sz w:val="14"/>
        </w:rPr>
        <w:t xml:space="preserve"> Emile Zola comments </w:t>
      </w:r>
      <w:r w:rsidRPr="0077792B">
        <w:rPr>
          <w:b/>
          <w:u w:val="single"/>
        </w:rPr>
        <w:t>that the "fate of animals is</w:t>
      </w:r>
      <w:r w:rsidRPr="00BD7157">
        <w:rPr>
          <w:sz w:val="14"/>
        </w:rPr>
        <w:t xml:space="preserve"> of greater importance to me than the fear of appearing ridiculous: it </w:t>
      </w:r>
      <w:r w:rsidRPr="0077792B">
        <w:rPr>
          <w:b/>
          <w:u w:val="single"/>
        </w:rPr>
        <w:t>is indissolubly connected with the fate of men</w:t>
      </w:r>
      <w:r w:rsidRPr="00BD7157">
        <w:rPr>
          <w:sz w:val="14"/>
        </w:rPr>
        <w:t xml:space="preserve">" (qtd. in Wynne-Tyson, 1985: 432). </w:t>
      </w:r>
      <w:r w:rsidRPr="0077792B">
        <w:rPr>
          <w:b/>
          <w:u w:val="single"/>
        </w:rPr>
        <w:t xml:space="preserve">If the </w:t>
      </w:r>
      <w:r w:rsidRPr="0077792B">
        <w:rPr>
          <w:b/>
          <w:i/>
          <w:iCs/>
          <w:u w:val="single"/>
        </w:rPr>
        <w:t xml:space="preserve">destiny of humanity lies in animal, </w:t>
      </w:r>
      <w:r w:rsidRPr="0077792B">
        <w:rPr>
          <w:b/>
          <w:u w:val="single"/>
        </w:rPr>
        <w:t>then the true political challenge of the contemporary era revolves around the removal of the gap in its entirety.</w:t>
      </w:r>
    </w:p>
    <w:p w:rsidR="00477631" w:rsidRPr="0077792B" w:rsidRDefault="00477631" w:rsidP="00477631">
      <w:pPr>
        <w:rPr>
          <w:sz w:val="16"/>
          <w:szCs w:val="16"/>
        </w:rPr>
      </w:pPr>
    </w:p>
    <w:p w:rsidR="00477631" w:rsidRPr="0077792B" w:rsidRDefault="00477631" w:rsidP="00477631">
      <w:pPr>
        <w:pStyle w:val="Heading2"/>
      </w:pPr>
      <w:bookmarkStart w:id="23" w:name="_Toc211589914"/>
      <w:r>
        <w:lastRenderedPageBreak/>
        <w:t>--Turns case</w:t>
      </w:r>
    </w:p>
    <w:p w:rsidR="00477631" w:rsidRDefault="00477631" w:rsidP="00477631">
      <w:pPr>
        <w:pStyle w:val="Heading3"/>
      </w:pPr>
      <w:r>
        <w:lastRenderedPageBreak/>
        <w:t>Generally awesome card/</w:t>
      </w:r>
      <w:r w:rsidRPr="0077792B">
        <w:t xml:space="preserve">Biopower </w:t>
      </w:r>
    </w:p>
    <w:p w:rsidR="00477631" w:rsidRPr="00477631" w:rsidRDefault="00477631" w:rsidP="00477631"/>
    <w:p w:rsidR="00477631" w:rsidRPr="0077792B" w:rsidRDefault="00477631" w:rsidP="00BF3A71">
      <w:pPr>
        <w:pStyle w:val="Heading4"/>
      </w:pPr>
      <w:r w:rsidRPr="0077792B">
        <w:t xml:space="preserve">Modern biopolitics is based upon the gap between human and non-human- a separation which is endemic because of the saturation of sovereign power in modern politics – the end point of this system is found in the Nazi </w:t>
      </w:r>
      <w:r>
        <w:t>domination</w:t>
      </w:r>
      <w:r w:rsidRPr="0077792B">
        <w:t xml:space="preserve">.  </w:t>
      </w:r>
    </w:p>
    <w:p w:rsidR="00477631" w:rsidRPr="0077792B" w:rsidRDefault="00477631" w:rsidP="00477631">
      <w:pPr>
        <w:rPr>
          <w:b/>
          <w:bCs/>
          <w:sz w:val="28"/>
          <w:szCs w:val="28"/>
        </w:rPr>
      </w:pPr>
      <w:r w:rsidRPr="0077792B">
        <w:rPr>
          <w:b/>
        </w:rPr>
        <w:t>Wadiwel</w:t>
      </w:r>
      <w:r w:rsidRPr="0077792B">
        <w:rPr>
          <w:b/>
          <w:sz w:val="28"/>
          <w:szCs w:val="28"/>
        </w:rPr>
        <w:t xml:space="preserve">, </w:t>
      </w:r>
      <w:r w:rsidRPr="0077792B">
        <w:rPr>
          <w:bCs/>
        </w:rPr>
        <w:t xml:space="preserve">completing a doctorate at the University of Western Sydney, </w:t>
      </w:r>
      <w:r w:rsidRPr="0077792B">
        <w:rPr>
          <w:b/>
          <w:bCs/>
        </w:rPr>
        <w:t>2K2</w:t>
      </w:r>
    </w:p>
    <w:p w:rsidR="00477631" w:rsidRPr="0077792B" w:rsidRDefault="00477631" w:rsidP="00477631">
      <w:r w:rsidRPr="0077792B">
        <w:t xml:space="preserve">(Dinesh Joesph, “Cows and Sovereignty: Biopower and Animal Life” </w:t>
      </w:r>
      <w:r w:rsidRPr="0077792B">
        <w:rPr>
          <w:i/>
        </w:rPr>
        <w:t>Borderlands E-Journal</w:t>
      </w:r>
      <w:r w:rsidRPr="0077792B">
        <w:t xml:space="preserve"> Vol. 1 # 2 </w:t>
      </w:r>
      <w:hyperlink r:id="rId42" w:history="1">
        <w:r w:rsidRPr="0077792B">
          <w:rPr>
            <w:rStyle w:val="Hyperlink"/>
          </w:rPr>
          <w:t>http://www.borderlandsejournal.adelaide.edu.au/vol1no2_2002/wadiwel_cows.html</w:t>
        </w:r>
      </w:hyperlink>
      <w:r w:rsidRPr="0077792B">
        <w:t>)</w:t>
      </w:r>
    </w:p>
    <w:p w:rsidR="00477631" w:rsidRPr="0077792B" w:rsidRDefault="00477631" w:rsidP="00477631">
      <w:pPr>
        <w:rPr>
          <w:u w:val="single"/>
        </w:rPr>
      </w:pPr>
      <w:r w:rsidRPr="00BD7157">
        <w:rPr>
          <w:sz w:val="14"/>
        </w:rPr>
        <w:t>Foucault argues that</w:t>
      </w:r>
      <w:r w:rsidRPr="00BD7157">
        <w:rPr>
          <w:b/>
          <w:sz w:val="14"/>
        </w:rPr>
        <w:t xml:space="preserve"> </w:t>
      </w:r>
      <w:r w:rsidRPr="0077792B">
        <w:rPr>
          <w:b/>
          <w:u w:val="single"/>
        </w:rPr>
        <w:t>the emergence of biopolitics signifies a movement away from the rule by the sword which traditionally characterised sovereign power</w:t>
      </w:r>
      <w:r w:rsidRPr="00BD7157">
        <w:rPr>
          <w:b/>
          <w:sz w:val="14"/>
        </w:rPr>
        <w:t xml:space="preserve"> </w:t>
      </w:r>
      <w:r w:rsidRPr="00BD7157">
        <w:rPr>
          <w:sz w:val="14"/>
        </w:rPr>
        <w:t xml:space="preserve">in the west. The new Sovereign displays a concern towards the fostering of the life of the citizen, even if, in relation to the frequent and bloody wars in recent human history, this life is secured through mass violence (Foucault, 1998: 137). Foucault suggests that the modern sovereign does not so much exercise "the ancient right to </w:t>
      </w:r>
      <w:r w:rsidRPr="00BD7157">
        <w:rPr>
          <w:i/>
          <w:iCs/>
          <w:sz w:val="14"/>
        </w:rPr>
        <w:t xml:space="preserve">take </w:t>
      </w:r>
      <w:r w:rsidRPr="00BD7157">
        <w:rPr>
          <w:sz w:val="14"/>
        </w:rPr>
        <w:t>life or</w:t>
      </w:r>
      <w:r w:rsidRPr="00BD7157">
        <w:rPr>
          <w:i/>
          <w:iCs/>
          <w:sz w:val="14"/>
        </w:rPr>
        <w:t xml:space="preserve"> let </w:t>
      </w:r>
      <w:r w:rsidRPr="00BD7157">
        <w:rPr>
          <w:sz w:val="14"/>
        </w:rPr>
        <w:t>live," but is instead synonymous with a "power to</w:t>
      </w:r>
      <w:r w:rsidRPr="00BD7157">
        <w:rPr>
          <w:i/>
          <w:iCs/>
          <w:sz w:val="14"/>
        </w:rPr>
        <w:t xml:space="preserve"> foster</w:t>
      </w:r>
      <w:r w:rsidRPr="00BD7157">
        <w:rPr>
          <w:sz w:val="14"/>
        </w:rPr>
        <w:t xml:space="preserve"> life or </w:t>
      </w:r>
      <w:r w:rsidRPr="00BD7157">
        <w:rPr>
          <w:i/>
          <w:iCs/>
          <w:sz w:val="14"/>
        </w:rPr>
        <w:t>disallow</w:t>
      </w:r>
      <w:r w:rsidRPr="00BD7157">
        <w:rPr>
          <w:sz w:val="14"/>
        </w:rPr>
        <w:t xml:space="preserve"> it to the point of death" (1998: 138). </w:t>
      </w:r>
      <w:r w:rsidRPr="0077792B">
        <w:rPr>
          <w:b/>
          <w:u w:val="single"/>
        </w:rPr>
        <w:t xml:space="preserve">This modern sovereign has sheathed its sword, and now carefully utilises a set of instruments to regulate the biological life of the populations within its domain. </w:t>
      </w:r>
      <w:r w:rsidRPr="00BD7157">
        <w:rPr>
          <w:sz w:val="14"/>
        </w:rPr>
        <w:t xml:space="preserve">2. </w:t>
      </w:r>
      <w:r w:rsidRPr="0077792B">
        <w:rPr>
          <w:b/>
          <w:u w:val="single"/>
        </w:rPr>
        <w:t>But how does the question of</w:t>
      </w:r>
      <w:r w:rsidRPr="0077792B">
        <w:rPr>
          <w:b/>
          <w:i/>
          <w:iCs/>
          <w:u w:val="single"/>
        </w:rPr>
        <w:t xml:space="preserve"> life </w:t>
      </w:r>
      <w:r w:rsidRPr="0077792B">
        <w:rPr>
          <w:b/>
          <w:u w:val="single"/>
        </w:rPr>
        <w:t>itself relate to the life of the (non-human) animal?</w:t>
      </w:r>
      <w:r w:rsidRPr="00BD7157">
        <w:rPr>
          <w:sz w:val="14"/>
        </w:rPr>
        <w:t xml:space="preserve"> The scene described in the fragment above could count as a spectacle of modern biopolitics. Certainly, if the quarantined cows were substituted for humans, then it would be possible to detect with more clarity the ‘politics’ of this situation, and recognise the relation of life (and death) to these politics. That cows, and other </w:t>
      </w:r>
      <w:r w:rsidRPr="0077792B">
        <w:rPr>
          <w:b/>
          <w:u w:val="single"/>
        </w:rPr>
        <w:t>non-human animals, are not clearly eligible for consideration within a discussion of biopolitics</w:t>
      </w:r>
      <w:r w:rsidRPr="0077792B">
        <w:rPr>
          <w:u w:val="single"/>
        </w:rPr>
        <w:t>,</w:t>
      </w:r>
      <w:r w:rsidRPr="00BD7157">
        <w:rPr>
          <w:sz w:val="14"/>
        </w:rPr>
        <w:t xml:space="preserve"> is not due to any essential poverty in the potential scope of Foucault’s term. Rather, </w:t>
      </w:r>
      <w:r w:rsidRPr="0077792B">
        <w:rPr>
          <w:b/>
          <w:u w:val="single"/>
        </w:rPr>
        <w:t>the deficiency relates to the tradition of politics itself, at least in the West, which has, by and large, exempted the non-human animal from agency as a political being</w:t>
      </w:r>
      <w:r w:rsidRPr="00BD7157">
        <w:rPr>
          <w:sz w:val="14"/>
        </w:rPr>
        <w:t xml:space="preserve">. </w:t>
      </w:r>
      <w:r w:rsidRPr="0077792B">
        <w:rPr>
          <w:b/>
          <w:u w:val="single"/>
        </w:rPr>
        <w:t>This tradition may be traced</w:t>
      </w:r>
      <w:r w:rsidRPr="00BD7157">
        <w:rPr>
          <w:sz w:val="14"/>
        </w:rPr>
        <w:t xml:space="preserve"> concretely </w:t>
      </w:r>
      <w:r w:rsidRPr="0077792B">
        <w:rPr>
          <w:b/>
          <w:u w:val="single"/>
        </w:rPr>
        <w:t>to Aristotle,</w:t>
      </w:r>
      <w:r w:rsidRPr="00BD7157">
        <w:rPr>
          <w:sz w:val="14"/>
        </w:rPr>
        <w:t xml:space="preserve"> and his pronouncement that ‘man’ distinguishes ‘himself’ from other animals through the perfection of ‘his’ status as a ‘political animal’(1952: 446). Thus for Aristotle, ‘Man’ is not a transcendent being who is unrelated to the animal life; rather, ‘man’ is defined as an animal with a surplus ability over and above other animal life. </w:t>
      </w:r>
      <w:r w:rsidRPr="0077792B">
        <w:rPr>
          <w:b/>
          <w:u w:val="single"/>
        </w:rPr>
        <w:t>Upon this reckoning, the</w:t>
      </w:r>
      <w:r w:rsidRPr="0077792B">
        <w:rPr>
          <w:b/>
          <w:i/>
          <w:iCs/>
          <w:u w:val="single"/>
        </w:rPr>
        <w:t xml:space="preserve"> gap</w:t>
      </w:r>
      <w:r w:rsidRPr="0077792B">
        <w:rPr>
          <w:b/>
          <w:u w:val="single"/>
        </w:rPr>
        <w:t xml:space="preserve"> between non-human and human animals is the ability to vocalise principles related to expediency (or rationality) and justice — a gap which, for all intents, defines the meaning of politics itself, at least in so far as it is perfected by ‘man</w:t>
      </w:r>
      <w:r w:rsidRPr="00BD7157">
        <w:rPr>
          <w:sz w:val="14"/>
        </w:rPr>
        <w:t xml:space="preserve">.’ </w:t>
      </w:r>
      <w:r w:rsidRPr="0077792B">
        <w:rPr>
          <w:b/>
          <w:u w:val="single"/>
        </w:rPr>
        <w:t>For even if there were to be a non-human animal who, through a vocalisation, could make itself understood, that being would still lack the ability to comprehend justice, which for Aristotle characterises ‘man’ as</w:t>
      </w:r>
      <w:r w:rsidRPr="0077792B">
        <w:rPr>
          <w:b/>
          <w:i/>
          <w:iCs/>
          <w:u w:val="single"/>
        </w:rPr>
        <w:t xml:space="preserve"> the</w:t>
      </w:r>
      <w:r w:rsidRPr="0077792B">
        <w:rPr>
          <w:b/>
          <w:u w:val="single"/>
        </w:rPr>
        <w:t xml:space="preserve"> political animal </w:t>
      </w:r>
      <w:r w:rsidRPr="0077792B">
        <w:rPr>
          <w:b/>
          <w:i/>
          <w:iCs/>
          <w:u w:val="single"/>
        </w:rPr>
        <w:t xml:space="preserve">par excellence </w:t>
      </w:r>
      <w:r w:rsidRPr="00BD7157">
        <w:rPr>
          <w:sz w:val="14"/>
        </w:rPr>
        <w:t xml:space="preserve">(1952: 446). </w:t>
      </w:r>
      <w:r w:rsidRPr="0077792B">
        <w:rPr>
          <w:b/>
          <w:u w:val="single"/>
        </w:rPr>
        <w:t>This assertion</w:t>
      </w:r>
      <w:r w:rsidRPr="00BD7157">
        <w:rPr>
          <w:sz w:val="14"/>
        </w:rPr>
        <w:t xml:space="preserve">, that there is something essential that separates humans from the rest of the animals, is hardly limited to Aristotle, and </w:t>
      </w:r>
      <w:r w:rsidRPr="0077792B">
        <w:rPr>
          <w:b/>
          <w:u w:val="single"/>
        </w:rPr>
        <w:t>has remained in various forms within Western philosophy</w:t>
      </w:r>
      <w:r w:rsidRPr="00BD7157">
        <w:rPr>
          <w:sz w:val="14"/>
        </w:rPr>
        <w:t xml:space="preserve">; whether in the belief that ‘man’ possesses an ‘immortal’ soul which animals lack; or that ‘man’ possesses a sort of exemplary consciousness which other living matter has no access to. 3. </w:t>
      </w:r>
      <w:r w:rsidRPr="0077792B">
        <w:rPr>
          <w:b/>
          <w:u w:val="single"/>
        </w:rPr>
        <w:t>If it were possible to close our eyes to the gap that we believe separates ourselves from other animals, then the meaning of politics itself changes radically</w:t>
      </w:r>
      <w:r w:rsidRPr="00BD7157">
        <w:rPr>
          <w:sz w:val="14"/>
        </w:rPr>
        <w:t xml:space="preserve">. In the modern context, </w:t>
      </w:r>
      <w:r w:rsidRPr="0077792B">
        <w:rPr>
          <w:b/>
          <w:u w:val="single"/>
        </w:rPr>
        <w:t xml:space="preserve">bio-politics is not only the operation of a range of instruments which direct the attention of power towards questions of </w:t>
      </w:r>
      <w:r w:rsidRPr="0077792B">
        <w:rPr>
          <w:b/>
          <w:i/>
          <w:iCs/>
          <w:u w:val="single"/>
        </w:rPr>
        <w:t>human</w:t>
      </w:r>
      <w:r w:rsidRPr="0077792B">
        <w:rPr>
          <w:b/>
          <w:u w:val="single"/>
        </w:rPr>
        <w:t xml:space="preserve"> life, but towards </w:t>
      </w:r>
      <w:r w:rsidRPr="0077792B">
        <w:rPr>
          <w:b/>
          <w:i/>
          <w:iCs/>
          <w:u w:val="single"/>
        </w:rPr>
        <w:t>all</w:t>
      </w:r>
      <w:r w:rsidRPr="0077792B">
        <w:rPr>
          <w:b/>
          <w:u w:val="single"/>
        </w:rPr>
        <w:t xml:space="preserve"> life, in the broadest possible sense. This is evident when one considers the role of the modern sovereign, which not only manages the life of its human subjects, but turns its attention to the management of all animal and plant life within its domain. Thus the sovereign determines with the force of law the life which it protects and makes flourish</w:t>
      </w:r>
      <w:r w:rsidRPr="00BD7157">
        <w:rPr>
          <w:sz w:val="14"/>
        </w:rPr>
        <w:t xml:space="preserve"> (certain birds and whales, for example); </w:t>
      </w:r>
      <w:r w:rsidRPr="0077792B">
        <w:rPr>
          <w:b/>
          <w:u w:val="single"/>
        </w:rPr>
        <w:t>the life which it regulates and surveys</w:t>
      </w:r>
      <w:r w:rsidRPr="00BD7157">
        <w:rPr>
          <w:sz w:val="14"/>
        </w:rPr>
        <w:t xml:space="preserve"> (for example the dingo and kangaroo populations which are carefully monitored in Australia); </w:t>
      </w:r>
      <w:r w:rsidRPr="0077792B">
        <w:rPr>
          <w:b/>
          <w:u w:val="single"/>
        </w:rPr>
        <w:t>and finally the life which it must resolutely extinguish</w:t>
      </w:r>
      <w:r w:rsidRPr="00BD7157">
        <w:rPr>
          <w:sz w:val="14"/>
        </w:rPr>
        <w:t xml:space="preserve"> (the mass slaughter of ‘diseased’ cattle in Europe during 2001 as the emblematic example). </w:t>
      </w:r>
      <w:r w:rsidRPr="0077792B">
        <w:rPr>
          <w:b/>
          <w:u w:val="single"/>
        </w:rPr>
        <w:t xml:space="preserve">Yet it is when one considers the concentrated mechanisms of power that have been developed in relation to other animals, such as the experimentation upon non-human life </w:t>
      </w:r>
      <w:r w:rsidRPr="0077792B">
        <w:rPr>
          <w:b/>
          <w:u w:val="single"/>
        </w:rPr>
        <w:lastRenderedPageBreak/>
        <w:t xml:space="preserve">within science and medicine, and the use of non-human life for human food production, that one may sense the grand scale towards which whole global industries are devoted to the question of life. Here we find, in large factory farms, or in high-tech laboratories, all the ingenuity of contemporary bio-political control, evolved into highly developed technologies. </w:t>
      </w:r>
      <w:r w:rsidRPr="00BD7157">
        <w:rPr>
          <w:sz w:val="14"/>
        </w:rPr>
        <w:t>The key questions which relate to biopolitical life are asked here: How much life? What duration of life? What is the cost of life? How best to reproduce? What manner of death? The life of cattle (or ‘livestock’ as they are aptly named) is vulnerable to a politics of ‘life and death,’ where the political question returns to life itself</w:t>
      </w:r>
      <w:r w:rsidRPr="00BD7157">
        <w:rPr>
          <w:b/>
          <w:sz w:val="14"/>
        </w:rPr>
        <w:t xml:space="preserve">. </w:t>
      </w:r>
      <w:r w:rsidRPr="0077792B">
        <w:rPr>
          <w:b/>
          <w:u w:val="single"/>
        </w:rPr>
        <w:t>The mass slaughter of ‘diseased’ cows in 2001 represents the extreme extent of this power: a power that includes the prerogative exercised by the sovereign, in the moment of crisis, to darken the skies of Europe with the ashes of the dead.</w:t>
      </w:r>
      <w:r w:rsidRPr="0077792B">
        <w:rPr>
          <w:u w:val="single"/>
        </w:rPr>
        <w:t xml:space="preserve"> </w:t>
      </w:r>
    </w:p>
    <w:p w:rsidR="00477631" w:rsidRPr="0077792B" w:rsidRDefault="00477631" w:rsidP="00477631">
      <w:pPr>
        <w:rPr>
          <w:u w:val="single"/>
        </w:rPr>
      </w:pPr>
    </w:p>
    <w:p w:rsidR="00477631" w:rsidRPr="0077792B" w:rsidRDefault="00477631" w:rsidP="00477631">
      <w:pPr>
        <w:pStyle w:val="Heading3"/>
      </w:pPr>
      <w:r w:rsidRPr="0077792B">
        <w:lastRenderedPageBreak/>
        <w:t xml:space="preserve">Borders </w:t>
      </w:r>
    </w:p>
    <w:p w:rsidR="00477631" w:rsidRPr="0077792B" w:rsidRDefault="00477631" w:rsidP="00477631"/>
    <w:p w:rsidR="00477631" w:rsidRPr="0077792B" w:rsidRDefault="00477631" w:rsidP="00BF3A71">
      <w:pPr>
        <w:pStyle w:val="Heading4"/>
      </w:pPr>
      <w:r w:rsidRPr="0077792B">
        <w:t>The gap between human and animal is the foundation of our separation from/categorization of the world</w:t>
      </w:r>
    </w:p>
    <w:p w:rsidR="00477631" w:rsidRPr="0077792B" w:rsidRDefault="00477631" w:rsidP="00477631">
      <w:pPr>
        <w:rPr>
          <w:b/>
          <w:sz w:val="28"/>
          <w:szCs w:val="28"/>
        </w:rPr>
      </w:pPr>
      <w:r w:rsidRPr="0077792B">
        <w:rPr>
          <w:b/>
          <w:sz w:val="28"/>
          <w:szCs w:val="28"/>
        </w:rPr>
        <w:t xml:space="preserve">Agamben, </w:t>
      </w:r>
      <w:r w:rsidRPr="0077792B">
        <w:rPr>
          <w:sz w:val="16"/>
          <w:szCs w:val="16"/>
        </w:rPr>
        <w:t xml:space="preserve">professor of philosophy university of Verona, </w:t>
      </w:r>
      <w:r w:rsidRPr="0077792B">
        <w:rPr>
          <w:b/>
          <w:sz w:val="28"/>
          <w:szCs w:val="28"/>
        </w:rPr>
        <w:t>2K4</w:t>
      </w:r>
    </w:p>
    <w:p w:rsidR="00477631" w:rsidRPr="00BD7157" w:rsidRDefault="00477631" w:rsidP="00477631">
      <w:pPr>
        <w:rPr>
          <w:sz w:val="14"/>
          <w:szCs w:val="16"/>
        </w:rPr>
      </w:pPr>
      <w:r w:rsidRPr="00BD7157">
        <w:rPr>
          <w:sz w:val="14"/>
          <w:szCs w:val="16"/>
        </w:rPr>
        <w:t xml:space="preserve">(Giorgio, </w:t>
      </w:r>
      <w:r w:rsidRPr="0077792B">
        <w:rPr>
          <w:u w:val="single"/>
        </w:rPr>
        <w:t>The Open: Man and Animal</w:t>
      </w:r>
      <w:r w:rsidRPr="00BD7157">
        <w:rPr>
          <w:sz w:val="14"/>
          <w:szCs w:val="16"/>
        </w:rPr>
        <w:t xml:space="preserve"> translated Kevin Attell)</w:t>
      </w:r>
    </w:p>
    <w:p w:rsidR="00477631" w:rsidRPr="0077792B" w:rsidRDefault="00477631" w:rsidP="00477631">
      <w:pPr>
        <w:pStyle w:val="p1"/>
        <w:rPr>
          <w:rFonts w:asciiTheme="minorHAnsi" w:hAnsiTheme="minorHAnsi"/>
          <w:b/>
          <w:sz w:val="20"/>
          <w:szCs w:val="20"/>
          <w:u w:val="single"/>
        </w:rPr>
      </w:pPr>
      <w:r w:rsidRPr="00BD7157">
        <w:rPr>
          <w:rFonts w:asciiTheme="minorHAnsi" w:hAnsiTheme="minorHAnsi"/>
          <w:sz w:val="16"/>
          <w:szCs w:val="20"/>
        </w:rPr>
        <w:t xml:space="preserve">We can, then, advance some provisional hypotheses about what makes the representation of the righteous with animal heads in the miniature in the Ambrosian so enigmatic. </w:t>
      </w:r>
      <w:r w:rsidRPr="0077792B">
        <w:rPr>
          <w:rFonts w:asciiTheme="minorHAnsi" w:hAnsiTheme="minorHAnsi"/>
          <w:b/>
          <w:sz w:val="20"/>
          <w:szCs w:val="20"/>
          <w:u w:val="single"/>
        </w:rPr>
        <w:t>The messianic end of history</w:t>
      </w:r>
      <w:r w:rsidRPr="00BD7157">
        <w:rPr>
          <w:rFonts w:asciiTheme="minorHAnsi" w:hAnsiTheme="minorHAnsi"/>
          <w:sz w:val="16"/>
          <w:szCs w:val="20"/>
        </w:rPr>
        <w:t xml:space="preserve"> or the completion of the divine </w:t>
      </w:r>
      <w:r w:rsidRPr="00BD7157">
        <w:rPr>
          <w:rFonts w:asciiTheme="minorHAnsi" w:hAnsiTheme="minorHAnsi"/>
          <w:i/>
          <w:iCs/>
          <w:sz w:val="16"/>
          <w:szCs w:val="20"/>
        </w:rPr>
        <w:t xml:space="preserve">oikonomia </w:t>
      </w:r>
      <w:r w:rsidRPr="00BD7157">
        <w:rPr>
          <w:rFonts w:asciiTheme="minorHAnsi" w:hAnsiTheme="minorHAnsi"/>
          <w:sz w:val="16"/>
          <w:szCs w:val="20"/>
        </w:rPr>
        <w:t xml:space="preserve">of salvation defines </w:t>
      </w:r>
      <w:r w:rsidRPr="0077792B">
        <w:rPr>
          <w:rFonts w:asciiTheme="minorHAnsi" w:hAnsiTheme="minorHAnsi"/>
          <w:b/>
          <w:sz w:val="20"/>
          <w:szCs w:val="20"/>
          <w:u w:val="single"/>
        </w:rPr>
        <w:t>a critical threshold, at which the difference between animal and human, which is so decisive for our culture, threatens to van</w:t>
      </w:r>
      <w:r w:rsidRPr="0077792B">
        <w:rPr>
          <w:rFonts w:asciiTheme="minorHAnsi" w:hAnsiTheme="minorHAnsi"/>
          <w:b/>
          <w:sz w:val="20"/>
          <w:szCs w:val="20"/>
          <w:u w:val="single"/>
        </w:rPr>
        <w:softHyphen/>
        <w:t>ish</w:t>
      </w:r>
      <w:r w:rsidRPr="00BD7157">
        <w:rPr>
          <w:rFonts w:asciiTheme="minorHAnsi" w:hAnsiTheme="minorHAnsi"/>
          <w:sz w:val="16"/>
          <w:szCs w:val="20"/>
        </w:rPr>
        <w:t xml:space="preserve">. </w:t>
      </w:r>
      <w:r w:rsidRPr="0077792B">
        <w:rPr>
          <w:rFonts w:asciiTheme="minorHAnsi" w:hAnsiTheme="minorHAnsi"/>
          <w:b/>
          <w:sz w:val="20"/>
          <w:szCs w:val="20"/>
          <w:u w:val="single"/>
        </w:rPr>
        <w:t xml:space="preserve">That is to say, the relation between man and animal </w:t>
      </w:r>
      <w:r w:rsidRPr="0077792B">
        <w:rPr>
          <w:rFonts w:asciiTheme="minorHAnsi" w:hAnsiTheme="minorHAnsi"/>
          <w:b/>
          <w:sz w:val="22"/>
          <w:u w:val="single"/>
        </w:rPr>
        <w:t xml:space="preserve">marks </w:t>
      </w:r>
      <w:r w:rsidRPr="0077792B">
        <w:rPr>
          <w:rFonts w:asciiTheme="minorHAnsi" w:hAnsiTheme="minorHAnsi"/>
          <w:b/>
          <w:sz w:val="20"/>
          <w:szCs w:val="20"/>
          <w:u w:val="single"/>
        </w:rPr>
        <w:t>the boundary of an essential domain, in which historical inquiry must necessarily confront that fringe of ultrahistory which cannot be reached without making recourse to first philosophy</w:t>
      </w:r>
      <w:r w:rsidRPr="00BD7157">
        <w:rPr>
          <w:rFonts w:asciiTheme="minorHAnsi" w:hAnsiTheme="minorHAnsi"/>
          <w:sz w:val="16"/>
          <w:szCs w:val="20"/>
        </w:rPr>
        <w:t xml:space="preserve">. </w:t>
      </w:r>
      <w:r w:rsidRPr="0077792B">
        <w:rPr>
          <w:rFonts w:asciiTheme="minorHAnsi" w:hAnsiTheme="minorHAnsi"/>
          <w:b/>
          <w:sz w:val="20"/>
          <w:szCs w:val="20"/>
          <w:u w:val="single"/>
        </w:rPr>
        <w:t>It is as if determining the border between human and animal were not just one question among many discussed by philosophers and theolo</w:t>
      </w:r>
      <w:r w:rsidRPr="0077792B">
        <w:rPr>
          <w:rFonts w:asciiTheme="minorHAnsi" w:hAnsiTheme="minorHAnsi"/>
          <w:b/>
          <w:sz w:val="20"/>
          <w:szCs w:val="20"/>
          <w:u w:val="single"/>
        </w:rPr>
        <w:softHyphen/>
        <w:t>gians, scientists and politicians, but rather a fundamental meta</w:t>
      </w:r>
      <w:r w:rsidRPr="0077792B">
        <w:rPr>
          <w:rFonts w:asciiTheme="minorHAnsi" w:hAnsiTheme="minorHAnsi"/>
          <w:b/>
          <w:sz w:val="20"/>
          <w:szCs w:val="20"/>
          <w:u w:val="single"/>
        </w:rPr>
        <w:softHyphen/>
        <w:t>physico-political operation in which alone something like “man” can be decided upon and produced. If animal life and human life could be superimposed perfectly, then neither man nor animal— and, perhaps, not even the divine—would any longer be think</w:t>
      </w:r>
      <w:r w:rsidRPr="0077792B">
        <w:rPr>
          <w:rFonts w:asciiTheme="minorHAnsi" w:hAnsiTheme="minorHAnsi"/>
          <w:b/>
          <w:sz w:val="20"/>
          <w:szCs w:val="20"/>
          <w:u w:val="single"/>
        </w:rPr>
        <w:softHyphen/>
        <w:t>able. For this reason, the arrival at posthistory necessarily entails the reactualization of the prehistoric threshold at which that bor</w:t>
      </w:r>
      <w:r w:rsidRPr="0077792B">
        <w:rPr>
          <w:rFonts w:asciiTheme="minorHAnsi" w:hAnsiTheme="minorHAnsi"/>
          <w:b/>
          <w:sz w:val="20"/>
          <w:szCs w:val="20"/>
          <w:u w:val="single"/>
        </w:rPr>
        <w:softHyphen/>
        <w:t>der had been defined. Paradise calls Eden back into question.</w:t>
      </w:r>
    </w:p>
    <w:p w:rsidR="00477631" w:rsidRPr="0077792B" w:rsidRDefault="00477631" w:rsidP="00477631">
      <w:pPr>
        <w:pStyle w:val="Heading3"/>
      </w:pPr>
      <w:r w:rsidRPr="0077792B">
        <w:lastRenderedPageBreak/>
        <w:t xml:space="preserve">Domination </w:t>
      </w:r>
    </w:p>
    <w:p w:rsidR="00477631" w:rsidRPr="0077792B" w:rsidRDefault="00477631" w:rsidP="00BF3A71">
      <w:pPr>
        <w:pStyle w:val="Heading4"/>
      </w:pPr>
      <w:r w:rsidRPr="0077792B">
        <w:t>The affirmative’s fidelity the anthropocentric results in the objectification of non-humans and entrenches relationships of domination turning the 1ac</w:t>
      </w:r>
    </w:p>
    <w:p w:rsidR="00477631" w:rsidRPr="0077792B" w:rsidRDefault="00477631" w:rsidP="00BF3A71">
      <w:pPr>
        <w:pStyle w:val="Heading4"/>
        <w:rPr>
          <w:rStyle w:val="Style13ptBold"/>
        </w:rPr>
      </w:pPr>
      <w:r w:rsidRPr="0077792B">
        <w:rPr>
          <w:rStyle w:val="Style13ptBold"/>
        </w:rPr>
        <w:t>Ahkin 10</w:t>
      </w:r>
    </w:p>
    <w:p w:rsidR="00477631" w:rsidRPr="0077792B" w:rsidRDefault="00477631" w:rsidP="00477631">
      <w:pPr>
        <w:rPr>
          <w:rStyle w:val="cite"/>
          <w:rFonts w:asciiTheme="minorHAnsi" w:hAnsiTheme="minorHAnsi"/>
          <w:b/>
        </w:rPr>
      </w:pPr>
      <w:r w:rsidRPr="0077792B">
        <w:rPr>
          <w:rStyle w:val="cite"/>
          <w:rFonts w:asciiTheme="minorHAnsi" w:hAnsiTheme="minorHAnsi"/>
          <w:b/>
        </w:rPr>
        <w:t xml:space="preserve">(Mélanie works at Monash University, “Human Centrism, Animist Materialism, and the Critique of Rationalism in Val. Plumwood’s Critical Ecological Feminism,” Emergent Australasian Philosophers, 2010, Issue 3, </w:t>
      </w:r>
      <w:hyperlink r:id="rId43" w:history="1">
        <w:r w:rsidRPr="0077792B">
          <w:rPr>
            <w:rStyle w:val="cite"/>
            <w:rFonts w:asciiTheme="minorHAnsi" w:hAnsiTheme="minorHAnsi"/>
            <w:b/>
          </w:rPr>
          <w:t>http://www.eap.philosophy-australia.com/issue_3/EAP3_AHKIN_Human_Centrism.pdf</w:t>
        </w:r>
      </w:hyperlink>
      <w:r w:rsidRPr="0077792B">
        <w:rPr>
          <w:rStyle w:val="cite"/>
          <w:rFonts w:asciiTheme="minorHAnsi" w:hAnsiTheme="minorHAnsi"/>
          <w:b/>
        </w:rPr>
        <w:t xml:space="preserve">)  </w:t>
      </w:r>
    </w:p>
    <w:p w:rsidR="00477631" w:rsidRPr="00BD7157" w:rsidRDefault="00477631" w:rsidP="00477631">
      <w:pPr>
        <w:rPr>
          <w:sz w:val="14"/>
        </w:rPr>
      </w:pPr>
      <w:r w:rsidRPr="00BD7157">
        <w:rPr>
          <w:sz w:val="14"/>
        </w:rPr>
        <w:t xml:space="preserve">Richard Sylvan and Val </w:t>
      </w:r>
      <w:r w:rsidRPr="0077792B">
        <w:rPr>
          <w:rStyle w:val="underline"/>
          <w:rFonts w:asciiTheme="minorHAnsi" w:hAnsiTheme="minorHAnsi"/>
        </w:rPr>
        <w:t>Plumwood's</w:t>
      </w:r>
      <w:r w:rsidRPr="00BD7157">
        <w:rPr>
          <w:sz w:val="14"/>
        </w:rPr>
        <w:t xml:space="preserve"> pioneering 1979 </w:t>
      </w:r>
      <w:r w:rsidRPr="0077792B">
        <w:rPr>
          <w:rStyle w:val="underline"/>
          <w:rFonts w:asciiTheme="minorHAnsi" w:hAnsiTheme="minorHAnsi"/>
        </w:rPr>
        <w:t>critique of human chauvinism within dominant western ethics defines the concept in relation to class chauvinism, as the “substantially differential, discriminatory and inferior treatment” of the class of non-human entities by members of the class of humans, where this treatment lacks sufficient justification.</w:t>
      </w:r>
      <w:r w:rsidRPr="00BD7157">
        <w:rPr>
          <w:sz w:val="14"/>
        </w:rPr>
        <w:t xml:space="preserve">2 They contend that insofar as </w:t>
      </w:r>
      <w:r w:rsidRPr="00261601">
        <w:rPr>
          <w:rStyle w:val="underline"/>
          <w:rFonts w:asciiTheme="minorHAnsi" w:hAnsiTheme="minorHAnsi"/>
          <w:highlight w:val="green"/>
        </w:rPr>
        <w:t>dominant western ethical systems</w:t>
      </w:r>
      <w:r w:rsidRPr="0077792B">
        <w:rPr>
          <w:rStyle w:val="underline"/>
          <w:rFonts w:asciiTheme="minorHAnsi" w:hAnsiTheme="minorHAnsi"/>
        </w:rPr>
        <w:t xml:space="preserve"> unjustifiably </w:t>
      </w:r>
      <w:r w:rsidRPr="00261601">
        <w:rPr>
          <w:rStyle w:val="underline"/>
          <w:rFonts w:asciiTheme="minorHAnsi" w:hAnsiTheme="minorHAnsi"/>
          <w:highlight w:val="green"/>
        </w:rPr>
        <w:t>treat humans as uniquely morally significant</w:t>
      </w:r>
      <w:r w:rsidRPr="0077792B">
        <w:rPr>
          <w:rStyle w:val="underline"/>
          <w:rFonts w:asciiTheme="minorHAnsi" w:hAnsiTheme="minorHAnsi"/>
        </w:rPr>
        <w:t>;</w:t>
      </w:r>
      <w:r w:rsidRPr="00BD7157">
        <w:rPr>
          <w:sz w:val="14"/>
        </w:rPr>
        <w:t xml:space="preserve"> fail to provide an account of humans' direct, non-instrumental moral obligations to non-humans; </w:t>
      </w:r>
      <w:r w:rsidRPr="00261601">
        <w:rPr>
          <w:rStyle w:val="underline"/>
          <w:rFonts w:asciiTheme="minorHAnsi" w:hAnsiTheme="minorHAnsi"/>
          <w:highlight w:val="green"/>
        </w:rPr>
        <w:t>and promote</w:t>
      </w:r>
      <w:r w:rsidRPr="0077792B">
        <w:rPr>
          <w:rStyle w:val="underline"/>
          <w:rFonts w:asciiTheme="minorHAnsi" w:hAnsiTheme="minorHAnsi"/>
        </w:rPr>
        <w:t xml:space="preserve"> varying degrees of </w:t>
      </w:r>
      <w:r w:rsidRPr="00261601">
        <w:rPr>
          <w:rStyle w:val="underline"/>
          <w:rFonts w:asciiTheme="minorHAnsi" w:hAnsiTheme="minorHAnsi"/>
          <w:highlight w:val="green"/>
        </w:rPr>
        <w:t xml:space="preserve">human dominion over </w:t>
      </w:r>
      <w:r w:rsidRPr="0077792B">
        <w:rPr>
          <w:rStyle w:val="underline"/>
          <w:rFonts w:asciiTheme="minorHAnsi" w:hAnsiTheme="minorHAnsi"/>
        </w:rPr>
        <w:t xml:space="preserve">non-human </w:t>
      </w:r>
      <w:r w:rsidRPr="00261601">
        <w:rPr>
          <w:rStyle w:val="underline"/>
          <w:rFonts w:asciiTheme="minorHAnsi" w:hAnsiTheme="minorHAnsi"/>
          <w:highlight w:val="green"/>
        </w:rPr>
        <w:t>nature,</w:t>
      </w:r>
      <w:r w:rsidRPr="0077792B">
        <w:rPr>
          <w:rStyle w:val="underline"/>
          <w:rFonts w:asciiTheme="minorHAnsi" w:hAnsiTheme="minorHAnsi"/>
        </w:rPr>
        <w:t xml:space="preserve"> </w:t>
      </w:r>
      <w:r w:rsidRPr="00BD7157">
        <w:rPr>
          <w:sz w:val="14"/>
        </w:rPr>
        <w:t xml:space="preserve">these frameworks sanction differential, discriminatory and inferior treatment of non-humans and are by consequence human chauvinist.3 Plumwood's development of this collaborative critique of human chauvinism in her early 1990's work, and beyond, draws on feminist analyses of oppression and rationalism as well as insights from liberation theory in order to enrich and expand the analysis of the human mastery of nature.4 Her critique of the dominant western framework of rationalist reason allows her to draw out the structural features and logical patterns common to various instantiations of oppression, namely the logic of centrism and its foundational value dualisms, and also the role of related instrumental egoist models of selfhood. Thus </w:t>
      </w:r>
      <w:r w:rsidRPr="00261601">
        <w:rPr>
          <w:rStyle w:val="underline"/>
          <w:rFonts w:asciiTheme="minorHAnsi" w:hAnsiTheme="minorHAnsi"/>
          <w:highlight w:val="green"/>
        </w:rPr>
        <w:t>she is able to provide a more global critique of oppression</w:t>
      </w:r>
      <w:r w:rsidRPr="00BD7157">
        <w:rPr>
          <w:sz w:val="14"/>
        </w:rPr>
        <w:t xml:space="preserve"> than that offered by the earlier analysis of human chauvinism, </w:t>
      </w:r>
      <w:r w:rsidRPr="0077792B">
        <w:rPr>
          <w:rStyle w:val="underline"/>
          <w:rFonts w:asciiTheme="minorHAnsi" w:hAnsiTheme="minorHAnsi"/>
        </w:rPr>
        <w:t xml:space="preserve">involving not just the problems inherent in the human chauvinist framework's foundational instrumentalist value theory, but also </w:t>
      </w:r>
      <w:r w:rsidRPr="00261601">
        <w:rPr>
          <w:rStyle w:val="underline"/>
          <w:rFonts w:asciiTheme="minorHAnsi" w:hAnsiTheme="minorHAnsi"/>
          <w:highlight w:val="green"/>
        </w:rPr>
        <w:t>highlighting the broader</w:t>
      </w:r>
      <w:r w:rsidRPr="0077792B">
        <w:rPr>
          <w:rStyle w:val="underline"/>
          <w:rFonts w:asciiTheme="minorHAnsi" w:hAnsiTheme="minorHAnsi"/>
        </w:rPr>
        <w:t xml:space="preserve"> conceptual and perceptual </w:t>
      </w:r>
      <w:r w:rsidRPr="00261601">
        <w:rPr>
          <w:rStyle w:val="underline"/>
          <w:rFonts w:asciiTheme="minorHAnsi" w:hAnsiTheme="minorHAnsi"/>
          <w:highlight w:val="green"/>
        </w:rPr>
        <w:t>distortions involved in centric structures and dualist logic, and the injustices</w:t>
      </w:r>
      <w:r w:rsidRPr="0077792B">
        <w:rPr>
          <w:rStyle w:val="underline"/>
          <w:rFonts w:asciiTheme="minorHAnsi" w:hAnsiTheme="minorHAnsi"/>
        </w:rPr>
        <w:t xml:space="preserve"> and prudential dilemmas </w:t>
      </w:r>
      <w:r w:rsidRPr="00261601">
        <w:rPr>
          <w:rStyle w:val="underline"/>
          <w:rFonts w:asciiTheme="minorHAnsi" w:hAnsiTheme="minorHAnsi"/>
          <w:highlight w:val="green"/>
        </w:rPr>
        <w:t>they cause</w:t>
      </w:r>
      <w:r w:rsidRPr="0077792B">
        <w:rPr>
          <w:rStyle w:val="underline"/>
          <w:rFonts w:asciiTheme="minorHAnsi" w:hAnsiTheme="minorHAnsi"/>
        </w:rPr>
        <w:t xml:space="preserve"> in both social and environmental realms. </w:t>
      </w:r>
      <w:r w:rsidRPr="00BD7157">
        <w:rPr>
          <w:sz w:val="14"/>
        </w:rPr>
        <w:t xml:space="preserve">On Plumwood's analysis, </w:t>
      </w:r>
      <w:r w:rsidRPr="00261601">
        <w:rPr>
          <w:rStyle w:val="underline"/>
          <w:rFonts w:asciiTheme="minorHAnsi" w:hAnsiTheme="minorHAnsi"/>
          <w:highlight w:val="green"/>
        </w:rPr>
        <w:t>the rationalist conception of the human self is defined in polarised opposition to concepts such as</w:t>
      </w:r>
      <w:r w:rsidRPr="0077792B">
        <w:rPr>
          <w:rStyle w:val="underline"/>
          <w:rFonts w:asciiTheme="minorHAnsi" w:hAnsiTheme="minorHAnsi"/>
        </w:rPr>
        <w:t xml:space="preserve"> materiality, </w:t>
      </w:r>
      <w:r w:rsidRPr="00261601">
        <w:rPr>
          <w:rStyle w:val="underline"/>
          <w:rFonts w:asciiTheme="minorHAnsi" w:hAnsiTheme="minorHAnsi"/>
          <w:highlight w:val="green"/>
        </w:rPr>
        <w:t>nature</w:t>
      </w:r>
      <w:r w:rsidRPr="0077792B">
        <w:rPr>
          <w:rStyle w:val="underline"/>
          <w:rFonts w:asciiTheme="minorHAnsi" w:hAnsiTheme="minorHAnsi"/>
        </w:rPr>
        <w:t>, and necessity, and in accordance with those of reason, consciousness, culture, freedom and transcendence of nature.</w:t>
      </w:r>
      <w:r w:rsidRPr="00BD7157">
        <w:rPr>
          <w:sz w:val="14"/>
        </w:rPr>
        <w:t xml:space="preserve"> Together </w:t>
      </w:r>
      <w:r w:rsidRPr="00261601">
        <w:rPr>
          <w:rStyle w:val="underline"/>
          <w:rFonts w:asciiTheme="minorHAnsi" w:hAnsiTheme="minorHAnsi"/>
          <w:highlight w:val="green"/>
        </w:rPr>
        <w:t>with an emphasis on</w:t>
      </w:r>
      <w:r w:rsidRPr="0077792B">
        <w:rPr>
          <w:rStyle w:val="underline"/>
          <w:rFonts w:asciiTheme="minorHAnsi" w:hAnsiTheme="minorHAnsi"/>
        </w:rPr>
        <w:t xml:space="preserve"> instrumental and </w:t>
      </w:r>
      <w:r w:rsidRPr="00261601">
        <w:rPr>
          <w:rStyle w:val="underline"/>
          <w:rFonts w:asciiTheme="minorHAnsi" w:hAnsiTheme="minorHAnsi"/>
          <w:highlight w:val="green"/>
        </w:rPr>
        <w:t>colonising forms of reason, this</w:t>
      </w:r>
      <w:r w:rsidRPr="0077792B">
        <w:rPr>
          <w:rStyle w:val="underline"/>
          <w:rFonts w:asciiTheme="minorHAnsi" w:hAnsiTheme="minorHAnsi"/>
        </w:rPr>
        <w:t xml:space="preserve"> exclusionary </w:t>
      </w:r>
      <w:r w:rsidRPr="00261601">
        <w:rPr>
          <w:rStyle w:val="underline"/>
          <w:rFonts w:asciiTheme="minorHAnsi" w:hAnsiTheme="minorHAnsi"/>
          <w:highlight w:val="green"/>
        </w:rPr>
        <w:t>conception provides</w:t>
      </w:r>
      <w:r w:rsidRPr="0077792B">
        <w:rPr>
          <w:rStyle w:val="underline"/>
          <w:rFonts w:asciiTheme="minorHAnsi" w:hAnsiTheme="minorHAnsi"/>
        </w:rPr>
        <w:t xml:space="preserve"> </w:t>
      </w:r>
      <w:r w:rsidRPr="00261601">
        <w:rPr>
          <w:rStyle w:val="underline"/>
          <w:rFonts w:asciiTheme="minorHAnsi" w:hAnsiTheme="minorHAnsi"/>
          <w:highlight w:val="green"/>
        </w:rPr>
        <w:t>an important conceptual foundation for</w:t>
      </w:r>
      <w:r w:rsidRPr="0077792B">
        <w:rPr>
          <w:rStyle w:val="underline"/>
          <w:rFonts w:asciiTheme="minorHAnsi" w:hAnsiTheme="minorHAnsi"/>
        </w:rPr>
        <w:t xml:space="preserve"> the human </w:t>
      </w:r>
      <w:r w:rsidRPr="00261601">
        <w:rPr>
          <w:rStyle w:val="underline"/>
          <w:rFonts w:asciiTheme="minorHAnsi" w:hAnsiTheme="minorHAnsi"/>
          <w:highlight w:val="green"/>
          <w:bdr w:val="single" w:sz="4" w:space="0" w:color="auto"/>
        </w:rPr>
        <w:t>mastery of nature</w:t>
      </w:r>
      <w:r w:rsidRPr="0077792B">
        <w:rPr>
          <w:rStyle w:val="underline"/>
          <w:rFonts w:asciiTheme="minorHAnsi" w:hAnsiTheme="minorHAnsi"/>
        </w:rPr>
        <w:t>.</w:t>
      </w:r>
      <w:r w:rsidRPr="00BD7157">
        <w:rPr>
          <w:sz w:val="14"/>
        </w:rPr>
        <w:t xml:space="preserve"> Indeed, </w:t>
      </w:r>
      <w:r w:rsidRPr="00261601">
        <w:rPr>
          <w:rStyle w:val="underline"/>
          <w:rFonts w:asciiTheme="minorHAnsi" w:hAnsiTheme="minorHAnsi"/>
          <w:highlight w:val="green"/>
        </w:rPr>
        <w:t>the logic of the foundational</w:t>
      </w:r>
      <w:r w:rsidRPr="0077792B">
        <w:rPr>
          <w:rStyle w:val="underline"/>
          <w:rFonts w:asciiTheme="minorHAnsi" w:hAnsiTheme="minorHAnsi"/>
        </w:rPr>
        <w:t xml:space="preserve"> human/nature and reason/nature </w:t>
      </w:r>
      <w:r w:rsidRPr="00261601">
        <w:rPr>
          <w:rStyle w:val="underline"/>
          <w:rFonts w:asciiTheme="minorHAnsi" w:hAnsiTheme="minorHAnsi"/>
          <w:highlight w:val="green"/>
        </w:rPr>
        <w:t>dualisms</w:t>
      </w:r>
      <w:r w:rsidRPr="0077792B">
        <w:rPr>
          <w:rStyle w:val="underline"/>
          <w:rFonts w:asciiTheme="minorHAnsi" w:hAnsiTheme="minorHAnsi"/>
        </w:rPr>
        <w:t xml:space="preserve"> which underlie this conception of the human self </w:t>
      </w:r>
      <w:r w:rsidRPr="00261601">
        <w:rPr>
          <w:rStyle w:val="underline"/>
          <w:rFonts w:asciiTheme="minorHAnsi" w:hAnsiTheme="minorHAnsi"/>
          <w:highlight w:val="green"/>
        </w:rPr>
        <w:t>provide</w:t>
      </w:r>
      <w:r w:rsidRPr="0077792B">
        <w:rPr>
          <w:rStyle w:val="underline"/>
          <w:rFonts w:asciiTheme="minorHAnsi" w:hAnsiTheme="minorHAnsi"/>
        </w:rPr>
        <w:t xml:space="preserve"> much of the </w:t>
      </w:r>
      <w:r w:rsidRPr="00261601">
        <w:rPr>
          <w:rStyle w:val="underline"/>
          <w:rFonts w:asciiTheme="minorHAnsi" w:hAnsiTheme="minorHAnsi"/>
          <w:highlight w:val="green"/>
        </w:rPr>
        <w:t>justification</w:t>
      </w:r>
      <w:r w:rsidRPr="0077792B">
        <w:rPr>
          <w:rStyle w:val="underline"/>
          <w:rFonts w:asciiTheme="minorHAnsi" w:hAnsiTheme="minorHAnsi"/>
        </w:rPr>
        <w:t xml:space="preserve"> and naturalisation </w:t>
      </w:r>
      <w:r w:rsidRPr="00261601">
        <w:rPr>
          <w:rStyle w:val="underline"/>
          <w:rFonts w:asciiTheme="minorHAnsi" w:hAnsiTheme="minorHAnsi"/>
          <w:highlight w:val="green"/>
        </w:rPr>
        <w:t>for the instrumentalisation of nature</w:t>
      </w:r>
      <w:r w:rsidRPr="00261601">
        <w:rPr>
          <w:sz w:val="14"/>
          <w:highlight w:val="green"/>
        </w:rPr>
        <w:t>,</w:t>
      </w:r>
      <w:r w:rsidRPr="00BD7157">
        <w:rPr>
          <w:sz w:val="14"/>
        </w:rPr>
        <w:t xml:space="preserve"> fostering the assignment of exclusive moral significance to humans based largely on their allegedly unique possession of the capacity for reason.5 This further emphasises their conceptual hyperseparation from non-human nature and permits the instrumental valuation and treatment of the sphere of nature. The rationalist tradition also holds feminine attributes to be similarly radically separate from human virtue (likewise defined principally in terms of reason), </w:t>
      </w:r>
      <w:r w:rsidRPr="0077792B">
        <w:rPr>
          <w:rStyle w:val="underline"/>
          <w:rFonts w:asciiTheme="minorHAnsi" w:hAnsiTheme="minorHAnsi"/>
        </w:rPr>
        <w:t xml:space="preserve">thus </w:t>
      </w:r>
      <w:r w:rsidRPr="00261601">
        <w:rPr>
          <w:rStyle w:val="underline"/>
          <w:rFonts w:asciiTheme="minorHAnsi" w:hAnsiTheme="minorHAnsi"/>
          <w:highlight w:val="green"/>
        </w:rPr>
        <w:t>creating a “master perspective” which subordinates</w:t>
      </w:r>
      <w:r w:rsidRPr="0077792B">
        <w:rPr>
          <w:rStyle w:val="underline"/>
          <w:rFonts w:asciiTheme="minorHAnsi" w:hAnsiTheme="minorHAnsi"/>
        </w:rPr>
        <w:t xml:space="preserve"> and is alienated from both the feminine and </w:t>
      </w:r>
      <w:r w:rsidRPr="00261601">
        <w:rPr>
          <w:rStyle w:val="underline"/>
          <w:rFonts w:asciiTheme="minorHAnsi" w:hAnsiTheme="minorHAnsi"/>
          <w:highlight w:val="green"/>
        </w:rPr>
        <w:t>nature</w:t>
      </w:r>
      <w:r w:rsidRPr="0077792B">
        <w:rPr>
          <w:rStyle w:val="underline"/>
          <w:rFonts w:asciiTheme="minorHAnsi" w:hAnsiTheme="minorHAnsi"/>
        </w:rPr>
        <w:t>, marrying the concept of reason with power and domination</w:t>
      </w:r>
      <w:r w:rsidRPr="00BD7157">
        <w:rPr>
          <w:sz w:val="14"/>
        </w:rPr>
        <w:t xml:space="preserve">.6 Given this connection between the subordination of women and that of nature, Plumwood appeals to androcentrism as a more fully theorised parallel model for the human mastery of nature and accordingly reconceptualises human chauvinism in terms of the logic of hegemonic centrism. </w:t>
      </w:r>
      <w:r w:rsidRPr="0077792B">
        <w:rPr>
          <w:rStyle w:val="underline"/>
          <w:rFonts w:asciiTheme="minorHAnsi" w:hAnsiTheme="minorHAnsi"/>
        </w:rPr>
        <w:t xml:space="preserve">Plumwood defines </w:t>
      </w:r>
      <w:r w:rsidRPr="00261601">
        <w:rPr>
          <w:rStyle w:val="underline"/>
          <w:rFonts w:asciiTheme="minorHAnsi" w:hAnsiTheme="minorHAnsi"/>
          <w:highlight w:val="green"/>
        </w:rPr>
        <w:t>hegemonic centrism</w:t>
      </w:r>
      <w:r w:rsidRPr="0077792B">
        <w:rPr>
          <w:rStyle w:val="underline"/>
          <w:rFonts w:asciiTheme="minorHAnsi" w:hAnsiTheme="minorHAnsi"/>
        </w:rPr>
        <w:t xml:space="preserve"> as “a primary-secondary pattern of attribution that </w:t>
      </w:r>
      <w:r w:rsidRPr="00261601">
        <w:rPr>
          <w:rStyle w:val="underline"/>
          <w:rFonts w:asciiTheme="minorHAnsi" w:hAnsiTheme="minorHAnsi"/>
          <w:highlight w:val="green"/>
        </w:rPr>
        <w:t>sets up one term</w:t>
      </w:r>
      <w:r w:rsidRPr="0077792B">
        <w:rPr>
          <w:rStyle w:val="underline"/>
          <w:rFonts w:asciiTheme="minorHAnsi" w:hAnsiTheme="minorHAnsi"/>
        </w:rPr>
        <w:t xml:space="preserve"> (the One) </w:t>
      </w:r>
      <w:r w:rsidRPr="00261601">
        <w:rPr>
          <w:rStyle w:val="underline"/>
          <w:rFonts w:asciiTheme="minorHAnsi" w:hAnsiTheme="minorHAnsi"/>
          <w:highlight w:val="green"/>
        </w:rPr>
        <w:t>as primary</w:t>
      </w:r>
      <w:r w:rsidRPr="0077792B">
        <w:rPr>
          <w:rStyle w:val="underline"/>
          <w:rFonts w:asciiTheme="minorHAnsi" w:hAnsiTheme="minorHAnsi"/>
        </w:rPr>
        <w:t xml:space="preserve"> or as centre </w:t>
      </w:r>
      <w:r w:rsidRPr="00261601">
        <w:rPr>
          <w:rStyle w:val="underline"/>
          <w:rFonts w:asciiTheme="minorHAnsi" w:hAnsiTheme="minorHAnsi"/>
          <w:highlight w:val="green"/>
        </w:rPr>
        <w:t>and defines marginal Others as secondary or derivative in relation to it</w:t>
      </w:r>
      <w:r w:rsidRPr="0077792B">
        <w:rPr>
          <w:rStyle w:val="underline"/>
          <w:rFonts w:asciiTheme="minorHAnsi" w:hAnsiTheme="minorHAnsi"/>
        </w:rPr>
        <w:t>”.</w:t>
      </w:r>
      <w:r w:rsidRPr="00BD7157">
        <w:rPr>
          <w:sz w:val="14"/>
          <w:szCs w:val="16"/>
        </w:rPr>
        <w:t xml:space="preserve">7 </w:t>
      </w:r>
      <w:r w:rsidRPr="00261601">
        <w:rPr>
          <w:rStyle w:val="underline"/>
          <w:rFonts w:asciiTheme="minorHAnsi" w:hAnsiTheme="minorHAnsi"/>
          <w:highlight w:val="green"/>
        </w:rPr>
        <w:t>This</w:t>
      </w:r>
      <w:r w:rsidRPr="0077792B">
        <w:rPr>
          <w:rStyle w:val="underline"/>
          <w:rFonts w:asciiTheme="minorHAnsi" w:hAnsiTheme="minorHAnsi"/>
        </w:rPr>
        <w:t xml:space="preserve"> logical structure </w:t>
      </w:r>
      <w:r w:rsidRPr="00261601">
        <w:rPr>
          <w:rStyle w:val="underline"/>
          <w:rFonts w:asciiTheme="minorHAnsi" w:hAnsiTheme="minorHAnsi"/>
          <w:highlight w:val="green"/>
        </w:rPr>
        <w:t>is founded on</w:t>
      </w:r>
      <w:r w:rsidRPr="0077792B">
        <w:rPr>
          <w:rStyle w:val="underline"/>
          <w:rFonts w:asciiTheme="minorHAnsi" w:hAnsiTheme="minorHAnsi"/>
        </w:rPr>
        <w:t xml:space="preserve"> that of a value </w:t>
      </w:r>
      <w:r w:rsidRPr="00261601">
        <w:rPr>
          <w:rStyle w:val="underline"/>
          <w:rFonts w:asciiTheme="minorHAnsi" w:hAnsiTheme="minorHAnsi"/>
          <w:highlight w:val="green"/>
        </w:rPr>
        <w:t>dualism</w:t>
      </w:r>
      <w:r w:rsidRPr="0077792B">
        <w:rPr>
          <w:rStyle w:val="underline"/>
          <w:rFonts w:asciiTheme="minorHAnsi" w:hAnsiTheme="minorHAnsi"/>
        </w:rPr>
        <w:t xml:space="preserve">, defined as </w:t>
      </w:r>
      <w:r w:rsidRPr="00261601">
        <w:rPr>
          <w:rStyle w:val="underline"/>
          <w:rFonts w:asciiTheme="minorHAnsi" w:hAnsiTheme="minorHAnsi"/>
          <w:highlight w:val="green"/>
        </w:rPr>
        <w:t>an exaggerated dichotomy involving the extreme polarisation of contrasting conceptual pairs and their formation in terms of a value hierarchy</w:t>
      </w:r>
      <w:r w:rsidRPr="00BD7157">
        <w:rPr>
          <w:sz w:val="14"/>
        </w:rPr>
        <w:t xml:space="preserve">. </w:t>
      </w:r>
      <w:r w:rsidRPr="0077792B">
        <w:rPr>
          <w:rStyle w:val="underline"/>
          <w:rFonts w:asciiTheme="minorHAnsi" w:hAnsiTheme="minorHAnsi"/>
        </w:rPr>
        <w:t xml:space="preserve">Dualised concepts are </w:t>
      </w:r>
      <w:r w:rsidRPr="0077792B">
        <w:rPr>
          <w:rStyle w:val="underline"/>
          <w:rFonts w:asciiTheme="minorHAnsi" w:hAnsiTheme="minorHAnsi"/>
        </w:rPr>
        <w:lastRenderedPageBreak/>
        <w:t>formed by a relation of power, promoting the treatment of inferiorised concepts as mere means to the ends of the superior relata, which seek to differentiate, dominate and control the inferior relata.</w:t>
      </w:r>
      <w:r w:rsidRPr="00BD7157">
        <w:rPr>
          <w:sz w:val="14"/>
          <w:szCs w:val="16"/>
        </w:rPr>
        <w:t xml:space="preserve">8 </w:t>
      </w:r>
      <w:r w:rsidRPr="00BD7157">
        <w:rPr>
          <w:sz w:val="14"/>
        </w:rPr>
        <w:t xml:space="preserve">In Plumwood's terms, </w:t>
      </w:r>
      <w:r w:rsidRPr="00261601">
        <w:rPr>
          <w:sz w:val="14"/>
          <w:highlight w:val="green"/>
        </w:rPr>
        <w:t>"</w:t>
      </w:r>
      <w:r w:rsidRPr="00261601">
        <w:rPr>
          <w:rStyle w:val="underline"/>
          <w:rFonts w:asciiTheme="minorHAnsi" w:hAnsiTheme="minorHAnsi"/>
          <w:highlight w:val="green"/>
        </w:rPr>
        <w:t>[d]ualisms are</w:t>
      </w:r>
      <w:r w:rsidRPr="0077792B">
        <w:rPr>
          <w:rStyle w:val="underline"/>
          <w:rFonts w:asciiTheme="minorHAnsi" w:hAnsiTheme="minorHAnsi"/>
        </w:rPr>
        <w:t xml:space="preserve"> not universal features of human thought, but </w:t>
      </w:r>
      <w:r w:rsidRPr="00261601">
        <w:rPr>
          <w:rStyle w:val="underline"/>
          <w:rFonts w:asciiTheme="minorHAnsi" w:hAnsiTheme="minorHAnsi"/>
          <w:highlight w:val="green"/>
        </w:rPr>
        <w:t>conceptual responses to and foundations for social domination"</w:t>
      </w:r>
      <w:r w:rsidRPr="0077792B">
        <w:rPr>
          <w:rStyle w:val="underline"/>
          <w:rFonts w:asciiTheme="minorHAnsi" w:hAnsiTheme="minorHAnsi"/>
        </w:rPr>
        <w:t>.9</w:t>
      </w:r>
      <w:r w:rsidRPr="00BD7157">
        <w:rPr>
          <w:sz w:val="14"/>
        </w:rPr>
        <w:t xml:space="preserve"> </w:t>
      </w:r>
      <w:r w:rsidRPr="0077792B">
        <w:rPr>
          <w:rStyle w:val="underline"/>
          <w:rFonts w:asciiTheme="minorHAnsi" w:hAnsiTheme="minorHAnsi"/>
        </w:rPr>
        <w:t xml:space="preserve">The five </w:t>
      </w:r>
      <w:r w:rsidRPr="00261601">
        <w:rPr>
          <w:rStyle w:val="underline"/>
          <w:rFonts w:asciiTheme="minorHAnsi" w:hAnsiTheme="minorHAnsi"/>
          <w:highlight w:val="green"/>
        </w:rPr>
        <w:t>key features of dualism's “logic of domination” are</w:t>
      </w:r>
      <w:r w:rsidRPr="00BD7157">
        <w:rPr>
          <w:sz w:val="14"/>
        </w:rPr>
        <w:t xml:space="preserve"> as follows: </w:t>
      </w:r>
      <w:r w:rsidRPr="00261601">
        <w:rPr>
          <w:rStyle w:val="underline"/>
          <w:rFonts w:asciiTheme="minorHAnsi" w:hAnsiTheme="minorHAnsi"/>
          <w:highlight w:val="green"/>
        </w:rPr>
        <w:t>Radical exclusion</w:t>
      </w:r>
      <w:r w:rsidRPr="00BD7157">
        <w:rPr>
          <w:sz w:val="14"/>
        </w:rPr>
        <w:t xml:space="preserve"> or hyperseparation </w:t>
      </w:r>
      <w:r w:rsidRPr="0077792B">
        <w:rPr>
          <w:rStyle w:val="underline"/>
          <w:rFonts w:asciiTheme="minorHAnsi" w:hAnsiTheme="minorHAnsi"/>
        </w:rPr>
        <w:t>involves the denial of continuity between dominant and marginalised groups</w:t>
      </w:r>
      <w:r w:rsidRPr="00BD7157">
        <w:rPr>
          <w:sz w:val="14"/>
        </w:rPr>
        <w:t xml:space="preserve">, instead stressing extreme difference and </w:t>
      </w:r>
      <w:r w:rsidRPr="00261601">
        <w:rPr>
          <w:rStyle w:val="underline"/>
          <w:rFonts w:asciiTheme="minorHAnsi" w:hAnsiTheme="minorHAnsi"/>
          <w:highlight w:val="green"/>
        </w:rPr>
        <w:t>creating a polarised relation which denies any possibility of overlap</w:t>
      </w:r>
      <w:r w:rsidRPr="00261601">
        <w:rPr>
          <w:sz w:val="14"/>
          <w:highlight w:val="green"/>
        </w:rPr>
        <w:t>.</w:t>
      </w:r>
      <w:r w:rsidRPr="00BD7157">
        <w:rPr>
          <w:sz w:val="14"/>
        </w:rPr>
        <w:t xml:space="preserve"> Combined with backgrounding- the dominant group's denial of its dependency on the marginalised group and </w:t>
      </w:r>
      <w:r w:rsidRPr="00261601">
        <w:rPr>
          <w:rStyle w:val="underline"/>
          <w:rFonts w:asciiTheme="minorHAnsi" w:hAnsiTheme="minorHAnsi"/>
          <w:highlight w:val="green"/>
        </w:rPr>
        <w:t>rendering</w:t>
      </w:r>
      <w:r w:rsidRPr="0077792B">
        <w:rPr>
          <w:rStyle w:val="underline"/>
          <w:rFonts w:asciiTheme="minorHAnsi" w:hAnsiTheme="minorHAnsi"/>
        </w:rPr>
        <w:t xml:space="preserve"> of </w:t>
      </w:r>
      <w:r w:rsidRPr="00261601">
        <w:rPr>
          <w:rStyle w:val="underline"/>
          <w:rFonts w:asciiTheme="minorHAnsi" w:hAnsiTheme="minorHAnsi"/>
          <w:highlight w:val="green"/>
        </w:rPr>
        <w:t>the latter as inessential background</w:t>
      </w:r>
      <w:r w:rsidRPr="0077792B">
        <w:rPr>
          <w:rStyle w:val="underline"/>
          <w:rFonts w:asciiTheme="minorHAnsi" w:hAnsiTheme="minorHAnsi"/>
        </w:rPr>
        <w:t>-</w:t>
      </w:r>
      <w:r w:rsidRPr="00BD7157">
        <w:rPr>
          <w:sz w:val="14"/>
        </w:rPr>
        <w:t xml:space="preserve"> this works to justify and naturalise the superior relata's claim to unique importance and dominance over the radically discontinuous and seemingly inessential inferior relata. Incorporation or relational definition involves the definition and recognition of the inferior relata solely in relation to (as excluded from) the superior group; </w:t>
      </w:r>
      <w:r w:rsidRPr="0077792B">
        <w:rPr>
          <w:rStyle w:val="underline"/>
          <w:rFonts w:asciiTheme="minorHAnsi" w:hAnsiTheme="minorHAnsi"/>
        </w:rPr>
        <w:t xml:space="preserve">this </w:t>
      </w:r>
      <w:r w:rsidRPr="00261601">
        <w:rPr>
          <w:rStyle w:val="underline"/>
          <w:rFonts w:asciiTheme="minorHAnsi" w:hAnsiTheme="minorHAnsi"/>
          <w:highlight w:val="green"/>
        </w:rPr>
        <w:t>assimilation</w:t>
      </w:r>
      <w:r w:rsidRPr="0077792B">
        <w:rPr>
          <w:rStyle w:val="underline"/>
          <w:rFonts w:asciiTheme="minorHAnsi" w:hAnsiTheme="minorHAnsi"/>
        </w:rPr>
        <w:t xml:space="preserve"> to the superior relata's identity</w:t>
      </w:r>
      <w:r w:rsidRPr="00BD7157">
        <w:rPr>
          <w:sz w:val="14"/>
        </w:rPr>
        <w:t xml:space="preserve">, needs and ends </w:t>
      </w:r>
      <w:r w:rsidRPr="00261601">
        <w:rPr>
          <w:rStyle w:val="underline"/>
          <w:rFonts w:asciiTheme="minorHAnsi" w:hAnsiTheme="minorHAnsi"/>
          <w:highlight w:val="green"/>
        </w:rPr>
        <w:t>negates the needs and ends of the inferior relata and results in the latter's inability to impose moral constraints</w:t>
      </w:r>
      <w:r w:rsidRPr="0077792B">
        <w:rPr>
          <w:rStyle w:val="underline"/>
          <w:rFonts w:asciiTheme="minorHAnsi" w:hAnsiTheme="minorHAnsi"/>
        </w:rPr>
        <w:t xml:space="preserve"> or limitations </w:t>
      </w:r>
      <w:r w:rsidRPr="00261601">
        <w:rPr>
          <w:rStyle w:val="underline"/>
          <w:rFonts w:asciiTheme="minorHAnsi" w:hAnsiTheme="minorHAnsi"/>
          <w:highlight w:val="green"/>
        </w:rPr>
        <w:t>on the dominant group</w:t>
      </w:r>
      <w:r w:rsidRPr="00261601">
        <w:rPr>
          <w:sz w:val="14"/>
          <w:highlight w:val="green"/>
        </w:rPr>
        <w:t>.</w:t>
      </w:r>
      <w:r w:rsidRPr="00BD7157">
        <w:rPr>
          <w:sz w:val="14"/>
        </w:rPr>
        <w:t xml:space="preserve"> </w:t>
      </w:r>
      <w:r w:rsidRPr="0077792B">
        <w:rPr>
          <w:rStyle w:val="underline"/>
          <w:rFonts w:asciiTheme="minorHAnsi" w:hAnsiTheme="minorHAnsi"/>
        </w:rPr>
        <w:t xml:space="preserve">Thus, </w:t>
      </w:r>
      <w:r w:rsidRPr="00261601">
        <w:rPr>
          <w:rStyle w:val="underline"/>
          <w:rFonts w:asciiTheme="minorHAnsi" w:hAnsiTheme="minorHAnsi"/>
          <w:highlight w:val="green"/>
        </w:rPr>
        <w:t>it is subject to</w:t>
      </w:r>
      <w:r w:rsidRPr="0077792B">
        <w:rPr>
          <w:rStyle w:val="underline"/>
          <w:rFonts w:asciiTheme="minorHAnsi" w:hAnsiTheme="minorHAnsi"/>
        </w:rPr>
        <w:t xml:space="preserve"> instrumentalisation and </w:t>
      </w:r>
      <w:r w:rsidRPr="00261601">
        <w:rPr>
          <w:rStyle w:val="underline"/>
          <w:rFonts w:asciiTheme="minorHAnsi" w:hAnsiTheme="minorHAnsi"/>
          <w:highlight w:val="green"/>
          <w:bdr w:val="single" w:sz="4" w:space="0" w:color="auto"/>
        </w:rPr>
        <w:t>objectification</w:t>
      </w:r>
      <w:r w:rsidRPr="00BD7157">
        <w:rPr>
          <w:sz w:val="14"/>
        </w:rPr>
        <w:t xml:space="preserve">: it is further stripped of intrinsic value, ends, and needs by means of the denial of its subjectivity and intentionality, facilitating its treatment as mere means to the ends of the dominant group. The formation of the dualised relata in terms of a moral hierarchy naturalises this instrumentalisation, </w:t>
      </w:r>
      <w:r w:rsidRPr="0077792B">
        <w:rPr>
          <w:rStyle w:val="underline"/>
          <w:rFonts w:asciiTheme="minorHAnsi" w:hAnsiTheme="minorHAnsi"/>
        </w:rPr>
        <w:t>making it seem a normal consequence of their differing degrees of moral significance</w:t>
      </w:r>
      <w:r w:rsidRPr="00BD7157">
        <w:rPr>
          <w:sz w:val="14"/>
        </w:rPr>
        <w:t xml:space="preserve">. The final feature of homogenisation or stereotyping occurs when </w:t>
      </w:r>
      <w:r w:rsidRPr="00261601">
        <w:rPr>
          <w:rStyle w:val="underline"/>
          <w:rFonts w:asciiTheme="minorHAnsi" w:hAnsiTheme="minorHAnsi"/>
          <w:highlight w:val="green"/>
        </w:rPr>
        <w:t>differences within the subordinated group are denied, allowing it to be attributed a reductive and stable identity</w:t>
      </w:r>
      <w:r w:rsidRPr="0077792B">
        <w:rPr>
          <w:rStyle w:val="underline"/>
          <w:rFonts w:asciiTheme="minorHAnsi" w:hAnsiTheme="minorHAnsi"/>
        </w:rPr>
        <w:t xml:space="preserve">, thus also </w:t>
      </w:r>
      <w:r w:rsidRPr="00261601">
        <w:rPr>
          <w:rStyle w:val="underline"/>
          <w:rFonts w:asciiTheme="minorHAnsi" w:hAnsiTheme="minorHAnsi"/>
          <w:highlight w:val="green"/>
        </w:rPr>
        <w:t>promoting the treatment of its constituents as</w:t>
      </w:r>
      <w:r w:rsidRPr="0077792B">
        <w:rPr>
          <w:rStyle w:val="underline"/>
          <w:rFonts w:asciiTheme="minorHAnsi" w:hAnsiTheme="minorHAnsi"/>
        </w:rPr>
        <w:t xml:space="preserve"> interchangeable and </w:t>
      </w:r>
      <w:r w:rsidRPr="00261601">
        <w:rPr>
          <w:rStyle w:val="underline"/>
          <w:rFonts w:asciiTheme="minorHAnsi" w:hAnsiTheme="minorHAnsi"/>
          <w:highlight w:val="green"/>
          <w:bdr w:val="single" w:sz="4" w:space="0" w:color="auto"/>
        </w:rPr>
        <w:t>replaceable resources</w:t>
      </w:r>
      <w:r w:rsidRPr="0077792B">
        <w:rPr>
          <w:rStyle w:val="underline"/>
          <w:rFonts w:asciiTheme="minorHAnsi" w:hAnsiTheme="minorHAnsi"/>
        </w:rPr>
        <w:t xml:space="preserve"> for the dominant group.</w:t>
      </w:r>
      <w:r w:rsidRPr="00BD7157">
        <w:rPr>
          <w:sz w:val="14"/>
        </w:rPr>
        <w:t xml:space="preserve"> </w:t>
      </w:r>
    </w:p>
    <w:p w:rsidR="00477631" w:rsidRPr="0077792B" w:rsidRDefault="00477631" w:rsidP="00477631">
      <w:pPr>
        <w:pStyle w:val="Heading3"/>
      </w:pPr>
      <w:r w:rsidRPr="0077792B">
        <w:lastRenderedPageBreak/>
        <w:t xml:space="preserve">Holocaust/Colonialism </w:t>
      </w:r>
    </w:p>
    <w:p w:rsidR="00477631" w:rsidRPr="0077792B" w:rsidRDefault="00477631" w:rsidP="00BF3A71">
      <w:pPr>
        <w:pStyle w:val="Heading4"/>
      </w:pPr>
      <w:r w:rsidRPr="0077792B">
        <w:t xml:space="preserve">The perpetuation of anthropocentric relations makes the daily holocaust of the non-human natural while solidifying a formation of subjectivity that makes colonialism and genocide inevitable </w:t>
      </w:r>
    </w:p>
    <w:p w:rsidR="00477631" w:rsidRPr="0077792B" w:rsidRDefault="00477631" w:rsidP="00477631">
      <w:pPr>
        <w:rPr>
          <w:b/>
        </w:rPr>
      </w:pPr>
      <w:r w:rsidRPr="0077792B">
        <w:rPr>
          <w:b/>
        </w:rPr>
        <w:t>Kochi and Ordan 2k8</w:t>
      </w:r>
    </w:p>
    <w:p w:rsidR="00477631" w:rsidRPr="0077792B" w:rsidRDefault="00477631" w:rsidP="00477631">
      <w:pPr>
        <w:rPr>
          <w:sz w:val="16"/>
          <w:szCs w:val="16"/>
        </w:rPr>
      </w:pPr>
      <w:r w:rsidRPr="0077792B">
        <w:rPr>
          <w:sz w:val="16"/>
          <w:szCs w:val="16"/>
        </w:rPr>
        <w:t xml:space="preserve">(Tarik @ Queen’s University and Bar-llan Univ, </w:t>
      </w:r>
      <w:proofErr w:type="gramStart"/>
      <w:r w:rsidRPr="0077792B">
        <w:rPr>
          <w:sz w:val="16"/>
          <w:szCs w:val="16"/>
        </w:rPr>
        <w:t>An</w:t>
      </w:r>
      <w:proofErr w:type="gramEnd"/>
      <w:r w:rsidRPr="0077792B">
        <w:rPr>
          <w:sz w:val="16"/>
          <w:szCs w:val="16"/>
        </w:rPr>
        <w:t xml:space="preserve"> Argument for the Global Suicide of Humanity 7.3 </w:t>
      </w:r>
      <w:hyperlink r:id="rId44" w:history="1">
        <w:r w:rsidRPr="0077792B">
          <w:rPr>
            <w:rStyle w:val="Hyperlink"/>
          </w:rPr>
          <w:t>http://www.borderlands.net.au/vol7no3_2008/kochiordan_argument.pdf</w:t>
        </w:r>
      </w:hyperlink>
      <w:r w:rsidRPr="0077792B">
        <w:rPr>
          <w:sz w:val="16"/>
          <w:szCs w:val="16"/>
        </w:rPr>
        <w:t xml:space="preserve"> [10/24/11])</w:t>
      </w:r>
    </w:p>
    <w:p w:rsidR="00477631" w:rsidRPr="00BD7157" w:rsidRDefault="00477631" w:rsidP="00477631">
      <w:pPr>
        <w:rPr>
          <w:sz w:val="14"/>
          <w:szCs w:val="16"/>
        </w:rPr>
      </w:pPr>
      <w:r w:rsidRPr="00BD7157">
        <w:rPr>
          <w:sz w:val="14"/>
          <w:szCs w:val="16"/>
        </w:rPr>
        <w:t xml:space="preserve">Within the picture many paint of humanity, </w:t>
      </w:r>
      <w:r w:rsidRPr="00261601">
        <w:rPr>
          <w:b/>
          <w:szCs w:val="28"/>
          <w:highlight w:val="green"/>
          <w:u w:val="single"/>
        </w:rPr>
        <w:t>events such as the Holocaust are considered as an exception</w:t>
      </w:r>
      <w:r w:rsidRPr="0077792B">
        <w:rPr>
          <w:b/>
          <w:szCs w:val="28"/>
          <w:u w:val="single"/>
        </w:rPr>
        <w:t>, an aberration</w:t>
      </w:r>
      <w:r w:rsidRPr="00BD7157">
        <w:rPr>
          <w:sz w:val="14"/>
          <w:szCs w:val="16"/>
        </w:rPr>
        <w:t xml:space="preserve">. The Holocaust is often portrayed as an example of ‘evil’, a moment of </w:t>
      </w:r>
      <w:proofErr w:type="gramStart"/>
      <w:r w:rsidRPr="00BD7157">
        <w:rPr>
          <w:sz w:val="14"/>
          <w:szCs w:val="16"/>
        </w:rPr>
        <w:t>hatred,</w:t>
      </w:r>
      <w:proofErr w:type="gramEnd"/>
      <w:r w:rsidRPr="00BD7157">
        <w:rPr>
          <w:sz w:val="14"/>
          <w:szCs w:val="16"/>
        </w:rPr>
        <w:t xml:space="preserve"> madness and cruelty (cf. the differing accounts of ‘evil’ given in Neiman, 2004). The event is also treated as one through which humanity might comprehend its own weakness and draw strength, via the resolve that such actions will never happen again. However, </w:t>
      </w:r>
      <w:r w:rsidRPr="00261601">
        <w:rPr>
          <w:b/>
          <w:szCs w:val="28"/>
          <w:highlight w:val="green"/>
          <w:u w:val="single"/>
        </w:rPr>
        <w:t>if we take seriously the</w:t>
      </w:r>
      <w:r w:rsidRPr="0077792B">
        <w:rPr>
          <w:b/>
          <w:szCs w:val="28"/>
          <w:u w:val="single"/>
        </w:rPr>
        <w:t xml:space="preserve"> differing ways in which the </w:t>
      </w:r>
      <w:r w:rsidRPr="00261601">
        <w:rPr>
          <w:b/>
          <w:szCs w:val="28"/>
          <w:highlight w:val="green"/>
          <w:u w:val="single"/>
        </w:rPr>
        <w:t>Holocaust</w:t>
      </w:r>
      <w:r w:rsidRPr="0077792B">
        <w:rPr>
          <w:b/>
          <w:szCs w:val="28"/>
          <w:u w:val="single"/>
        </w:rPr>
        <w:t xml:space="preserve"> was ‘evil’, then </w:t>
      </w:r>
      <w:r w:rsidRPr="00261601">
        <w:rPr>
          <w:b/>
          <w:szCs w:val="28"/>
          <w:highlight w:val="green"/>
          <w:u w:val="single"/>
        </w:rPr>
        <w:t>one must</w:t>
      </w:r>
      <w:r w:rsidRPr="0077792B">
        <w:rPr>
          <w:b/>
          <w:szCs w:val="28"/>
          <w:u w:val="single"/>
        </w:rPr>
        <w:t xml:space="preserve"> surely </w:t>
      </w:r>
      <w:r w:rsidRPr="00261601">
        <w:rPr>
          <w:b/>
          <w:szCs w:val="28"/>
          <w:highlight w:val="green"/>
          <w:u w:val="single"/>
        </w:rPr>
        <w:t>include</w:t>
      </w:r>
      <w:r w:rsidRPr="0077792B">
        <w:rPr>
          <w:b/>
          <w:szCs w:val="28"/>
          <w:u w:val="single"/>
        </w:rPr>
        <w:t xml:space="preserve"> along side it </w:t>
      </w:r>
      <w:r w:rsidRPr="00261601">
        <w:rPr>
          <w:b/>
          <w:szCs w:val="28"/>
          <w:highlight w:val="green"/>
          <w:u w:val="single"/>
        </w:rPr>
        <w:t>the</w:t>
      </w:r>
      <w:r w:rsidRPr="0077792B">
        <w:rPr>
          <w:b/>
          <w:szCs w:val="28"/>
          <w:u w:val="single"/>
        </w:rPr>
        <w:t xml:space="preserve"> almost </w:t>
      </w:r>
      <w:r w:rsidRPr="00261601">
        <w:rPr>
          <w:b/>
          <w:szCs w:val="28"/>
          <w:highlight w:val="green"/>
          <w:u w:val="single"/>
        </w:rPr>
        <w:t>uncountable numbers of genocides that have occurred throughout</w:t>
      </w:r>
      <w:r w:rsidRPr="0077792B">
        <w:rPr>
          <w:b/>
          <w:szCs w:val="28"/>
          <w:u w:val="single"/>
        </w:rPr>
        <w:t xml:space="preserve"> human </w:t>
      </w:r>
      <w:r w:rsidRPr="00261601">
        <w:rPr>
          <w:b/>
          <w:szCs w:val="28"/>
          <w:highlight w:val="green"/>
          <w:u w:val="single"/>
        </w:rPr>
        <w:t>history</w:t>
      </w:r>
      <w:r w:rsidRPr="0077792B">
        <w:rPr>
          <w:b/>
          <w:szCs w:val="28"/>
          <w:u w:val="single"/>
        </w:rPr>
        <w:t xml:space="preserve">. </w:t>
      </w:r>
      <w:r w:rsidRPr="00BD7157">
        <w:rPr>
          <w:sz w:val="14"/>
          <w:szCs w:val="16"/>
        </w:rPr>
        <w:t xml:space="preserve">Hence, </w:t>
      </w:r>
      <w:r w:rsidRPr="0077792B">
        <w:rPr>
          <w:b/>
          <w:szCs w:val="28"/>
          <w:u w:val="single"/>
        </w:rPr>
        <w:t xml:space="preserve">if we are to think of the content of the ‘human heritage’, then </w:t>
      </w:r>
      <w:r w:rsidRPr="00261601">
        <w:rPr>
          <w:b/>
          <w:szCs w:val="28"/>
          <w:highlight w:val="green"/>
          <w:u w:val="single"/>
        </w:rPr>
        <w:t>this must include the annihilation of indigenous peoples</w:t>
      </w:r>
      <w:r w:rsidRPr="0077792B">
        <w:rPr>
          <w:b/>
          <w:szCs w:val="28"/>
          <w:u w:val="single"/>
        </w:rPr>
        <w:t xml:space="preserve"> and their cultures across the globe</w:t>
      </w:r>
      <w:r w:rsidRPr="00BD7157">
        <w:rPr>
          <w:sz w:val="14"/>
          <w:szCs w:val="16"/>
        </w:rPr>
        <w:t xml:space="preserve"> and the manner in which their beliefs, behaviours and social practices have been erased from what the people of the ‘West’ generally consider to be the content of a human heritage. Again </w:t>
      </w:r>
      <w:r w:rsidRPr="0077792B">
        <w:rPr>
          <w:b/>
          <w:szCs w:val="28"/>
          <w:u w:val="single"/>
        </w:rPr>
        <w:t xml:space="preserve">the history of </w:t>
      </w:r>
      <w:r w:rsidRPr="00261601">
        <w:rPr>
          <w:b/>
          <w:szCs w:val="28"/>
          <w:highlight w:val="green"/>
          <w:u w:val="single"/>
        </w:rPr>
        <w:t>colonialism</w:t>
      </w:r>
      <w:r w:rsidRPr="00BD7157">
        <w:rPr>
          <w:sz w:val="14"/>
          <w:szCs w:val="16"/>
        </w:rPr>
        <w:t xml:space="preserve"> is telling here. It </w:t>
      </w:r>
      <w:r w:rsidRPr="00261601">
        <w:rPr>
          <w:b/>
          <w:szCs w:val="28"/>
          <w:highlight w:val="green"/>
          <w:u w:val="single"/>
        </w:rPr>
        <w:t>reminds us</w:t>
      </w:r>
      <w:r w:rsidRPr="0077792B">
        <w:rPr>
          <w:b/>
          <w:szCs w:val="28"/>
          <w:u w:val="single"/>
        </w:rPr>
        <w:t xml:space="preserve"> exactly </w:t>
      </w:r>
      <w:r w:rsidRPr="00261601">
        <w:rPr>
          <w:b/>
          <w:szCs w:val="28"/>
          <w:highlight w:val="green"/>
          <w:u w:val="single"/>
        </w:rPr>
        <w:t>how normal</w:t>
      </w:r>
      <w:r w:rsidRPr="0077792B">
        <w:rPr>
          <w:b/>
          <w:szCs w:val="28"/>
          <w:u w:val="single"/>
        </w:rPr>
        <w:t xml:space="preserve">, regular and mundane </w:t>
      </w:r>
      <w:r w:rsidRPr="00261601">
        <w:rPr>
          <w:b/>
          <w:szCs w:val="28"/>
          <w:highlight w:val="green"/>
          <w:u w:val="single"/>
        </w:rPr>
        <w:t>acts of annihilation</w:t>
      </w:r>
      <w:r w:rsidRPr="0077792B">
        <w:rPr>
          <w:b/>
          <w:szCs w:val="28"/>
          <w:u w:val="single"/>
        </w:rPr>
        <w:t xml:space="preserve"> of different forms of human life and culture </w:t>
      </w:r>
      <w:r w:rsidRPr="00261601">
        <w:rPr>
          <w:b/>
          <w:szCs w:val="28"/>
          <w:highlight w:val="green"/>
          <w:u w:val="single"/>
        </w:rPr>
        <w:t>have been</w:t>
      </w:r>
      <w:r w:rsidRPr="0077792B">
        <w:rPr>
          <w:b/>
          <w:szCs w:val="28"/>
          <w:u w:val="single"/>
        </w:rPr>
        <w:t xml:space="preserve"> throughout human history</w:t>
      </w:r>
      <w:r w:rsidRPr="00BD7157">
        <w:rPr>
          <w:sz w:val="14"/>
          <w:szCs w:val="16"/>
        </w:rPr>
        <w:t xml:space="preserve">. Indeed the history of colonialism, in its various guises, points to the fact that </w:t>
      </w:r>
      <w:r w:rsidRPr="00261601">
        <w:rPr>
          <w:b/>
          <w:szCs w:val="28"/>
          <w:highlight w:val="green"/>
          <w:u w:val="single"/>
        </w:rPr>
        <w:t>so many of our</w:t>
      </w:r>
      <w:r w:rsidRPr="0077792B">
        <w:rPr>
          <w:b/>
          <w:szCs w:val="28"/>
          <w:u w:val="single"/>
        </w:rPr>
        <w:t xml:space="preserve"> legal </w:t>
      </w:r>
      <w:r w:rsidRPr="00261601">
        <w:rPr>
          <w:b/>
          <w:szCs w:val="28"/>
          <w:highlight w:val="green"/>
          <w:u w:val="single"/>
        </w:rPr>
        <w:t>institutions and forms of ethical life</w:t>
      </w:r>
      <w:r w:rsidRPr="00BD7157">
        <w:rPr>
          <w:sz w:val="14"/>
          <w:szCs w:val="16"/>
        </w:rPr>
        <w:t xml:space="preserve"> (i.e. nation-states which pride themselves on protecting human rights through the rule of law) </w:t>
      </w:r>
      <w:r w:rsidRPr="00261601">
        <w:rPr>
          <w:b/>
          <w:szCs w:val="28"/>
          <w:highlight w:val="green"/>
          <w:u w:val="single"/>
        </w:rPr>
        <w:t>have been founded upon colonial violence</w:t>
      </w:r>
      <w:r w:rsidRPr="0077792B">
        <w:rPr>
          <w:b/>
          <w:szCs w:val="28"/>
          <w:u w:val="single"/>
        </w:rPr>
        <w:t>, war and the appropriation of other peoples’ land</w:t>
      </w:r>
      <w:r w:rsidRPr="00BD7157">
        <w:rPr>
          <w:sz w:val="14"/>
          <w:szCs w:val="16"/>
        </w:rPr>
        <w:t xml:space="preserve"> (Schmitt, 2003; Benjamin, 1986). Further, </w:t>
      </w:r>
      <w:r w:rsidRPr="0077792B">
        <w:rPr>
          <w:b/>
          <w:szCs w:val="28"/>
          <w:u w:val="single"/>
        </w:rPr>
        <w:t xml:space="preserve">the history of colonialism highlights the central function of </w:t>
      </w:r>
      <w:r w:rsidRPr="00261601">
        <w:rPr>
          <w:b/>
          <w:szCs w:val="28"/>
          <w:highlight w:val="green"/>
          <w:u w:val="single"/>
        </w:rPr>
        <w:t>‘race war’</w:t>
      </w:r>
      <w:r w:rsidRPr="0077792B">
        <w:rPr>
          <w:b/>
          <w:szCs w:val="28"/>
          <w:u w:val="single"/>
        </w:rPr>
        <w:t xml:space="preserve"> that often </w:t>
      </w:r>
      <w:r w:rsidRPr="00261601">
        <w:rPr>
          <w:b/>
          <w:szCs w:val="28"/>
          <w:highlight w:val="green"/>
          <w:u w:val="single"/>
        </w:rPr>
        <w:t>underlies human social organisation and</w:t>
      </w:r>
      <w:r w:rsidRPr="0077792B">
        <w:rPr>
          <w:b/>
          <w:szCs w:val="28"/>
          <w:u w:val="single"/>
        </w:rPr>
        <w:t xml:space="preserve"> many of </w:t>
      </w:r>
      <w:r w:rsidRPr="00261601">
        <w:rPr>
          <w:b/>
          <w:szCs w:val="28"/>
          <w:highlight w:val="green"/>
          <w:u w:val="single"/>
        </w:rPr>
        <w:t>its</w:t>
      </w:r>
      <w:r w:rsidRPr="0077792B">
        <w:rPr>
          <w:b/>
          <w:szCs w:val="28"/>
          <w:u w:val="single"/>
        </w:rPr>
        <w:t xml:space="preserve"> legal and ethical systems of </w:t>
      </w:r>
      <w:r w:rsidRPr="00261601">
        <w:rPr>
          <w:b/>
          <w:szCs w:val="28"/>
          <w:highlight w:val="green"/>
          <w:u w:val="single"/>
        </w:rPr>
        <w:t>thought</w:t>
      </w:r>
      <w:r w:rsidRPr="00BD7157">
        <w:rPr>
          <w:sz w:val="14"/>
          <w:szCs w:val="16"/>
        </w:rPr>
        <w:t xml:space="preserve"> (Foucault, 2003). This history of </w:t>
      </w:r>
      <w:r w:rsidRPr="00261601">
        <w:rPr>
          <w:b/>
          <w:szCs w:val="28"/>
          <w:highlight w:val="green"/>
          <w:u w:val="single"/>
        </w:rPr>
        <w:t>modern colonialism</w:t>
      </w:r>
      <w:r w:rsidRPr="00BD7157">
        <w:rPr>
          <w:sz w:val="14"/>
          <w:szCs w:val="16"/>
        </w:rPr>
        <w:t xml:space="preserve"> thus presents a key to understanding that </w:t>
      </w:r>
      <w:r w:rsidRPr="00261601">
        <w:rPr>
          <w:b/>
          <w:szCs w:val="28"/>
          <w:highlight w:val="green"/>
          <w:u w:val="single"/>
        </w:rPr>
        <w:t>events such as the Holocaust are not an</w:t>
      </w:r>
      <w:r w:rsidRPr="0077792B">
        <w:rPr>
          <w:b/>
          <w:szCs w:val="28"/>
          <w:u w:val="single"/>
        </w:rPr>
        <w:t xml:space="preserve"> aberration and </w:t>
      </w:r>
      <w:r w:rsidRPr="00261601">
        <w:rPr>
          <w:b/>
          <w:szCs w:val="28"/>
          <w:highlight w:val="green"/>
          <w:u w:val="single"/>
        </w:rPr>
        <w:t>exception but</w:t>
      </w:r>
      <w:r w:rsidRPr="0077792B">
        <w:rPr>
          <w:b/>
          <w:szCs w:val="28"/>
          <w:u w:val="single"/>
        </w:rPr>
        <w:t xml:space="preserve"> are </w:t>
      </w:r>
      <w:r w:rsidRPr="00261601">
        <w:rPr>
          <w:b/>
          <w:szCs w:val="28"/>
          <w:highlight w:val="green"/>
          <w:u w:val="single"/>
          <w:bdr w:val="single" w:sz="4" w:space="0" w:color="auto"/>
        </w:rPr>
        <w:t>closer to the norm,</w:t>
      </w:r>
      <w:r w:rsidRPr="00261601">
        <w:rPr>
          <w:b/>
          <w:szCs w:val="28"/>
          <w:highlight w:val="green"/>
          <w:u w:val="single"/>
        </w:rPr>
        <w:t xml:space="preserve"> and</w:t>
      </w:r>
      <w:r w:rsidRPr="0077792B">
        <w:rPr>
          <w:b/>
          <w:szCs w:val="28"/>
          <w:u w:val="single"/>
        </w:rPr>
        <w:t xml:space="preserve"> sadly, </w:t>
      </w:r>
      <w:r w:rsidRPr="00261601">
        <w:rPr>
          <w:b/>
          <w:szCs w:val="28"/>
          <w:highlight w:val="green"/>
          <w:u w:val="single"/>
          <w:bdr w:val="single" w:sz="4" w:space="0" w:color="auto"/>
        </w:rPr>
        <w:t>lie at the heart of</w:t>
      </w:r>
      <w:r w:rsidRPr="0077792B">
        <w:rPr>
          <w:b/>
          <w:szCs w:val="28"/>
          <w:u w:val="single"/>
        </w:rPr>
        <w:t xml:space="preserve"> any heritage of </w:t>
      </w:r>
      <w:r w:rsidRPr="00261601">
        <w:rPr>
          <w:b/>
          <w:szCs w:val="28"/>
          <w:highlight w:val="green"/>
          <w:u w:val="single"/>
          <w:bdr w:val="single" w:sz="4" w:space="0" w:color="auto"/>
        </w:rPr>
        <w:t>humanity</w:t>
      </w:r>
      <w:r w:rsidRPr="0077792B">
        <w:rPr>
          <w:b/>
          <w:szCs w:val="28"/>
          <w:u w:val="single"/>
        </w:rPr>
        <w:t>.</w:t>
      </w:r>
      <w:r w:rsidRPr="00BD7157">
        <w:rPr>
          <w:sz w:val="14"/>
          <w:szCs w:val="16"/>
        </w:rPr>
        <w:t xml:space="preserve"> After all, all too often the European colonisation of the globe was justified by arguments that indigenous inhabitants were racially ‘inferior’ and in some instances that they were closer to ‘apes’ than to humans (Diamond, 2006). </w:t>
      </w:r>
      <w:r w:rsidRPr="00261601">
        <w:rPr>
          <w:b/>
          <w:szCs w:val="28"/>
          <w:highlight w:val="green"/>
          <w:u w:val="single"/>
        </w:rPr>
        <w:t>Such violence justified by an erroneous view of ‘race’ is</w:t>
      </w:r>
      <w:r w:rsidRPr="0077792B">
        <w:rPr>
          <w:b/>
          <w:szCs w:val="28"/>
          <w:u w:val="single"/>
        </w:rPr>
        <w:t xml:space="preserve"> in many ways merely </w:t>
      </w:r>
      <w:r w:rsidRPr="00261601">
        <w:rPr>
          <w:b/>
          <w:szCs w:val="28"/>
          <w:highlight w:val="green"/>
          <w:u w:val="single"/>
        </w:rPr>
        <w:t>an extension of an underlying attitude of speciesism involving a long history of killing</w:t>
      </w:r>
      <w:r w:rsidRPr="0077792B">
        <w:rPr>
          <w:b/>
          <w:szCs w:val="28"/>
          <w:u w:val="single"/>
        </w:rPr>
        <w:t xml:space="preserve"> and enslavement of </w:t>
      </w:r>
      <w:r w:rsidRPr="00261601">
        <w:rPr>
          <w:b/>
          <w:szCs w:val="28"/>
          <w:highlight w:val="green"/>
          <w:u w:val="single"/>
        </w:rPr>
        <w:t>non-human species</w:t>
      </w:r>
      <w:r w:rsidRPr="0077792B">
        <w:rPr>
          <w:b/>
          <w:szCs w:val="28"/>
          <w:u w:val="single"/>
        </w:rPr>
        <w:t xml:space="preserve"> by humans</w:t>
      </w:r>
      <w:r w:rsidRPr="00BD7157">
        <w:rPr>
          <w:sz w:val="14"/>
          <w:szCs w:val="16"/>
        </w:rPr>
        <w:t xml:space="preserve">. </w:t>
      </w:r>
      <w:r w:rsidRPr="0077792B">
        <w:rPr>
          <w:b/>
          <w:szCs w:val="28"/>
          <w:u w:val="single"/>
        </w:rPr>
        <w:t>Such a connection between the two histories of inter-human violence</w:t>
      </w:r>
      <w:r w:rsidRPr="00BD7157">
        <w:rPr>
          <w:sz w:val="14"/>
          <w:szCs w:val="16"/>
        </w:rPr>
        <w:t xml:space="preserve"> (via the mythical notion of differing human ‘races’) </w:t>
      </w:r>
      <w:r w:rsidRPr="0077792B">
        <w:rPr>
          <w:b/>
          <w:szCs w:val="28"/>
          <w:u w:val="single"/>
        </w:rPr>
        <w:t>and interspecies violence</w:t>
      </w:r>
      <w:r w:rsidRPr="00BD7157">
        <w:rPr>
          <w:sz w:val="14"/>
          <w:szCs w:val="16"/>
        </w:rPr>
        <w:t xml:space="preserve">, </w:t>
      </w:r>
      <w:r w:rsidRPr="0077792B">
        <w:rPr>
          <w:b/>
          <w:szCs w:val="28"/>
          <w:u w:val="single"/>
        </w:rPr>
        <w:t>is well expressed in</w:t>
      </w:r>
      <w:r w:rsidRPr="00BD7157">
        <w:rPr>
          <w:sz w:val="14"/>
          <w:szCs w:val="16"/>
        </w:rPr>
        <w:t xml:space="preserve"> Isaac Bashevis </w:t>
      </w:r>
      <w:r w:rsidRPr="0077792B">
        <w:rPr>
          <w:b/>
          <w:szCs w:val="28"/>
          <w:u w:val="single"/>
        </w:rPr>
        <w:t xml:space="preserve">Singer’s comment that whereas humans consider themselves “the crown of creation”, </w:t>
      </w:r>
      <w:r w:rsidRPr="00261601">
        <w:rPr>
          <w:b/>
          <w:szCs w:val="28"/>
          <w:highlight w:val="green"/>
          <w:u w:val="single"/>
        </w:rPr>
        <w:t>for animals “all people are Nazis” and animal life is “</w:t>
      </w:r>
      <w:r w:rsidRPr="00261601">
        <w:rPr>
          <w:b/>
          <w:szCs w:val="28"/>
          <w:highlight w:val="green"/>
          <w:u w:val="single"/>
          <w:bdr w:val="single" w:sz="4" w:space="0" w:color="auto"/>
        </w:rPr>
        <w:t>an eternal Treblinka</w:t>
      </w:r>
      <w:r w:rsidRPr="00BD7157">
        <w:rPr>
          <w:sz w:val="14"/>
          <w:szCs w:val="16"/>
        </w:rPr>
        <w:t>” (Singer, 1968, p.750).</w:t>
      </w:r>
    </w:p>
    <w:p w:rsidR="00477631" w:rsidRPr="0077792B" w:rsidRDefault="00477631" w:rsidP="00477631">
      <w:pPr>
        <w:rPr>
          <w:rFonts w:eastAsia="Times New Roman" w:cs="ArialMT"/>
        </w:rPr>
      </w:pPr>
    </w:p>
    <w:p w:rsidR="00477631" w:rsidRPr="0077792B" w:rsidRDefault="00477631" w:rsidP="00477631">
      <w:pPr>
        <w:pStyle w:val="Heading3"/>
      </w:pPr>
      <w:bookmarkStart w:id="24" w:name="_Toc211589919"/>
      <w:bookmarkEnd w:id="23"/>
      <w:r w:rsidRPr="0077792B">
        <w:lastRenderedPageBreak/>
        <w:t xml:space="preserve">Ontology </w:t>
      </w:r>
    </w:p>
    <w:p w:rsidR="00477631" w:rsidRPr="0077792B" w:rsidRDefault="00477631" w:rsidP="00477631"/>
    <w:p w:rsidR="00477631" w:rsidRPr="0077792B" w:rsidRDefault="00477631" w:rsidP="00BF3A71">
      <w:pPr>
        <w:pStyle w:val="Heading4"/>
      </w:pPr>
      <w:r w:rsidRPr="0077792B">
        <w:t xml:space="preserve">The only remaining task of our society is the management of biological life- this last mandate renders human’s inaccessible to </w:t>
      </w:r>
      <w:proofErr w:type="gramStart"/>
      <w:r w:rsidRPr="0077792B">
        <w:t>Being</w:t>
      </w:r>
      <w:proofErr w:type="gramEnd"/>
    </w:p>
    <w:p w:rsidR="00477631" w:rsidRPr="0077792B" w:rsidRDefault="00477631" w:rsidP="00477631">
      <w:pPr>
        <w:rPr>
          <w:b/>
          <w:sz w:val="28"/>
          <w:szCs w:val="28"/>
        </w:rPr>
      </w:pPr>
      <w:r w:rsidRPr="0077792B">
        <w:rPr>
          <w:b/>
          <w:sz w:val="28"/>
          <w:szCs w:val="28"/>
        </w:rPr>
        <w:t xml:space="preserve">Agamben, </w:t>
      </w:r>
      <w:r w:rsidRPr="0077792B">
        <w:rPr>
          <w:sz w:val="16"/>
          <w:szCs w:val="16"/>
        </w:rPr>
        <w:t xml:space="preserve">professor of philosophy university of Verona, </w:t>
      </w:r>
      <w:r w:rsidRPr="0077792B">
        <w:rPr>
          <w:b/>
          <w:sz w:val="28"/>
          <w:szCs w:val="28"/>
        </w:rPr>
        <w:t>2K4</w:t>
      </w:r>
    </w:p>
    <w:p w:rsidR="00477631" w:rsidRPr="00BD7157" w:rsidRDefault="00477631" w:rsidP="00477631">
      <w:pPr>
        <w:rPr>
          <w:sz w:val="14"/>
          <w:szCs w:val="16"/>
        </w:rPr>
      </w:pPr>
      <w:r w:rsidRPr="00BD7157">
        <w:rPr>
          <w:sz w:val="14"/>
          <w:szCs w:val="16"/>
        </w:rPr>
        <w:t xml:space="preserve">(Giorgio, </w:t>
      </w:r>
      <w:r w:rsidRPr="0077792B">
        <w:rPr>
          <w:u w:val="single"/>
        </w:rPr>
        <w:t>The Open: Man and Animal</w:t>
      </w:r>
      <w:r w:rsidRPr="00BD7157">
        <w:rPr>
          <w:sz w:val="14"/>
          <w:szCs w:val="16"/>
        </w:rPr>
        <w:t xml:space="preserve"> translated Kevin Attell)</w:t>
      </w:r>
    </w:p>
    <w:p w:rsidR="00477631" w:rsidRPr="0077792B" w:rsidRDefault="00477631" w:rsidP="00477631">
      <w:pPr>
        <w:pStyle w:val="p1"/>
        <w:rPr>
          <w:rFonts w:asciiTheme="minorHAnsi" w:hAnsiTheme="minorHAnsi"/>
          <w:b/>
          <w:sz w:val="20"/>
          <w:szCs w:val="20"/>
          <w:u w:val="single"/>
        </w:rPr>
      </w:pPr>
      <w:r w:rsidRPr="0077792B">
        <w:rPr>
          <w:rFonts w:asciiTheme="minorHAnsi" w:hAnsiTheme="minorHAnsi"/>
          <w:b/>
          <w:sz w:val="20"/>
          <w:szCs w:val="20"/>
          <w:u w:val="single"/>
        </w:rPr>
        <w:t>Today</w:t>
      </w:r>
      <w:r w:rsidRPr="00BD7157">
        <w:rPr>
          <w:rFonts w:asciiTheme="minorHAnsi" w:hAnsiTheme="minorHAnsi"/>
          <w:sz w:val="16"/>
          <w:szCs w:val="20"/>
        </w:rPr>
        <w:t xml:space="preserve">, at a distance of nearly seventy years, </w:t>
      </w:r>
      <w:r w:rsidRPr="00BD7157">
        <w:rPr>
          <w:rFonts w:asciiTheme="minorHAnsi" w:hAnsiTheme="minorHAnsi"/>
          <w:sz w:val="16"/>
          <w:szCs w:val="18"/>
        </w:rPr>
        <w:t xml:space="preserve">it </w:t>
      </w:r>
      <w:r w:rsidRPr="00BD7157">
        <w:rPr>
          <w:rFonts w:asciiTheme="minorHAnsi" w:hAnsiTheme="minorHAnsi"/>
          <w:sz w:val="16"/>
          <w:szCs w:val="20"/>
        </w:rPr>
        <w:t xml:space="preserve">is clear for anyone who is not in absolutely bad faith that </w:t>
      </w:r>
      <w:r w:rsidRPr="0077792B">
        <w:rPr>
          <w:rFonts w:asciiTheme="minorHAnsi" w:hAnsiTheme="minorHAnsi"/>
          <w:b/>
          <w:sz w:val="20"/>
          <w:szCs w:val="20"/>
          <w:u w:val="single"/>
        </w:rPr>
        <w:t>there are no longer histor</w:t>
      </w:r>
      <w:r w:rsidRPr="0077792B">
        <w:rPr>
          <w:rFonts w:asciiTheme="minorHAnsi" w:hAnsiTheme="minorHAnsi"/>
          <w:b/>
          <w:sz w:val="20"/>
          <w:szCs w:val="20"/>
          <w:u w:val="single"/>
        </w:rPr>
        <w:softHyphen/>
        <w:t>ical tasks that can be taken on</w:t>
      </w:r>
      <w:r w:rsidRPr="00BD7157">
        <w:rPr>
          <w:rFonts w:asciiTheme="minorHAnsi" w:hAnsiTheme="minorHAnsi"/>
          <w:sz w:val="16"/>
          <w:szCs w:val="20"/>
        </w:rPr>
        <w:t xml:space="preserve"> by, or even simply assigned to, men. It was in some ways already evident starting with the end of the First World War that the European </w:t>
      </w:r>
      <w:r w:rsidRPr="0077792B">
        <w:rPr>
          <w:rFonts w:asciiTheme="minorHAnsi" w:hAnsiTheme="minorHAnsi"/>
          <w:b/>
          <w:sz w:val="20"/>
          <w:szCs w:val="20"/>
          <w:u w:val="single"/>
        </w:rPr>
        <w:t>nation-states were no longer capable of taking on historical tasks and that peoples themselves were bound to disappear</w:t>
      </w:r>
      <w:r w:rsidRPr="00BD7157">
        <w:rPr>
          <w:rFonts w:asciiTheme="minorHAnsi" w:hAnsiTheme="minorHAnsi"/>
          <w:sz w:val="16"/>
          <w:szCs w:val="20"/>
        </w:rPr>
        <w:t xml:space="preserve">. </w:t>
      </w:r>
      <w:r w:rsidRPr="0077792B">
        <w:rPr>
          <w:rFonts w:asciiTheme="minorHAnsi" w:hAnsiTheme="minorHAnsi"/>
          <w:b/>
          <w:sz w:val="20"/>
          <w:szCs w:val="20"/>
          <w:u w:val="single"/>
        </w:rPr>
        <w:t>We completely misunderstand the nature of the great totalitarian experiments of the twentieth cen</w:t>
      </w:r>
      <w:r w:rsidRPr="0077792B">
        <w:rPr>
          <w:rFonts w:asciiTheme="minorHAnsi" w:hAnsiTheme="minorHAnsi"/>
          <w:b/>
          <w:sz w:val="20"/>
          <w:szCs w:val="20"/>
          <w:u w:val="single"/>
        </w:rPr>
        <w:softHyphen/>
        <w:t>tury if we see them only as a carrying out of the nineteenth-cen</w:t>
      </w:r>
      <w:r w:rsidRPr="0077792B">
        <w:rPr>
          <w:rFonts w:asciiTheme="minorHAnsi" w:hAnsiTheme="minorHAnsi"/>
          <w:b/>
          <w:sz w:val="20"/>
          <w:szCs w:val="20"/>
          <w:u w:val="single"/>
        </w:rPr>
        <w:softHyphen/>
        <w:t xml:space="preserve">tury nation-states’ last great tasks: nationalism and imperialism. The stakes are now different and much higher, for </w:t>
      </w:r>
      <w:r w:rsidRPr="0077792B">
        <w:rPr>
          <w:rFonts w:asciiTheme="minorHAnsi" w:hAnsiTheme="minorHAnsi"/>
          <w:b/>
          <w:sz w:val="18"/>
          <w:szCs w:val="18"/>
          <w:u w:val="single"/>
        </w:rPr>
        <w:t xml:space="preserve">it </w:t>
      </w:r>
      <w:r w:rsidRPr="0077792B">
        <w:rPr>
          <w:rFonts w:asciiTheme="minorHAnsi" w:hAnsiTheme="minorHAnsi"/>
          <w:b/>
          <w:sz w:val="20"/>
          <w:szCs w:val="20"/>
          <w:u w:val="single"/>
        </w:rPr>
        <w:t>is a question of taking on as a task the very factical existence of peoples, that is, in the last analysis, their bare life</w:t>
      </w:r>
      <w:r w:rsidRPr="00BD7157">
        <w:rPr>
          <w:rFonts w:asciiTheme="minorHAnsi" w:hAnsiTheme="minorHAnsi"/>
          <w:sz w:val="16"/>
          <w:szCs w:val="20"/>
        </w:rPr>
        <w:t xml:space="preserve">. </w:t>
      </w:r>
      <w:r w:rsidRPr="0077792B">
        <w:rPr>
          <w:rFonts w:asciiTheme="minorHAnsi" w:hAnsiTheme="minorHAnsi"/>
          <w:b/>
          <w:sz w:val="20"/>
          <w:szCs w:val="20"/>
          <w:u w:val="single"/>
        </w:rPr>
        <w:t>Seen in this light, the totalitar</w:t>
      </w:r>
      <w:r w:rsidRPr="0077792B">
        <w:rPr>
          <w:rFonts w:asciiTheme="minorHAnsi" w:hAnsiTheme="minorHAnsi"/>
          <w:b/>
          <w:sz w:val="20"/>
          <w:szCs w:val="20"/>
          <w:u w:val="single"/>
        </w:rPr>
        <w:softHyphen/>
        <w:t>ianisms of the twentieth century truly constitute the other face of the</w:t>
      </w:r>
      <w:r w:rsidRPr="00BD7157">
        <w:rPr>
          <w:rFonts w:asciiTheme="minorHAnsi" w:hAnsiTheme="minorHAnsi"/>
          <w:sz w:val="16"/>
          <w:szCs w:val="20"/>
        </w:rPr>
        <w:t xml:space="preserve"> Hegelo-Kojevian </w:t>
      </w:r>
      <w:r w:rsidRPr="0077792B">
        <w:rPr>
          <w:rFonts w:asciiTheme="minorHAnsi" w:hAnsiTheme="minorHAnsi"/>
          <w:b/>
          <w:sz w:val="20"/>
          <w:szCs w:val="20"/>
          <w:u w:val="single"/>
        </w:rPr>
        <w:t>idea of the end of history</w:t>
      </w:r>
      <w:r w:rsidRPr="00BD7157">
        <w:rPr>
          <w:rFonts w:asciiTheme="minorHAnsi" w:hAnsiTheme="minorHAnsi"/>
          <w:sz w:val="16"/>
          <w:szCs w:val="20"/>
        </w:rPr>
        <w:t xml:space="preserve">: man </w:t>
      </w:r>
      <w:r w:rsidRPr="0077792B">
        <w:rPr>
          <w:rFonts w:asciiTheme="minorHAnsi" w:hAnsiTheme="minorHAnsi"/>
          <w:b/>
          <w:sz w:val="20"/>
          <w:szCs w:val="20"/>
          <w:u w:val="single"/>
        </w:rPr>
        <w:t xml:space="preserve">has now reached his historical </w:t>
      </w:r>
      <w:r w:rsidRPr="0077792B">
        <w:rPr>
          <w:rFonts w:asciiTheme="minorHAnsi" w:hAnsiTheme="minorHAnsi"/>
          <w:b/>
          <w:i/>
          <w:iCs/>
          <w:sz w:val="20"/>
          <w:szCs w:val="20"/>
          <w:u w:val="single"/>
        </w:rPr>
        <w:t xml:space="preserve">telos </w:t>
      </w:r>
      <w:r w:rsidRPr="0077792B">
        <w:rPr>
          <w:rFonts w:asciiTheme="minorHAnsi" w:hAnsiTheme="minorHAnsi"/>
          <w:b/>
          <w:sz w:val="20"/>
          <w:szCs w:val="20"/>
          <w:u w:val="single"/>
        </w:rPr>
        <w:t>and, for a humanity that has become animal again, there is nothing left but the depoliticization of human societies by means of</w:t>
      </w:r>
      <w:r w:rsidRPr="00BD7157">
        <w:rPr>
          <w:rFonts w:asciiTheme="minorHAnsi" w:hAnsiTheme="minorHAnsi"/>
          <w:sz w:val="16"/>
          <w:szCs w:val="20"/>
        </w:rPr>
        <w:t xml:space="preserve"> the unconditioned unfolding of the </w:t>
      </w:r>
      <w:r w:rsidRPr="00BD7157">
        <w:rPr>
          <w:rFonts w:asciiTheme="minorHAnsi" w:hAnsiTheme="minorHAnsi"/>
          <w:i/>
          <w:iCs/>
          <w:sz w:val="16"/>
          <w:szCs w:val="20"/>
        </w:rPr>
        <w:t xml:space="preserve">oikonomia, </w:t>
      </w:r>
      <w:r w:rsidRPr="00BD7157">
        <w:rPr>
          <w:rFonts w:asciiTheme="minorHAnsi" w:hAnsiTheme="minorHAnsi"/>
          <w:sz w:val="16"/>
          <w:szCs w:val="20"/>
        </w:rPr>
        <w:t xml:space="preserve">or the </w:t>
      </w:r>
      <w:r w:rsidRPr="0077792B">
        <w:rPr>
          <w:rFonts w:asciiTheme="minorHAnsi" w:hAnsiTheme="minorHAnsi"/>
          <w:b/>
          <w:sz w:val="20"/>
          <w:szCs w:val="20"/>
          <w:u w:val="single"/>
        </w:rPr>
        <w:t>taking on</w:t>
      </w:r>
      <w:r w:rsidRPr="00BD7157">
        <w:rPr>
          <w:rFonts w:asciiTheme="minorHAnsi" w:hAnsiTheme="minorHAnsi"/>
          <w:sz w:val="16"/>
          <w:szCs w:val="20"/>
        </w:rPr>
        <w:t xml:space="preserve"> of </w:t>
      </w:r>
      <w:r w:rsidRPr="0077792B">
        <w:rPr>
          <w:rFonts w:asciiTheme="minorHAnsi" w:hAnsiTheme="minorHAnsi"/>
          <w:b/>
          <w:sz w:val="20"/>
          <w:szCs w:val="20"/>
          <w:u w:val="single"/>
        </w:rPr>
        <w:t>biological life itself as the supreme political (or rather impolitical) task.</w:t>
      </w:r>
      <w:r>
        <w:rPr>
          <w:rFonts w:asciiTheme="minorHAnsi" w:hAnsiTheme="minorHAnsi"/>
          <w:b/>
          <w:sz w:val="20"/>
          <w:szCs w:val="20"/>
          <w:u w:val="single"/>
        </w:rPr>
        <w:t xml:space="preserve"> </w:t>
      </w:r>
      <w:r w:rsidRPr="00BD7157">
        <w:rPr>
          <w:rFonts w:asciiTheme="minorHAnsi" w:hAnsiTheme="minorHAnsi"/>
          <w:sz w:val="16"/>
          <w:szCs w:val="20"/>
        </w:rPr>
        <w:t xml:space="preserve">It is likely that the times in which we live have not emerged from this aporia. </w:t>
      </w:r>
      <w:r w:rsidRPr="0077792B">
        <w:rPr>
          <w:rFonts w:asciiTheme="minorHAnsi" w:hAnsiTheme="minorHAnsi"/>
          <w:b/>
          <w:sz w:val="20"/>
          <w:szCs w:val="20"/>
          <w:u w:val="single"/>
        </w:rPr>
        <w:t>Do we not see around and among us men and peoples who no longer have any essence or identity—who are delivered over, so to speak, to their inessentiality and their inac</w:t>
      </w:r>
      <w:r w:rsidRPr="0077792B">
        <w:rPr>
          <w:rFonts w:asciiTheme="minorHAnsi" w:hAnsiTheme="minorHAnsi"/>
          <w:b/>
          <w:sz w:val="20"/>
          <w:szCs w:val="20"/>
          <w:u w:val="single"/>
        </w:rPr>
        <w:softHyphen/>
        <w:t>tivity</w:t>
      </w:r>
      <w:r w:rsidRPr="00BD7157">
        <w:rPr>
          <w:rFonts w:asciiTheme="minorHAnsi" w:hAnsiTheme="minorHAnsi"/>
          <w:sz w:val="16"/>
          <w:szCs w:val="20"/>
        </w:rPr>
        <w:t xml:space="preserve"> </w:t>
      </w:r>
      <w:r w:rsidRPr="00BD7157">
        <w:rPr>
          <w:rFonts w:asciiTheme="minorHAnsi" w:hAnsiTheme="minorHAnsi"/>
          <w:i/>
          <w:iCs/>
          <w:sz w:val="16"/>
          <w:szCs w:val="20"/>
        </w:rPr>
        <w:t>{inoperosità}—</w:t>
      </w:r>
      <w:r w:rsidRPr="0077792B">
        <w:rPr>
          <w:rFonts w:asciiTheme="minorHAnsi" w:hAnsiTheme="minorHAnsi"/>
          <w:b/>
          <w:i/>
          <w:iCs/>
          <w:sz w:val="20"/>
          <w:szCs w:val="20"/>
          <w:u w:val="single"/>
        </w:rPr>
        <w:t xml:space="preserve">and </w:t>
      </w:r>
      <w:r w:rsidRPr="0077792B">
        <w:rPr>
          <w:rFonts w:asciiTheme="minorHAnsi" w:hAnsiTheme="minorHAnsi"/>
          <w:b/>
          <w:sz w:val="20"/>
          <w:szCs w:val="20"/>
          <w:u w:val="single"/>
        </w:rPr>
        <w:t xml:space="preserve">who grope everywhere, and at the cost of gross falsifications, for an inheritance and a task, </w:t>
      </w:r>
      <w:r w:rsidRPr="0077792B">
        <w:rPr>
          <w:rFonts w:asciiTheme="minorHAnsi" w:hAnsiTheme="minorHAnsi"/>
          <w:b/>
          <w:i/>
          <w:iCs/>
          <w:sz w:val="20"/>
          <w:szCs w:val="20"/>
          <w:u w:val="single"/>
        </w:rPr>
        <w:t xml:space="preserve">an inheritance as </w:t>
      </w:r>
      <w:r w:rsidRPr="0077792B">
        <w:rPr>
          <w:rFonts w:asciiTheme="minorHAnsi" w:hAnsiTheme="minorHAnsi"/>
          <w:b/>
          <w:i/>
          <w:iCs/>
          <w:sz w:val="22"/>
          <w:u w:val="single"/>
        </w:rPr>
        <w:t xml:space="preserve">task? </w:t>
      </w:r>
      <w:r w:rsidRPr="0077792B">
        <w:rPr>
          <w:rFonts w:asciiTheme="minorHAnsi" w:hAnsiTheme="minorHAnsi"/>
          <w:b/>
          <w:sz w:val="20"/>
          <w:szCs w:val="20"/>
          <w:u w:val="single"/>
        </w:rPr>
        <w:t xml:space="preserve">Even the pure and simple relinquishment of all historical tasks (reduced to simple functions of internal or international policing) in the name of the triumph of the economy, often today takes on an emphasis in which natural life itself and its well-being seem to appear as humanity’s last historical task—if indeed </w:t>
      </w:r>
      <w:r w:rsidRPr="0077792B">
        <w:rPr>
          <w:rFonts w:asciiTheme="minorHAnsi" w:hAnsiTheme="minorHAnsi"/>
          <w:b/>
          <w:sz w:val="18"/>
          <w:szCs w:val="18"/>
          <w:u w:val="single"/>
        </w:rPr>
        <w:t xml:space="preserve">it </w:t>
      </w:r>
      <w:r w:rsidRPr="0077792B">
        <w:rPr>
          <w:rFonts w:asciiTheme="minorHAnsi" w:hAnsiTheme="minorHAnsi"/>
          <w:b/>
          <w:sz w:val="20"/>
          <w:szCs w:val="20"/>
          <w:u w:val="single"/>
        </w:rPr>
        <w:t>makes sense here to speak of a “task.”</w:t>
      </w:r>
      <w:r>
        <w:rPr>
          <w:rFonts w:asciiTheme="minorHAnsi" w:hAnsiTheme="minorHAnsi"/>
          <w:b/>
          <w:sz w:val="20"/>
          <w:szCs w:val="20"/>
          <w:u w:val="single"/>
        </w:rPr>
        <w:t xml:space="preserve"> </w:t>
      </w:r>
      <w:r w:rsidRPr="0077792B">
        <w:rPr>
          <w:rFonts w:asciiTheme="minorHAnsi" w:hAnsiTheme="minorHAnsi"/>
          <w:b/>
          <w:sz w:val="20"/>
          <w:szCs w:val="20"/>
          <w:u w:val="single"/>
        </w:rPr>
        <w:t>The traditional historical potentialities—poetry, religion, phi</w:t>
      </w:r>
      <w:r w:rsidRPr="0077792B">
        <w:rPr>
          <w:rFonts w:asciiTheme="minorHAnsi" w:hAnsiTheme="minorHAnsi"/>
          <w:b/>
          <w:sz w:val="20"/>
          <w:szCs w:val="20"/>
          <w:u w:val="single"/>
        </w:rPr>
        <w:softHyphen/>
        <w:t>losophy—which</w:t>
      </w:r>
      <w:r w:rsidRPr="00BD7157">
        <w:rPr>
          <w:rFonts w:asciiTheme="minorHAnsi" w:hAnsiTheme="minorHAnsi"/>
          <w:sz w:val="16"/>
          <w:szCs w:val="20"/>
        </w:rPr>
        <w:t xml:space="preserve"> from both the Hegelo-Kojevian and Heidegger</w:t>
      </w:r>
      <w:r w:rsidRPr="00BD7157">
        <w:rPr>
          <w:rFonts w:asciiTheme="minorHAnsi" w:hAnsiTheme="minorHAnsi"/>
          <w:sz w:val="16"/>
          <w:szCs w:val="20"/>
        </w:rPr>
        <w:softHyphen/>
        <w:t xml:space="preserve">ian perspectives </w:t>
      </w:r>
      <w:r w:rsidRPr="0077792B">
        <w:rPr>
          <w:rFonts w:asciiTheme="minorHAnsi" w:hAnsiTheme="minorHAnsi"/>
          <w:b/>
          <w:sz w:val="20"/>
          <w:szCs w:val="20"/>
          <w:u w:val="single"/>
        </w:rPr>
        <w:t xml:space="preserve">kept the historico-political destiny of peoples awake, have long since been transformed into cultural spectacles </w:t>
      </w:r>
      <w:r w:rsidRPr="0077792B">
        <w:rPr>
          <w:rFonts w:asciiTheme="minorHAnsi" w:hAnsiTheme="minorHAnsi"/>
          <w:b/>
          <w:sz w:val="22"/>
          <w:u w:val="single"/>
        </w:rPr>
        <w:t xml:space="preserve">and </w:t>
      </w:r>
      <w:r w:rsidRPr="0077792B">
        <w:rPr>
          <w:rFonts w:asciiTheme="minorHAnsi" w:hAnsiTheme="minorHAnsi"/>
          <w:b/>
          <w:sz w:val="20"/>
          <w:szCs w:val="20"/>
          <w:u w:val="single"/>
        </w:rPr>
        <w:t xml:space="preserve">private experiences, and have lost </w:t>
      </w:r>
      <w:r w:rsidRPr="0077792B">
        <w:rPr>
          <w:rFonts w:asciiTheme="minorHAnsi" w:hAnsiTheme="minorHAnsi"/>
          <w:b/>
          <w:sz w:val="22"/>
          <w:u w:val="single"/>
        </w:rPr>
        <w:t xml:space="preserve">all </w:t>
      </w:r>
      <w:r w:rsidRPr="0077792B">
        <w:rPr>
          <w:rFonts w:asciiTheme="minorHAnsi" w:hAnsiTheme="minorHAnsi"/>
          <w:b/>
          <w:sz w:val="20"/>
          <w:szCs w:val="20"/>
          <w:u w:val="single"/>
        </w:rPr>
        <w:t>historical efficacy. Faced with this eclipse, the only task that still seems to retain some seri</w:t>
      </w:r>
      <w:r w:rsidRPr="0077792B">
        <w:rPr>
          <w:rFonts w:asciiTheme="minorHAnsi" w:hAnsiTheme="minorHAnsi"/>
          <w:b/>
          <w:sz w:val="20"/>
          <w:szCs w:val="20"/>
          <w:u w:val="single"/>
        </w:rPr>
        <w:softHyphen/>
        <w:t>ousness is the assumption of the burden—and the “total man</w:t>
      </w:r>
      <w:r w:rsidRPr="0077792B">
        <w:rPr>
          <w:rFonts w:asciiTheme="minorHAnsi" w:hAnsiTheme="minorHAnsi"/>
          <w:b/>
          <w:sz w:val="20"/>
          <w:szCs w:val="20"/>
          <w:u w:val="single"/>
        </w:rPr>
        <w:softHyphen/>
        <w:t>agement”—of biological life, that is, of the very animality of</w:t>
      </w:r>
      <w:r w:rsidRPr="00BD7157">
        <w:rPr>
          <w:rFonts w:asciiTheme="minorHAnsi" w:hAnsiTheme="minorHAnsi"/>
          <w:sz w:val="16"/>
          <w:szCs w:val="20"/>
        </w:rPr>
        <w:t xml:space="preserve"> </w:t>
      </w:r>
      <w:r w:rsidRPr="0077792B">
        <w:rPr>
          <w:rFonts w:asciiTheme="minorHAnsi" w:hAnsiTheme="minorHAnsi"/>
          <w:b/>
          <w:sz w:val="20"/>
          <w:szCs w:val="20"/>
          <w:u w:val="single"/>
        </w:rPr>
        <w:t>man. Genome, global economy, and humanitarian ideology are the three united faces of this process in which posthistorical humanity seems to take on its own physiology as its last, impo</w:t>
      </w:r>
      <w:r w:rsidRPr="0077792B">
        <w:rPr>
          <w:rFonts w:asciiTheme="minorHAnsi" w:hAnsiTheme="minorHAnsi"/>
          <w:b/>
          <w:sz w:val="20"/>
          <w:szCs w:val="20"/>
          <w:u w:val="single"/>
        </w:rPr>
        <w:softHyphen/>
        <w:t>litical mandate.</w:t>
      </w:r>
      <w:r>
        <w:rPr>
          <w:rFonts w:asciiTheme="minorHAnsi" w:hAnsiTheme="minorHAnsi"/>
          <w:b/>
          <w:sz w:val="20"/>
          <w:szCs w:val="20"/>
          <w:u w:val="single"/>
        </w:rPr>
        <w:t xml:space="preserve"> </w:t>
      </w:r>
      <w:r w:rsidRPr="0077792B">
        <w:rPr>
          <w:rFonts w:asciiTheme="minorHAnsi" w:hAnsiTheme="minorHAnsi"/>
          <w:b/>
          <w:sz w:val="20"/>
          <w:szCs w:val="20"/>
          <w:u w:val="single"/>
        </w:rPr>
        <w:t>It is not</w:t>
      </w:r>
      <w:r w:rsidRPr="00BD7157">
        <w:rPr>
          <w:rFonts w:asciiTheme="minorHAnsi" w:hAnsiTheme="minorHAnsi"/>
          <w:sz w:val="16"/>
          <w:szCs w:val="20"/>
        </w:rPr>
        <w:t xml:space="preserve"> easy to say whether the humanity that has taken upon itself the mandate of the total management of its own animality is still human, in the sense of that </w:t>
      </w:r>
      <w:r w:rsidRPr="00BD7157">
        <w:rPr>
          <w:rFonts w:asciiTheme="minorHAnsi" w:hAnsiTheme="minorHAnsi"/>
          <w:i/>
          <w:iCs/>
          <w:sz w:val="16"/>
          <w:szCs w:val="20"/>
        </w:rPr>
        <w:t xml:space="preserve">humanitas </w:t>
      </w:r>
      <w:r w:rsidRPr="00BD7157">
        <w:rPr>
          <w:rFonts w:asciiTheme="minorHAnsi" w:hAnsiTheme="minorHAnsi"/>
          <w:sz w:val="16"/>
          <w:szCs w:val="20"/>
        </w:rPr>
        <w:t>which the anthropo</w:t>
      </w:r>
      <w:r w:rsidRPr="00BD7157">
        <w:rPr>
          <w:rFonts w:asciiTheme="minorHAnsi" w:hAnsiTheme="minorHAnsi"/>
          <w:sz w:val="16"/>
          <w:szCs w:val="20"/>
        </w:rPr>
        <w:softHyphen/>
        <w:t xml:space="preserve">logical machine produced by de-ciding every time between man and animal; nor is </w:t>
      </w:r>
      <w:r w:rsidRPr="00BD7157">
        <w:rPr>
          <w:rFonts w:asciiTheme="minorHAnsi" w:hAnsiTheme="minorHAnsi"/>
          <w:sz w:val="16"/>
          <w:szCs w:val="18"/>
        </w:rPr>
        <w:t xml:space="preserve">it </w:t>
      </w:r>
      <w:r w:rsidRPr="0077792B">
        <w:rPr>
          <w:rFonts w:asciiTheme="minorHAnsi" w:hAnsiTheme="minorHAnsi"/>
          <w:b/>
          <w:sz w:val="20"/>
          <w:szCs w:val="20"/>
          <w:u w:val="single"/>
        </w:rPr>
        <w:t xml:space="preserve">clear whether the well-being of a life that </w:t>
      </w:r>
      <w:r w:rsidRPr="0077792B">
        <w:rPr>
          <w:rFonts w:asciiTheme="minorHAnsi" w:hAnsiTheme="minorHAnsi"/>
          <w:b/>
          <w:sz w:val="22"/>
          <w:u w:val="single"/>
        </w:rPr>
        <w:t xml:space="preserve">can </w:t>
      </w:r>
      <w:r w:rsidRPr="0077792B">
        <w:rPr>
          <w:rFonts w:asciiTheme="minorHAnsi" w:hAnsiTheme="minorHAnsi"/>
          <w:b/>
          <w:sz w:val="20"/>
          <w:szCs w:val="20"/>
          <w:u w:val="single"/>
        </w:rPr>
        <w:t>no longer be recognized as either human or animal can be felt as fulfilling</w:t>
      </w:r>
      <w:r w:rsidRPr="00BD7157">
        <w:rPr>
          <w:rFonts w:asciiTheme="minorHAnsi" w:hAnsiTheme="minorHAnsi"/>
          <w:sz w:val="16"/>
          <w:szCs w:val="20"/>
        </w:rPr>
        <w:t xml:space="preserve">. To be sure, </w:t>
      </w:r>
      <w:r w:rsidRPr="0077792B">
        <w:rPr>
          <w:rFonts w:asciiTheme="minorHAnsi" w:hAnsiTheme="minorHAnsi"/>
          <w:b/>
          <w:sz w:val="20"/>
          <w:szCs w:val="20"/>
          <w:u w:val="single"/>
        </w:rPr>
        <w:t>such a humanity</w:t>
      </w:r>
      <w:r w:rsidRPr="00BD7157">
        <w:rPr>
          <w:rFonts w:asciiTheme="minorHAnsi" w:hAnsiTheme="minorHAnsi"/>
          <w:sz w:val="16"/>
          <w:szCs w:val="20"/>
        </w:rPr>
        <w:t>, from Heidegger’s perspec</w:t>
      </w:r>
      <w:r w:rsidRPr="00BD7157">
        <w:rPr>
          <w:rFonts w:asciiTheme="minorHAnsi" w:hAnsiTheme="minorHAnsi"/>
          <w:sz w:val="16"/>
          <w:szCs w:val="20"/>
        </w:rPr>
        <w:softHyphen/>
        <w:t xml:space="preserve">tive, </w:t>
      </w:r>
      <w:r w:rsidRPr="0077792B">
        <w:rPr>
          <w:rFonts w:asciiTheme="minorHAnsi" w:hAnsiTheme="minorHAnsi"/>
          <w:b/>
          <w:sz w:val="20"/>
          <w:szCs w:val="20"/>
          <w:u w:val="single"/>
        </w:rPr>
        <w:t>no longer has the form of keeping itself open to the undis</w:t>
      </w:r>
      <w:r w:rsidRPr="0077792B">
        <w:rPr>
          <w:rFonts w:asciiTheme="minorHAnsi" w:hAnsiTheme="minorHAnsi"/>
          <w:b/>
          <w:sz w:val="20"/>
          <w:szCs w:val="20"/>
          <w:u w:val="single"/>
        </w:rPr>
        <w:softHyphen/>
        <w:t>concealed of the animal, but seeks rather to open and secure the not-open in every domain, and thus closes itself to its own open</w:t>
      </w:r>
      <w:r w:rsidRPr="0077792B">
        <w:rPr>
          <w:rFonts w:asciiTheme="minorHAnsi" w:hAnsiTheme="minorHAnsi"/>
          <w:b/>
          <w:sz w:val="20"/>
          <w:szCs w:val="20"/>
          <w:u w:val="single"/>
        </w:rPr>
        <w:softHyphen/>
        <w:t xml:space="preserve">ness, forgets its </w:t>
      </w:r>
      <w:r w:rsidRPr="0077792B">
        <w:rPr>
          <w:rFonts w:asciiTheme="minorHAnsi" w:hAnsiTheme="minorHAnsi"/>
          <w:b/>
          <w:i/>
          <w:iCs/>
          <w:sz w:val="20"/>
          <w:szCs w:val="20"/>
          <w:u w:val="single"/>
        </w:rPr>
        <w:t xml:space="preserve">humanitas, </w:t>
      </w:r>
      <w:r w:rsidRPr="0077792B">
        <w:rPr>
          <w:rFonts w:asciiTheme="minorHAnsi" w:hAnsiTheme="minorHAnsi"/>
          <w:b/>
          <w:sz w:val="20"/>
          <w:szCs w:val="20"/>
          <w:u w:val="single"/>
        </w:rPr>
        <w:t>and makes being its specific disin</w:t>
      </w:r>
      <w:r w:rsidRPr="0077792B">
        <w:rPr>
          <w:rFonts w:asciiTheme="minorHAnsi" w:hAnsiTheme="minorHAnsi"/>
          <w:b/>
          <w:sz w:val="20"/>
          <w:szCs w:val="20"/>
          <w:u w:val="single"/>
        </w:rPr>
        <w:softHyphen/>
        <w:t>hibitor. The total humanization of the animal coincides with a total animalization of man.</w:t>
      </w:r>
    </w:p>
    <w:bookmarkEnd w:id="24"/>
    <w:p w:rsidR="00477631" w:rsidRPr="0077792B" w:rsidRDefault="00477631" w:rsidP="00477631">
      <w:pPr>
        <w:rPr>
          <w:sz w:val="28"/>
          <w:szCs w:val="28"/>
          <w:u w:val="single"/>
        </w:rPr>
      </w:pPr>
    </w:p>
    <w:p w:rsidR="00477631" w:rsidRPr="0077792B" w:rsidRDefault="00477631" w:rsidP="00BF3A71">
      <w:pPr>
        <w:pStyle w:val="Heading4"/>
      </w:pPr>
      <w:r w:rsidRPr="0077792B">
        <w:lastRenderedPageBreak/>
        <w:t xml:space="preserve">Our political thought is guided by our relationship to </w:t>
      </w:r>
      <w:proofErr w:type="gramStart"/>
      <w:r w:rsidRPr="0077792B">
        <w:t>Being</w:t>
      </w:r>
      <w:proofErr w:type="gramEnd"/>
      <w:r w:rsidRPr="0077792B">
        <w:t xml:space="preserve"> which is formed from our separation from animals (ie our existing in the openness to the closedness) </w:t>
      </w:r>
    </w:p>
    <w:p w:rsidR="00477631" w:rsidRPr="0077792B" w:rsidRDefault="00477631" w:rsidP="00477631">
      <w:pPr>
        <w:rPr>
          <w:b/>
          <w:sz w:val="28"/>
          <w:szCs w:val="28"/>
        </w:rPr>
      </w:pPr>
      <w:r w:rsidRPr="0077792B">
        <w:rPr>
          <w:b/>
          <w:sz w:val="28"/>
          <w:szCs w:val="28"/>
        </w:rPr>
        <w:t xml:space="preserve">Agamben, </w:t>
      </w:r>
      <w:r w:rsidRPr="0077792B">
        <w:rPr>
          <w:sz w:val="16"/>
          <w:szCs w:val="16"/>
        </w:rPr>
        <w:t xml:space="preserve">professor of philosophy university of Verona, </w:t>
      </w:r>
      <w:r w:rsidRPr="0077792B">
        <w:rPr>
          <w:b/>
          <w:sz w:val="28"/>
          <w:szCs w:val="28"/>
        </w:rPr>
        <w:t>2K4</w:t>
      </w:r>
    </w:p>
    <w:p w:rsidR="00477631" w:rsidRPr="00BD7157" w:rsidRDefault="00477631" w:rsidP="00477631">
      <w:pPr>
        <w:rPr>
          <w:sz w:val="14"/>
          <w:szCs w:val="16"/>
        </w:rPr>
      </w:pPr>
      <w:r w:rsidRPr="00BD7157">
        <w:rPr>
          <w:sz w:val="14"/>
          <w:szCs w:val="16"/>
        </w:rPr>
        <w:t xml:space="preserve">(Giorgio, </w:t>
      </w:r>
      <w:r w:rsidRPr="0077792B">
        <w:rPr>
          <w:u w:val="single"/>
        </w:rPr>
        <w:t>The Open: Man and Animal</w:t>
      </w:r>
      <w:r w:rsidRPr="00BD7157">
        <w:rPr>
          <w:sz w:val="14"/>
          <w:szCs w:val="16"/>
        </w:rPr>
        <w:t xml:space="preserve"> translated Kevin Attell)</w:t>
      </w:r>
    </w:p>
    <w:p w:rsidR="00477631" w:rsidRDefault="00477631" w:rsidP="00477631">
      <w:pPr>
        <w:rPr>
          <w:i/>
          <w:iCs/>
          <w:sz w:val="16"/>
        </w:rPr>
      </w:pPr>
      <w:r w:rsidRPr="00BD7157">
        <w:rPr>
          <w:sz w:val="16"/>
          <w:szCs w:val="20"/>
        </w:rPr>
        <w:t>The relation between man and animal, between world and environment, seems to evoke that intimate strife (Streit) between world and earth which, according to Heidegger, is at issue in the work of art. In both cases, there seems to be present a single par</w:t>
      </w:r>
      <w:r w:rsidRPr="00BD7157">
        <w:rPr>
          <w:sz w:val="16"/>
          <w:szCs w:val="20"/>
        </w:rPr>
        <w:softHyphen/>
        <w:t xml:space="preserve">adigm which presses together </w:t>
      </w:r>
      <w:proofErr w:type="gramStart"/>
      <w:r w:rsidRPr="00BD7157">
        <w:rPr>
          <w:sz w:val="16"/>
          <w:szCs w:val="20"/>
        </w:rPr>
        <w:t>an openness</w:t>
      </w:r>
      <w:proofErr w:type="gramEnd"/>
      <w:r w:rsidRPr="00BD7157">
        <w:rPr>
          <w:sz w:val="16"/>
          <w:szCs w:val="20"/>
        </w:rPr>
        <w:t xml:space="preserve"> and a closedness. For similarly at issue in the work of art—in the conflict between world and earth—is a dialectic between concealedness and unconcealed-ness, openness and closedness, which Heidegger in his essay “Der Ursprung des Kunstwerkes” evokes in nearly the same terms as those of the 1929—30 course: “The stone is worldless. Plant and animal likewise have no world; but they belong to the veiled throng of an environment in which they hang suspended. The peasant woman, on the other hand, has a world because she dwells in the open of beings.” If in the work the world represents the open, then the earth names “that which essentially closes itself in itself.”2 “The earth appears only where </w:t>
      </w:r>
      <w:r w:rsidRPr="00BD7157">
        <w:rPr>
          <w:sz w:val="16"/>
          <w:szCs w:val="18"/>
        </w:rPr>
        <w:t xml:space="preserve">it </w:t>
      </w:r>
      <w:r w:rsidRPr="00BD7157">
        <w:rPr>
          <w:sz w:val="16"/>
          <w:szCs w:val="20"/>
        </w:rPr>
        <w:t xml:space="preserve">is guarded and preserved as the essentially </w:t>
      </w:r>
      <w:proofErr w:type="gramStart"/>
      <w:r w:rsidRPr="00BD7157">
        <w:rPr>
          <w:sz w:val="16"/>
          <w:szCs w:val="20"/>
        </w:rPr>
        <w:t>Undisclosable</w:t>
      </w:r>
      <w:proofErr w:type="gramEnd"/>
      <w:r w:rsidRPr="00BD7157">
        <w:rPr>
          <w:sz w:val="16"/>
          <w:szCs w:val="20"/>
        </w:rPr>
        <w:t>, which withdraws from every opening and constantly keeps itself closed.”</w:t>
      </w:r>
      <w:r w:rsidRPr="00BD7157">
        <w:rPr>
          <w:sz w:val="16"/>
          <w:szCs w:val="20"/>
          <w:vertAlign w:val="superscript"/>
        </w:rPr>
        <w:t xml:space="preserve">3 </w:t>
      </w:r>
      <w:r w:rsidRPr="00BD7157">
        <w:rPr>
          <w:sz w:val="16"/>
          <w:szCs w:val="20"/>
        </w:rPr>
        <w:t xml:space="preserve">In the work of art, this Undisclosable comes to light as such. “The work moves the earth itself into the open of a world and keeps </w:t>
      </w:r>
      <w:r w:rsidRPr="00BD7157">
        <w:rPr>
          <w:sz w:val="16"/>
          <w:szCs w:val="18"/>
        </w:rPr>
        <w:t xml:space="preserve">it </w:t>
      </w:r>
      <w:r w:rsidRPr="00BD7157">
        <w:rPr>
          <w:sz w:val="16"/>
          <w:szCs w:val="20"/>
        </w:rPr>
        <w:t>there.”</w:t>
      </w:r>
      <w:r w:rsidRPr="00BD7157">
        <w:rPr>
          <w:sz w:val="16"/>
          <w:szCs w:val="20"/>
          <w:vertAlign w:val="superscript"/>
        </w:rPr>
        <w:t xml:space="preserve">4 </w:t>
      </w:r>
      <w:r w:rsidRPr="00BD7157">
        <w:rPr>
          <w:sz w:val="16"/>
          <w:szCs w:val="20"/>
        </w:rPr>
        <w:t>“To pro</w:t>
      </w:r>
      <w:r w:rsidRPr="00BD7157">
        <w:rPr>
          <w:sz w:val="16"/>
          <w:szCs w:val="20"/>
        </w:rPr>
        <w:softHyphen/>
        <w:t xml:space="preserve">duce the earth means: to bring </w:t>
      </w:r>
      <w:r w:rsidRPr="00BD7157">
        <w:rPr>
          <w:sz w:val="16"/>
          <w:szCs w:val="18"/>
        </w:rPr>
        <w:t xml:space="preserve">it </w:t>
      </w:r>
      <w:r w:rsidRPr="00BD7157">
        <w:rPr>
          <w:sz w:val="16"/>
          <w:szCs w:val="20"/>
        </w:rPr>
        <w:t>into the open as that which clos</w:t>
      </w:r>
      <w:r w:rsidRPr="00BD7157">
        <w:rPr>
          <w:sz w:val="16"/>
          <w:szCs w:val="20"/>
        </w:rPr>
        <w:softHyphen/>
        <w:t xml:space="preserve">es itself in itself </w:t>
      </w:r>
      <w:r w:rsidRPr="00BD7157">
        <w:rPr>
          <w:i/>
          <w:iCs/>
          <w:sz w:val="16"/>
        </w:rPr>
        <w:t>{In-sé-chiudentesi, Sichverschliej</w:t>
      </w:r>
      <w:proofErr w:type="gramStart"/>
      <w:r w:rsidRPr="00BD7157">
        <w:rPr>
          <w:i/>
          <w:iCs/>
          <w:sz w:val="16"/>
        </w:rPr>
        <w:t>?ende</w:t>
      </w:r>
      <w:proofErr w:type="gramEnd"/>
      <w:r w:rsidRPr="00BD7157">
        <w:rPr>
          <w:i/>
          <w:iCs/>
          <w:sz w:val="16"/>
        </w:rPr>
        <w:t>}.”</w:t>
      </w:r>
      <w:r w:rsidRPr="00BD7157">
        <w:rPr>
          <w:i/>
          <w:iCs/>
          <w:sz w:val="16"/>
          <w:vertAlign w:val="superscript"/>
        </w:rPr>
        <w:t>5</w:t>
      </w:r>
      <w:r w:rsidRPr="00BD7157">
        <w:rPr>
          <w:i/>
          <w:iCs/>
          <w:sz w:val="16"/>
        </w:rPr>
        <w:t xml:space="preserve"> </w:t>
      </w:r>
      <w:r w:rsidRPr="00BD7157">
        <w:rPr>
          <w:sz w:val="16"/>
          <w:szCs w:val="20"/>
        </w:rPr>
        <w:t>World and earth, openness and closedness—though opposed in an essential conflict—are, however, never separable: “The earth is the spontaneous emerging toward nothing of that which con</w:t>
      </w:r>
      <w:r w:rsidRPr="00BD7157">
        <w:rPr>
          <w:sz w:val="16"/>
          <w:szCs w:val="20"/>
        </w:rPr>
        <w:softHyphen/>
        <w:t>stantly closes itself and thus saves itself. World and earth are essen</w:t>
      </w:r>
      <w:r w:rsidRPr="00BD7157">
        <w:rPr>
          <w:sz w:val="16"/>
          <w:szCs w:val="20"/>
        </w:rPr>
        <w:softHyphen/>
        <w:t>tially different from one another and yet are never separated. The world grounds itself on the earth, and earth juts through world.”</w:t>
      </w:r>
      <w:r w:rsidRPr="00BD7157">
        <w:rPr>
          <w:sz w:val="16"/>
          <w:szCs w:val="20"/>
          <w:vertAlign w:val="superscript"/>
        </w:rPr>
        <w:t>6</w:t>
      </w:r>
      <w:r w:rsidRPr="00BD7157">
        <w:rPr>
          <w:sz w:val="16"/>
          <w:szCs w:val="20"/>
        </w:rPr>
        <w:t xml:space="preserve"> It is not surprising that Heidegger describes this inseparable opposition of world and earth in terms that appear to have a decidedly political coloration. The reciprocal opposition of world and earth is strife </w:t>
      </w:r>
      <w:r w:rsidRPr="00BD7157">
        <w:rPr>
          <w:i/>
          <w:iCs/>
          <w:sz w:val="16"/>
          <w:szCs w:val="20"/>
        </w:rPr>
        <w:t xml:space="preserve">[Streitll. </w:t>
      </w:r>
      <w:r w:rsidRPr="00BD7157">
        <w:rPr>
          <w:sz w:val="16"/>
          <w:szCs w:val="20"/>
        </w:rPr>
        <w:t xml:space="preserve">But we would surely all too easily misunderstand the essence of the strife if we were to confound </w:t>
      </w:r>
      <w:r w:rsidRPr="00BD7157">
        <w:rPr>
          <w:sz w:val="16"/>
          <w:szCs w:val="18"/>
        </w:rPr>
        <w:t xml:space="preserve">it </w:t>
      </w:r>
      <w:r w:rsidRPr="00BD7157">
        <w:rPr>
          <w:sz w:val="16"/>
          <w:szCs w:val="20"/>
        </w:rPr>
        <w:t xml:space="preserve">with discord and dispute, and thus see </w:t>
      </w:r>
      <w:r w:rsidRPr="00BD7157">
        <w:rPr>
          <w:sz w:val="16"/>
          <w:szCs w:val="18"/>
        </w:rPr>
        <w:t xml:space="preserve">it </w:t>
      </w:r>
      <w:r w:rsidRPr="00BD7157">
        <w:rPr>
          <w:sz w:val="16"/>
          <w:szCs w:val="20"/>
        </w:rPr>
        <w:t>only as disturbance and destruction. In essential strife, rather, the oppo</w:t>
      </w:r>
      <w:r w:rsidRPr="00BD7157">
        <w:rPr>
          <w:sz w:val="16"/>
          <w:szCs w:val="20"/>
        </w:rPr>
        <w:softHyphen/>
        <w:t xml:space="preserve">nents raise each other into the self-assertion </w:t>
      </w:r>
      <w:r w:rsidRPr="00BD7157">
        <w:rPr>
          <w:i/>
          <w:iCs/>
          <w:sz w:val="16"/>
          <w:szCs w:val="20"/>
        </w:rPr>
        <w:t xml:space="preserve">[Selbstbehauptung] </w:t>
      </w:r>
      <w:r w:rsidRPr="00BD7157">
        <w:rPr>
          <w:sz w:val="16"/>
          <w:szCs w:val="20"/>
        </w:rPr>
        <w:t>of their essence. The self-assertion of essence, however, is never a rigid insistence upon some contingent state, but surrender to the concealed originality of the provenance of one’s own being</w:t>
      </w:r>
      <w:proofErr w:type="gramStart"/>
      <w:r w:rsidRPr="00BD7157">
        <w:rPr>
          <w:sz w:val="16"/>
          <w:szCs w:val="20"/>
        </w:rPr>
        <w:t xml:space="preserve">... </w:t>
      </w:r>
      <w:r w:rsidRPr="00BD7157">
        <w:rPr>
          <w:rFonts w:cs="Arial"/>
          <w:sz w:val="16"/>
          <w:szCs w:val="8"/>
        </w:rPr>
        <w:t>.</w:t>
      </w:r>
      <w:proofErr w:type="gramEnd"/>
      <w:r w:rsidRPr="00BD7157">
        <w:rPr>
          <w:rFonts w:cs="Arial"/>
          <w:sz w:val="16"/>
          <w:szCs w:val="8"/>
        </w:rPr>
        <w:t xml:space="preserve"> </w:t>
      </w:r>
      <w:r w:rsidRPr="00BD7157">
        <w:rPr>
          <w:sz w:val="16"/>
          <w:szCs w:val="20"/>
        </w:rPr>
        <w:t xml:space="preserve">The more strife overdoes itself and </w:t>
      </w:r>
      <w:r w:rsidRPr="00BD7157">
        <w:rPr>
          <w:sz w:val="16"/>
          <w:szCs w:val="18"/>
        </w:rPr>
        <w:t xml:space="preserve">asserts </w:t>
      </w:r>
      <w:r w:rsidRPr="00BD7157">
        <w:rPr>
          <w:sz w:val="16"/>
          <w:szCs w:val="20"/>
        </w:rPr>
        <w:t>itself, the more intransigently do the oppo</w:t>
      </w:r>
      <w:r w:rsidRPr="00BD7157">
        <w:rPr>
          <w:sz w:val="16"/>
          <w:szCs w:val="20"/>
        </w:rPr>
        <w:softHyphen/>
        <w:t xml:space="preserve">nents let themselves go into the intimacy of simple belonging to one another. The earth cannot do without the open of the world if </w:t>
      </w:r>
      <w:r w:rsidRPr="00BD7157">
        <w:rPr>
          <w:sz w:val="16"/>
          <w:szCs w:val="18"/>
        </w:rPr>
        <w:t xml:space="preserve">it </w:t>
      </w:r>
      <w:r w:rsidRPr="00BD7157">
        <w:rPr>
          <w:sz w:val="16"/>
          <w:szCs w:val="20"/>
        </w:rPr>
        <w:t xml:space="preserve">itself is to appear as earth in the liberated throng of its closing itself. The world in turn cannot soar away from the earth if, as the governing breadth and path of every essential historical destiny, </w:t>
      </w:r>
      <w:r w:rsidRPr="00BD7157">
        <w:rPr>
          <w:sz w:val="16"/>
          <w:szCs w:val="18"/>
        </w:rPr>
        <w:t xml:space="preserve">it </w:t>
      </w:r>
      <w:r w:rsidRPr="00BD7157">
        <w:rPr>
          <w:sz w:val="16"/>
          <w:szCs w:val="20"/>
        </w:rPr>
        <w:t>is to ground itself on a resolute foundation.</w:t>
      </w:r>
      <w:r w:rsidRPr="00BD7157">
        <w:rPr>
          <w:sz w:val="16"/>
          <w:szCs w:val="20"/>
          <w:vertAlign w:val="superscript"/>
        </w:rPr>
        <w:t>7</w:t>
      </w:r>
      <w:r w:rsidRPr="00BD7157">
        <w:rPr>
          <w:sz w:val="16"/>
          <w:szCs w:val="20"/>
        </w:rPr>
        <w:t xml:space="preserve"> </w:t>
      </w:r>
      <w:r w:rsidRPr="0077792B">
        <w:rPr>
          <w:b/>
          <w:sz w:val="20"/>
          <w:szCs w:val="20"/>
          <w:u w:val="single"/>
        </w:rPr>
        <w:t>It is beyond question that for Heidegger a political paradigm (indeed the political paradigm par excellence) is at stake in the dialectic between concealedness and unconcealedness</w:t>
      </w:r>
      <w:r w:rsidRPr="00BD7157">
        <w:rPr>
          <w:sz w:val="16"/>
          <w:szCs w:val="20"/>
        </w:rPr>
        <w:t xml:space="preserve">. In the course on Parmenides, the </w:t>
      </w:r>
      <w:r w:rsidRPr="00BD7157">
        <w:rPr>
          <w:i/>
          <w:iCs/>
          <w:sz w:val="16"/>
          <w:szCs w:val="20"/>
        </w:rPr>
        <w:t xml:space="preserve">polis </w:t>
      </w:r>
      <w:r w:rsidRPr="00BD7157">
        <w:rPr>
          <w:sz w:val="16"/>
          <w:szCs w:val="20"/>
        </w:rPr>
        <w:t xml:space="preserve">is defined precisely by the conflict between </w:t>
      </w:r>
      <w:r w:rsidRPr="00BD7157">
        <w:rPr>
          <w:i/>
          <w:iCs/>
          <w:sz w:val="16"/>
          <w:szCs w:val="20"/>
        </w:rPr>
        <w:t xml:space="preserve">Verborgenheit </w:t>
      </w:r>
      <w:r w:rsidRPr="00BD7157">
        <w:rPr>
          <w:sz w:val="16"/>
          <w:szCs w:val="20"/>
        </w:rPr>
        <w:t xml:space="preserve">and </w:t>
      </w:r>
      <w:r w:rsidRPr="00BD7157">
        <w:rPr>
          <w:i/>
          <w:iCs/>
          <w:sz w:val="16"/>
          <w:szCs w:val="20"/>
        </w:rPr>
        <w:t xml:space="preserve">Unverborgenheit. </w:t>
      </w:r>
      <w:r w:rsidRPr="0077792B">
        <w:rPr>
          <w:b/>
          <w:sz w:val="20"/>
          <w:szCs w:val="20"/>
          <w:u w:val="single"/>
        </w:rPr>
        <w:t xml:space="preserve">The </w:t>
      </w:r>
      <w:r w:rsidRPr="0077792B">
        <w:rPr>
          <w:b/>
          <w:i/>
          <w:iCs/>
          <w:sz w:val="20"/>
          <w:szCs w:val="20"/>
          <w:u w:val="single"/>
        </w:rPr>
        <w:t xml:space="preserve">polis </w:t>
      </w:r>
      <w:r w:rsidRPr="0077792B">
        <w:rPr>
          <w:b/>
          <w:sz w:val="20"/>
          <w:szCs w:val="20"/>
          <w:u w:val="single"/>
        </w:rPr>
        <w:t xml:space="preserve">is the place, gathered into itself, of the unconcealedness of beings. If now, however, as the word indicates, </w:t>
      </w:r>
      <w:r w:rsidRPr="0077792B">
        <w:rPr>
          <w:b/>
          <w:i/>
          <w:iCs/>
          <w:sz w:val="20"/>
          <w:szCs w:val="20"/>
          <w:u w:val="single"/>
        </w:rPr>
        <w:t xml:space="preserve">a1theia </w:t>
      </w:r>
      <w:r w:rsidRPr="0077792B">
        <w:rPr>
          <w:b/>
          <w:sz w:val="20"/>
          <w:szCs w:val="20"/>
          <w:u w:val="single"/>
        </w:rPr>
        <w:t>possesses a conflictual essence, and if this conflictuality appears also in the rela</w:t>
      </w:r>
      <w:r w:rsidRPr="0077792B">
        <w:rPr>
          <w:b/>
          <w:sz w:val="20"/>
          <w:szCs w:val="20"/>
          <w:u w:val="single"/>
        </w:rPr>
        <w:softHyphen/>
        <w:t xml:space="preserve">tion of opposition to distortion and oblivion, then in the </w:t>
      </w:r>
      <w:r w:rsidRPr="0077792B">
        <w:rPr>
          <w:b/>
          <w:i/>
          <w:iCs/>
          <w:sz w:val="20"/>
          <w:szCs w:val="20"/>
          <w:u w:val="single"/>
        </w:rPr>
        <w:t xml:space="preserve">polis </w:t>
      </w:r>
      <w:r w:rsidRPr="0077792B">
        <w:rPr>
          <w:b/>
          <w:sz w:val="20"/>
          <w:szCs w:val="20"/>
          <w:u w:val="single"/>
        </w:rPr>
        <w:t>as the essential place of man there has to hold sway every extreme opposi</w:t>
      </w:r>
      <w:r w:rsidRPr="0077792B">
        <w:rPr>
          <w:b/>
          <w:sz w:val="20"/>
          <w:szCs w:val="20"/>
          <w:u w:val="single"/>
        </w:rPr>
        <w:softHyphen/>
        <w:t>tion, and therein every in-essence, to the unconcealed and to beings, i.e., non-beings in the multiplicity of their counter-essences.</w:t>
      </w:r>
      <w:r w:rsidRPr="0077792B">
        <w:rPr>
          <w:b/>
          <w:sz w:val="20"/>
          <w:szCs w:val="20"/>
          <w:u w:val="single"/>
          <w:vertAlign w:val="superscript"/>
        </w:rPr>
        <w:t>8</w:t>
      </w:r>
      <w:r>
        <w:rPr>
          <w:b/>
          <w:sz w:val="20"/>
          <w:szCs w:val="20"/>
          <w:u w:val="single"/>
        </w:rPr>
        <w:t xml:space="preserve"> </w:t>
      </w:r>
      <w:r w:rsidRPr="0077792B">
        <w:rPr>
          <w:b/>
          <w:sz w:val="20"/>
          <w:szCs w:val="20"/>
          <w:u w:val="single"/>
        </w:rPr>
        <w:t>The ontological paradigm of truth as the conflict between con</w:t>
      </w:r>
      <w:r w:rsidRPr="0077792B">
        <w:rPr>
          <w:b/>
          <w:sz w:val="20"/>
          <w:szCs w:val="20"/>
          <w:u w:val="single"/>
        </w:rPr>
        <w:softHyphen/>
        <w:t xml:space="preserve">cealedness </w:t>
      </w:r>
      <w:r w:rsidRPr="0077792B">
        <w:rPr>
          <w:b/>
          <w:u w:val="single"/>
        </w:rPr>
        <w:t xml:space="preserve">and </w:t>
      </w:r>
      <w:r w:rsidRPr="0077792B">
        <w:rPr>
          <w:b/>
          <w:sz w:val="20"/>
          <w:szCs w:val="20"/>
          <w:u w:val="single"/>
        </w:rPr>
        <w:t xml:space="preserve">unconcealedness is, in Heidegger, immediately and originarily a political paradigm. It is because </w:t>
      </w:r>
      <w:r w:rsidRPr="0077792B">
        <w:rPr>
          <w:b/>
          <w:u w:val="single"/>
        </w:rPr>
        <w:t xml:space="preserve">man </w:t>
      </w:r>
      <w:r w:rsidRPr="0077792B">
        <w:rPr>
          <w:b/>
          <w:sz w:val="20"/>
          <w:szCs w:val="20"/>
          <w:u w:val="single"/>
        </w:rPr>
        <w:t xml:space="preserve">essentially occurs in the openness to </w:t>
      </w:r>
      <w:proofErr w:type="gramStart"/>
      <w:r w:rsidRPr="0077792B">
        <w:rPr>
          <w:b/>
          <w:sz w:val="20"/>
          <w:szCs w:val="20"/>
          <w:u w:val="single"/>
        </w:rPr>
        <w:t>a closedness</w:t>
      </w:r>
      <w:proofErr w:type="gramEnd"/>
      <w:r w:rsidRPr="0077792B">
        <w:rPr>
          <w:b/>
          <w:sz w:val="20"/>
          <w:szCs w:val="20"/>
          <w:u w:val="single"/>
        </w:rPr>
        <w:t xml:space="preserve"> that something like a </w:t>
      </w:r>
      <w:r w:rsidRPr="0077792B">
        <w:rPr>
          <w:b/>
          <w:i/>
          <w:iCs/>
          <w:sz w:val="20"/>
          <w:szCs w:val="20"/>
          <w:u w:val="single"/>
        </w:rPr>
        <w:t xml:space="preserve">polis </w:t>
      </w:r>
      <w:r w:rsidRPr="0077792B">
        <w:rPr>
          <w:b/>
          <w:sz w:val="20"/>
          <w:szCs w:val="20"/>
          <w:u w:val="single"/>
        </w:rPr>
        <w:t>and a politics are possible.</w:t>
      </w:r>
      <w:r>
        <w:rPr>
          <w:b/>
          <w:sz w:val="20"/>
          <w:szCs w:val="20"/>
          <w:u w:val="single"/>
        </w:rPr>
        <w:t xml:space="preserve"> </w:t>
      </w:r>
      <w:r w:rsidRPr="00BD7157">
        <w:rPr>
          <w:sz w:val="16"/>
          <w:szCs w:val="16"/>
        </w:rPr>
        <w:t xml:space="preserve">If we now, following the interpretation of the </w:t>
      </w:r>
      <w:r w:rsidRPr="00BD7157">
        <w:rPr>
          <w:bCs/>
          <w:sz w:val="16"/>
          <w:szCs w:val="16"/>
        </w:rPr>
        <w:t xml:space="preserve">1929—30 </w:t>
      </w:r>
      <w:r w:rsidRPr="00BD7157">
        <w:rPr>
          <w:sz w:val="16"/>
          <w:szCs w:val="16"/>
        </w:rPr>
        <w:t>course that we have been suggesting, restore to the closed, to the earth, and to aletheia</w:t>
      </w:r>
      <w:r w:rsidRPr="00BD7157">
        <w:rPr>
          <w:i/>
          <w:iCs/>
          <w:sz w:val="16"/>
        </w:rPr>
        <w:t xml:space="preserve"> </w:t>
      </w:r>
      <w:r w:rsidRPr="00BD7157">
        <w:rPr>
          <w:sz w:val="16"/>
          <w:szCs w:val="16"/>
        </w:rPr>
        <w:t xml:space="preserve">their proper name of “animal” and “simply living being,” then the originary political conflict between unconcealed-ness and concealedness will be, at the same time and to the same degree, that between the humanity and the animality of man. The animal is the Undisclosable which man keeps and brings to light as such. But here everything becomes complicated. For if what is proper to </w:t>
      </w:r>
      <w:r w:rsidRPr="00BD7157">
        <w:rPr>
          <w:i/>
          <w:iCs/>
          <w:sz w:val="16"/>
        </w:rPr>
        <w:t xml:space="preserve">humanitas </w:t>
      </w:r>
      <w:r w:rsidRPr="00BD7157">
        <w:rPr>
          <w:sz w:val="16"/>
          <w:szCs w:val="16"/>
        </w:rPr>
        <w:t>is to remain open to the closedness of the ani</w:t>
      </w:r>
      <w:r w:rsidRPr="00BD7157">
        <w:rPr>
          <w:sz w:val="16"/>
          <w:szCs w:val="16"/>
        </w:rPr>
        <w:softHyphen/>
        <w:t>mal, if what the world brings into the open is precisely and only the earth as what closes itself in itself, then how must we under</w:t>
      </w:r>
      <w:r w:rsidRPr="00BD7157">
        <w:rPr>
          <w:sz w:val="16"/>
          <w:szCs w:val="16"/>
        </w:rPr>
        <w:softHyphen/>
        <w:t xml:space="preserve">stand Heidegger’s reproach of metaphysics, and of the sciences that depend on it, for their thinking man “beginning with his </w:t>
      </w:r>
      <w:r w:rsidRPr="00BD7157">
        <w:rPr>
          <w:i/>
          <w:iCs/>
          <w:sz w:val="16"/>
        </w:rPr>
        <w:t>animal</w:t>
      </w:r>
      <w:r w:rsidRPr="00BD7157">
        <w:rPr>
          <w:i/>
          <w:iCs/>
          <w:sz w:val="16"/>
        </w:rPr>
        <w:softHyphen/>
        <w:t xml:space="preserve">ita.s </w:t>
      </w:r>
      <w:r w:rsidRPr="00BD7157">
        <w:rPr>
          <w:sz w:val="16"/>
          <w:szCs w:val="16"/>
        </w:rPr>
        <w:t xml:space="preserve">and not [thinking] in the direction of his </w:t>
      </w:r>
      <w:r w:rsidRPr="00BD7157">
        <w:rPr>
          <w:i/>
          <w:iCs/>
          <w:sz w:val="16"/>
        </w:rPr>
        <w:t>humanitas”?</w:t>
      </w:r>
      <w:r w:rsidRPr="00BD7157">
        <w:rPr>
          <w:i/>
          <w:iCs/>
          <w:sz w:val="16"/>
          <w:vertAlign w:val="superscript"/>
        </w:rPr>
        <w:t xml:space="preserve">9 </w:t>
      </w:r>
      <w:r w:rsidRPr="00BD7157">
        <w:rPr>
          <w:sz w:val="16"/>
          <w:szCs w:val="16"/>
        </w:rPr>
        <w:t>If humanity has been obtained only through a suspension of animal</w:t>
      </w:r>
      <w:r w:rsidRPr="00BD7157">
        <w:rPr>
          <w:sz w:val="16"/>
          <w:szCs w:val="16"/>
        </w:rPr>
        <w:softHyphen/>
        <w:t xml:space="preserve">ity and must thus keep itself open to the closedness of animality, in what sense does Heidegger’s attempt to grasp the “existing essence of man” escape the metaphysical primacy of </w:t>
      </w:r>
      <w:r w:rsidRPr="00BD7157">
        <w:rPr>
          <w:i/>
          <w:iCs/>
          <w:sz w:val="16"/>
        </w:rPr>
        <w:t>animalitas?</w:t>
      </w:r>
    </w:p>
    <w:p w:rsidR="00477631" w:rsidRPr="00621818" w:rsidRDefault="00477631" w:rsidP="00477631">
      <w:pPr>
        <w:pStyle w:val="Heading3"/>
      </w:pPr>
      <w:r w:rsidRPr="00621818">
        <w:lastRenderedPageBreak/>
        <w:t>Gender</w:t>
      </w:r>
    </w:p>
    <w:p w:rsidR="00477631" w:rsidRPr="00621818" w:rsidRDefault="00477631" w:rsidP="00BF3A71">
      <w:pPr>
        <w:pStyle w:val="Heading4"/>
      </w:pPr>
      <w:r w:rsidRPr="00621818">
        <w:t>The subordination of animals provides the foundation for the violent institutionalization of sexism</w:t>
      </w:r>
    </w:p>
    <w:p w:rsidR="00477631" w:rsidRPr="00621818" w:rsidRDefault="00477631" w:rsidP="00477631">
      <w:r w:rsidRPr="00621818">
        <w:t xml:space="preserve">Charles </w:t>
      </w:r>
      <w:r w:rsidRPr="00621818">
        <w:rPr>
          <w:rStyle w:val="Style13ptBold"/>
        </w:rPr>
        <w:t>Patterson. 2002</w:t>
      </w:r>
      <w:r w:rsidRPr="00621818">
        <w:t>. Eternal Treblinka: Our Treatment of Animals and the Holocaust. P 12- 13</w:t>
      </w:r>
    </w:p>
    <w:p w:rsidR="00477631" w:rsidRPr="00621818" w:rsidRDefault="00477631" w:rsidP="00477631"/>
    <w:p w:rsidR="00477631" w:rsidRPr="00261601" w:rsidRDefault="00477631" w:rsidP="00477631">
      <w:pPr>
        <w:rPr>
          <w:rFonts w:cstheme="minorHAnsi"/>
          <w:sz w:val="16"/>
          <w:highlight w:val="green"/>
        </w:rPr>
      </w:pPr>
      <w:r w:rsidRPr="00621818">
        <w:rPr>
          <w:rFonts w:cstheme="minorHAnsi"/>
          <w:sz w:val="16"/>
        </w:rPr>
        <w:t xml:space="preserve">Karl Jacoby writes that it seems "more than coincidental that the region that yields the first evidence of agriculture, the Middle East, is the same one that yields the first evidence of slavery." Indeed, in the ancient Near East, he writes, slavery was "little more than the extension of domestication to humans.''" Most studies of human slavery have railed to emphasize how the enslavement of animals served as the model and inspiration for the enslavement of humans, but there have been notable exceptions.40 Elizabeth Fisher believes that the </w:t>
      </w:r>
      <w:r w:rsidRPr="00261601">
        <w:rPr>
          <w:rStyle w:val="Underline0"/>
          <w:rFonts w:asciiTheme="minorHAnsi" w:hAnsiTheme="minorHAnsi" w:cstheme="minorHAnsi"/>
          <w:highlight w:val="green"/>
        </w:rPr>
        <w:t>sexual subjugation of women, as practiced in all the known civilizations of the world, was modeled after the domestication of animals. "The domestication of women followed the initiation of animal keeping,"</w:t>
      </w:r>
      <w:r w:rsidRPr="00261601">
        <w:rPr>
          <w:rFonts w:cstheme="minorHAnsi"/>
          <w:sz w:val="16"/>
          <w:highlight w:val="green"/>
        </w:rPr>
        <w:t xml:space="preserve"> </w:t>
      </w:r>
      <w:r w:rsidRPr="00621818">
        <w:rPr>
          <w:rFonts w:cstheme="minorHAnsi"/>
          <w:sz w:val="16"/>
        </w:rPr>
        <w:t xml:space="preserve">she writes, "and it was then that men began to control women's reproductive capacity, enforcing chastity and sexual repression."41 Fisher maintains that </w:t>
      </w:r>
      <w:r w:rsidRPr="00261601">
        <w:rPr>
          <w:rStyle w:val="Underline0"/>
          <w:rFonts w:asciiTheme="minorHAnsi" w:hAnsiTheme="minorHAnsi" w:cstheme="minorHAnsi"/>
          <w:highlight w:val="green"/>
        </w:rPr>
        <w:t>it was the vertical, hierarchical positioning of human master over animal slave that intensified human cruelty and laid the foundation for human slavery. The violation of animals expedited the violation of human being</w:t>
      </w:r>
      <w:r w:rsidRPr="00621818">
        <w:rPr>
          <w:rStyle w:val="Underline0"/>
          <w:rFonts w:asciiTheme="minorHAnsi" w:hAnsiTheme="minorHAnsi" w:cstheme="minorHAnsi"/>
        </w:rPr>
        <w:t>s.</w:t>
      </w:r>
      <w:r w:rsidRPr="00621818">
        <w:rPr>
          <w:rFonts w:cstheme="minorHAnsi"/>
          <w:sz w:val="16"/>
        </w:rPr>
        <w:t xml:space="preserve"> In taking them in and feeding them, humans first made friends with animals and then killed them. To do so, they had to kill some sensitivity in themselves. When they began manipulating the reproduction of animals, they were even more personally involved in practices which led to cruelty, guilt, and subsequent numbness. </w:t>
      </w:r>
      <w:r w:rsidRPr="00261601">
        <w:rPr>
          <w:rStyle w:val="Underline0"/>
          <w:rFonts w:asciiTheme="minorHAnsi" w:hAnsiTheme="minorHAnsi" w:cstheme="minorHAnsi"/>
          <w:highlight w:val="green"/>
        </w:rPr>
        <w:t>The keeping of animals would seem to have set a model for the enslavement of humans, in particular the large-scale exploitation of women captives for breeding and labor</w:t>
      </w:r>
      <w:r w:rsidRPr="00261601">
        <w:rPr>
          <w:rFonts w:cstheme="minorHAnsi"/>
          <w:sz w:val="16"/>
          <w:highlight w:val="green"/>
        </w:rPr>
        <w:t xml:space="preserve">. 42 </w:t>
      </w:r>
    </w:p>
    <w:p w:rsidR="00477631" w:rsidRDefault="00477631" w:rsidP="00477631">
      <w:pPr>
        <w:pStyle w:val="Heading2"/>
      </w:pPr>
      <w:r>
        <w:lastRenderedPageBreak/>
        <w:t xml:space="preserve">--Calculus </w:t>
      </w:r>
    </w:p>
    <w:p w:rsidR="00477631" w:rsidRPr="003447E3" w:rsidRDefault="00477631" w:rsidP="00477631">
      <w:pPr>
        <w:keepNext/>
        <w:keepLines/>
        <w:pageBreakBefore/>
        <w:spacing w:before="40" w:after="0"/>
        <w:jc w:val="center"/>
        <w:outlineLvl w:val="2"/>
        <w:rPr>
          <w:rFonts w:eastAsia="SimSun" w:cs="Times New Roman"/>
          <w:b/>
          <w:sz w:val="32"/>
          <w:szCs w:val="24"/>
          <w:u w:val="single"/>
          <w:lang w:bidi="en-US"/>
        </w:rPr>
      </w:pPr>
      <w:r w:rsidRPr="003447E3">
        <w:rPr>
          <w:rFonts w:eastAsia="SimSun" w:cs="Times New Roman"/>
          <w:b/>
          <w:sz w:val="32"/>
          <w:szCs w:val="24"/>
          <w:u w:val="single"/>
          <w:lang w:bidi="en-US"/>
        </w:rPr>
        <w:lastRenderedPageBreak/>
        <w:t>Humanism Bad</w:t>
      </w:r>
    </w:p>
    <w:p w:rsidR="00477631" w:rsidRPr="003447E3" w:rsidRDefault="00477631" w:rsidP="00477631">
      <w:pPr>
        <w:keepNext/>
        <w:keepLines/>
        <w:spacing w:before="40" w:after="0"/>
        <w:outlineLvl w:val="3"/>
        <w:rPr>
          <w:rFonts w:eastAsia="SimSun" w:cs="Times New Roman"/>
          <w:b/>
          <w:iCs/>
          <w:sz w:val="26"/>
        </w:rPr>
      </w:pPr>
      <w:r w:rsidRPr="003447E3">
        <w:rPr>
          <w:rFonts w:eastAsia="SimSun" w:cs="Times New Roman"/>
          <w:b/>
          <w:iCs/>
          <w:sz w:val="26"/>
        </w:rPr>
        <w:t>The affirmative’s impact calculus sets aside endless genocides in order to continue faith in reforming their brand of humanism. Instead we must think along utopian anti-humanist calls for species-equality which requires a negation of their humanism.</w:t>
      </w:r>
    </w:p>
    <w:p w:rsidR="00477631" w:rsidRPr="003447E3" w:rsidRDefault="00477631" w:rsidP="00477631">
      <w:pPr>
        <w:rPr>
          <w:rFonts w:eastAsia="Calibri" w:cs="Times New Roman"/>
        </w:rPr>
      </w:pPr>
      <w:r w:rsidRPr="003447E3">
        <w:rPr>
          <w:rFonts w:eastAsia="Calibri" w:cs="Times New Roman"/>
          <w:b/>
          <w:bCs/>
          <w:sz w:val="26"/>
        </w:rPr>
        <w:t>KOCHI &amp; ORDAN 2K8</w:t>
      </w:r>
      <w:r w:rsidRPr="003447E3">
        <w:rPr>
          <w:rFonts w:eastAsia="Calibri" w:cs="Times New Roman"/>
        </w:rPr>
        <w:t xml:space="preserve"> [tarik and noam, queen’s university and bar llan university, “an argument for the global suicide of humanity”, vol 7. no. </w:t>
      </w:r>
      <w:proofErr w:type="gramStart"/>
      <w:r w:rsidRPr="003447E3">
        <w:rPr>
          <w:rFonts w:eastAsia="Calibri" w:cs="Times New Roman"/>
        </w:rPr>
        <w:t>4.,</w:t>
      </w:r>
      <w:proofErr w:type="gramEnd"/>
      <w:r w:rsidRPr="003447E3">
        <w:rPr>
          <w:rFonts w:eastAsia="Calibri" w:cs="Times New Roman"/>
        </w:rPr>
        <w:t xml:space="preserve"> bourderlands e-journal]</w:t>
      </w:r>
      <w:r>
        <w:rPr>
          <w:rFonts w:eastAsia="Calibri" w:cs="Times New Roman"/>
        </w:rPr>
        <w:t xml:space="preserve"> JB</w:t>
      </w:r>
    </w:p>
    <w:p w:rsidR="00477631" w:rsidRPr="003447E3" w:rsidRDefault="00477631" w:rsidP="00477631">
      <w:pPr>
        <w:rPr>
          <w:rFonts w:eastAsia="Calibri" w:cs="Times New Roman"/>
        </w:rPr>
      </w:pPr>
    </w:p>
    <w:p w:rsidR="00477631" w:rsidRDefault="00477631" w:rsidP="00477631">
      <w:pPr>
        <w:rPr>
          <w:rFonts w:eastAsia="Calibri" w:cs="Calibri"/>
          <w:sz w:val="16"/>
        </w:rPr>
      </w:pPr>
      <w:r w:rsidRPr="003447E3">
        <w:rPr>
          <w:rFonts w:eastAsia="Calibri" w:cs="Calibri"/>
          <w:sz w:val="16"/>
        </w:rPr>
        <w:t>Putting aside the old, false assumptions of a teleological account of history, social-environmental revolution is dependent upon widespread political action which short-circuits and tears apart current legal, political and economic regimes. This action is itself dependent upon a widespread change in awareness, a revolutionary change in consciousness, across enough of the populace to spark radical social and political transformation. Thought of in this sense, however, such a response to environmental destruction is caught by many of the old problems which have troubled the tradition of revolutionary socialism. Namely, 3</w:t>
      </w:r>
      <w:r w:rsidRPr="003447E3">
        <w:rPr>
          <w:rFonts w:eastAsia="Calibri" w:cs="Times New Roman"/>
          <w:u w:val="single"/>
        </w:rPr>
        <w:t>how might a significant number of human individuals come to obtain such a radically enlightened perspective or awareness of human social reality (i.e. a dialectical, utopian anti-humanist ‘revolutionary consciousnesse’) so that they might bring about with minimal violence the overthrow of the practices and institutions of late capitalism and colonial-speciesism? Further, how might an individual attain such a radical perspective when their life, behaviours and attitudes (or their subjectivity itself) are so moulded and shaped by the individual’s immersion within and active self-realisation through, the networks, systems and habits constitutive of global capitalism?</w:t>
      </w:r>
      <w:r w:rsidRPr="003447E3">
        <w:rPr>
          <w:rFonts w:eastAsia="Calibri" w:cs="Calibri"/>
          <w:sz w:val="16"/>
        </w:rPr>
        <w:t xml:space="preserve"> </w:t>
      </w:r>
      <w:proofErr w:type="gramStart"/>
      <w:r w:rsidRPr="003447E3">
        <w:rPr>
          <w:rFonts w:eastAsia="Calibri" w:cs="Calibri"/>
          <w:sz w:val="16"/>
        </w:rPr>
        <w:t>(Hardt &amp; Negri, 2001).</w:t>
      </w:r>
      <w:proofErr w:type="gramEnd"/>
      <w:r w:rsidRPr="003447E3">
        <w:rPr>
          <w:rFonts w:eastAsia="Calibri" w:cs="Calibri"/>
          <w:sz w:val="16"/>
        </w:rPr>
        <w:t xml:space="preserve"> While the demand for social-environmental revolution grows stronger, both theoretical and practical answers to these pressing questions remain unanswered. </w:t>
      </w:r>
      <w:r w:rsidRPr="00261601">
        <w:rPr>
          <w:rFonts w:eastAsia="Calibri" w:cs="Times New Roman"/>
          <w:highlight w:val="green"/>
          <w:u w:val="single"/>
        </w:rPr>
        <w:t>Both liberal and social revolutionary models</w:t>
      </w:r>
      <w:r w:rsidRPr="003447E3">
        <w:rPr>
          <w:rFonts w:eastAsia="Calibri" w:cs="Times New Roman"/>
          <w:u w:val="single"/>
        </w:rPr>
        <w:t xml:space="preserve"> thus seem to run into the same problems that surround the notion of progress; each </w:t>
      </w:r>
      <w:r w:rsidRPr="00261601">
        <w:rPr>
          <w:rFonts w:eastAsia="Calibri" w:cs="Times New Roman"/>
          <w:highlight w:val="green"/>
          <w:u w:val="single"/>
        </w:rPr>
        <w:t>play out a modern discourse of sacrifice in which some forms of life and modes of living are set aside in favour of the promise of a future good.</w:t>
      </w:r>
      <w:r w:rsidRPr="003447E3">
        <w:rPr>
          <w:rFonts w:eastAsia="Calibri" w:cs="Times New Roman"/>
          <w:u w:val="single"/>
        </w:rPr>
        <w:t xml:space="preserve"> Caught between social hopes and political myths,</w:t>
      </w:r>
      <w:r w:rsidRPr="003447E3">
        <w:rPr>
          <w:rFonts w:eastAsia="Calibri" w:cs="Calibri"/>
          <w:sz w:val="16"/>
        </w:rPr>
        <w:t xml:space="preserve"> the challenge of responding to environmental destruction confronts, starkly, the core of a discourse of modernity characterised by reflection, responsibility and action. Given the increasing pressures upon the human habitat, this modern discourse will either deliver or it will fail. </w:t>
      </w:r>
      <w:r w:rsidRPr="00261601">
        <w:rPr>
          <w:rFonts w:eastAsia="Calibri" w:cs="Calibri"/>
          <w:b/>
          <w:sz w:val="24"/>
          <w:szCs w:val="24"/>
          <w:highlight w:val="green"/>
          <w:u w:val="single"/>
        </w:rPr>
        <w:t>There is little room for an existence in between: either the Enlightenment fulfils its potentiality or it shows its hand as the bearer of impossibility. If the possibilities of the Enlightenment are to be fulfilled then this can only happen if the old idea of the progress of the human species</w:t>
      </w:r>
      <w:r w:rsidRPr="003447E3">
        <w:rPr>
          <w:rFonts w:eastAsia="Calibri" w:cs="Calibri"/>
          <w:sz w:val="16"/>
        </w:rPr>
        <w:t xml:space="preserve">, exemplified by Hawking’s cosmic colonisation, </w:t>
      </w:r>
      <w:r w:rsidRPr="00261601">
        <w:rPr>
          <w:rFonts w:eastAsia="Calibri" w:cs="Calibri"/>
          <w:b/>
          <w:sz w:val="24"/>
          <w:szCs w:val="24"/>
          <w:highlight w:val="green"/>
          <w:u w:val="single"/>
        </w:rPr>
        <w:t>is fundamentally rethought and replaced by a new form of self-comprehension. This self-comprehension would need to negate</w:t>
      </w:r>
      <w:r w:rsidRPr="003447E3">
        <w:rPr>
          <w:rFonts w:eastAsia="Calibri" w:cs="Calibri"/>
          <w:b/>
          <w:sz w:val="24"/>
          <w:szCs w:val="24"/>
          <w:u w:val="single"/>
        </w:rPr>
        <w:t xml:space="preserve"> and limit </w:t>
      </w:r>
      <w:r w:rsidRPr="00261601">
        <w:rPr>
          <w:rFonts w:eastAsia="Calibri" w:cs="Calibri"/>
          <w:b/>
          <w:sz w:val="24"/>
          <w:szCs w:val="24"/>
          <w:highlight w:val="green"/>
          <w:u w:val="single"/>
        </w:rPr>
        <w:t>the old modern humanism by a radical anti-humanism.</w:t>
      </w:r>
      <w:r w:rsidRPr="003447E3">
        <w:rPr>
          <w:rFonts w:eastAsia="Calibri" w:cs="Calibri"/>
          <w:sz w:val="16"/>
        </w:rPr>
        <w:t xml:space="preserve"> </w:t>
      </w:r>
    </w:p>
    <w:p w:rsidR="00477631" w:rsidRDefault="00477631" w:rsidP="00477631">
      <w:pPr>
        <w:rPr>
          <w:rFonts w:eastAsia="Calibri" w:cs="Calibri"/>
          <w:sz w:val="16"/>
        </w:rPr>
      </w:pPr>
    </w:p>
    <w:p w:rsidR="00477631" w:rsidRPr="00621818" w:rsidRDefault="00477631" w:rsidP="00477631">
      <w:pPr>
        <w:pStyle w:val="Heading3"/>
        <w:rPr>
          <w:lang w:bidi="en-US"/>
        </w:rPr>
      </w:pPr>
      <w:r>
        <w:rPr>
          <w:lang w:bidi="en-US"/>
        </w:rPr>
        <w:lastRenderedPageBreak/>
        <w:t>AT: Genocide framing</w:t>
      </w:r>
    </w:p>
    <w:p w:rsidR="00477631" w:rsidRPr="00621818" w:rsidRDefault="00477631" w:rsidP="00BF3A71">
      <w:pPr>
        <w:pStyle w:val="Heading4"/>
      </w:pPr>
      <w:r w:rsidRPr="00621818">
        <w:t>The affirmative’s impact calculus sets aside endless genocides in order to continue faith in reforming their brand of humanism. Instead we must think along utopian anti-humanist calls for species-equality which requires a negation of their humanism.</w:t>
      </w:r>
    </w:p>
    <w:p w:rsidR="00477631" w:rsidRPr="00621818" w:rsidRDefault="00477631" w:rsidP="00477631">
      <w:r w:rsidRPr="00621818">
        <w:rPr>
          <w:rStyle w:val="Style13ptBold"/>
        </w:rPr>
        <w:t>KOCHI &amp; ORDAN 2K8</w:t>
      </w:r>
      <w:r w:rsidRPr="00621818">
        <w:t xml:space="preserve"> [tarik and noam, </w:t>
      </w:r>
      <w:r>
        <w:t>0</w:t>
      </w:r>
      <w:r w:rsidRPr="00621818">
        <w:t xml:space="preserve">queen’s university and bar llan university, “an argument for the global suicide of humanity”, vol 7. no. </w:t>
      </w:r>
      <w:proofErr w:type="gramStart"/>
      <w:r w:rsidRPr="00621818">
        <w:t>4.,</w:t>
      </w:r>
      <w:proofErr w:type="gramEnd"/>
      <w:r w:rsidRPr="00621818">
        <w:t xml:space="preserve"> bourderlands e-journal]</w:t>
      </w:r>
      <w:r w:rsidRPr="0065584B">
        <w:t xml:space="preserve"> </w:t>
      </w:r>
      <w:r>
        <w:t>JB</w:t>
      </w:r>
    </w:p>
    <w:p w:rsidR="00477631" w:rsidRPr="00621818" w:rsidRDefault="00477631" w:rsidP="00477631"/>
    <w:p w:rsidR="00477631" w:rsidRPr="00621818" w:rsidRDefault="00477631" w:rsidP="00477631">
      <w:pPr>
        <w:rPr>
          <w:rStyle w:val="StyleUnderline"/>
        </w:rPr>
      </w:pPr>
      <w:r w:rsidRPr="00621818">
        <w:rPr>
          <w:rFonts w:cstheme="minorHAnsi"/>
          <w:sz w:val="16"/>
        </w:rPr>
        <w:t>Putting aside the old, false assumptions of a teleological account of history, social-environmental revolution is dependent upon widespread political action which short-circuits and tears apart current legal, political and economic regimes. This action is itself dependent upon a widespread change in awareness, a revolutionary change in consciousness, across enough of the populace to spark radical social and political transformation. Thought of in this sense, however, such a response to environmental destruction is caught by many of the old problems which have troubled the tradition of revolutionary socialism. Namely, 3</w:t>
      </w:r>
      <w:r w:rsidRPr="00621818">
        <w:rPr>
          <w:rStyle w:val="StyleUnderline"/>
        </w:rPr>
        <w:t>how might a significant number of human individuals come to obtain such a radically enlightened perspective or awareness of human social reality (i.e. a dialectical, utopian anti-humanist ‘revolutionary consciousnesse’) so that they might bring about with minimal violence the overthrow of the practices and institutions of late capitalism and colonial-speciesism? Further, how might an individual attain such a radical perspective when their life, behaviours and attitudes (or their subjectivity itself) are so moulded and shaped by the individual’s immersion within and active self-realisation through, the networks, systems and habits constitutive of global capitalism?</w:t>
      </w:r>
      <w:r w:rsidRPr="00621818">
        <w:rPr>
          <w:rFonts w:cstheme="minorHAnsi"/>
          <w:sz w:val="16"/>
        </w:rPr>
        <w:t xml:space="preserve"> </w:t>
      </w:r>
      <w:proofErr w:type="gramStart"/>
      <w:r w:rsidRPr="00621818">
        <w:rPr>
          <w:rFonts w:cstheme="minorHAnsi"/>
          <w:sz w:val="16"/>
        </w:rPr>
        <w:t>(Hardt &amp; Negri, 2001).</w:t>
      </w:r>
      <w:proofErr w:type="gramEnd"/>
      <w:r w:rsidRPr="00621818">
        <w:rPr>
          <w:rFonts w:cstheme="minorHAnsi"/>
          <w:sz w:val="16"/>
        </w:rPr>
        <w:t xml:space="preserve"> While the demand for social-environmental revolution grows stronger, both theoretical and practical answers to these pressing questions remain unanswered. </w:t>
      </w:r>
      <w:r w:rsidRPr="00261601">
        <w:rPr>
          <w:rStyle w:val="StyleUnderline"/>
          <w:highlight w:val="green"/>
        </w:rPr>
        <w:t>Both liberal and social revolutionary models</w:t>
      </w:r>
      <w:r w:rsidRPr="00621818">
        <w:rPr>
          <w:rStyle w:val="StyleUnderline"/>
        </w:rPr>
        <w:t xml:space="preserve"> thus seem to run into the same problems that surround the notion of progress; each </w:t>
      </w:r>
      <w:r w:rsidRPr="00261601">
        <w:rPr>
          <w:rStyle w:val="StyleUnderline"/>
          <w:highlight w:val="green"/>
        </w:rPr>
        <w:t>play out a modern discourse of sacrifice in which some forms of life and modes of living are set aside in favour of the promise of a future good.</w:t>
      </w:r>
      <w:r w:rsidRPr="00621818">
        <w:rPr>
          <w:rStyle w:val="StyleUnderline"/>
        </w:rPr>
        <w:t xml:space="preserve"> Caught between social hopes and political myths,</w:t>
      </w:r>
      <w:r w:rsidRPr="00621818">
        <w:rPr>
          <w:rFonts w:cstheme="minorHAnsi"/>
          <w:sz w:val="16"/>
        </w:rPr>
        <w:t xml:space="preserve"> the challenge of responding to environmental destruction confronts, starkly, the core of a discourse of modernity characterised by reflection, responsibility and action. Given the increasing pressures upon the human habitat, this modern discourse will either deliver or it will fail. </w:t>
      </w:r>
      <w:r w:rsidRPr="00261601">
        <w:rPr>
          <w:rStyle w:val="underline"/>
          <w:rFonts w:asciiTheme="minorHAnsi" w:hAnsiTheme="minorHAnsi" w:cstheme="minorHAnsi"/>
          <w:szCs w:val="24"/>
          <w:highlight w:val="green"/>
        </w:rPr>
        <w:t>There is little room for an existence in between: either the Enlightenment fulfils its potentiality or it shows its hand as the bearer of impossibility. If the possibilities of the Enlightenment are to be fulfilled then this can only happen if the old idea of the progress of the human species</w:t>
      </w:r>
      <w:r w:rsidRPr="00621818">
        <w:rPr>
          <w:rFonts w:cstheme="minorHAnsi"/>
          <w:sz w:val="16"/>
        </w:rPr>
        <w:t xml:space="preserve">, exemplified by Hawking’s cosmic colonisation, </w:t>
      </w:r>
      <w:r w:rsidRPr="00261601">
        <w:rPr>
          <w:rStyle w:val="underline"/>
          <w:rFonts w:asciiTheme="minorHAnsi" w:hAnsiTheme="minorHAnsi" w:cstheme="minorHAnsi"/>
          <w:szCs w:val="24"/>
          <w:highlight w:val="green"/>
        </w:rPr>
        <w:t>is fundamentally rethought and replaced by a new form of self-comprehension. This self-comprehension would need to negate</w:t>
      </w:r>
      <w:r w:rsidRPr="00621818">
        <w:rPr>
          <w:rStyle w:val="underline"/>
          <w:rFonts w:asciiTheme="minorHAnsi" w:hAnsiTheme="minorHAnsi" w:cstheme="minorHAnsi"/>
          <w:szCs w:val="24"/>
        </w:rPr>
        <w:t xml:space="preserve"> and limit </w:t>
      </w:r>
      <w:r w:rsidRPr="00261601">
        <w:rPr>
          <w:rStyle w:val="underline"/>
          <w:rFonts w:asciiTheme="minorHAnsi" w:hAnsiTheme="minorHAnsi" w:cstheme="minorHAnsi"/>
          <w:szCs w:val="24"/>
          <w:highlight w:val="green"/>
        </w:rPr>
        <w:t>the old modern humanism by a radical anti-humanism.</w:t>
      </w:r>
      <w:r w:rsidRPr="00621818">
        <w:rPr>
          <w:rFonts w:cstheme="minorHAnsi"/>
          <w:sz w:val="16"/>
        </w:rPr>
        <w:t xml:space="preserve"> </w:t>
      </w:r>
    </w:p>
    <w:p w:rsidR="00477631" w:rsidRDefault="00477631" w:rsidP="00477631">
      <w:pPr>
        <w:pStyle w:val="Heading2"/>
        <w:rPr>
          <w:rFonts w:eastAsia="Calibri"/>
        </w:rPr>
      </w:pPr>
      <w:r>
        <w:rPr>
          <w:rFonts w:eastAsia="Calibri"/>
        </w:rPr>
        <w:lastRenderedPageBreak/>
        <w:t>Alternative Work</w:t>
      </w:r>
    </w:p>
    <w:p w:rsidR="00477631" w:rsidRDefault="00477631" w:rsidP="00477631"/>
    <w:p w:rsidR="00477631" w:rsidRPr="007E2770" w:rsidRDefault="00477631" w:rsidP="00477631">
      <w:pPr>
        <w:rPr>
          <w:i/>
        </w:rPr>
      </w:pPr>
      <w:r w:rsidRPr="007E2770">
        <w:rPr>
          <w:i/>
        </w:rPr>
        <w:t xml:space="preserve">What we most need to do is to hear within us the sound of the Earth crying. </w:t>
      </w:r>
      <w:r>
        <w:rPr>
          <w:i/>
        </w:rPr>
        <w:t xml:space="preserve">- </w:t>
      </w:r>
      <w:r w:rsidRPr="007E2770">
        <w:rPr>
          <w:i/>
        </w:rPr>
        <w:t xml:space="preserve"> Thich Nhat Hanh</w:t>
      </w:r>
    </w:p>
    <w:p w:rsidR="00477631" w:rsidRPr="007E2770" w:rsidRDefault="00477631" w:rsidP="00477631"/>
    <w:p w:rsidR="00477631" w:rsidRDefault="00477631" w:rsidP="00477631">
      <w:pPr>
        <w:pStyle w:val="Heading2"/>
      </w:pPr>
      <w:r>
        <w:lastRenderedPageBreak/>
        <w:t>--Species-Being</w:t>
      </w:r>
    </w:p>
    <w:p w:rsidR="00477631" w:rsidRPr="008570D0" w:rsidRDefault="00477631" w:rsidP="00477631">
      <w:pPr>
        <w:pStyle w:val="Heading3"/>
      </w:pPr>
      <w:r>
        <w:lastRenderedPageBreak/>
        <w:t>1NC</w:t>
      </w:r>
    </w:p>
    <w:p w:rsidR="00477631" w:rsidRPr="00621818" w:rsidRDefault="00477631" w:rsidP="00BF3A71">
      <w:pPr>
        <w:pStyle w:val="Heading4"/>
      </w:pPr>
      <w:r w:rsidRPr="00621818">
        <w:t xml:space="preserve">The alternative is that the judge should vote negative to reject the 1AC’s human survival ethic. This rejection enables an understanding of the species-being. That solves the ethical contradiction of their species-level racism. </w:t>
      </w:r>
    </w:p>
    <w:p w:rsidR="00477631" w:rsidRPr="00CD7947" w:rsidRDefault="00477631" w:rsidP="00477631">
      <w:r w:rsidRPr="00CD7947">
        <w:rPr>
          <w:rStyle w:val="Style13ptBold"/>
        </w:rPr>
        <w:t>HUDSON 2K4</w:t>
      </w:r>
      <w:r w:rsidRPr="00CD7947">
        <w:t xml:space="preserve"> [Laura, The Political Animal: Species-Being and Bare Life, mediations journal, </w:t>
      </w:r>
      <w:hyperlink r:id="rId45" w:history="1">
        <w:r w:rsidRPr="00CD7947">
          <w:rPr>
            <w:rStyle w:val="Hyperlink"/>
          </w:rPr>
          <w:t>http://www.mediationsjournal.org/files/Mediations23_2_04.pdf</w:t>
        </w:r>
      </w:hyperlink>
      <w:r w:rsidRPr="00CD7947">
        <w:t>]</w:t>
      </w:r>
      <w:r w:rsidRPr="0065584B">
        <w:t xml:space="preserve"> </w:t>
      </w:r>
      <w:r>
        <w:t>JB</w:t>
      </w:r>
    </w:p>
    <w:p w:rsidR="00477631" w:rsidRPr="00621818" w:rsidRDefault="00477631" w:rsidP="00477631"/>
    <w:p w:rsidR="00477631" w:rsidRDefault="00477631" w:rsidP="00477631">
      <w:pPr>
        <w:rPr>
          <w:rStyle w:val="underline"/>
          <w:rFonts w:asciiTheme="minorHAnsi" w:hAnsiTheme="minorHAnsi" w:cstheme="minorHAnsi"/>
          <w:szCs w:val="24"/>
        </w:rPr>
      </w:pPr>
      <w:r w:rsidRPr="00261601">
        <w:rPr>
          <w:rStyle w:val="underline"/>
          <w:rFonts w:asciiTheme="minorHAnsi" w:hAnsiTheme="minorHAnsi" w:cstheme="minorHAnsi"/>
          <w:szCs w:val="24"/>
          <w:highlight w:val="green"/>
        </w:rPr>
        <w:t>We are all equally reduced to mere specimens of human biology</w:t>
      </w:r>
      <w:r w:rsidRPr="00621818">
        <w:rPr>
          <w:rStyle w:val="underline"/>
          <w:rFonts w:asciiTheme="minorHAnsi" w:hAnsiTheme="minorHAnsi" w:cstheme="minorHAnsi"/>
          <w:szCs w:val="24"/>
        </w:rPr>
        <w:t xml:space="preserve">, mute and uncomprehending of the world in which we are thrown. </w:t>
      </w:r>
      <w:r w:rsidRPr="00261601">
        <w:rPr>
          <w:rStyle w:val="Emphasis"/>
          <w:highlight w:val="green"/>
        </w:rPr>
        <w:t>Species-being, or “humanity as a species,” may require this recognition to move beyond</w:t>
      </w:r>
      <w:r w:rsidRPr="00621818">
        <w:rPr>
          <w:rStyle w:val="underline"/>
          <w:rFonts w:asciiTheme="minorHAnsi" w:hAnsiTheme="minorHAnsi" w:cstheme="minorHAnsi"/>
          <w:szCs w:val="24"/>
        </w:rPr>
        <w:t xml:space="preserve"> the pseudo-essence of the religion of </w:t>
      </w:r>
      <w:r w:rsidRPr="00261601">
        <w:rPr>
          <w:rStyle w:val="Emphasis"/>
          <w:highlight w:val="green"/>
        </w:rPr>
        <w:t>humanism</w:t>
      </w:r>
      <w:r w:rsidRPr="00261601">
        <w:rPr>
          <w:rStyle w:val="underline"/>
          <w:rFonts w:asciiTheme="minorHAnsi" w:hAnsiTheme="minorHAnsi" w:cstheme="minorHAnsi"/>
          <w:szCs w:val="24"/>
          <w:highlight w:val="green"/>
        </w:rPr>
        <w:t>.</w:t>
      </w:r>
      <w:r w:rsidRPr="00621818">
        <w:rPr>
          <w:rStyle w:val="underline"/>
          <w:rFonts w:asciiTheme="minorHAnsi" w:hAnsiTheme="minorHAnsi" w:cstheme="minorHAnsi"/>
          <w:szCs w:val="24"/>
        </w:rPr>
        <w:t xml:space="preserve"> Recognizing that what we call “the human” is an abstraction </w:t>
      </w:r>
      <w:r w:rsidRPr="00621818">
        <w:rPr>
          <w:rFonts w:cstheme="minorHAnsi"/>
          <w:sz w:val="16"/>
        </w:rPr>
        <w:t xml:space="preserve">that fails to fully describe what we are, </w:t>
      </w:r>
      <w:r w:rsidRPr="00621818">
        <w:rPr>
          <w:rStyle w:val="underline"/>
          <w:rFonts w:asciiTheme="minorHAnsi" w:hAnsiTheme="minorHAnsi" w:cstheme="minorHAnsi"/>
          <w:szCs w:val="24"/>
        </w:rPr>
        <w:t xml:space="preserve">we may come to find a new way of understanding humanity that recuperates the natural without domination. The bare life that results from expulsion from the law removes even the illusion of freedom. Regardless of one’s location in production, </w:t>
      </w:r>
      <w:r w:rsidRPr="00621818">
        <w:rPr>
          <w:rStyle w:val="StyleUnderline"/>
        </w:rPr>
        <w:t>the threat of losing even the fiction of citizenship and freedom affects everyone</w:t>
      </w:r>
      <w:r w:rsidRPr="00621818">
        <w:rPr>
          <w:rStyle w:val="underline"/>
          <w:rFonts w:asciiTheme="minorHAnsi" w:hAnsiTheme="minorHAnsi" w:cstheme="minorHAnsi"/>
          <w:szCs w:val="24"/>
        </w:rPr>
        <w:t>. This may create new means of organizing resistance</w:t>
      </w:r>
      <w:r w:rsidRPr="00621818">
        <w:rPr>
          <w:rFonts w:cstheme="minorHAnsi"/>
          <w:sz w:val="16"/>
        </w:rPr>
        <w:t xml:space="preserve"> across the particular divisions of society. Furthermore, </w:t>
      </w:r>
      <w:r w:rsidRPr="00261601">
        <w:rPr>
          <w:rStyle w:val="Emphasis"/>
          <w:highlight w:val="green"/>
        </w:rPr>
        <w:t xml:space="preserve">the concept of bare life allows us to gesture toward a more </w:t>
      </w:r>
      <w:r w:rsidRPr="00621818">
        <w:rPr>
          <w:rStyle w:val="StyleUnderline"/>
        </w:rPr>
        <w:t>detailed,</w:t>
      </w:r>
      <w:r w:rsidRPr="00621818">
        <w:t xml:space="preserve"> </w:t>
      </w:r>
      <w:r w:rsidRPr="00261601">
        <w:rPr>
          <w:rStyle w:val="Emphasis"/>
          <w:highlight w:val="green"/>
        </w:rPr>
        <w:t xml:space="preserve">concrete idea of </w:t>
      </w:r>
      <w:r w:rsidRPr="00621818">
        <w:rPr>
          <w:rStyle w:val="StyleUnderline"/>
        </w:rPr>
        <w:t>what</w:t>
      </w:r>
      <w:r w:rsidRPr="00261601">
        <w:rPr>
          <w:rStyle w:val="Emphasis"/>
          <w:highlight w:val="green"/>
        </w:rPr>
        <w:t xml:space="preserve"> species-being </w:t>
      </w:r>
      <w:r w:rsidRPr="00621818">
        <w:rPr>
          <w:rStyle w:val="StyleUnderline"/>
        </w:rPr>
        <w:t>may look like.</w:t>
      </w:r>
      <w:r w:rsidRPr="00621818">
        <w:rPr>
          <w:rStyle w:val="underline"/>
          <w:rFonts w:asciiTheme="minorHAnsi" w:hAnsiTheme="minorHAnsi" w:cstheme="minorHAnsi"/>
          <w:szCs w:val="24"/>
        </w:rPr>
        <w:t xml:space="preserve"> Agamben hints that in the recognition of this fact, that </w:t>
      </w:r>
      <w:r w:rsidRPr="00261601">
        <w:rPr>
          <w:rStyle w:val="Emphasis"/>
          <w:highlight w:val="green"/>
        </w:rPr>
        <w:t>in our essence we are all animals,</w:t>
      </w:r>
      <w:r w:rsidRPr="00621818">
        <w:rPr>
          <w:rStyle w:val="underline"/>
          <w:rFonts w:asciiTheme="minorHAnsi" w:hAnsiTheme="minorHAnsi" w:cstheme="minorHAnsi"/>
          <w:szCs w:val="24"/>
        </w:rPr>
        <w:t xml:space="preserve"> that </w:t>
      </w:r>
      <w:r w:rsidRPr="00621818">
        <w:rPr>
          <w:rStyle w:val="StyleUnderline"/>
        </w:rPr>
        <w:t>we are all living dead</w:t>
      </w:r>
      <w:r w:rsidRPr="00621818">
        <w:rPr>
          <w:rStyle w:val="underline"/>
          <w:rFonts w:asciiTheme="minorHAnsi" w:hAnsiTheme="minorHAnsi" w:cstheme="minorHAnsi"/>
          <w:szCs w:val="24"/>
        </w:rPr>
        <w:t xml:space="preserve">, might reside the possibility of a kind of redemption. Rather than the mystical horizon of a future community, </w:t>
      </w:r>
      <w:r w:rsidRPr="00261601">
        <w:rPr>
          <w:rStyle w:val="underline"/>
          <w:rFonts w:asciiTheme="minorHAnsi" w:hAnsiTheme="minorHAnsi" w:cstheme="minorHAnsi"/>
          <w:szCs w:val="24"/>
          <w:highlight w:val="green"/>
        </w:rPr>
        <w:t xml:space="preserve">the passage to species-being may be experienced as a deprivation, a loss of identity. </w:t>
      </w:r>
      <w:r w:rsidRPr="00261601">
        <w:rPr>
          <w:rStyle w:val="Emphasis"/>
          <w:highlight w:val="green"/>
        </w:rPr>
        <w:t>Species-being is</w:t>
      </w:r>
      <w:r w:rsidRPr="00621818">
        <w:rPr>
          <w:rStyle w:val="underline"/>
          <w:rFonts w:asciiTheme="minorHAnsi" w:hAnsiTheme="minorHAnsi" w:cstheme="minorHAnsi"/>
          <w:szCs w:val="24"/>
        </w:rPr>
        <w:t xml:space="preserve"> not merely a positive result of the development of history; it is equally </w:t>
      </w:r>
      <w:r w:rsidRPr="00261601">
        <w:rPr>
          <w:rStyle w:val="Emphasis"/>
          <w:highlight w:val="green"/>
        </w:rPr>
        <w:t>the absence of many of the features of “humanity”</w:t>
      </w:r>
      <w:r w:rsidRPr="00621818">
        <w:rPr>
          <w:rStyle w:val="underline"/>
          <w:rFonts w:asciiTheme="minorHAnsi" w:hAnsiTheme="minorHAnsi" w:cstheme="minorHAnsi"/>
          <w:szCs w:val="24"/>
        </w:rPr>
        <w:t xml:space="preserve"> through which we have learned to make sense of our world</w:t>
      </w:r>
      <w:r w:rsidRPr="00621818">
        <w:rPr>
          <w:rFonts w:cstheme="minorHAnsi"/>
          <w:sz w:val="16"/>
        </w:rPr>
        <w:t xml:space="preserve">. It is an absence of the kind of individuality and atomism </w:t>
      </w:r>
      <w:proofErr w:type="gramStart"/>
      <w:r w:rsidRPr="00621818">
        <w:rPr>
          <w:rFonts w:cstheme="minorHAnsi"/>
          <w:sz w:val="16"/>
        </w:rPr>
        <w:t>that structure</w:t>
      </w:r>
      <w:proofErr w:type="gramEnd"/>
      <w:r w:rsidRPr="00621818">
        <w:rPr>
          <w:rFonts w:cstheme="minorHAnsi"/>
          <w:sz w:val="16"/>
        </w:rPr>
        <w:t xml:space="preserve"> our world under capitalism and underlie liberal democracy, and which continue to inform the tenets of deep ecology. The development of species-being requires the collapse of the distinction between human and animal in order to change the shape of our relationships with the natural world. </w:t>
      </w:r>
      <w:r w:rsidRPr="00261601">
        <w:rPr>
          <w:rStyle w:val="underline"/>
          <w:rFonts w:asciiTheme="minorHAnsi" w:hAnsiTheme="minorHAnsi" w:cstheme="minorHAnsi"/>
          <w:szCs w:val="24"/>
          <w:highlight w:val="green"/>
        </w:rPr>
        <w:t xml:space="preserve">A true species-being depends on a </w:t>
      </w:r>
      <w:r w:rsidRPr="00621818">
        <w:rPr>
          <w:rStyle w:val="underline"/>
          <w:rFonts w:asciiTheme="minorHAnsi" w:hAnsiTheme="minorHAnsi" w:cstheme="minorHAnsi"/>
          <w:szCs w:val="24"/>
        </w:rPr>
        <w:t xml:space="preserve">sort of </w:t>
      </w:r>
      <w:r w:rsidRPr="00261601">
        <w:rPr>
          <w:rStyle w:val="underline"/>
          <w:rFonts w:asciiTheme="minorHAnsi" w:hAnsiTheme="minorHAnsi" w:cstheme="minorHAnsi"/>
          <w:szCs w:val="24"/>
          <w:highlight w:val="green"/>
        </w:rPr>
        <w:t>reconciliation between our “human” and “animal” selves</w:t>
      </w:r>
      <w:r w:rsidRPr="00621818">
        <w:rPr>
          <w:rStyle w:val="underline"/>
          <w:rFonts w:asciiTheme="minorHAnsi" w:hAnsiTheme="minorHAnsi" w:cstheme="minorHAnsi"/>
          <w:szCs w:val="24"/>
        </w:rPr>
        <w:t xml:space="preserve">, a breakdown of the distinction between the two both within </w:t>
      </w:r>
      <w:proofErr w:type="gramStart"/>
      <w:r w:rsidRPr="00621818">
        <w:rPr>
          <w:rStyle w:val="underline"/>
          <w:rFonts w:asciiTheme="minorHAnsi" w:hAnsiTheme="minorHAnsi" w:cstheme="minorHAnsi"/>
          <w:szCs w:val="24"/>
        </w:rPr>
        <w:t>ourselves</w:t>
      </w:r>
      <w:proofErr w:type="gramEnd"/>
      <w:r w:rsidRPr="00621818">
        <w:rPr>
          <w:rStyle w:val="underline"/>
          <w:rFonts w:asciiTheme="minorHAnsi" w:hAnsiTheme="minorHAnsi" w:cstheme="minorHAnsi"/>
          <w:szCs w:val="24"/>
        </w:rPr>
        <w:t xml:space="preserve"> and in nature in general. </w:t>
      </w:r>
      <w:r w:rsidRPr="00261601">
        <w:rPr>
          <w:rStyle w:val="underline"/>
          <w:rFonts w:asciiTheme="minorHAnsi" w:hAnsiTheme="minorHAnsi" w:cstheme="minorHAnsi"/>
          <w:szCs w:val="24"/>
          <w:highlight w:val="green"/>
        </w:rPr>
        <w:t xml:space="preserve">Bare life would </w:t>
      </w:r>
      <w:r w:rsidRPr="00621818">
        <w:rPr>
          <w:rStyle w:val="underline"/>
          <w:rFonts w:asciiTheme="minorHAnsi" w:hAnsiTheme="minorHAnsi" w:cstheme="minorHAnsi"/>
          <w:szCs w:val="24"/>
        </w:rPr>
        <w:t xml:space="preserve">then </w:t>
      </w:r>
      <w:r w:rsidRPr="00261601">
        <w:rPr>
          <w:rStyle w:val="underline"/>
          <w:rFonts w:asciiTheme="minorHAnsi" w:hAnsiTheme="minorHAnsi" w:cstheme="minorHAnsi"/>
          <w:szCs w:val="24"/>
          <w:highlight w:val="green"/>
        </w:rPr>
        <w:t xml:space="preserve">represent not only expulsion from the law but </w:t>
      </w:r>
      <w:r w:rsidRPr="00621818">
        <w:rPr>
          <w:rStyle w:val="underline"/>
          <w:rFonts w:asciiTheme="minorHAnsi" w:hAnsiTheme="minorHAnsi" w:cstheme="minorHAnsi"/>
          <w:szCs w:val="24"/>
        </w:rPr>
        <w:t xml:space="preserve">the possibility of </w:t>
      </w:r>
      <w:r w:rsidRPr="00261601">
        <w:rPr>
          <w:rStyle w:val="underline"/>
          <w:rFonts w:asciiTheme="minorHAnsi" w:hAnsiTheme="minorHAnsi" w:cstheme="minorHAnsi"/>
          <w:szCs w:val="24"/>
          <w:highlight w:val="green"/>
        </w:rPr>
        <w:t xml:space="preserve">its overcoming. Positioned in the zone of indistinction, no longer a subject of the law but still subjected to it through absence, what we </w:t>
      </w:r>
      <w:r w:rsidRPr="00621818">
        <w:rPr>
          <w:rStyle w:val="underline"/>
          <w:rFonts w:asciiTheme="minorHAnsi" w:hAnsiTheme="minorHAnsi" w:cstheme="minorHAnsi"/>
          <w:szCs w:val="24"/>
        </w:rPr>
        <w:t xml:space="preserve">equivocally </w:t>
      </w:r>
      <w:r w:rsidRPr="00261601">
        <w:rPr>
          <w:rStyle w:val="underline"/>
          <w:rFonts w:asciiTheme="minorHAnsi" w:hAnsiTheme="minorHAnsi" w:cstheme="minorHAnsi"/>
          <w:szCs w:val="24"/>
          <w:highlight w:val="green"/>
        </w:rPr>
        <w:t xml:space="preserve">call “the human” in general becomes </w:t>
      </w:r>
      <w:r w:rsidRPr="00621818">
        <w:rPr>
          <w:rStyle w:val="underline"/>
          <w:rFonts w:asciiTheme="minorHAnsi" w:hAnsiTheme="minorHAnsi" w:cstheme="minorHAnsi"/>
          <w:szCs w:val="24"/>
        </w:rPr>
        <w:t xml:space="preserve">virtually </w:t>
      </w:r>
      <w:r w:rsidRPr="00261601">
        <w:rPr>
          <w:rStyle w:val="underline"/>
          <w:rFonts w:asciiTheme="minorHAnsi" w:hAnsiTheme="minorHAnsi" w:cstheme="minorHAnsi"/>
          <w:szCs w:val="24"/>
          <w:highlight w:val="green"/>
        </w:rPr>
        <w:t xml:space="preserve">indistinguishable from the animal </w:t>
      </w:r>
      <w:r w:rsidRPr="00621818">
        <w:rPr>
          <w:rStyle w:val="underline"/>
          <w:rFonts w:asciiTheme="minorHAnsi" w:hAnsiTheme="minorHAnsi" w:cstheme="minorHAnsi"/>
          <w:szCs w:val="24"/>
        </w:rPr>
        <w:t xml:space="preserve">or nature. </w:t>
      </w:r>
      <w:r w:rsidRPr="00621818">
        <w:rPr>
          <w:rFonts w:cstheme="minorHAnsi"/>
          <w:sz w:val="16"/>
        </w:rPr>
        <w:t xml:space="preserve">But through this expulsion and absence, we may see not only the law but the system of capitalism that shapes it from a position no longer blinded or captivated by its spell. </w:t>
      </w:r>
      <w:r w:rsidRPr="00621818">
        <w:rPr>
          <w:rStyle w:val="underline"/>
          <w:rFonts w:asciiTheme="minorHAnsi" w:hAnsiTheme="minorHAnsi" w:cstheme="minorHAnsi"/>
          <w:szCs w:val="24"/>
        </w:rPr>
        <w:t>The structure of the law is revealed as always suspect in the false division between natural and political life, which are never truly separable</w:t>
      </w:r>
      <w:r w:rsidRPr="00621818">
        <w:rPr>
          <w:rFonts w:cstheme="minorHAnsi"/>
          <w:sz w:val="16"/>
        </w:rPr>
        <w:t xml:space="preserve">. Though clearly the situation is not yet as dire as Agamben’s invocation of the Holocaust suggests, </w:t>
      </w:r>
      <w:r w:rsidRPr="00621818">
        <w:rPr>
          <w:rStyle w:val="underline"/>
          <w:rFonts w:asciiTheme="minorHAnsi" w:hAnsiTheme="minorHAnsi" w:cstheme="minorHAnsi"/>
          <w:szCs w:val="24"/>
        </w:rPr>
        <w:t xml:space="preserve">we are all, as citizens, under the threat of the state of exception. With the decline of the nation as a form of social organization, the whittling away of civil liberties and, with them, the state’s promise of “the good life” (or “the good death”) even in the most developed nations, with the </w:t>
      </w:r>
      <w:r w:rsidRPr="00621818">
        <w:rPr>
          <w:rStyle w:val="underline"/>
          <w:rFonts w:asciiTheme="minorHAnsi" w:hAnsiTheme="minorHAnsi" w:cstheme="minorHAnsi"/>
          <w:szCs w:val="24"/>
        </w:rPr>
        <w:lastRenderedPageBreak/>
        <w:t>weakening of labor as the bearer of resistance to exploitation, how are we to envision the future of politics and society?</w:t>
      </w:r>
    </w:p>
    <w:p w:rsidR="00477631" w:rsidRDefault="00477631" w:rsidP="00477631">
      <w:pPr>
        <w:rPr>
          <w:rStyle w:val="underline"/>
          <w:rFonts w:asciiTheme="minorHAnsi" w:hAnsiTheme="minorHAnsi" w:cstheme="minorHAnsi"/>
          <w:szCs w:val="24"/>
        </w:rPr>
      </w:pPr>
    </w:p>
    <w:p w:rsidR="00477631" w:rsidRPr="00621818" w:rsidRDefault="00477631" w:rsidP="00BF3A71">
      <w:pPr>
        <w:pStyle w:val="Heading4"/>
      </w:pPr>
      <w:r w:rsidRPr="00621818">
        <w:t>And, abandonment of the humanist paradigm of survival means rejecting their efforts towards harm minimization. Complicity with genocidal violence is inevitable in any world of the aff or the perm. Only the alternative’s dialectical anti-humanism can solve.</w:t>
      </w:r>
    </w:p>
    <w:p w:rsidR="00477631" w:rsidRPr="00621818" w:rsidRDefault="00477631" w:rsidP="00477631">
      <w:r w:rsidRPr="00621818">
        <w:rPr>
          <w:rStyle w:val="Style13ptBold"/>
        </w:rPr>
        <w:t>KOCHI &amp; ORDAN 2K8</w:t>
      </w:r>
      <w:r w:rsidRPr="00621818">
        <w:t xml:space="preserve"> [tarik and noam, queen’s university and bar llan university, “an argument for the global suicide of humanity”, vol 7. no. </w:t>
      </w:r>
      <w:proofErr w:type="gramStart"/>
      <w:r w:rsidRPr="00621818">
        <w:t>4.,</w:t>
      </w:r>
      <w:proofErr w:type="gramEnd"/>
      <w:r w:rsidRPr="00621818">
        <w:t xml:space="preserve"> bourderlands e-journal]</w:t>
      </w:r>
      <w:r w:rsidRPr="0065584B">
        <w:t xml:space="preserve"> </w:t>
      </w:r>
      <w:r>
        <w:t>JB</w:t>
      </w:r>
    </w:p>
    <w:p w:rsidR="00477631" w:rsidRPr="00621818" w:rsidRDefault="00477631" w:rsidP="00477631">
      <w:pPr>
        <w:pStyle w:val="tag"/>
        <w:rPr>
          <w:rStyle w:val="underline"/>
          <w:rFonts w:asciiTheme="minorHAnsi" w:hAnsiTheme="minorHAnsi"/>
          <w:b/>
        </w:rPr>
      </w:pPr>
    </w:p>
    <w:p w:rsidR="00477631" w:rsidRPr="00621818" w:rsidRDefault="00477631" w:rsidP="00477631">
      <w:pPr>
        <w:rPr>
          <w:rFonts w:cstheme="minorHAnsi"/>
          <w:sz w:val="16"/>
        </w:rPr>
      </w:pPr>
      <w:r w:rsidRPr="00621818">
        <w:rPr>
          <w:rStyle w:val="underline"/>
          <w:rFonts w:asciiTheme="minorHAnsi" w:hAnsiTheme="minorHAnsi" w:cstheme="minorHAnsi"/>
          <w:szCs w:val="24"/>
        </w:rPr>
        <w:t xml:space="preserve">How might such </w:t>
      </w:r>
      <w:r w:rsidRPr="00261601">
        <w:rPr>
          <w:rStyle w:val="underline"/>
          <w:rFonts w:asciiTheme="minorHAnsi" w:hAnsiTheme="minorHAnsi" w:cstheme="minorHAnsi"/>
          <w:szCs w:val="24"/>
          <w:highlight w:val="green"/>
        </w:rPr>
        <w:t>a standpoint of dialectical, utopian anti-humanism</w:t>
      </w:r>
      <w:r w:rsidRPr="00621818">
        <w:rPr>
          <w:rStyle w:val="underline"/>
          <w:rFonts w:asciiTheme="minorHAnsi" w:hAnsiTheme="minorHAnsi" w:cstheme="minorHAnsi"/>
          <w:szCs w:val="24"/>
        </w:rPr>
        <w:t xml:space="preserve"> reconfigure a notion of action which </w:t>
      </w:r>
      <w:r w:rsidRPr="00261601">
        <w:rPr>
          <w:rStyle w:val="underline"/>
          <w:rFonts w:asciiTheme="minorHAnsi" w:hAnsiTheme="minorHAnsi" w:cstheme="minorHAnsi"/>
          <w:szCs w:val="24"/>
          <w:highlight w:val="green"/>
        </w:rPr>
        <w:t xml:space="preserve">does not </w:t>
      </w:r>
      <w:r w:rsidRPr="00621818">
        <w:rPr>
          <w:rStyle w:val="underline"/>
          <w:rFonts w:asciiTheme="minorHAnsi" w:hAnsiTheme="minorHAnsi" w:cstheme="minorHAnsi"/>
          <w:szCs w:val="24"/>
        </w:rPr>
        <w:t xml:space="preserve">simply </w:t>
      </w:r>
      <w:r w:rsidRPr="00261601">
        <w:rPr>
          <w:rStyle w:val="underline"/>
          <w:rFonts w:asciiTheme="minorHAnsi" w:hAnsiTheme="minorHAnsi" w:cstheme="minorHAnsi"/>
          <w:szCs w:val="24"/>
          <w:highlight w:val="green"/>
        </w:rPr>
        <w:t xml:space="preserve">repeat in </w:t>
      </w:r>
      <w:r w:rsidRPr="00621818">
        <w:rPr>
          <w:rStyle w:val="underline"/>
          <w:rFonts w:asciiTheme="minorHAnsi" w:hAnsiTheme="minorHAnsi" w:cstheme="minorHAnsi"/>
          <w:szCs w:val="24"/>
        </w:rPr>
        <w:t xml:space="preserve">another way </w:t>
      </w:r>
      <w:r w:rsidRPr="00261601">
        <w:rPr>
          <w:rStyle w:val="underline"/>
          <w:rFonts w:asciiTheme="minorHAnsi" w:hAnsiTheme="minorHAnsi" w:cstheme="minorHAnsi"/>
          <w:szCs w:val="24"/>
          <w:highlight w:val="green"/>
        </w:rPr>
        <w:t>the modern humanist infliction of violence</w:t>
      </w:r>
      <w:r w:rsidRPr="00621818">
        <w:rPr>
          <w:rFonts w:cstheme="minorHAnsi"/>
          <w:sz w:val="16"/>
        </w:rPr>
        <w:t xml:space="preserve">, as exemplified by the plan of Hawking, or fall prey to institutional </w:t>
      </w:r>
      <w:r w:rsidRPr="00261601">
        <w:rPr>
          <w:rStyle w:val="underline"/>
          <w:rFonts w:asciiTheme="minorHAnsi" w:hAnsiTheme="minorHAnsi" w:cstheme="minorHAnsi"/>
          <w:szCs w:val="24"/>
          <w:highlight w:val="green"/>
        </w:rPr>
        <w:t>and systemic complicity in speciesist violence</w:t>
      </w:r>
      <w:r w:rsidRPr="00621818">
        <w:rPr>
          <w:rFonts w:cstheme="minorHAnsi"/>
          <w:sz w:val="16"/>
        </w:rPr>
        <w:t xml:space="preserve">? While this question goes beyond what it is possible to outline in this paper, we contend </w:t>
      </w:r>
      <w:r w:rsidRPr="00621818">
        <w:rPr>
          <w:rStyle w:val="underline"/>
          <w:rFonts w:asciiTheme="minorHAnsi" w:hAnsiTheme="minorHAnsi" w:cstheme="minorHAnsi"/>
          <w:szCs w:val="24"/>
        </w:rPr>
        <w:t xml:space="preserve">that the thought experiment of global suicide helps to locate this question – the question of modern action itself </w:t>
      </w:r>
      <w:r w:rsidRPr="00621818">
        <w:rPr>
          <w:rFonts w:cstheme="minorHAnsi"/>
          <w:sz w:val="16"/>
        </w:rPr>
        <w:t xml:space="preserve">– as residing at the heart of the modern environmental problem. In a sense perhaps the only way to understand what is at stake in ethical action which responds to the natural environment is to come to terms with the logical consequences of ethical action itself. </w:t>
      </w:r>
      <w:r w:rsidRPr="00261601">
        <w:rPr>
          <w:rStyle w:val="underline"/>
          <w:rFonts w:asciiTheme="minorHAnsi" w:hAnsiTheme="minorHAnsi" w:cstheme="minorHAnsi"/>
          <w:szCs w:val="24"/>
          <w:highlight w:val="green"/>
        </w:rPr>
        <w:t>The point operates</w:t>
      </w:r>
      <w:r w:rsidRPr="00621818">
        <w:rPr>
          <w:rStyle w:val="underline"/>
          <w:rFonts w:asciiTheme="minorHAnsi" w:hAnsiTheme="minorHAnsi" w:cstheme="minorHAnsi"/>
          <w:szCs w:val="24"/>
        </w:rPr>
        <w:t xml:space="preserve"> then not as the end, but </w:t>
      </w:r>
      <w:r w:rsidRPr="00261601">
        <w:rPr>
          <w:rStyle w:val="underline"/>
          <w:rFonts w:asciiTheme="minorHAnsi" w:hAnsiTheme="minorHAnsi" w:cstheme="minorHAnsi"/>
          <w:szCs w:val="24"/>
          <w:highlight w:val="green"/>
        </w:rPr>
        <w:t>as the starting point of a standpoint which attempts to reconfigure our notions of action, life-value, and harm.</w:t>
      </w:r>
      <w:r w:rsidRPr="00621818">
        <w:rPr>
          <w:rStyle w:val="underline"/>
          <w:rFonts w:asciiTheme="minorHAnsi" w:hAnsiTheme="minorHAnsi" w:cstheme="minorHAnsi"/>
          <w:szCs w:val="24"/>
        </w:rPr>
        <w:t xml:space="preserve"> </w:t>
      </w:r>
      <w:r w:rsidRPr="00621818">
        <w:rPr>
          <w:rFonts w:cstheme="minorHAnsi"/>
          <w:sz w:val="16"/>
        </w:rPr>
        <w:t xml:space="preserve">For </w:t>
      </w:r>
      <w:r w:rsidRPr="00261601">
        <w:rPr>
          <w:rStyle w:val="underline"/>
          <w:rFonts w:asciiTheme="minorHAnsi" w:hAnsiTheme="minorHAnsi" w:cstheme="minorHAnsi"/>
          <w:szCs w:val="24"/>
          <w:highlight w:val="green"/>
        </w:rPr>
        <w:t xml:space="preserve">some, guided by </w:t>
      </w:r>
      <w:r w:rsidRPr="00621818">
        <w:rPr>
          <w:rStyle w:val="underline"/>
          <w:rFonts w:asciiTheme="minorHAnsi" w:hAnsiTheme="minorHAnsi" w:cstheme="minorHAnsi"/>
          <w:szCs w:val="24"/>
        </w:rPr>
        <w:t xml:space="preserve">the pressure of moral conscience or by a practice of </w:t>
      </w:r>
      <w:r w:rsidRPr="00261601">
        <w:rPr>
          <w:rStyle w:val="underline"/>
          <w:rFonts w:asciiTheme="minorHAnsi" w:hAnsiTheme="minorHAnsi" w:cstheme="minorHAnsi"/>
          <w:szCs w:val="24"/>
          <w:highlight w:val="green"/>
        </w:rPr>
        <w:t xml:space="preserve">harm minimisation, the appropriate response to </w:t>
      </w:r>
      <w:r w:rsidRPr="00621818">
        <w:rPr>
          <w:rStyle w:val="underline"/>
          <w:rFonts w:asciiTheme="minorHAnsi" w:hAnsiTheme="minorHAnsi" w:cstheme="minorHAnsi"/>
          <w:szCs w:val="24"/>
        </w:rPr>
        <w:t xml:space="preserve">historical and contemporary </w:t>
      </w:r>
      <w:r w:rsidRPr="00261601">
        <w:rPr>
          <w:rStyle w:val="underline"/>
          <w:rFonts w:asciiTheme="minorHAnsi" w:hAnsiTheme="minorHAnsi" w:cstheme="minorHAnsi"/>
          <w:szCs w:val="24"/>
          <w:highlight w:val="green"/>
        </w:rPr>
        <w:t xml:space="preserve">environmental destruction is </w:t>
      </w:r>
      <w:r w:rsidRPr="00621818">
        <w:rPr>
          <w:rStyle w:val="underline"/>
          <w:rFonts w:asciiTheme="minorHAnsi" w:hAnsiTheme="minorHAnsi" w:cstheme="minorHAnsi"/>
          <w:szCs w:val="24"/>
        </w:rPr>
        <w:t xml:space="preserve">that of </w:t>
      </w:r>
      <w:r w:rsidRPr="00261601">
        <w:rPr>
          <w:rStyle w:val="underline"/>
          <w:rFonts w:asciiTheme="minorHAnsi" w:hAnsiTheme="minorHAnsi" w:cstheme="minorHAnsi"/>
          <w:szCs w:val="24"/>
          <w:highlight w:val="green"/>
        </w:rPr>
        <w:t>action guided by abstention</w:t>
      </w:r>
      <w:r w:rsidRPr="00621818">
        <w:rPr>
          <w:rFonts w:cstheme="minorHAnsi"/>
          <w:sz w:val="16"/>
        </w:rPr>
        <w:t xml:space="preserve">. For example, one way of reacting to mundane, everyday complicity is the attempt </w:t>
      </w:r>
      <w:r w:rsidRPr="00621818">
        <w:rPr>
          <w:rStyle w:val="underline"/>
          <w:rFonts w:asciiTheme="minorHAnsi" w:hAnsiTheme="minorHAnsi" w:cstheme="minorHAnsi"/>
          <w:szCs w:val="24"/>
        </w:rPr>
        <w:t>to abstain or opt-out of certain aspects of modern, industrial society: to not eat non-human animals, to invest ethically</w:t>
      </w:r>
      <w:r w:rsidRPr="00621818">
        <w:rPr>
          <w:rFonts w:cstheme="minorHAnsi"/>
          <w:sz w:val="16"/>
        </w:rPr>
        <w:t xml:space="preserve">, to buy organic produce, to not use cars and buses, to live in an environmentally conscious commune. </w:t>
      </w:r>
      <w:r w:rsidRPr="00621818">
        <w:rPr>
          <w:rStyle w:val="underline"/>
          <w:rFonts w:asciiTheme="minorHAnsi" w:hAnsiTheme="minorHAnsi" w:cstheme="minorHAnsi"/>
          <w:szCs w:val="24"/>
        </w:rPr>
        <w:t xml:space="preserve">Ranging from small personal decisions to the establishment of parallel economies </w:t>
      </w:r>
      <w:r w:rsidRPr="00621818">
        <w:rPr>
          <w:rFonts w:cstheme="minorHAnsi"/>
          <w:sz w:val="16"/>
        </w:rPr>
        <w:t xml:space="preserve">(think of organic and fair trade products as an attempt to set up a quasi-parallel economy), </w:t>
      </w:r>
      <w:r w:rsidRPr="00261601">
        <w:rPr>
          <w:rStyle w:val="underline"/>
          <w:rFonts w:asciiTheme="minorHAnsi" w:hAnsiTheme="minorHAnsi" w:cstheme="minorHAnsi"/>
          <w:szCs w:val="24"/>
          <w:highlight w:val="green"/>
        </w:rPr>
        <w:t>a typical modern form of action is</w:t>
      </w:r>
      <w:r w:rsidRPr="00621818">
        <w:rPr>
          <w:rStyle w:val="underline"/>
          <w:rFonts w:asciiTheme="minorHAnsi" w:hAnsiTheme="minorHAnsi" w:cstheme="minorHAnsi"/>
          <w:szCs w:val="24"/>
        </w:rPr>
        <w:t xml:space="preserve"> that of </w:t>
      </w:r>
      <w:r w:rsidRPr="00261601">
        <w:rPr>
          <w:rStyle w:val="underline"/>
          <w:rFonts w:asciiTheme="minorHAnsi" w:hAnsiTheme="minorHAnsi" w:cstheme="minorHAnsi"/>
          <w:szCs w:val="24"/>
          <w:highlight w:val="green"/>
        </w:rPr>
        <w:t xml:space="preserve">a refusal to be complicit in human practices that are </w:t>
      </w:r>
      <w:r w:rsidRPr="00621818">
        <w:rPr>
          <w:rStyle w:val="underline"/>
          <w:rFonts w:asciiTheme="minorHAnsi" w:hAnsiTheme="minorHAnsi" w:cstheme="minorHAnsi"/>
          <w:szCs w:val="24"/>
        </w:rPr>
        <w:t xml:space="preserve">violent and </w:t>
      </w:r>
      <w:r w:rsidRPr="00261601">
        <w:rPr>
          <w:rStyle w:val="underline"/>
          <w:rFonts w:asciiTheme="minorHAnsi" w:hAnsiTheme="minorHAnsi" w:cstheme="minorHAnsi"/>
          <w:szCs w:val="24"/>
          <w:highlight w:val="green"/>
        </w:rPr>
        <w:t>destructive.</w:t>
      </w:r>
      <w:r w:rsidRPr="00621818">
        <w:rPr>
          <w:rStyle w:val="underline"/>
          <w:rFonts w:asciiTheme="minorHAnsi" w:hAnsiTheme="minorHAnsi" w:cstheme="minorHAnsi"/>
          <w:szCs w:val="24"/>
        </w:rPr>
        <w:t xml:space="preserve"> Again, however, at a practical level, </w:t>
      </w:r>
      <w:r w:rsidRPr="00261601">
        <w:rPr>
          <w:rStyle w:val="Emphasis"/>
          <w:highlight w:val="green"/>
        </w:rPr>
        <w:t>to what extent are such acts of non- participation rendered banal by their complicity in other actions?</w:t>
      </w:r>
      <w:r w:rsidRPr="00621818">
        <w:rPr>
          <w:rStyle w:val="underline"/>
          <w:rFonts w:asciiTheme="minorHAnsi" w:hAnsiTheme="minorHAnsi" w:cstheme="minorHAnsi"/>
          <w:szCs w:val="24"/>
        </w:rPr>
        <w:t xml:space="preserve"> In a grand register of violence and harm </w:t>
      </w:r>
      <w:r w:rsidRPr="00261601">
        <w:rPr>
          <w:rStyle w:val="Emphasis"/>
          <w:highlight w:val="green"/>
        </w:rPr>
        <w:t>the individual who abstains from eating</w:t>
      </w:r>
      <w:r w:rsidRPr="00621818">
        <w:rPr>
          <w:rStyle w:val="underline"/>
          <w:rFonts w:asciiTheme="minorHAnsi" w:hAnsiTheme="minorHAnsi" w:cstheme="minorHAnsi"/>
          <w:szCs w:val="24"/>
        </w:rPr>
        <w:t xml:space="preserve"> non-human </w:t>
      </w:r>
      <w:r w:rsidRPr="00261601">
        <w:rPr>
          <w:rStyle w:val="Emphasis"/>
          <w:highlight w:val="green"/>
        </w:rPr>
        <w:t>animals but still uses the bus or an airplane or electricity has only opted out of some harm causing practices and remains fully complicit with others</w:t>
      </w:r>
      <w:r w:rsidRPr="00621818">
        <w:rPr>
          <w:rStyle w:val="underline"/>
          <w:rFonts w:asciiTheme="minorHAnsi" w:hAnsiTheme="minorHAnsi" w:cstheme="minorHAnsi"/>
          <w:szCs w:val="24"/>
        </w:rPr>
        <w:t>. One response</w:t>
      </w:r>
      <w:r w:rsidRPr="00621818">
        <w:rPr>
          <w:rFonts w:cstheme="minorHAnsi"/>
          <w:sz w:val="16"/>
        </w:rPr>
        <w:t xml:space="preserve">, however, </w:t>
      </w:r>
      <w:r w:rsidRPr="00621818">
        <w:rPr>
          <w:rStyle w:val="underline"/>
          <w:rFonts w:asciiTheme="minorHAnsi" w:hAnsiTheme="minorHAnsi" w:cstheme="minorHAnsi"/>
          <w:szCs w:val="24"/>
        </w:rPr>
        <w:t xml:space="preserve">which bypasses the problem of complicity and the banality of </w:t>
      </w:r>
      <w:proofErr w:type="gramStart"/>
      <w:r w:rsidRPr="00621818">
        <w:rPr>
          <w:rStyle w:val="underline"/>
          <w:rFonts w:asciiTheme="minorHAnsi" w:hAnsiTheme="minorHAnsi" w:cstheme="minorHAnsi"/>
          <w:szCs w:val="24"/>
        </w:rPr>
        <w:t>action</w:t>
      </w:r>
      <w:proofErr w:type="gramEnd"/>
      <w:r w:rsidRPr="00621818">
        <w:rPr>
          <w:rStyle w:val="underline"/>
          <w:rFonts w:asciiTheme="minorHAnsi" w:hAnsiTheme="minorHAnsi" w:cstheme="minorHAnsi"/>
          <w:szCs w:val="24"/>
        </w:rPr>
        <w:t xml:space="preserve"> is to take the non-participation solution to its most extreme level. In this instance, </w:t>
      </w:r>
      <w:r w:rsidRPr="00261601">
        <w:rPr>
          <w:rStyle w:val="Emphasis"/>
          <w:highlight w:val="green"/>
        </w:rPr>
        <w:t>the only way to truly be non-complicit in the violence of the human heritage would be to opt-out altogether</w:t>
      </w:r>
      <w:r w:rsidRPr="00621818">
        <w:rPr>
          <w:rStyle w:val="underline"/>
          <w:rFonts w:asciiTheme="minorHAnsi" w:hAnsiTheme="minorHAnsi" w:cstheme="minorHAnsi"/>
          <w:szCs w:val="24"/>
        </w:rPr>
        <w:t xml:space="preserve">. Here, then, the modern discourse of reflection, responsibility and action runs to its logical conclusion – </w:t>
      </w:r>
      <w:r w:rsidRPr="00621818">
        <w:rPr>
          <w:rStyle w:val="StyleUnderline"/>
        </w:rPr>
        <w:t>the global suicide of humanity</w:t>
      </w:r>
      <w:r w:rsidRPr="00621818">
        <w:rPr>
          <w:rFonts w:cstheme="minorHAnsi"/>
          <w:sz w:val="16"/>
        </w:rPr>
        <w:t xml:space="preserve"> – as a free-willed and ‘final solution’.</w:t>
      </w:r>
    </w:p>
    <w:p w:rsidR="00477631" w:rsidRPr="00621818" w:rsidRDefault="00477631" w:rsidP="00477631">
      <w:pPr>
        <w:rPr>
          <w:lang w:bidi="en-US"/>
        </w:rPr>
      </w:pPr>
    </w:p>
    <w:p w:rsidR="00477631" w:rsidRPr="00621818" w:rsidRDefault="00477631" w:rsidP="00477631">
      <w:pPr>
        <w:pStyle w:val="Heading3"/>
        <w:rPr>
          <w:lang w:bidi="en-US"/>
        </w:rPr>
      </w:pPr>
      <w:r>
        <w:rPr>
          <w:lang w:bidi="en-US"/>
        </w:rPr>
        <w:lastRenderedPageBreak/>
        <w:t>2NC Discourse</w:t>
      </w:r>
    </w:p>
    <w:p w:rsidR="00477631" w:rsidRPr="00621818" w:rsidRDefault="00477631" w:rsidP="00BF3A71">
      <w:pPr>
        <w:pStyle w:val="Heading4"/>
      </w:pPr>
      <w:r w:rsidRPr="00621818">
        <w:t>We must abandon species-level thinking instead of the affirmative’s strategy of fighting “dehumanization” with humanization which is reliant on producing “subhuman” others, confining them to slavery, slaughterhouses, camps and annihilation. Vote negative to affirm the creation of new discourses of vulnerability based on rejecting speciest logics.</w:t>
      </w:r>
    </w:p>
    <w:p w:rsidR="00477631" w:rsidRPr="00621818" w:rsidRDefault="00477631" w:rsidP="00477631">
      <w:r w:rsidRPr="00621818">
        <w:rPr>
          <w:rStyle w:val="Style13ptBold"/>
        </w:rPr>
        <w:t>Deckha 2k10</w:t>
      </w:r>
      <w:r w:rsidRPr="00621818">
        <w:t xml:space="preserve"> [Maneesha, faculty of law, university of Victoria, “it’s time to abandon the idea of human rights”, the scavenger, dec. 10]</w:t>
      </w:r>
      <w:r w:rsidRPr="0065584B">
        <w:t xml:space="preserve"> </w:t>
      </w:r>
      <w:r>
        <w:t>JB</w:t>
      </w:r>
    </w:p>
    <w:p w:rsidR="00477631" w:rsidRPr="00621818" w:rsidRDefault="00477631" w:rsidP="00477631"/>
    <w:p w:rsidR="00477631" w:rsidRPr="00621818" w:rsidRDefault="00477631" w:rsidP="00477631">
      <w:pPr>
        <w:rPr>
          <w:rStyle w:val="cite"/>
          <w:rFonts w:asciiTheme="minorHAnsi" w:hAnsiTheme="minorHAnsi" w:cstheme="minorHAnsi"/>
          <w:szCs w:val="22"/>
        </w:rPr>
      </w:pPr>
      <w:r w:rsidRPr="00621818">
        <w:rPr>
          <w:rStyle w:val="cite"/>
          <w:rFonts w:asciiTheme="minorHAnsi" w:hAnsiTheme="minorHAnsi" w:cstheme="minorHAnsi"/>
          <w:szCs w:val="22"/>
        </w:rPr>
        <w:t xml:space="preserve">Time for a new discourse  </w:t>
      </w:r>
      <w:r w:rsidRPr="00261601">
        <w:rPr>
          <w:rStyle w:val="underline"/>
          <w:rFonts w:asciiTheme="minorHAnsi" w:hAnsiTheme="minorHAnsi" w:cstheme="minorHAnsi"/>
          <w:szCs w:val="24"/>
          <w:highlight w:val="green"/>
        </w:rPr>
        <w:t>That the human/subhuman binary continues to inhabit so much of western experience raises the question of the continuing relevance of anthropocentric concepts (such as “human rights” and “human dignity”) for effective theories of justice, policy and social movements.  Instead of fighting dehumanization with humanization, a better strategy may be to minimize the human/nonhuman boundary altogether</w:t>
      </w:r>
      <w:r w:rsidRPr="00621818">
        <w:rPr>
          <w:rStyle w:val="cite"/>
          <w:rFonts w:asciiTheme="minorHAnsi" w:hAnsiTheme="minorHAnsi" w:cstheme="minorHAnsi"/>
          <w:szCs w:val="22"/>
        </w:rPr>
        <w:t xml:space="preserve">.  The human specialness claim is a hierarchical one and relies on the figure of an Other – </w:t>
      </w:r>
      <w:proofErr w:type="gramStart"/>
      <w:r w:rsidRPr="00621818">
        <w:rPr>
          <w:rStyle w:val="cite"/>
          <w:rFonts w:asciiTheme="minorHAnsi" w:hAnsiTheme="minorHAnsi" w:cstheme="minorHAnsi"/>
          <w:szCs w:val="22"/>
        </w:rPr>
        <w:t>the  subhuman</w:t>
      </w:r>
      <w:proofErr w:type="gramEnd"/>
      <w:r w:rsidRPr="00621818">
        <w:rPr>
          <w:rStyle w:val="cite"/>
          <w:rFonts w:asciiTheme="minorHAnsi" w:hAnsiTheme="minorHAnsi" w:cstheme="minorHAnsi"/>
          <w:szCs w:val="22"/>
        </w:rPr>
        <w:t xml:space="preserve"> and nonhuman – to be intelligible. The latter groups are beings, by definition, who do not qualify as “human” and thus are denied the </w:t>
      </w:r>
      <w:proofErr w:type="gramStart"/>
      <w:r w:rsidRPr="00621818">
        <w:rPr>
          <w:rStyle w:val="cite"/>
          <w:rFonts w:asciiTheme="minorHAnsi" w:hAnsiTheme="minorHAnsi" w:cstheme="minorHAnsi"/>
          <w:szCs w:val="22"/>
        </w:rPr>
        <w:t>benefits that being “human” is</w:t>
      </w:r>
      <w:proofErr w:type="gramEnd"/>
      <w:r w:rsidRPr="00621818">
        <w:rPr>
          <w:rStyle w:val="cite"/>
          <w:rFonts w:asciiTheme="minorHAnsi" w:hAnsiTheme="minorHAnsi" w:cstheme="minorHAnsi"/>
          <w:szCs w:val="22"/>
        </w:rPr>
        <w:t xml:space="preserve"> meant to compel.  More to the point, however</w:t>
      </w:r>
      <w:r w:rsidRPr="00621818">
        <w:rPr>
          <w:rStyle w:val="underline"/>
          <w:rFonts w:asciiTheme="minorHAnsi" w:hAnsiTheme="minorHAnsi" w:cstheme="minorHAnsi"/>
          <w:szCs w:val="24"/>
        </w:rPr>
        <w:t xml:space="preserve">, </w:t>
      </w:r>
      <w:r w:rsidRPr="00261601">
        <w:rPr>
          <w:rStyle w:val="underline"/>
          <w:rFonts w:asciiTheme="minorHAnsi" w:hAnsiTheme="minorHAnsi" w:cstheme="minorHAnsi"/>
          <w:szCs w:val="24"/>
          <w:highlight w:val="green"/>
        </w:rPr>
        <w:t xml:space="preserve">a dignity claim staked on species difference, and reliant on dehumanizing </w:t>
      </w:r>
      <w:proofErr w:type="gramStart"/>
      <w:r w:rsidRPr="00261601">
        <w:rPr>
          <w:rStyle w:val="underline"/>
          <w:rFonts w:asciiTheme="minorHAnsi" w:hAnsiTheme="minorHAnsi" w:cstheme="minorHAnsi"/>
          <w:szCs w:val="24"/>
          <w:highlight w:val="green"/>
        </w:rPr>
        <w:t>Others</w:t>
      </w:r>
      <w:proofErr w:type="gramEnd"/>
      <w:r w:rsidRPr="00261601">
        <w:rPr>
          <w:rStyle w:val="underline"/>
          <w:rFonts w:asciiTheme="minorHAnsi" w:hAnsiTheme="minorHAnsi" w:cstheme="minorHAnsi"/>
          <w:szCs w:val="24"/>
          <w:highlight w:val="green"/>
        </w:rPr>
        <w:t xml:space="preserve"> to establish the moral worth of human beings, will always be vulnerable to the subhuman figure it creates.  This figure is easily deployed in inter-human violent conflict implicating race, gender and cultural identities as we have seen in the context of military and police camps, contemporary slavery </w:t>
      </w:r>
      <w:r w:rsidRPr="00621818">
        <w:rPr>
          <w:rStyle w:val="underline"/>
          <w:rFonts w:asciiTheme="minorHAnsi" w:hAnsiTheme="minorHAnsi" w:cstheme="minorHAnsi"/>
          <w:szCs w:val="24"/>
        </w:rPr>
        <w:t xml:space="preserve">and slavery-like practices, and the laws of war – </w:t>
      </w:r>
      <w:r w:rsidRPr="00261601">
        <w:rPr>
          <w:rStyle w:val="underline"/>
          <w:rFonts w:asciiTheme="minorHAnsi" w:hAnsiTheme="minorHAnsi" w:cstheme="minorHAnsi"/>
          <w:szCs w:val="24"/>
          <w:highlight w:val="green"/>
        </w:rPr>
        <w:t xml:space="preserve">used </w:t>
      </w:r>
      <w:r w:rsidRPr="00621818">
        <w:rPr>
          <w:rStyle w:val="underline"/>
          <w:rFonts w:asciiTheme="minorHAnsi" w:hAnsiTheme="minorHAnsi" w:cstheme="minorHAnsi"/>
          <w:szCs w:val="24"/>
        </w:rPr>
        <w:t xml:space="preserve">in these situations </w:t>
      </w:r>
      <w:r w:rsidRPr="00261601">
        <w:rPr>
          <w:rStyle w:val="underline"/>
          <w:rFonts w:asciiTheme="minorHAnsi" w:hAnsiTheme="minorHAnsi" w:cstheme="minorHAnsi"/>
          <w:szCs w:val="24"/>
          <w:highlight w:val="green"/>
        </w:rPr>
        <w:t xml:space="preserve">to promote violence against marginalized human groups.  A new discourse of cultural and legal protections is required to address violence against vulnerable humans in a manner that does not privilege humanity or humans, nor permit a subhuman figure to circulate as the mark of inferior beings on </w:t>
      </w:r>
      <w:proofErr w:type="gramStart"/>
      <w:r w:rsidRPr="00261601">
        <w:rPr>
          <w:rStyle w:val="underline"/>
          <w:rFonts w:asciiTheme="minorHAnsi" w:hAnsiTheme="minorHAnsi" w:cstheme="minorHAnsi"/>
          <w:szCs w:val="24"/>
          <w:highlight w:val="green"/>
        </w:rPr>
        <w:t>whom</w:t>
      </w:r>
      <w:proofErr w:type="gramEnd"/>
      <w:r w:rsidRPr="00261601">
        <w:rPr>
          <w:rStyle w:val="underline"/>
          <w:rFonts w:asciiTheme="minorHAnsi" w:hAnsiTheme="minorHAnsi" w:cstheme="minorHAnsi"/>
          <w:szCs w:val="24"/>
          <w:highlight w:val="green"/>
        </w:rPr>
        <w:t xml:space="preserve"> the perpetration of violence is legitimate.  We need to find an alternative discourse to theorize and mobilize around vulnerabilities for “subhuman” humans.</w:t>
      </w:r>
      <w:r w:rsidRPr="00621818">
        <w:rPr>
          <w:rStyle w:val="cite"/>
          <w:rFonts w:asciiTheme="minorHAnsi" w:hAnsiTheme="minorHAnsi" w:cstheme="minorHAnsi"/>
          <w:szCs w:val="22"/>
        </w:rPr>
        <w:t xml:space="preserve">  This move, in addressing violence and vulnerabilities, should be productive not only for humans made vulnerable by their dehumanization, but nonhumans as well. </w:t>
      </w:r>
    </w:p>
    <w:p w:rsidR="00477631" w:rsidRPr="00621818" w:rsidRDefault="00477631" w:rsidP="00477631">
      <w:pPr>
        <w:rPr>
          <w:lang w:bidi="en-US"/>
        </w:rPr>
      </w:pPr>
    </w:p>
    <w:p w:rsidR="00477631" w:rsidRPr="00621818" w:rsidRDefault="00477631" w:rsidP="00477631">
      <w:pPr>
        <w:pStyle w:val="Heading3"/>
        <w:rPr>
          <w:lang w:bidi="en-US"/>
        </w:rPr>
      </w:pPr>
      <w:r w:rsidRPr="00621818">
        <w:rPr>
          <w:lang w:bidi="en-US"/>
        </w:rPr>
        <w:lastRenderedPageBreak/>
        <w:t>2NC Alt Solves Warming</w:t>
      </w:r>
    </w:p>
    <w:p w:rsidR="00477631" w:rsidRPr="00621818" w:rsidRDefault="00477631" w:rsidP="00BF3A71">
      <w:pPr>
        <w:pStyle w:val="Heading4"/>
      </w:pPr>
      <w:r w:rsidRPr="00621818">
        <w:t>Anthropocentrism shapes our framework of solutions for warming, species extinction, pollution, and land destruction.</w:t>
      </w:r>
    </w:p>
    <w:p w:rsidR="00477631" w:rsidRPr="00621818" w:rsidRDefault="00477631" w:rsidP="00477631">
      <w:r w:rsidRPr="00621818">
        <w:rPr>
          <w:rStyle w:val="Style13ptBold"/>
        </w:rPr>
        <w:t xml:space="preserve">KORTENKAMP 2k </w:t>
      </w:r>
      <w:r w:rsidRPr="00621818">
        <w:t xml:space="preserve">[Katherine and Colleen Moore, ecocentrism and anthropocenrism: moral reasoning about ecological commons dilemmas, journal of environmental psychology, </w:t>
      </w:r>
      <w:proofErr w:type="gramStart"/>
      <w:r w:rsidRPr="00621818">
        <w:t>21 ,aug</w:t>
      </w:r>
      <w:proofErr w:type="gramEnd"/>
      <w:r w:rsidRPr="00621818">
        <w:t>]</w:t>
      </w:r>
      <w:r w:rsidRPr="0065584B">
        <w:t xml:space="preserve"> </w:t>
      </w:r>
      <w:r>
        <w:t>JB</w:t>
      </w:r>
    </w:p>
    <w:p w:rsidR="00477631" w:rsidRPr="00621818" w:rsidRDefault="00477631" w:rsidP="00477631">
      <w:pPr>
        <w:rPr>
          <w:rFonts w:cstheme="minorHAnsi"/>
          <w:sz w:val="16"/>
        </w:rPr>
      </w:pPr>
      <w:r w:rsidRPr="00621818">
        <w:rPr>
          <w:rFonts w:cstheme="minorHAnsi"/>
          <w:sz w:val="16"/>
        </w:rPr>
        <w:t xml:space="preserve">Aldo Leopold, sometimes called the father of environmental ethics, expressed these ideas over 50 years ago in his revolutionary essay ‘‘The Land Ethic.’’ Today we have clearly not accomplished </w:t>
      </w:r>
      <w:proofErr w:type="gramStart"/>
      <w:r w:rsidRPr="00621818">
        <w:rPr>
          <w:rFonts w:cstheme="minorHAnsi"/>
          <w:sz w:val="16"/>
        </w:rPr>
        <w:t>the  ‘‘ecological</w:t>
      </w:r>
      <w:proofErr w:type="gramEnd"/>
      <w:r w:rsidRPr="00621818">
        <w:rPr>
          <w:rFonts w:cstheme="minorHAnsi"/>
          <w:sz w:val="16"/>
        </w:rPr>
        <w:t xml:space="preserve"> necessity’’ he called for. </w:t>
      </w:r>
      <w:r w:rsidRPr="00261601">
        <w:rPr>
          <w:rStyle w:val="underline"/>
          <w:rFonts w:asciiTheme="minorHAnsi" w:hAnsiTheme="minorHAnsi" w:cstheme="minorHAnsi"/>
          <w:szCs w:val="24"/>
          <w:highlight w:val="green"/>
        </w:rPr>
        <w:t xml:space="preserve">Environmental crises, such as species extinction, </w:t>
      </w:r>
      <w:r w:rsidRPr="00621818">
        <w:rPr>
          <w:rStyle w:val="underline"/>
          <w:rFonts w:asciiTheme="minorHAnsi" w:hAnsiTheme="minorHAnsi" w:cstheme="minorHAnsi"/>
          <w:szCs w:val="24"/>
        </w:rPr>
        <w:t xml:space="preserve">global </w:t>
      </w:r>
      <w:r w:rsidRPr="00261601">
        <w:rPr>
          <w:rStyle w:val="underline"/>
          <w:rFonts w:asciiTheme="minorHAnsi" w:hAnsiTheme="minorHAnsi" w:cstheme="minorHAnsi"/>
          <w:szCs w:val="24"/>
          <w:highlight w:val="green"/>
        </w:rPr>
        <w:t>warming</w:t>
      </w:r>
      <w:r w:rsidRPr="00621818">
        <w:rPr>
          <w:rStyle w:val="underline"/>
          <w:rFonts w:asciiTheme="minorHAnsi" w:hAnsiTheme="minorHAnsi" w:cstheme="minorHAnsi"/>
          <w:szCs w:val="24"/>
        </w:rPr>
        <w:t xml:space="preserve">, air and water </w:t>
      </w:r>
      <w:r w:rsidRPr="00261601">
        <w:rPr>
          <w:rStyle w:val="underline"/>
          <w:rFonts w:asciiTheme="minorHAnsi" w:hAnsiTheme="minorHAnsi" w:cstheme="minorHAnsi"/>
          <w:szCs w:val="24"/>
          <w:highlight w:val="green"/>
        </w:rPr>
        <w:t>pollution, and wild land destruction</w:t>
      </w:r>
      <w:r w:rsidRPr="00261601">
        <w:rPr>
          <w:rFonts w:cstheme="minorHAnsi"/>
          <w:sz w:val="16"/>
          <w:highlight w:val="green"/>
        </w:rPr>
        <w:t xml:space="preserve">, </w:t>
      </w:r>
      <w:r w:rsidRPr="00261601">
        <w:rPr>
          <w:rStyle w:val="underline"/>
          <w:rFonts w:asciiTheme="minorHAnsi" w:hAnsiTheme="minorHAnsi" w:cstheme="minorHAnsi"/>
          <w:szCs w:val="24"/>
          <w:highlight w:val="green"/>
        </w:rPr>
        <w:t>are</w:t>
      </w:r>
      <w:r w:rsidRPr="00621818">
        <w:rPr>
          <w:rFonts w:cstheme="minorHAnsi"/>
          <w:sz w:val="16"/>
        </w:rPr>
        <w:t xml:space="preserve"> some of the most </w:t>
      </w:r>
      <w:r w:rsidRPr="00261601">
        <w:rPr>
          <w:rStyle w:val="underline"/>
          <w:rFonts w:asciiTheme="minorHAnsi" w:hAnsiTheme="minorHAnsi" w:cstheme="minorHAnsi"/>
          <w:szCs w:val="24"/>
          <w:highlight w:val="green"/>
        </w:rPr>
        <w:t>important problems</w:t>
      </w:r>
      <w:r w:rsidRPr="00621818">
        <w:rPr>
          <w:rFonts w:cstheme="minorHAnsi"/>
          <w:sz w:val="16"/>
        </w:rPr>
        <w:t xml:space="preserve"> currently facing our society. </w:t>
      </w:r>
      <w:r w:rsidRPr="00261601">
        <w:rPr>
          <w:rStyle w:val="Emphasis"/>
          <w:highlight w:val="green"/>
        </w:rPr>
        <w:t>How we deal with these problems</w:t>
      </w:r>
      <w:r w:rsidRPr="00621818">
        <w:rPr>
          <w:rStyle w:val="underline"/>
          <w:rFonts w:asciiTheme="minorHAnsi" w:hAnsiTheme="minorHAnsi" w:cstheme="minorHAnsi"/>
          <w:szCs w:val="24"/>
        </w:rPr>
        <w:t xml:space="preserve"> largely </w:t>
      </w:r>
      <w:r w:rsidRPr="00261601">
        <w:rPr>
          <w:rStyle w:val="Emphasis"/>
          <w:highlight w:val="green"/>
        </w:rPr>
        <w:t>depends on</w:t>
      </w:r>
      <w:r w:rsidRPr="00621818">
        <w:rPr>
          <w:rStyle w:val="underline"/>
          <w:rFonts w:asciiTheme="minorHAnsi" w:hAnsiTheme="minorHAnsi" w:cstheme="minorHAnsi"/>
          <w:szCs w:val="24"/>
        </w:rPr>
        <w:t xml:space="preserve"> how we perceive </w:t>
      </w:r>
      <w:r w:rsidRPr="00261601">
        <w:rPr>
          <w:rStyle w:val="Emphasis"/>
          <w:highlight w:val="green"/>
        </w:rPr>
        <w:t>our relationship with the land.</w:t>
      </w:r>
      <w:r w:rsidRPr="00621818">
        <w:rPr>
          <w:rFonts w:cstheme="minorHAnsi"/>
          <w:sz w:val="16"/>
        </w:rPr>
        <w:t xml:space="preserve"> Do we view nature as property for us to use however we wish for our own benefit, or </w:t>
      </w:r>
      <w:r w:rsidRPr="00261601">
        <w:rPr>
          <w:rStyle w:val="underline"/>
          <w:rFonts w:asciiTheme="minorHAnsi" w:hAnsiTheme="minorHAnsi" w:cstheme="minorHAnsi"/>
          <w:szCs w:val="24"/>
          <w:highlight w:val="green"/>
        </w:rPr>
        <w:t>does nature have intrinsic value</w:t>
      </w:r>
      <w:r w:rsidRPr="00621818">
        <w:rPr>
          <w:rFonts w:cstheme="minorHAnsi"/>
          <w:sz w:val="16"/>
        </w:rPr>
        <w:t xml:space="preserve">, value aside from its usefulness to humans? A half-century after Leopold gave us his land ethic, just how far and in what ways have our land ethics developed?  The purpose of this project is to examine some issues in how people extend ethics to the natural environment. Environmental ethics was given a central place in debate among scientists by </w:t>
      </w:r>
      <w:proofErr w:type="gramStart"/>
      <w:r w:rsidRPr="00621818">
        <w:rPr>
          <w:rFonts w:cstheme="minorHAnsi"/>
          <w:sz w:val="16"/>
        </w:rPr>
        <w:t>Hardin  (</w:t>
      </w:r>
      <w:proofErr w:type="gramEnd"/>
      <w:r w:rsidRPr="00621818">
        <w:rPr>
          <w:rFonts w:cstheme="minorHAnsi"/>
          <w:sz w:val="16"/>
        </w:rPr>
        <w:t xml:space="preserve">1968) who argued that the human race is faced with the dilemma of how to prevent overuse and depletion of natural resources when individuals desire to maximize their gains. As noted by Dawes (1980), many environmental issues can be construed as social dilemmas:  a) each individual receives a higher payo¡ for a socially defecting choice (e.g., having additional children, using all the energy available, polluting his or her neighbors) than for a socially cooperativ choice, no matter what the other individuals in the society do, but b) all individuals are better </w:t>
      </w:r>
      <w:proofErr w:type="gramStart"/>
      <w:r w:rsidRPr="00621818">
        <w:rPr>
          <w:rFonts w:cstheme="minorHAnsi"/>
          <w:sz w:val="16"/>
        </w:rPr>
        <w:t>off  if</w:t>
      </w:r>
      <w:proofErr w:type="gramEnd"/>
      <w:r w:rsidRPr="00621818">
        <w:rPr>
          <w:rFonts w:cstheme="minorHAnsi"/>
          <w:sz w:val="16"/>
        </w:rPr>
        <w:t xml:space="preserve"> all  cooperate than if all defect (p. 169).  In the present research we examine moral reasoning about social dilemmas centered on environmental issues.  Environmental ethics is based on the idea that morality ought to be extended to include the relationship between humans and nature. Although the field has its roots in the early writings of John Muir, Albert Schweitzer, and Aldo Leopold, environmental ethics only more recently began to gain support in the 1960s with the growing popularity of the environmental movement. The journal Environmental Ethics was founded in 1979 and is devoted entirely to the topic.  There are a number of different ways to understand an extension of moral consideration to </w:t>
      </w:r>
      <w:proofErr w:type="gramStart"/>
      <w:r w:rsidRPr="00621818">
        <w:rPr>
          <w:rFonts w:cstheme="minorHAnsi"/>
          <w:sz w:val="16"/>
        </w:rPr>
        <w:t>nature  (</w:t>
      </w:r>
      <w:proofErr w:type="gramEnd"/>
      <w:r w:rsidRPr="00621818">
        <w:rPr>
          <w:rFonts w:cstheme="minorHAnsi"/>
          <w:sz w:val="16"/>
        </w:rPr>
        <w:t xml:space="preserve">Nash, 1989). For example, is the extension individualistic or holistic? In other words are individual plants and animals given moral consideration, or is morality only extended to whole species or ecosystems? Another distinction is whether the extension is rights based or responsibility based; in other words does nature have the right to be protected </w:t>
      </w:r>
      <w:proofErr w:type="gramStart"/>
      <w:r w:rsidRPr="00621818">
        <w:rPr>
          <w:rFonts w:cstheme="minorHAnsi"/>
          <w:sz w:val="16"/>
        </w:rPr>
        <w:t>or  do</w:t>
      </w:r>
      <w:proofErr w:type="gramEnd"/>
      <w:r w:rsidRPr="00621818">
        <w:rPr>
          <w:rFonts w:cstheme="minorHAnsi"/>
          <w:sz w:val="16"/>
        </w:rPr>
        <w:t xml:space="preserve"> humans simply have a responsibility to protect  nature? Perhaps </w:t>
      </w:r>
      <w:r w:rsidRPr="00261601">
        <w:rPr>
          <w:rStyle w:val="underline"/>
          <w:rFonts w:asciiTheme="minorHAnsi" w:hAnsiTheme="minorHAnsi" w:cstheme="minorHAnsi"/>
          <w:szCs w:val="24"/>
          <w:highlight w:val="green"/>
        </w:rPr>
        <w:t>the most important distinction is whether the moral extension is anthropocentric or ecocentric because this determines what is the focus of the environmental ethics - humans or nature</w:t>
      </w:r>
      <w:r w:rsidRPr="00621818">
        <w:rPr>
          <w:rFonts w:cstheme="minorHAnsi"/>
          <w:sz w:val="16"/>
        </w:rPr>
        <w:t xml:space="preserve">. </w:t>
      </w:r>
    </w:p>
    <w:p w:rsidR="00477631" w:rsidRPr="00621818" w:rsidRDefault="00477631" w:rsidP="00477631">
      <w:pPr>
        <w:rPr>
          <w:lang w:bidi="en-US"/>
        </w:rPr>
      </w:pPr>
    </w:p>
    <w:p w:rsidR="00477631" w:rsidRPr="00621818" w:rsidRDefault="00477631" w:rsidP="00477631">
      <w:pPr>
        <w:pStyle w:val="Heading3"/>
        <w:rPr>
          <w:lang w:bidi="en-US"/>
        </w:rPr>
      </w:pPr>
      <w:r w:rsidRPr="00621818">
        <w:rPr>
          <w:lang w:bidi="en-US"/>
        </w:rPr>
        <w:lastRenderedPageBreak/>
        <w:t>2NC Floating PIK Solvency</w:t>
      </w:r>
    </w:p>
    <w:p w:rsidR="00477631" w:rsidRPr="00621818" w:rsidRDefault="00477631" w:rsidP="00BF3A71">
      <w:pPr>
        <w:pStyle w:val="Heading4"/>
      </w:pPr>
      <w:r w:rsidRPr="00621818">
        <w:t>The act of policymaking and rejection of its anthropocentric justification is not exclusive. This indirect strategy solves best without linking to their offense.</w:t>
      </w:r>
    </w:p>
    <w:p w:rsidR="00477631" w:rsidRPr="00621818" w:rsidRDefault="00477631" w:rsidP="00477631">
      <w:r w:rsidRPr="00621818">
        <w:rPr>
          <w:rStyle w:val="Style13ptBold"/>
        </w:rPr>
        <w:t>Katz and Oechsli 93</w:t>
      </w:r>
      <w:r w:rsidRPr="00621818">
        <w:t xml:space="preserve"> (Eric, Vice President of the International Society for Environmental Ethics, and Lauren, Biology at Columbia, Environmental Ethics, vol 15 no 1, 1993 “Moving beyond Anthropocentrism: Environmental Ethics, Development, and the Amazon”)</w:t>
      </w:r>
      <w:r w:rsidRPr="0065584B">
        <w:t xml:space="preserve"> </w:t>
      </w:r>
      <w:r>
        <w:t>JB</w:t>
      </w:r>
    </w:p>
    <w:p w:rsidR="00477631" w:rsidRPr="00621818" w:rsidRDefault="00477631" w:rsidP="00477631"/>
    <w:p w:rsidR="00477631" w:rsidRPr="00621818" w:rsidRDefault="00477631" w:rsidP="00477631">
      <w:pPr>
        <w:rPr>
          <w:sz w:val="16"/>
        </w:rPr>
      </w:pPr>
      <w:r w:rsidRPr="00621818">
        <w:rPr>
          <w:sz w:val="16"/>
        </w:rPr>
        <w:t xml:space="preserve">Can an environmentalist defend a policy of preservation in the Amazon rain forest without violating a basic sense of justice? We believe that </w:t>
      </w:r>
      <w:r w:rsidRPr="00261601">
        <w:rPr>
          <w:rStyle w:val="StyleUnderline"/>
          <w:highlight w:val="green"/>
        </w:rPr>
        <w:t>the mistake is not</w:t>
      </w:r>
      <w:r w:rsidRPr="00621818">
        <w:rPr>
          <w:rStyle w:val="StyleUnderline"/>
        </w:rPr>
        <w:t xml:space="preserve"> the </w:t>
      </w:r>
      <w:r w:rsidRPr="00261601">
        <w:rPr>
          <w:rStyle w:val="StyleUnderline"/>
          <w:highlight w:val="green"/>
        </w:rPr>
        <w:t>policy</w:t>
      </w:r>
      <w:r w:rsidRPr="00621818">
        <w:rPr>
          <w:sz w:val="16"/>
        </w:rPr>
        <w:t xml:space="preserve"> of preservation </w:t>
      </w:r>
      <w:r w:rsidRPr="00621818">
        <w:rPr>
          <w:rStyle w:val="StyleUnderline"/>
        </w:rPr>
        <w:t xml:space="preserve">itself, </w:t>
      </w:r>
      <w:r w:rsidRPr="00261601">
        <w:rPr>
          <w:rStyle w:val="StyleUnderline"/>
          <w:highlight w:val="green"/>
        </w:rPr>
        <w:t>but the anthropocentric</w:t>
      </w:r>
      <w:r w:rsidRPr="00621818">
        <w:rPr>
          <w:rStyle w:val="StyleUnderline"/>
        </w:rPr>
        <w:t xml:space="preserve"> instrumental </w:t>
      </w:r>
      <w:r w:rsidRPr="00261601">
        <w:rPr>
          <w:rStyle w:val="StyleUnderline"/>
          <w:highlight w:val="green"/>
        </w:rPr>
        <w:t>framework in which it is justified</w:t>
      </w:r>
      <w:r w:rsidRPr="00621818">
        <w:rPr>
          <w:sz w:val="16"/>
        </w:rPr>
        <w:t xml:space="preserve">. Environmental </w:t>
      </w:r>
      <w:r w:rsidRPr="00261601">
        <w:rPr>
          <w:rStyle w:val="StyleUnderline"/>
          <w:highlight w:val="green"/>
        </w:rPr>
        <w:t xml:space="preserve">policy decisions should not merely concern </w:t>
      </w:r>
      <w:r w:rsidRPr="00621818">
        <w:rPr>
          <w:rStyle w:val="StyleUnderline"/>
        </w:rPr>
        <w:t xml:space="preserve">the trade-off and comparison of various </w:t>
      </w:r>
      <w:r w:rsidRPr="00261601">
        <w:rPr>
          <w:rStyle w:val="StyleUnderline"/>
          <w:highlight w:val="green"/>
        </w:rPr>
        <w:t>human benefits</w:t>
      </w:r>
      <w:r w:rsidRPr="00621818">
        <w:rPr>
          <w:sz w:val="16"/>
        </w:rPr>
        <w:t xml:space="preserve">. If environmentalists claim that the Third World must preserve its environment because of the overall benefits for humanity, then decision makers in the Third World can demand justice in the determination of preservation policy: preservationist policies unfairly damage the human interests of the local populations. </w:t>
      </w:r>
      <w:r w:rsidRPr="00621818">
        <w:rPr>
          <w:rStyle w:val="StyleUnderline"/>
        </w:rPr>
        <w:t>If preservationist policies are to be justified without a loss of equity</w:t>
      </w:r>
      <w:r w:rsidRPr="00621818">
        <w:rPr>
          <w:sz w:val="16"/>
        </w:rPr>
        <w:t xml:space="preserve">, there are only two possible alternatives: either we in the industrialized world must pay for the benefits we will gain from preservation or </w:t>
      </w:r>
      <w:r w:rsidRPr="00261601">
        <w:rPr>
          <w:rStyle w:val="StyleUnderline"/>
          <w:highlight w:val="green"/>
        </w:rPr>
        <w:t>we must reject the anthropocentric</w:t>
      </w:r>
      <w:r w:rsidRPr="00621818">
        <w:rPr>
          <w:rStyle w:val="StyleUnderline"/>
        </w:rPr>
        <w:t xml:space="preserve"> and instrumental </w:t>
      </w:r>
      <w:r w:rsidRPr="00261601">
        <w:rPr>
          <w:rStyle w:val="StyleUnderline"/>
          <w:highlight w:val="green"/>
        </w:rPr>
        <w:t>framework for policy decisions</w:t>
      </w:r>
      <w:r w:rsidRPr="00261601">
        <w:rPr>
          <w:sz w:val="16"/>
          <w:highlight w:val="green"/>
        </w:rPr>
        <w:t>.</w:t>
      </w:r>
      <w:r w:rsidRPr="00621818">
        <w:rPr>
          <w:sz w:val="16"/>
        </w:rPr>
        <w:t xml:space="preserve"> The first alternative is an empirical political issue, and one about which we are not overly optimistic. The second alternative represents a shift in philosophical world view. We are not providing a direct argument for a nonanthropocentric value system as the basis of environmental policy. Rather, </w:t>
      </w:r>
      <w:r w:rsidRPr="00621818">
        <w:rPr>
          <w:rStyle w:val="StyleUnderline"/>
        </w:rPr>
        <w:t>our strategy is indirect. Let us assume that a theory of normative ethics which includes nonhuman natural value</w:t>
      </w:r>
      <w:r w:rsidRPr="00621818">
        <w:rPr>
          <w:sz w:val="16"/>
        </w:rPr>
        <w:t xml:space="preserve"> has been justified. In such a situation, the human community, in addition to its traditional human-centered obligations, would also have moral obligations to nature or to the natural environment in itself. One of these obligations would involve the urgent necessity for environmental preservation. We would be obligated, for example, to the Amazon rain forest directly. We would preserve the rain forest, not for the human benefits resulting from this preservation, but because we have an obligation of preservation to nature and its ecosystems. Our duties would be directed to nature and its inhabitants and environments, not merely to humans and human institutions. </w:t>
      </w:r>
      <w:r w:rsidRPr="00261601">
        <w:rPr>
          <w:rStyle w:val="StyleUnderline"/>
          <w:highlight w:val="green"/>
        </w:rPr>
        <w:t>From this perspective</w:t>
      </w:r>
      <w:r w:rsidRPr="00621818">
        <w:rPr>
          <w:rStyle w:val="StyleUnderline"/>
        </w:rPr>
        <w:t xml:space="preserve">, </w:t>
      </w:r>
      <w:r w:rsidRPr="00261601">
        <w:rPr>
          <w:rStyle w:val="StyleUnderline"/>
          <w:highlight w:val="green"/>
        </w:rPr>
        <w:t>questions of</w:t>
      </w:r>
      <w:r w:rsidRPr="00621818">
        <w:rPr>
          <w:rStyle w:val="StyleUnderline"/>
        </w:rPr>
        <w:t xml:space="preserve"> the trade-off and comparison of </w:t>
      </w:r>
      <w:r w:rsidRPr="00261601">
        <w:rPr>
          <w:rStyle w:val="StyleUnderline"/>
          <w:highlight w:val="green"/>
        </w:rPr>
        <w:t>human benefits, and</w:t>
      </w:r>
      <w:r w:rsidRPr="00621818">
        <w:rPr>
          <w:rStyle w:val="StyleUnderline"/>
        </w:rPr>
        <w:t xml:space="preserve"> questions of </w:t>
      </w:r>
      <w:r w:rsidRPr="00261601">
        <w:rPr>
          <w:rStyle w:val="StyleUnderline"/>
          <w:highlight w:val="green"/>
        </w:rPr>
        <w:t>justice for specific human populations, do not dominate the discussion</w:t>
      </w:r>
      <w:r w:rsidRPr="00621818">
        <w:rPr>
          <w:rStyle w:val="StyleUnderline"/>
        </w:rPr>
        <w:t>.</w:t>
      </w:r>
      <w:r w:rsidRPr="00621818">
        <w:rPr>
          <w:sz w:val="16"/>
        </w:rPr>
        <w:t xml:space="preserve"> This change of emphasis can be illustrated by an exclusively human example. Consider two businessmen, Smith and Jones, who are arguing over the proper distribution of the benefits and costs resulting from a prior business agreement between them. If we just focus on Smith and Jones and the issues concerning them, we will want to look at the contract, the relevant legal precedents, and the actual results of the deal, before rendering a decision. But suppose we learn that the agreement involved the planned murder of a third party, Green, and the resulting distribution of his property. At that point the issues between Smith and Jones cease to be relevant; we no longer consider who has claims to Green’s wallet, overcoat, or BMW to be important. The competing claims become insignificant in light of the obligations owed to Green. This case is analogous to our view of the moral obligations owed to the rain forest. As soon as we realize that the rain forest itself is relevant to the conflict of competing goods, we see that there is not a simple dilemma between Third World development, on the one hand, and preservation of rain forests, on the other; there is now, in addition, the moral obligation to nature and its ecosystems. </w:t>
      </w:r>
      <w:r w:rsidRPr="00261601">
        <w:rPr>
          <w:rStyle w:val="StyleUnderline"/>
          <w:highlight w:val="green"/>
        </w:rPr>
        <w:t>When the nonanthropocentric framework is introduced, it creates a more complex situation for deliberation and resolution</w:t>
      </w:r>
      <w:r w:rsidRPr="00621818">
        <w:rPr>
          <w:rStyle w:val="StyleUnderline"/>
        </w:rPr>
        <w:t>.</w:t>
      </w:r>
      <w:r w:rsidRPr="00621818">
        <w:rPr>
          <w:sz w:val="16"/>
        </w:rPr>
        <w:t xml:space="preserve"> It complicates the already detailed discussions of human trade-offs, high-tech transfers, aid programs, debt for-nature swaps, sustainable development, etc., with a consideration of the moral obligations to nonhuman nature. </w:t>
      </w:r>
      <w:r w:rsidRPr="00621818">
        <w:rPr>
          <w:rStyle w:val="StyleUnderline"/>
        </w:rPr>
        <w:t>This complication may appear counterproductive, but</w:t>
      </w:r>
      <w:r w:rsidRPr="00621818">
        <w:rPr>
          <w:sz w:val="16"/>
        </w:rPr>
        <w:t xml:space="preserve"> as in the case of Smith, Jones, and Green, </w:t>
      </w:r>
      <w:r w:rsidRPr="00261601">
        <w:rPr>
          <w:rStyle w:val="StyleUnderline"/>
          <w:highlight w:val="green"/>
        </w:rPr>
        <w:t>it</w:t>
      </w:r>
      <w:r w:rsidRPr="00621818">
        <w:rPr>
          <w:rStyle w:val="StyleUnderline"/>
        </w:rPr>
        <w:t xml:space="preserve"> actually </w:t>
      </w:r>
      <w:r w:rsidRPr="00261601">
        <w:rPr>
          <w:rStyle w:val="StyleUnderline"/>
          <w:highlight w:val="green"/>
        </w:rPr>
        <w:t>serves to simplify the decision.</w:t>
      </w:r>
      <w:r w:rsidRPr="00621818">
        <w:rPr>
          <w:sz w:val="16"/>
        </w:rPr>
        <w:t xml:space="preserve"> Just as a concern for Green made the contract dispute between Smith and Jones irrelevant, </w:t>
      </w:r>
      <w:r w:rsidRPr="00621818">
        <w:rPr>
          <w:rStyle w:val="StyleUnderline"/>
        </w:rPr>
        <w:t>the obligation</w:t>
      </w:r>
      <w:r w:rsidRPr="00621818">
        <w:rPr>
          <w:sz w:val="16"/>
        </w:rPr>
        <w:t xml:space="preserve"> to the rain forest </w:t>
      </w:r>
      <w:r w:rsidRPr="00621818">
        <w:rPr>
          <w:rStyle w:val="StyleUnderline"/>
        </w:rPr>
        <w:t>makes many of the issues about trade-offs of human goods irrelevant</w:t>
      </w:r>
      <w:r w:rsidRPr="00621818">
        <w:rPr>
          <w:sz w:val="16"/>
        </w:rPr>
        <w:t>. 12 It is, of course, unfortunate that this direct obligation to the rain forest can only be met with a cost in human satisfaction—</w:t>
      </w:r>
      <w:r w:rsidRPr="00261601">
        <w:rPr>
          <w:rStyle w:val="StyleUnderline"/>
          <w:highlight w:val="green"/>
        </w:rPr>
        <w:t>some human interests will</w:t>
      </w:r>
      <w:r w:rsidRPr="00621818">
        <w:rPr>
          <w:rStyle w:val="StyleUnderline"/>
        </w:rPr>
        <w:t xml:space="preserve"> </w:t>
      </w:r>
      <w:r w:rsidRPr="00261601">
        <w:rPr>
          <w:rStyle w:val="StyleUnderline"/>
          <w:highlight w:val="green"/>
        </w:rPr>
        <w:t>not be fulfilled. Nevertheless, the same can be said of all ethical decisions</w:t>
      </w:r>
      <w:r w:rsidRPr="00621818">
        <w:rPr>
          <w:sz w:val="16"/>
        </w:rPr>
        <w:t xml:space="preserve">, or so Kant teaches us: </w:t>
      </w:r>
      <w:r w:rsidRPr="00261601">
        <w:rPr>
          <w:rStyle w:val="Emphasis"/>
          <w:highlight w:val="green"/>
        </w:rPr>
        <w:t>we are only assuredly moral when we act against our inclinations</w:t>
      </w:r>
      <w:r w:rsidRPr="00621818">
        <w:rPr>
          <w:sz w:val="16"/>
        </w:rPr>
        <w:t xml:space="preserve">. To summarize, </w:t>
      </w:r>
      <w:r w:rsidRPr="00621818">
        <w:rPr>
          <w:rStyle w:val="StyleUnderline"/>
        </w:rPr>
        <w:t>the historical forces of economic imperialism have created a harsh dilemma for environmentalists</w:t>
      </w:r>
      <w:r w:rsidRPr="00621818">
        <w:rPr>
          <w:sz w:val="16"/>
        </w:rPr>
        <w:t xml:space="preserve"> who consider nature preservation in the Third World to be necessary. </w:t>
      </w:r>
      <w:r w:rsidRPr="00621818">
        <w:rPr>
          <w:rStyle w:val="StyleUnderline"/>
        </w:rPr>
        <w:t>Nevertheless, environmentalists can escape the dilemma</w:t>
      </w:r>
      <w:r w:rsidRPr="00621818">
        <w:rPr>
          <w:sz w:val="16"/>
        </w:rPr>
        <w:t xml:space="preserve">, as exemplified in the debate over the development of the Amazon rain forest, </w:t>
      </w:r>
      <w:r w:rsidRPr="00621818">
        <w:rPr>
          <w:rStyle w:val="StyleUnderline"/>
        </w:rPr>
        <w:t xml:space="preserve">if they reject the axiological and normative </w:t>
      </w:r>
      <w:r w:rsidRPr="00621818">
        <w:rPr>
          <w:rStyle w:val="StyleUnderline"/>
        </w:rPr>
        <w:lastRenderedPageBreak/>
        <w:t xml:space="preserve">framework of anthropocentric instrumental rationality. </w:t>
      </w:r>
      <w:r w:rsidRPr="00261601">
        <w:rPr>
          <w:rStyle w:val="Emphasis"/>
          <w:highlight w:val="green"/>
        </w:rPr>
        <w:t>A set of obligations directed to nature in its own right makes many questions of human benefits and satisfactions irrelevant</w:t>
      </w:r>
      <w:r w:rsidRPr="00621818">
        <w:rPr>
          <w:rStyle w:val="StyleUnderline"/>
        </w:rPr>
        <w:t>.</w:t>
      </w:r>
      <w:r w:rsidRPr="00621818">
        <w:rPr>
          <w:sz w:val="16"/>
        </w:rPr>
        <w:t xml:space="preserve"> The Amazon rain forest ought to be preserved regardless of the benefits or costs to human beings.  </w:t>
      </w:r>
      <w:r w:rsidRPr="00261601">
        <w:rPr>
          <w:rStyle w:val="StyleUnderline"/>
          <w:highlight w:val="green"/>
        </w:rPr>
        <w:t>Once we move beyond the confines of human-based instrumental goods, the environmentalist position is</w:t>
      </w:r>
      <w:r w:rsidRPr="00621818">
        <w:rPr>
          <w:rStyle w:val="StyleUnderline"/>
        </w:rPr>
        <w:t xml:space="preserve"> thereby </w:t>
      </w:r>
      <w:r w:rsidRPr="00261601">
        <w:rPr>
          <w:rStyle w:val="StyleUnderline"/>
          <w:highlight w:val="green"/>
        </w:rPr>
        <w:t>justified, and no policy dilemma is created. This</w:t>
      </w:r>
      <w:r w:rsidRPr="00621818">
        <w:rPr>
          <w:rStyle w:val="StyleUnderline"/>
        </w:rPr>
        <w:t xml:space="preserve"> conclusion </w:t>
      </w:r>
      <w:r w:rsidRPr="00261601">
        <w:rPr>
          <w:rStyle w:val="StyleUnderline"/>
          <w:highlight w:val="green"/>
        </w:rPr>
        <w:t>serves as an indirect justification of a nonanthropocentric system of normative ethics</w:t>
      </w:r>
      <w:r w:rsidRPr="00621818">
        <w:rPr>
          <w:sz w:val="16"/>
        </w:rPr>
        <w:t xml:space="preserve">, avoiding problems in environmental policy that a human-based ethic cannot. 1 Policy makers and philosophers in the Third World may not be pleased with our conclusions here. Indeed, Ramachandra Guha has recently criticized the focus on biocentrism (i.e., nonanthropocentrism) and wilderness preservation that per-vades Western environmentalism. These Western concerns are at best, irrelevant to, and at worst, destructive of Third World societies. According to Guha, any justifiable environmental movement must include solutions to problems of equity, “economic and political redistribution.” </w:t>
      </w:r>
      <w:proofErr w:type="gramStart"/>
      <w:r w:rsidRPr="00621818">
        <w:rPr>
          <w:sz w:val="16"/>
        </w:rPr>
        <w:t>14  We</w:t>
      </w:r>
      <w:proofErr w:type="gramEnd"/>
      <w:r w:rsidRPr="00621818">
        <w:rPr>
          <w:sz w:val="16"/>
        </w:rPr>
        <w:t xml:space="preserve"> agree. Thus, as a final note, let us return from the abstract atmospheres of axiological theory and normative frameworks to the harsh realities of life in the non-industrialized world. If our argument is sound, then any destructive development of the natural environment in the Third World is a moral wrong, and </w:t>
      </w:r>
      <w:r w:rsidRPr="00621818">
        <w:rPr>
          <w:rStyle w:val="StyleUnderline"/>
        </w:rPr>
        <w:t>a policy of environmental preservation is a moral requirement. Recognition of this moral obligation to preserve the natural environment should be the starting point for any serious discussion of developmental policy</w:t>
      </w:r>
      <w:r w:rsidRPr="00621818">
        <w:rPr>
          <w:sz w:val="16"/>
        </w:rPr>
        <w:t xml:space="preserve">. </w:t>
      </w:r>
    </w:p>
    <w:p w:rsidR="00477631" w:rsidRPr="00621818" w:rsidRDefault="00477631" w:rsidP="00477631">
      <w:pPr>
        <w:rPr>
          <w:lang w:bidi="en-US"/>
        </w:rPr>
      </w:pPr>
    </w:p>
    <w:p w:rsidR="00477631" w:rsidRPr="00621818" w:rsidRDefault="00477631" w:rsidP="00477631">
      <w:pPr>
        <w:pStyle w:val="Heading3"/>
        <w:rPr>
          <w:lang w:bidi="en-US"/>
        </w:rPr>
      </w:pPr>
      <w:r w:rsidRPr="00621818">
        <w:rPr>
          <w:lang w:bidi="en-US"/>
        </w:rPr>
        <w:lastRenderedPageBreak/>
        <w:t>Alt – Global Suicide Imagination</w:t>
      </w:r>
    </w:p>
    <w:p w:rsidR="00477631" w:rsidRPr="00621818" w:rsidRDefault="00477631" w:rsidP="00BF3A71">
      <w:pPr>
        <w:pStyle w:val="Heading4"/>
      </w:pPr>
      <w:r w:rsidRPr="00621818">
        <w:t>Our alternative is to imagine global suicide—this throws into question the ideology of humanist value systems.</w:t>
      </w:r>
    </w:p>
    <w:p w:rsidR="00477631" w:rsidRPr="00621818" w:rsidRDefault="00477631" w:rsidP="00477631">
      <w:r w:rsidRPr="00621818">
        <w:rPr>
          <w:rStyle w:val="Style13ptBold"/>
        </w:rPr>
        <w:t xml:space="preserve">Kochi and Ordan 8 </w:t>
      </w:r>
      <w:r w:rsidRPr="00621818">
        <w:t xml:space="preserve">(Tarik, lecturer in the School of Law, Queen's University, Belfast, Northern Ireland, and Noam, linguist and translator, conducts research in Translation Studies at Bar Ilan University, Israel, 'An argument for the global suicide of humanity', </w:t>
      </w:r>
      <w:r w:rsidRPr="00621818">
        <w:rPr>
          <w:i/>
        </w:rPr>
        <w:t>Borderlands</w:t>
      </w:r>
      <w:r w:rsidRPr="00621818">
        <w:t>, December)</w:t>
      </w:r>
      <w:r w:rsidRPr="0065584B">
        <w:t xml:space="preserve"> </w:t>
      </w:r>
      <w:r>
        <w:t>JB</w:t>
      </w:r>
    </w:p>
    <w:p w:rsidR="00477631" w:rsidRPr="00621818" w:rsidRDefault="00477631" w:rsidP="00477631">
      <w:pPr>
        <w:rPr>
          <w:rStyle w:val="StyleUnderline"/>
          <w:rFonts w:eastAsia="MS Gothic"/>
          <w:b/>
          <w:bCs/>
        </w:rPr>
      </w:pPr>
    </w:p>
    <w:p w:rsidR="00477631" w:rsidRPr="00621818" w:rsidRDefault="00477631" w:rsidP="00477631">
      <w:pPr>
        <w:rPr>
          <w:sz w:val="16"/>
        </w:rPr>
      </w:pPr>
      <w:r w:rsidRPr="00621818">
        <w:rPr>
          <w:rStyle w:val="StyleUnderline"/>
        </w:rPr>
        <w:t xml:space="preserve">The version of progress enunciated in </w:t>
      </w:r>
      <w:r w:rsidRPr="00621818">
        <w:rPr>
          <w:sz w:val="16"/>
        </w:rPr>
        <w:t xml:space="preserve">Hawking's story of </w:t>
      </w:r>
      <w:r w:rsidRPr="00621818">
        <w:rPr>
          <w:rStyle w:val="StyleUnderline"/>
        </w:rPr>
        <w:t>cosmic colonisation presents a view whereby the solution to the negative consequences of technological action is to create new forms of technology, new forms of action.</w:t>
      </w:r>
      <w:r w:rsidRPr="00621818">
        <w:rPr>
          <w:sz w:val="16"/>
        </w:rPr>
        <w:t xml:space="preserve"> New action and innovation solve the dilemmas and consequences of previous action. Indeed, the very act of moving away, or rather evacuating, an ecologically devastated Earth is an example at hand. Such an approach involves a moment of reflection--previous errors and consequences are examined and taken into account and efforts are made to make things better. The idea of a better future informs reflection, technological innovation and action. However, is the form of reflection offered by Hawking broad or critical enough? </w:t>
      </w:r>
      <w:r w:rsidRPr="00621818">
        <w:rPr>
          <w:rStyle w:val="StyleUnderline"/>
        </w:rPr>
        <w:t>Does his mode of reflection pay enough attention to the irredeemable moments of destruction, harm, pain and suffering inflicted historically by human action upon the non-human world? There are, after all, a variety of negative consequences of human action, moments of destruction, moments of suffering, which may not be redeemable or ever made better.</w:t>
      </w:r>
      <w:r w:rsidRPr="00621818">
        <w:rPr>
          <w:sz w:val="16"/>
        </w:rPr>
        <w:t xml:space="preserve"> Conversely there are a number of conceptions of the good in which humans do not take centre stage at the expense of others. </w:t>
      </w:r>
      <w:r w:rsidRPr="00621818">
        <w:rPr>
          <w:rStyle w:val="StyleUnderline"/>
        </w:rPr>
        <w:t>What we try to do</w:t>
      </w:r>
      <w:r w:rsidRPr="00621818">
        <w:rPr>
          <w:sz w:val="16"/>
        </w:rPr>
        <w:t xml:space="preserve"> in this paper </w:t>
      </w:r>
      <w:r w:rsidRPr="00621818">
        <w:rPr>
          <w:rStyle w:val="StyleUnderline"/>
        </w:rPr>
        <w:t>is to draw out some of the consequences of reflecting more broadly upon the negative costs of human activity in the context of environmental catastrophe. This involves re-thinking a general idea of progress through the historical and conceptual lenses of speciesism</w:t>
      </w:r>
      <w:r w:rsidRPr="00621818">
        <w:rPr>
          <w:sz w:val="16"/>
        </w:rPr>
        <w:t xml:space="preserve">, colonialism, survival and complicity. Our proposed conclusion is that </w:t>
      </w:r>
      <w:r w:rsidRPr="00261601">
        <w:rPr>
          <w:rStyle w:val="Emphasis"/>
          <w:highlight w:val="green"/>
        </w:rPr>
        <w:t>the only appropriate moral response to a history of human destructive action is to give up our</w:t>
      </w:r>
      <w:r w:rsidRPr="00261601">
        <w:rPr>
          <w:rStyle w:val="StyleUnderline"/>
          <w:highlight w:val="green"/>
        </w:rPr>
        <w:t xml:space="preserve"> </w:t>
      </w:r>
      <w:r w:rsidRPr="00621818">
        <w:rPr>
          <w:rStyle w:val="StyleUnderline"/>
        </w:rPr>
        <w:t xml:space="preserve">claims to </w:t>
      </w:r>
      <w:r w:rsidRPr="00261601">
        <w:rPr>
          <w:rStyle w:val="Emphasis"/>
          <w:highlight w:val="green"/>
        </w:rPr>
        <w:t>biological supremacy and to sacrifice our form of life so as to give an eternal gift to others.</w:t>
      </w:r>
      <w:r w:rsidRPr="00621818">
        <w:rPr>
          <w:sz w:val="16"/>
        </w:rPr>
        <w:t xml:space="preserve"> From the outset </w:t>
      </w:r>
      <w:r w:rsidRPr="00621818">
        <w:rPr>
          <w:rStyle w:val="StyleUnderline"/>
        </w:rPr>
        <w:t xml:space="preserve">it is important to make clear that </w:t>
      </w:r>
      <w:r w:rsidRPr="00261601">
        <w:rPr>
          <w:rStyle w:val="StyleUnderline"/>
          <w:highlight w:val="green"/>
        </w:rPr>
        <w:t xml:space="preserve">the argument for the global suicide of humanity is presented as a thought experiment. The purpose </w:t>
      </w:r>
      <w:r w:rsidRPr="00621818">
        <w:rPr>
          <w:rStyle w:val="StyleUnderline"/>
        </w:rPr>
        <w:t>of such a proposal</w:t>
      </w:r>
      <w:r w:rsidRPr="00621818">
        <w:rPr>
          <w:sz w:val="16"/>
        </w:rPr>
        <w:t xml:space="preserve"> in response to Hawking </w:t>
      </w:r>
      <w:r w:rsidRPr="00261601">
        <w:rPr>
          <w:rStyle w:val="StyleUnderline"/>
          <w:highlight w:val="green"/>
        </w:rPr>
        <w:t>is to</w:t>
      </w:r>
      <w:r w:rsidRPr="00621818">
        <w:rPr>
          <w:rStyle w:val="StyleUnderline"/>
        </w:rPr>
        <w:t xml:space="preserve"> help </w:t>
      </w:r>
      <w:r w:rsidRPr="00261601">
        <w:rPr>
          <w:rStyle w:val="StyleUnderline"/>
          <w:highlight w:val="green"/>
        </w:rPr>
        <w:t>show how a certain conception of modernity</w:t>
      </w:r>
      <w:r w:rsidRPr="00621818">
        <w:rPr>
          <w:rStyle w:val="StyleUnderline"/>
        </w:rPr>
        <w:t xml:space="preserve">, of which his approach is representative, </w:t>
      </w:r>
      <w:r w:rsidRPr="00261601">
        <w:rPr>
          <w:rStyle w:val="StyleUnderline"/>
          <w:highlight w:val="green"/>
        </w:rPr>
        <w:t>is problematic</w:t>
      </w:r>
      <w:r w:rsidRPr="00621818">
        <w:rPr>
          <w:rStyle w:val="StyleUnderline"/>
        </w:rPr>
        <w:t>. Taking seriously the idea of global suicide is one way of throwing into question an ideology or dominant discourse of modernist-humanist action.</w:t>
      </w:r>
      <w:r w:rsidRPr="00621818">
        <w:rPr>
          <w:sz w:val="16"/>
        </w:rPr>
        <w:t xml:space="preserve"> [3] </w:t>
      </w:r>
      <w:r w:rsidRPr="00261601">
        <w:rPr>
          <w:rStyle w:val="Emphasis"/>
          <w:highlight w:val="green"/>
        </w:rPr>
        <w:t>By imagining an alternative to the existing state of affairs</w:t>
      </w:r>
      <w:r w:rsidRPr="00621818">
        <w:rPr>
          <w:rStyle w:val="StyleUnderline"/>
        </w:rPr>
        <w:t xml:space="preserve">, absurd as it may seem to some readers by its nihilistic and radical 'solution', </w:t>
      </w:r>
      <w:r w:rsidRPr="00261601">
        <w:rPr>
          <w:rStyle w:val="Emphasis"/>
          <w:highlight w:val="green"/>
        </w:rPr>
        <w:t>we wish to open up a ground for a critical discussion of modernity and its negative impacts on both human and non-human animals</w:t>
      </w:r>
      <w:r w:rsidRPr="00261601">
        <w:rPr>
          <w:rStyle w:val="StyleUnderline"/>
          <w:highlight w:val="green"/>
        </w:rPr>
        <w:t>, as well as on the environment</w:t>
      </w:r>
      <w:r w:rsidRPr="00621818">
        <w:rPr>
          <w:rStyle w:val="StyleUnderline"/>
        </w:rPr>
        <w:t>.</w:t>
      </w:r>
      <w:r w:rsidRPr="00621818">
        <w:rPr>
          <w:sz w:val="16"/>
        </w:rPr>
        <w:t xml:space="preserve"> [4] In this respect, </w:t>
      </w:r>
      <w:r w:rsidRPr="00621818">
        <w:rPr>
          <w:rStyle w:val="StyleUnderline"/>
        </w:rPr>
        <w:t>by giving voice to the idea of a human-free world, we attempt to draw attention to some of the asymmetries of environmental reality and to give cause to question why attempts to build bridges from the human to the non-human have, so far, been unavailing</w:t>
      </w:r>
      <w:r w:rsidRPr="00621818">
        <w:rPr>
          <w:sz w:val="16"/>
        </w:rPr>
        <w:t xml:space="preserve">.  Subjects of ethical discourse One dominant presumption that underlies many modern scientific and political attitudes towards technology and creative human action is that of 'speciesism', which can itself be called a 'human-centric' view or attitude. The term 'speciesism', coined by psychologist Richard D. Ryder and later elaborated into a comprehensive ethics by Peter Singer (1975), refers to the attitude by which humans value their species above both non-human animals and plant life. Quite typically humans conceive non-human animals and plant life as something which might simply be used for their benefit. Indeed, this conception can be traced back to, among others, Augustine (1998, p.33). While many modern, 'enlightened' humans generally abhor racism, believe in the equality of all humans, condemn slavery and find cannibalism and human sacrifice repugnant, many still think and act in ways that are profoundly 'speciesist'. Most individuals may not even be conscious that they hold such an attitude, or many would simply assume that their attitude falls within the 'natural order of things'. Such an attitude thus resides deeply within modern human ethical customs and rationales and plays a profound role in the way in which humans interact with their environment. The possibility of the destruction of our habitable environment on earth through global warming and Hawking's suggestion that we respond by colonising other planets forces us to ask a serious question about how we value human life in relation to our environment. The use of the term 'colonisation' is significant here as it draws to mind the recent history of the colonisation of much of the globe by white, European peoples. Such actions were often justified by </w:t>
      </w:r>
      <w:r w:rsidRPr="00621818">
        <w:rPr>
          <w:sz w:val="16"/>
        </w:rPr>
        <w:lastRenderedPageBreak/>
        <w:t xml:space="preserve">valuing European civilisation higher than civilisations of non-white peoples, especially that of indigenous peoples. For scholars such as Edward Said (1978), however, the practice of colonialism is intimately bound up with racism. That is, colonisation is often justified, legitimated and driven by a view in which the right to possess territory and govern human life is grounded upon an assumption of racial superiority. </w:t>
      </w:r>
      <w:r w:rsidRPr="00261601">
        <w:rPr>
          <w:rStyle w:val="Emphasis"/>
          <w:highlight w:val="green"/>
        </w:rPr>
        <w:t>If we were to colonise other planets</w:t>
      </w:r>
      <w:r w:rsidRPr="00621818">
        <w:rPr>
          <w:sz w:val="16"/>
        </w:rPr>
        <w:t xml:space="preserve">, what form of 'racism' would underlie our actions? </w:t>
      </w:r>
      <w:r w:rsidRPr="00261601">
        <w:rPr>
          <w:rStyle w:val="Emphasis"/>
          <w:highlight w:val="green"/>
        </w:rPr>
        <w:t>What higher value would we place upon human life</w:t>
      </w:r>
      <w:r w:rsidRPr="00621818">
        <w:rPr>
          <w:rStyle w:val="StyleUnderline"/>
        </w:rPr>
        <w:t xml:space="preserve">, upon the human race, </w:t>
      </w:r>
      <w:r w:rsidRPr="00261601">
        <w:rPr>
          <w:rStyle w:val="Emphasis"/>
          <w:highlight w:val="green"/>
        </w:rPr>
        <w:t>at the expense of other forms of life</w:t>
      </w:r>
      <w:r w:rsidRPr="00621818">
        <w:rPr>
          <w:sz w:val="16"/>
        </w:rPr>
        <w:t xml:space="preserve"> which would justify our taking over a new habitat and altering it to suit our prosperity and desired living conditions? Generally, the animal rights movement responds to the ongoing colonisation of animal habitats by humans by asking whether the modern Western subject should indeed be the central focus of its ethical discourse. In saying 'x harms y', animal rights philosophers wish to incorporate in 'y' non-human animals. That is, they enlarge the group of subjects to which ethical relations apply. In this sense such thinking does not greatly depart from any school of modern ethics, but simply extends ethical duties and obligations to non-human animals. In eco-ethics, on the other hand, the role of the subject and its relation to ethics is treated a little differently. The less radical environmentalists talk about future human generations so, according to this approach, 'y' includes a projection into the future to encompass the welfare of hitherto non-existent beings. Such an approach is prevalent in the Green Party in Germany, whose slogan is "Now. </w:t>
      </w:r>
      <w:proofErr w:type="gramStart"/>
      <w:r w:rsidRPr="00621818">
        <w:rPr>
          <w:sz w:val="16"/>
        </w:rPr>
        <w:t>For tomorrow".</w:t>
      </w:r>
      <w:proofErr w:type="gramEnd"/>
      <w:r w:rsidRPr="00621818">
        <w:rPr>
          <w:sz w:val="16"/>
        </w:rPr>
        <w:t xml:space="preserve">  For others, such as the 'deep ecology' movement, the subject is expanded so that it may include the environment as a whole. In this instance, according to Naess, </w:t>
      </w:r>
      <w:r w:rsidRPr="00621818">
        <w:rPr>
          <w:rStyle w:val="StyleUnderline"/>
        </w:rPr>
        <w:t>'life' is not to be understood in "a biologically narrow sense".</w:t>
      </w:r>
      <w:r w:rsidRPr="00621818">
        <w:rPr>
          <w:sz w:val="16"/>
        </w:rPr>
        <w:t xml:space="preserve"> </w:t>
      </w:r>
      <w:r w:rsidRPr="00621818">
        <w:rPr>
          <w:rStyle w:val="StyleUnderline"/>
        </w:rPr>
        <w:t>Rather</w:t>
      </w:r>
      <w:r w:rsidRPr="00621818">
        <w:rPr>
          <w:sz w:val="16"/>
        </w:rPr>
        <w:t xml:space="preserve"> he argues that the term </w:t>
      </w:r>
      <w:r w:rsidRPr="00261601">
        <w:rPr>
          <w:rStyle w:val="StyleUnderline"/>
          <w:highlight w:val="green"/>
        </w:rPr>
        <w:t>'life' should be used in a comprehensive non-technical way such that it refers also to things biologists may classify as non-living</w:t>
      </w:r>
      <w:r w:rsidRPr="00621818">
        <w:rPr>
          <w:sz w:val="16"/>
        </w:rPr>
        <w:t xml:space="preserve">. This would include rivers, landscapes, cultures, and ecosystems, all understood as "the living earth" (Naess, 1989, p.29). From this perspective the statement 'x harms y' renders 'y' somewhat vague. What occurs is not so much a conflict over the degree of ethical commitment, between "shallow" and "deep ecology" or between "light" and "dark greens" per se, but rather a broader re-drawing of the content of the subject of Western philosophical discourse and its re-definition as 'life'. Such a position involves differing metaphysical commitments to the notions of being, intelligence and moral activity. This blurring and re-defining of the subject of moral discourse can be found in other ecocentric writings (e.g. Lovelock, 1979; Eckersley, 1992) and in other philosophical approaches. [5] In part our approach bears some similarity with these 'holistic' approaches in that we share dissatisfaction with the modern, Western view of the 'subject' as purely human-centric. Further, we share some of their criticism of bourgeois green lifestyles. However, our approach is to stay partly within the position of the modern, Western human-centric view of the subject and to question what happens to it in the field of moral action when environmental catastrophe demands the radical extension of ethical obligations to non-human beings. That is, if we stick with the modern humanist subject of moral action, and follow seriously the extension of ethical obligations to non-human beings, then we would suggest that what we find is that the utopian demand of modern humanism turns over into a utopian anti-humanism, with suicide as its outcome. </w:t>
      </w:r>
      <w:proofErr w:type="gramStart"/>
      <w:r w:rsidRPr="00621818">
        <w:rPr>
          <w:sz w:val="16"/>
        </w:rPr>
        <w:t>One way of attempting to re-think the modern subject is thus to throw the issue of suicide right in at the beginning and acknowledge its position in modern ethical thought.</w:t>
      </w:r>
      <w:proofErr w:type="gramEnd"/>
      <w:r w:rsidRPr="00621818">
        <w:rPr>
          <w:sz w:val="16"/>
        </w:rPr>
        <w:t xml:space="preserve"> This would be to recognise that the question of suicide resides at the center of moral thought, already. What survives when humans no longer exist?  There continues to be a debate over the extent to which humans have caused environmental problems such as global warming (as opposed to natural, cyclical theories of the earth's temperature change) and over whether phenomena such as global warming can be halted or reversed. Our position is that regardless of where one stands within these debates it is clear that humans have inflicted degrees of harm upon non-human animals and the natural environment. And from this point we suggest that it is the operation of speciesism as colonialism which must be addressed. One approach is of course to adopt the approach taken by Singer and many within the animal rights movement and remove our species, </w:t>
      </w:r>
      <w:proofErr w:type="gramStart"/>
      <w:r w:rsidRPr="00621818">
        <w:rPr>
          <w:sz w:val="16"/>
        </w:rPr>
        <w:t>homo</w:t>
      </w:r>
      <w:proofErr w:type="gramEnd"/>
      <w:r w:rsidRPr="00621818">
        <w:rPr>
          <w:sz w:val="16"/>
        </w:rPr>
        <w:t xml:space="preserve"> sapiens, from the centre of all moral discourse. Such an approach would thereby take into account not only human life, but also the lives of other species, to the extent that the living environment as a whole can come to be considered the proper subject of morality. We would suggest, however, that this philosophical approach can be taken a number of steps further. If the standpoint that we have a moral responsibility towards the environment in which all sentient creatures live is to be taken seriously, then we perhaps have reason to question whether there </w:t>
      </w:r>
      <w:proofErr w:type="gramStart"/>
      <w:r w:rsidRPr="00621818">
        <w:rPr>
          <w:sz w:val="16"/>
        </w:rPr>
        <w:t>remains any strong ethical grounds</w:t>
      </w:r>
      <w:proofErr w:type="gramEnd"/>
      <w:r w:rsidRPr="00621818">
        <w:rPr>
          <w:sz w:val="16"/>
        </w:rPr>
        <w:t xml:space="preserve"> to justify the further existence of humanity.  For example, if one considers the modern scientific practice of experimenting on animals, both the notions of progress and speciesism are implicitly drawn upon within the moral reasoning of scientists in their justification of committing violence against nonhuman animals. The typical line of thinking here is that because animals are valued less than humans they can be sacrificed for the purpose of expanding scientific knowledge focussed upon improving human life. Certainly some within the scientific community, such as physiologist Colin Blakemore, contest aspects of this claim and argue that experimentation on animals is beneficial to both human and nonhuman animals (e.g. Grasson, 2000, p.30). Such claims are 'disingenuous', however, in that they hide the relative distinctions of value that underlie a moral justification for sacrifice within the practice of experimentation (cf. LaFollette &amp; Shanks, 1997, p.255). If there is a benefit to non-human animals this is only incidental, what remains central is a practice of sacrificing the lives of other species for the benefit of humans. </w:t>
      </w:r>
      <w:r w:rsidRPr="00261601">
        <w:rPr>
          <w:rStyle w:val="StyleUnderline"/>
          <w:highlight w:val="green"/>
        </w:rPr>
        <w:t>Rather than reject this common reasoning of modern science</w:t>
      </w:r>
      <w:r w:rsidRPr="00621818">
        <w:rPr>
          <w:rStyle w:val="StyleUnderline"/>
        </w:rPr>
        <w:t xml:space="preserve"> we argue that </w:t>
      </w:r>
      <w:r w:rsidRPr="00261601">
        <w:rPr>
          <w:rStyle w:val="StyleUnderline"/>
          <w:highlight w:val="green"/>
        </w:rPr>
        <w:t>it should be reconsidered upon the basis of species equality</w:t>
      </w:r>
      <w:r w:rsidRPr="00621818">
        <w:rPr>
          <w:sz w:val="16"/>
        </w:rPr>
        <w:t xml:space="preserve">. That is, </w:t>
      </w:r>
      <w:r w:rsidRPr="00261601">
        <w:rPr>
          <w:rStyle w:val="StyleUnderline"/>
          <w:highlight w:val="green"/>
        </w:rPr>
        <w:t>modern science needs to ask the question of: 'Who' is the best candidate for 'sacrifice' for the good of the environment and all species concerned</w:t>
      </w:r>
      <w:r w:rsidRPr="00261601">
        <w:rPr>
          <w:sz w:val="16"/>
          <w:highlight w:val="green"/>
        </w:rPr>
        <w:t xml:space="preserve">? </w:t>
      </w:r>
      <w:r w:rsidRPr="00261601">
        <w:rPr>
          <w:rStyle w:val="StyleUnderline"/>
          <w:highlight w:val="green"/>
        </w:rPr>
        <w:t>The moral response to the violence</w:t>
      </w:r>
      <w:r w:rsidRPr="00621818">
        <w:rPr>
          <w:rStyle w:val="StyleUnderline"/>
        </w:rPr>
        <w:t xml:space="preserve">, suffering and damage </w:t>
      </w:r>
      <w:r w:rsidRPr="00261601">
        <w:rPr>
          <w:rStyle w:val="StyleUnderline"/>
          <w:highlight w:val="green"/>
        </w:rPr>
        <w:t>humans have inflicted</w:t>
      </w:r>
      <w:r w:rsidRPr="00621818">
        <w:rPr>
          <w:rStyle w:val="StyleUnderline"/>
        </w:rPr>
        <w:t xml:space="preserve"> upon this earth and its inhabitants </w:t>
      </w:r>
      <w:r w:rsidRPr="00261601">
        <w:rPr>
          <w:rStyle w:val="StyleUnderline"/>
          <w:highlight w:val="green"/>
        </w:rPr>
        <w:t>might</w:t>
      </w:r>
      <w:r w:rsidRPr="00621818">
        <w:rPr>
          <w:rStyle w:val="StyleUnderline"/>
        </w:rPr>
        <w:t xml:space="preserve"> then </w:t>
      </w:r>
      <w:r w:rsidRPr="00261601">
        <w:rPr>
          <w:rStyle w:val="StyleUnderline"/>
          <w:highlight w:val="green"/>
        </w:rPr>
        <w:t>be to argue for the sacrifice of the human species</w:t>
      </w:r>
      <w:r w:rsidRPr="00621818">
        <w:rPr>
          <w:rStyle w:val="StyleUnderline"/>
        </w:rPr>
        <w:t>.</w:t>
      </w:r>
      <w:r w:rsidRPr="00621818">
        <w:rPr>
          <w:sz w:val="16"/>
        </w:rPr>
        <w:t xml:space="preserve"> The moral act would be the global suicide of humanity.</w:t>
      </w:r>
    </w:p>
    <w:p w:rsidR="00477631" w:rsidRPr="00621818" w:rsidRDefault="00477631" w:rsidP="00477631">
      <w:pPr>
        <w:rPr>
          <w:lang w:bidi="en-US"/>
        </w:rPr>
      </w:pPr>
    </w:p>
    <w:p w:rsidR="00477631" w:rsidRDefault="00477631" w:rsidP="00477631">
      <w:pPr>
        <w:pStyle w:val="Heading2"/>
      </w:pPr>
      <w:r>
        <w:lastRenderedPageBreak/>
        <w:t>--Discourse/Haiku</w:t>
      </w:r>
    </w:p>
    <w:p w:rsidR="00477631" w:rsidRPr="003C7090" w:rsidRDefault="00477631" w:rsidP="00477631">
      <w:pPr>
        <w:pStyle w:val="Heading3"/>
      </w:pPr>
      <w:r>
        <w:lastRenderedPageBreak/>
        <w:t>1NC</w:t>
      </w:r>
    </w:p>
    <w:p w:rsidR="00477631" w:rsidRPr="003C7090" w:rsidRDefault="00477631" w:rsidP="00BF3A71">
      <w:pPr>
        <w:pStyle w:val="Heading4"/>
      </w:pPr>
      <w:r w:rsidRPr="003C7090">
        <w:t xml:space="preserve">The natural world has been erased. It identity has been mediated, programmed and translated into a purely symbolic world – the inhuman has become a symbol without a sign. The </w:t>
      </w:r>
      <w:proofErr w:type="gramStart"/>
      <w:r w:rsidRPr="003C7090">
        <w:t>simulacra shapes</w:t>
      </w:r>
      <w:proofErr w:type="gramEnd"/>
      <w:r w:rsidRPr="003C7090">
        <w:t xml:space="preserve"> our reality and has been co-opted to make violence invisible. We must combat this anthropocentric violence on a discursive level to reconnect ourselves with the natural world.</w:t>
      </w:r>
    </w:p>
    <w:p w:rsidR="00477631" w:rsidRPr="003C7090" w:rsidRDefault="00477631" w:rsidP="00477631">
      <w:pPr>
        <w:rPr>
          <w:rStyle w:val="Style13ptBold"/>
        </w:rPr>
      </w:pPr>
      <w:r w:rsidRPr="003C7090">
        <w:rPr>
          <w:rStyle w:val="Style13ptBold"/>
        </w:rPr>
        <w:t>Stibbe, 2012</w:t>
      </w:r>
    </w:p>
    <w:p w:rsidR="00477631" w:rsidRPr="00D37137" w:rsidRDefault="00477631" w:rsidP="00477631">
      <w:r w:rsidRPr="00D37137">
        <w:t>[Arran, senior lecturer in Humanities and fellow of the Centre for Active Learning at the University of Gloucestershire,“Animals Erased” Discourse, Ecology, and Reconnection with the Natural World, Wesleyan University Press, 2012, pg. 1-2, Project Muse] JB</w:t>
      </w:r>
    </w:p>
    <w:p w:rsidR="00477631" w:rsidRPr="003C7090" w:rsidRDefault="00477631" w:rsidP="00477631"/>
    <w:p w:rsidR="00477631" w:rsidRPr="003C7090" w:rsidRDefault="00477631" w:rsidP="00477631">
      <w:pPr>
        <w:rPr>
          <w:sz w:val="16"/>
        </w:rPr>
      </w:pPr>
      <w:r w:rsidRPr="003C7090">
        <w:rPr>
          <w:sz w:val="16"/>
        </w:rPr>
        <w:t xml:space="preserve">Introduction VANISHING ANIMALS </w:t>
      </w:r>
      <w:r w:rsidRPr="003C7090">
        <w:rPr>
          <w:rStyle w:val="StyleUnderline"/>
        </w:rPr>
        <w:t>Animals are disappearing, vanishing, dying out, not just in the physical sense of becoming extinct, but in the sense of being erased from our consciousness</w:t>
      </w:r>
      <w:r w:rsidRPr="003C7090">
        <w:rPr>
          <w:sz w:val="16"/>
        </w:rPr>
        <w:t xml:space="preserve">. Charles Bergman (2005) illustrates this in his description of </w:t>
      </w:r>
      <w:r w:rsidRPr="003C7090">
        <w:rPr>
          <w:rStyle w:val="StyleUnderline"/>
        </w:rPr>
        <w:t>ecologists</w:t>
      </w:r>
      <w:r w:rsidRPr="003C7090">
        <w:rPr>
          <w:sz w:val="16"/>
        </w:rPr>
        <w:t xml:space="preserve"> who follow animals through jungles without ever catching a glimpse of them. Instead, they </w:t>
      </w:r>
      <w:r w:rsidRPr="003C7090">
        <w:rPr>
          <w:rStyle w:val="StyleUnderline"/>
        </w:rPr>
        <w:t>use a radio antenna to track</w:t>
      </w:r>
      <w:r w:rsidRPr="003C7090">
        <w:rPr>
          <w:sz w:val="16"/>
        </w:rPr>
        <w:t xml:space="preserve"> the </w:t>
      </w:r>
      <w:r w:rsidRPr="003C7090">
        <w:rPr>
          <w:rStyle w:val="StyleUnderline"/>
        </w:rPr>
        <w:t>animals’ movements</w:t>
      </w:r>
      <w:r w:rsidRPr="003C7090">
        <w:rPr>
          <w:sz w:val="16"/>
        </w:rPr>
        <w:t xml:space="preserve">: The animal with the radio-transmitter disappears as a visible, embodied creature. It emerges from its life into ours as a particular frequency on a receiver. While the radio-transmitter allows the animal to be followed and known in new ways and in new detail, the coded patterns of the beeps on the transmitter constitute signs of the creature’s disappearance. (Bergman 2005: 257) </w:t>
      </w:r>
      <w:r w:rsidRPr="003C7090">
        <w:rPr>
          <w:rStyle w:val="StyleUnderline"/>
        </w:rPr>
        <w:t>Increasingly, interactions with animals happen at a remove: animals are mediated by nature programs, books, magazines, the Internet, or cartoons; framed by the enclosures of zoos and aquariums; or exposed after death as exhibits in museums</w:t>
      </w:r>
      <w:r w:rsidRPr="003C7090">
        <w:rPr>
          <w:sz w:val="16"/>
        </w:rPr>
        <w:t xml:space="preserve">. John Berger (1980: 10) goes as far as stating that “In the last two centuries animals have gradually disappeared. Today we live without them.” Berger’s approach has been criticized in terms of historical detail and its lack of recognition for positive representations of animals (Burt 2005, Malamud 1998), but Burt does admit that </w:t>
      </w:r>
      <w:r w:rsidRPr="003C7090">
        <w:rPr>
          <w:rStyle w:val="StyleUnderline"/>
        </w:rPr>
        <w:t>the historical trajectory</w:t>
      </w:r>
      <w:r w:rsidRPr="003C7090">
        <w:rPr>
          <w:sz w:val="16"/>
        </w:rPr>
        <w:t xml:space="preserve"> [Berger] outlines </w:t>
      </w:r>
      <w:r w:rsidRPr="003C7090">
        <w:rPr>
          <w:rStyle w:val="StyleUnderline"/>
        </w:rPr>
        <w:t xml:space="preserve">of the disappearance of animals and their replacement by signs, and the manner in which humans </w:t>
      </w:r>
      <w:r w:rsidRPr="003C7090">
        <w:rPr>
          <w:sz w:val="16"/>
        </w:rPr>
        <w:t xml:space="preserve">2 introduction </w:t>
      </w:r>
      <w:r w:rsidRPr="003C7090">
        <w:rPr>
          <w:rStyle w:val="StyleUnderline"/>
        </w:rPr>
        <w:t>and animals are increasingly alienated in modernity</w:t>
      </w:r>
      <w:r w:rsidRPr="003C7090">
        <w:rPr>
          <w:sz w:val="16"/>
        </w:rPr>
        <w:t xml:space="preserve">, provides a pessimistic vision with which it is hard to argue. (Burt 2005: 203) </w:t>
      </w:r>
      <w:r w:rsidRPr="003C7090">
        <w:rPr>
          <w:rStyle w:val="StyleUnderline"/>
        </w:rPr>
        <w:t>When animals are erased, what we are left with are signs: words, pictures, toys, specimens, beeps on a radio receiver</w:t>
      </w:r>
      <w:r w:rsidRPr="003C7090">
        <w:rPr>
          <w:sz w:val="16"/>
        </w:rPr>
        <w:t xml:space="preserve">. Although the signs emerge at first with a connection to real animals, </w:t>
      </w:r>
      <w:r w:rsidRPr="003C7090">
        <w:rPr>
          <w:rStyle w:val="StyleUnderline"/>
        </w:rPr>
        <w:t>they can take on a life of their own in a simulated world, becoming what</w:t>
      </w:r>
      <w:r w:rsidRPr="003C7090">
        <w:rPr>
          <w:sz w:val="16"/>
        </w:rPr>
        <w:t xml:space="preserve"> Jean </w:t>
      </w:r>
      <w:r w:rsidRPr="003C7090">
        <w:rPr>
          <w:rStyle w:val="StyleUnderline"/>
        </w:rPr>
        <w:t>Baudrillard</w:t>
      </w:r>
      <w:r w:rsidRPr="003C7090">
        <w:rPr>
          <w:sz w:val="16"/>
        </w:rPr>
        <w:t xml:space="preserve"> (1994) </w:t>
      </w:r>
      <w:r w:rsidRPr="003C7090">
        <w:rPr>
          <w:rStyle w:val="StyleUnderline"/>
        </w:rPr>
        <w:t>calls “simulacra</w:t>
      </w:r>
      <w:r w:rsidRPr="003C7090">
        <w:rPr>
          <w:sz w:val="16"/>
        </w:rPr>
        <w:t xml:space="preserve">” — copies without an original. </w:t>
      </w:r>
      <w:r w:rsidRPr="003C7090">
        <w:rPr>
          <w:rStyle w:val="StyleUnderline"/>
        </w:rPr>
        <w:t>For instance, the happy speaking cows</w:t>
      </w:r>
      <w:r w:rsidRPr="003C7090">
        <w:rPr>
          <w:sz w:val="16"/>
        </w:rPr>
        <w:t xml:space="preserve"> who advertise products made from their own bodies can be thought of as erasing the real animals: Advertisements’ representations of “</w:t>
      </w:r>
      <w:r w:rsidRPr="003C7090">
        <w:rPr>
          <w:rStyle w:val="Emphasis"/>
        </w:rPr>
        <w:t>speaking animals” who are selling the end “products” of the brutal processes they endure in the factory farm system serve . . . a dual discursive purpose</w:t>
      </w:r>
      <w:r w:rsidRPr="003C7090">
        <w:rPr>
          <w:sz w:val="16"/>
        </w:rPr>
        <w:t xml:space="preserve">. </w:t>
      </w:r>
      <w:r w:rsidRPr="003C7090">
        <w:rPr>
          <w:rStyle w:val="StyleUnderline"/>
        </w:rPr>
        <w:t>The first purpose is to sell products, and the second role is . . . to make the nonhuman animal victims disappear</w:t>
      </w:r>
      <w:r w:rsidRPr="003C7090">
        <w:rPr>
          <w:sz w:val="16"/>
        </w:rPr>
        <w:t xml:space="preserve">. (Glenn 2004: 72) Baudrillard (1994: 6) places images on a scale from the most direct representation toward a gradual disappearance of the referent: • </w:t>
      </w:r>
      <w:proofErr w:type="gramStart"/>
      <w:r w:rsidRPr="003C7090">
        <w:rPr>
          <w:sz w:val="16"/>
        </w:rPr>
        <w:t>The</w:t>
      </w:r>
      <w:proofErr w:type="gramEnd"/>
      <w:r w:rsidRPr="003C7090">
        <w:rPr>
          <w:sz w:val="16"/>
        </w:rPr>
        <w:t xml:space="preserve"> image is the reflection of a profound reality. • The image masks and denatures a profound reality. • The image masks the absence of a profound reality. • The image has no relation to any reality whatsoever: it is its own pure simulacrum. While some images, representations, or simulacra may be benign, or even positive, there is a suspicion that </w:t>
      </w:r>
      <w:r w:rsidRPr="003C7090">
        <w:rPr>
          <w:rStyle w:val="StyleUnderline"/>
        </w:rPr>
        <w:t xml:space="preserve">slipping too far into a self-referential symbolic world has </w:t>
      </w:r>
      <w:r w:rsidRPr="003C7090">
        <w:rPr>
          <w:sz w:val="16"/>
        </w:rPr>
        <w:t>unexpected</w:t>
      </w:r>
      <w:r w:rsidRPr="003C7090">
        <w:rPr>
          <w:rStyle w:val="StyleUnderline"/>
        </w:rPr>
        <w:t xml:space="preserve"> dangers</w:t>
      </w:r>
      <w:r w:rsidRPr="003C7090">
        <w:rPr>
          <w:sz w:val="16"/>
        </w:rPr>
        <w:t>. Abram (1996: 267) claims that “our organic atonement to the local earth is thwarted by our ever-increasing intercourse with our own signs,” to the extent that we have become “so oblivious to the presence of other animals and the earth, that our current lifestyles and activities contribute daily to the destruction of whole ecosystems” (137). Abram’s claim is one of great importance, since it calls into question the idea that language, rationality, and the general ability to manipulate symbols form the core of what it means to be human because they are unique to humans.</w:t>
      </w:r>
    </w:p>
    <w:p w:rsidR="00477631" w:rsidRDefault="00477631" w:rsidP="00477631">
      <w:pPr>
        <w:rPr>
          <w:sz w:val="16"/>
        </w:rPr>
      </w:pPr>
    </w:p>
    <w:p w:rsidR="00477631" w:rsidRDefault="00477631" w:rsidP="00477631">
      <w:pPr>
        <w:rPr>
          <w:sz w:val="16"/>
        </w:rPr>
      </w:pPr>
    </w:p>
    <w:p w:rsidR="00477631" w:rsidRDefault="00477631" w:rsidP="00BF3A71">
      <w:pPr>
        <w:pStyle w:val="Heading4"/>
      </w:pPr>
      <w:r>
        <w:t xml:space="preserve">Our discourse needs to shift away from the utilization of nature to one of pure respect. Haikus can function as a rhetorical stitching of anthropocentric violence justified by normalized domination and commodification of the in-human animal. </w:t>
      </w:r>
    </w:p>
    <w:p w:rsidR="00477631" w:rsidRPr="003C7090" w:rsidRDefault="00477631" w:rsidP="00477631">
      <w:pPr>
        <w:rPr>
          <w:rStyle w:val="Style13ptBold"/>
        </w:rPr>
      </w:pPr>
      <w:r w:rsidRPr="003C7090">
        <w:rPr>
          <w:rStyle w:val="Style13ptBold"/>
        </w:rPr>
        <w:t>Stibbe, 2012</w:t>
      </w:r>
    </w:p>
    <w:p w:rsidR="00477631" w:rsidRPr="008B49E0" w:rsidRDefault="00477631" w:rsidP="00477631">
      <w:r w:rsidRPr="008B49E0">
        <w:t>[Arran, senior lecturer in Humanities and fellow of the Centre for Active Learning at the University of Gloucestershire,“Animals Erased” Discourse, Ecology, and Reconnection with the Natural World, Wesleyan University Press, 2012, pg. Chapter 8, Project Muse] JB</w:t>
      </w:r>
    </w:p>
    <w:p w:rsidR="00477631" w:rsidRPr="003C7090" w:rsidRDefault="00477631" w:rsidP="00477631">
      <w:pPr>
        <w:rPr>
          <w:sz w:val="16"/>
        </w:rPr>
      </w:pPr>
    </w:p>
    <w:p w:rsidR="00477631" w:rsidRDefault="00477631" w:rsidP="00477631">
      <w:pPr>
        <w:rPr>
          <w:sz w:val="16"/>
        </w:rPr>
      </w:pPr>
      <w:r>
        <w:rPr>
          <w:sz w:val="16"/>
        </w:rPr>
        <w:t xml:space="preserve">This chapter takes a closer look at the discourse of haiku as one based on very different assumptions from both those of destructive discourses and counterdiscourses in the West. The starting point is with the origins of </w:t>
      </w:r>
      <w:r w:rsidRPr="00A115F7">
        <w:rPr>
          <w:rStyle w:val="StyleUnderline"/>
        </w:rPr>
        <w:t>human separation from animals and the natural world</w:t>
      </w:r>
      <w:r>
        <w:rPr>
          <w:sz w:val="16"/>
        </w:rPr>
        <w:t xml:space="preserve">, and this </w:t>
      </w:r>
      <w:r w:rsidRPr="00A115F7">
        <w:rPr>
          <w:rStyle w:val="StyleUnderline"/>
        </w:rPr>
        <w:t>leads</w:t>
      </w:r>
      <w:r>
        <w:rPr>
          <w:sz w:val="16"/>
        </w:rPr>
        <w:t xml:space="preserve"> on </w:t>
      </w:r>
      <w:r w:rsidRPr="00A115F7">
        <w:rPr>
          <w:rStyle w:val="StyleUnderline"/>
        </w:rPr>
        <w:t>to a discussion of how haiku can facilitate reconnection</w:t>
      </w:r>
      <w:r>
        <w:rPr>
          <w:sz w:val="16"/>
        </w:rPr>
        <w:t xml:space="preserve">. In The Spell of the Sensuous, David Abram (1996) locates the start of the ever increasing separation between humans and the rest of nature in the invention of writing systems. </w:t>
      </w:r>
      <w:r w:rsidRPr="00A115F7">
        <w:rPr>
          <w:rStyle w:val="StyleUnderline"/>
        </w:rPr>
        <w:t>No longer was language something fine-tuned to the community and land in a particular region, instead it became quite literally disembodied, cut free from the writer, and able to spread itself to new domains. Traditional stories about the local animals, plants, rivers, and trees became swamped by writing from different bioregions and different times</w:t>
      </w:r>
      <w:r>
        <w:rPr>
          <w:sz w:val="16"/>
        </w:rPr>
        <w:t xml:space="preserve">. In addition, writing facilitates “sparsely linear or analytic thought” (Ong 2002: 40), resulting in “analytic categories that depend on writing to structure knowledge at a distance from lived experience” (Ong 2002: 42). In countries where writing is preeminent, </w:t>
      </w:r>
      <w:r w:rsidRPr="00A115F7">
        <w:rPr>
          <w:rStyle w:val="StyleUnderline"/>
        </w:rPr>
        <w:t>the relationship between humans and other life-forms is increasingly mediated by language</w:t>
      </w:r>
      <w:r>
        <w:rPr>
          <w:sz w:val="16"/>
        </w:rPr>
        <w:t xml:space="preserve"> and other media. It is becoming more likely for people to come across animals and plants as they are represented in books, magazines, advertisements, films, toys, and clip-art than to notice them face-to-face in everyday life. There is growing awareness, particularly when it comes to the relationship between humans and other animals, of the importance of </w:t>
      </w:r>
      <w:r w:rsidRPr="00A115F7">
        <w:rPr>
          <w:rStyle w:val="StyleUnderline"/>
        </w:rPr>
        <w:t>linguistic mediation, and the significant effects this can have</w:t>
      </w:r>
      <w:r>
        <w:rPr>
          <w:sz w:val="16"/>
        </w:rPr>
        <w:t xml:space="preserve"> (Glenn 2004, Schillo 2003, Dunayer 2001, Scarce 2000, Kheel 1995). From these studies a picture is emerging of a wide range of discourses that construct relationships with animals in ways that further the separation between humans and the rest of nature. As discussed earlier, there is the jocular way that animals are used as insults in everyday conversation (chapters 1 and 2, also Goatly 2006), the more sinister way that animals are objectified and treated as inconsequential by the discourse of the meat industry (chapters 1 and 2, also Dunayer 2001), and the way that animals are treated separately from humans as part of the “environment” by environmentalist discourse (chapter 7). In addition, </w:t>
      </w:r>
      <w:r w:rsidRPr="009F600A">
        <w:rPr>
          <w:rStyle w:val="Emphasis"/>
        </w:rPr>
        <w:t>ecological discourse often treats animals and the ecosystems they are part of as resources for human use; conservationist discourse tends to treat animals as mattering only if they belong to a rare charismatic species; and finally, animal rights discourses represent animals narrowly as passive victims rather than agents of their own lives</w:t>
      </w:r>
      <w:r>
        <w:rPr>
          <w:sz w:val="16"/>
        </w:rPr>
        <w:t xml:space="preserve"> (chapter 4). Most studies of the discursive representation of nature have focused on discourses that have the potential to create undesirable relationships between humans and other life-forms — relationships of exploitation that lead not only to the suffering of animals, but also to ecological damage and negative impacts on humans. </w:t>
      </w:r>
      <w:r w:rsidRPr="009F600A">
        <w:rPr>
          <w:rStyle w:val="StyleUnderline"/>
        </w:rPr>
        <w:t>While critical awareness of dominant discourses and their potentially damaging effects is important, the next stage is analysis of alternative discourses that have the potential to construct more harmonious relationships between humans and the more-than-human world</w:t>
      </w:r>
      <w:r>
        <w:rPr>
          <w:sz w:val="16"/>
        </w:rPr>
        <w:t xml:space="preserve">. Abram (1996), Snyder (2000), and Bate (2000) all agree that if people have lost touch with the natural world around them, and are engrossed in a symbolic world of writing, then it is through this symbolic world that people need to be reached initially and encouraged to enter into new relationships with the more-than-human world. Abram (1996) puts this eloquently, in a writing style consistent with its message: There can be no question of simply abandoning literacy, of turning away from all writing. Our task, rather, is that of taking up the written word, with all of its potency, and patiently, carefully, writing language back into the land. Our craft is that of releasing the budded, earthy intelligence of our words, freeing them to respond to the speech of the things themselves — to the green uttering-forth of leaves from the spring branches. (Abram 1996: 273) But how can writers write language back into the land in ways that contribute to more harmonious relationships between humans and the other animals, plants, and soil that make up that land? Answering this question requires a journey beyond mainstream Western discourses such as those of industry, biological science, and even environmentalism or ecology: a journey to discover new ways of representing the more-than-human world that break free of the assumptions of dominant Western discourses. In particular, </w:t>
      </w:r>
      <w:r w:rsidRPr="00484744">
        <w:rPr>
          <w:rStyle w:val="StyleUnderline"/>
        </w:rPr>
        <w:t xml:space="preserve">it is important to discover discourses that </w:t>
      </w:r>
      <w:r w:rsidRPr="00484744">
        <w:rPr>
          <w:rStyle w:val="StyleUnderline"/>
        </w:rPr>
        <w:lastRenderedPageBreak/>
        <w:t>overcome the assumption that other animals and plants are objects, human possessions, individually inconsequential tokens of species, or that their value lies only in their rarity or short-term utility to humans</w:t>
      </w:r>
      <w:r>
        <w:rPr>
          <w:sz w:val="16"/>
        </w:rPr>
        <w:t xml:space="preserve">. There are many places we can look for alternative discourses, from English Romantic poets (Bate 2000, Goatly 2000) to traditional cultures around the world that express a particular intimacy with, and embeddedness in, the natural world. This chapter explores the discourse of traditional Japanese haiku, analyzing the assumptions it is based on, and the way that it represents relationships between humans and other forms of life. Although the chapter refers to “the discourse of haiku” </w:t>
      </w:r>
      <w:r w:rsidRPr="00484744">
        <w:rPr>
          <w:rStyle w:val="StyleUnderline"/>
        </w:rPr>
        <w:t>it is important that a discussion of haiku does not propose that there is an “essence” of haiku running through every example.</w:t>
      </w:r>
      <w:r>
        <w:rPr>
          <w:sz w:val="16"/>
        </w:rPr>
        <w:t xml:space="preserve"> The “discourse of haiku” analyzed here exists in patterns that run through large numbers of haiku, though by no means all. The patterns come about partly through convention, but also through revolutions caused by great masters, who rejected the style of haiku that came before, gave new directions to the discourse, and provided key examples that many others emulated. There are therefore a large number of discourses within the genre of haiku, and what is described here is just one of these. It is, however, one that can be considered highly significant, both in terms of cultural impact and ecological wisdom. To discover the patterns that make up the discourse of haiku, a corpus of 148 animals erased several thousand haiku was gathered from ten anthologies (Addiss, Yamamoto, and Yamamoto 1996, 1992, Aitken 1978, Bowers 1996, Blyth 1995, Henderson 1958, Higginson 1996, Mackenzie 1957, Miura 1991, Ueda 2003), and one online collection (Lanoue 2006). These haiku are very much “classic,” coming from the period between 1682 (when Basho¯ revolutionised haiku with his “frog” poem), to 1902, the date when the last of the four great masters, Shiki, died. The haiku of these four masters (Basho¯, Issa, Buson, and Shiki) form a sizeable part of the corpus because of their profound influence, though other poets who follow a similar style are also included. </w:t>
      </w:r>
      <w:r w:rsidRPr="00484744">
        <w:rPr>
          <w:rStyle w:val="StyleUnderline"/>
        </w:rPr>
        <w:t>The following sections describe seven aspects of haiku that represent relationships between humans and the more-than-human world in ways very different from dominant mainstream discourses in the West</w:t>
      </w:r>
      <w:r>
        <w:rPr>
          <w:sz w:val="16"/>
        </w:rPr>
        <w:t xml:space="preserve">. Appreciation of the Ordinary tsukubo¯te / kumo </w:t>
      </w:r>
      <w:proofErr w:type="gramStart"/>
      <w:r>
        <w:rPr>
          <w:sz w:val="16"/>
        </w:rPr>
        <w:t>wo</w:t>
      </w:r>
      <w:proofErr w:type="gramEnd"/>
      <w:r>
        <w:rPr>
          <w:sz w:val="16"/>
        </w:rPr>
        <w:t xml:space="preserve"> ukagau / kaeru </w:t>
      </w:r>
    </w:p>
    <w:p w:rsidR="00477631" w:rsidRPr="00261601" w:rsidRDefault="00477631" w:rsidP="00477631">
      <w:pPr>
        <w:rPr>
          <w:rStyle w:val="Emphasis"/>
          <w:highlight w:val="green"/>
        </w:rPr>
      </w:pPr>
      <w:proofErr w:type="gramStart"/>
      <w:r w:rsidRPr="00261601">
        <w:rPr>
          <w:rStyle w:val="Emphasis"/>
          <w:highlight w:val="green"/>
        </w:rPr>
        <w:t>kana</w:t>
      </w:r>
      <w:proofErr w:type="gramEnd"/>
      <w:r w:rsidRPr="00261601">
        <w:rPr>
          <w:rStyle w:val="Emphasis"/>
          <w:highlight w:val="green"/>
        </w:rPr>
        <w:t xml:space="preserve"> crouching /</w:t>
      </w:r>
    </w:p>
    <w:p w:rsidR="00477631" w:rsidRPr="00261601" w:rsidRDefault="00477631" w:rsidP="00477631">
      <w:pPr>
        <w:rPr>
          <w:rStyle w:val="Emphasis"/>
          <w:highlight w:val="green"/>
        </w:rPr>
      </w:pPr>
      <w:proofErr w:type="gramStart"/>
      <w:r w:rsidRPr="00261601">
        <w:rPr>
          <w:rStyle w:val="Emphasis"/>
          <w:highlight w:val="green"/>
        </w:rPr>
        <w:t>peering</w:t>
      </w:r>
      <w:proofErr w:type="gramEnd"/>
      <w:r w:rsidRPr="00261601">
        <w:rPr>
          <w:rStyle w:val="Emphasis"/>
          <w:highlight w:val="green"/>
        </w:rPr>
        <w:t xml:space="preserve"> up at the clouds /</w:t>
      </w:r>
    </w:p>
    <w:p w:rsidR="00477631" w:rsidRDefault="00477631" w:rsidP="00477631">
      <w:pPr>
        <w:rPr>
          <w:sz w:val="16"/>
        </w:rPr>
      </w:pPr>
      <w:proofErr w:type="gramStart"/>
      <w:r w:rsidRPr="00261601">
        <w:rPr>
          <w:rStyle w:val="Emphasis"/>
          <w:highlight w:val="green"/>
        </w:rPr>
        <w:t>a</w:t>
      </w:r>
      <w:proofErr w:type="gramEnd"/>
      <w:r w:rsidRPr="00261601">
        <w:rPr>
          <w:rStyle w:val="Emphasis"/>
          <w:highlight w:val="green"/>
        </w:rPr>
        <w:t xml:space="preserve"> frog</w:t>
      </w:r>
      <w:r w:rsidRPr="00484744">
        <w:rPr>
          <w:rStyle w:val="Emphasis"/>
        </w:rPr>
        <w:t xml:space="preserve"> </w:t>
      </w:r>
      <w:r>
        <w:rPr>
          <w:sz w:val="16"/>
        </w:rPr>
        <w:t xml:space="preserve">(Chiyo, in Addiss et al. 1992: 92) </w:t>
      </w:r>
    </w:p>
    <w:p w:rsidR="00477631" w:rsidRPr="00484744" w:rsidRDefault="00477631" w:rsidP="00477631">
      <w:pPr>
        <w:rPr>
          <w:b/>
          <w:iCs/>
          <w:u w:val="single"/>
        </w:rPr>
      </w:pPr>
      <w:r>
        <w:rPr>
          <w:sz w:val="16"/>
        </w:rPr>
        <w:t xml:space="preserve">Rather than valuing others for their rarity, size, charisma, or usefulness, </w:t>
      </w:r>
      <w:r w:rsidRPr="00484744">
        <w:rPr>
          <w:rStyle w:val="Emphasis"/>
        </w:rPr>
        <w:t>haiku express appreciation for the ordinary plants, birds, insects, and animals</w:t>
      </w:r>
      <w:r>
        <w:rPr>
          <w:sz w:val="16"/>
        </w:rPr>
        <w:t xml:space="preserve"> that people interact with in daily life. Suzuki (1970: 263) describes how Basho¯ wrote haiku on the nazuna herb, a plant that is “humble . . . not at all pretty and charming”: yoku mireba / nazuna hana saku / kakine kana when closely inspected / the nazuna is flowering / by the hedge (in Suzuki 1970: 263) Similarly, in discussing another of Basho¯’s haiku about buckwheat flowers (below), Ueda (1982: 66) points out that “</w:t>
      </w:r>
      <w:r w:rsidRPr="00484744">
        <w:rPr>
          <w:rStyle w:val="StyleUnderline"/>
        </w:rPr>
        <w:t>buckwheat flowers are commonplace in Japan and not especially beautiful</w:t>
      </w:r>
      <w:r>
        <w:rPr>
          <w:sz w:val="16"/>
        </w:rPr>
        <w:t xml:space="preserve">; moreover, buckwheat is the main ingredient of one of the plainest foods, noodles.” haiku and beyond 149 mikazuki ni / chi wa oboro nari / soba no hana </w:t>
      </w:r>
    </w:p>
    <w:p w:rsidR="00477631" w:rsidRPr="00261601" w:rsidRDefault="00477631" w:rsidP="00477631">
      <w:pPr>
        <w:rPr>
          <w:rStyle w:val="Emphasis"/>
          <w:highlight w:val="green"/>
        </w:rPr>
      </w:pPr>
      <w:proofErr w:type="gramStart"/>
      <w:r w:rsidRPr="00261601">
        <w:rPr>
          <w:rStyle w:val="Emphasis"/>
          <w:highlight w:val="green"/>
        </w:rPr>
        <w:t>under</w:t>
      </w:r>
      <w:proofErr w:type="gramEnd"/>
      <w:r w:rsidRPr="00261601">
        <w:rPr>
          <w:rStyle w:val="Emphasis"/>
          <w:highlight w:val="green"/>
        </w:rPr>
        <w:t xml:space="preserve"> the crescent moon / </w:t>
      </w:r>
    </w:p>
    <w:p w:rsidR="00477631" w:rsidRPr="00261601" w:rsidRDefault="00477631" w:rsidP="00477631">
      <w:pPr>
        <w:rPr>
          <w:rStyle w:val="Emphasis"/>
          <w:highlight w:val="green"/>
        </w:rPr>
      </w:pPr>
      <w:proofErr w:type="gramStart"/>
      <w:r w:rsidRPr="00261601">
        <w:rPr>
          <w:rStyle w:val="Emphasis"/>
          <w:highlight w:val="green"/>
        </w:rPr>
        <w:t>the</w:t>
      </w:r>
      <w:proofErr w:type="gramEnd"/>
      <w:r w:rsidRPr="00261601">
        <w:rPr>
          <w:rStyle w:val="Emphasis"/>
          <w:highlight w:val="green"/>
        </w:rPr>
        <w:t xml:space="preserve"> earth looms hazily — / </w:t>
      </w:r>
    </w:p>
    <w:p w:rsidR="00477631" w:rsidRDefault="00477631" w:rsidP="00477631">
      <w:pPr>
        <w:rPr>
          <w:sz w:val="16"/>
        </w:rPr>
      </w:pPr>
      <w:proofErr w:type="gramStart"/>
      <w:r w:rsidRPr="00261601">
        <w:rPr>
          <w:rStyle w:val="Emphasis"/>
          <w:highlight w:val="green"/>
        </w:rPr>
        <w:t>buckwheat</w:t>
      </w:r>
      <w:proofErr w:type="gramEnd"/>
      <w:r w:rsidRPr="00261601">
        <w:rPr>
          <w:rStyle w:val="Emphasis"/>
          <w:highlight w:val="green"/>
        </w:rPr>
        <w:t xml:space="preserve"> flowers</w:t>
      </w:r>
      <w:r w:rsidRPr="00484744">
        <w:rPr>
          <w:rStyle w:val="Emphasis"/>
        </w:rPr>
        <w:t xml:space="preserve"> </w:t>
      </w:r>
      <w:r>
        <w:rPr>
          <w:sz w:val="16"/>
        </w:rPr>
        <w:t xml:space="preserve">(in Ueda 1982: 66) </w:t>
      </w:r>
    </w:p>
    <w:p w:rsidR="00477631" w:rsidRDefault="00477631" w:rsidP="00477631">
      <w:pPr>
        <w:rPr>
          <w:rStyle w:val="Emphasis"/>
        </w:rPr>
      </w:pPr>
      <w:r>
        <w:rPr>
          <w:sz w:val="16"/>
        </w:rPr>
        <w:t xml:space="preserve">Basho¯’s sense of appreciation for the nazuna and buckwheat flowers is not explicit in these haiku — he does not refer to “the beauty of the buckwheat flowers,” for instance. However, deep appreciation can be inferred because of the nature of the discourse of haiku itself. </w:t>
      </w:r>
      <w:r w:rsidRPr="00484744">
        <w:rPr>
          <w:rStyle w:val="StyleUnderline"/>
        </w:rPr>
        <w:t>There are so many haiku that describe culturally appreciated aspects of nature</w:t>
      </w:r>
      <w:r>
        <w:rPr>
          <w:sz w:val="16"/>
        </w:rPr>
        <w:t xml:space="preserve"> (such as cherry blossoms or fireflies) </w:t>
      </w:r>
      <w:r w:rsidRPr="00484744">
        <w:rPr>
          <w:rStyle w:val="StyleUnderline"/>
        </w:rPr>
        <w:t>that the assumption “the subject highlighted by the haiku is to be treated with appreciation” is built into the discourse, a taken-for-granted background assumption that does not need to be stated</w:t>
      </w:r>
      <w:r>
        <w:rPr>
          <w:sz w:val="16"/>
        </w:rPr>
        <w:t>. By placing the buckwheat flowers within the same frame as is frequently used for cherry blossoms, Basho¯ is implicitly stating that they too are worthy of similar appreciation. Like Basho¯, Issa writes only about common, local animals and plants, a fact that can be confirmed by searching through Lanoue’s (2006) impressive collection of 7,000 of Issa’s poems. Within this collection there are no poems about lions, tigers, elephants, or pandas. Instead, there are haiku about a huge variety of common animals and plants of the kind people in Japan were likely to come across in their everyday lives. The following list shows some of the animals appearing in Issa’s haiku: A butterfly, cuckoo, dog, dragonfly, duck, geese, flea, frog, mouse, mosquito, nightingale, snake, sparrow, swallow, snail, toad, lice, fly, skylark, sparrow, cat, horsefly, puppy, pigeon, crow, deer, titmouse, earthworms, lark, cicada, frog, crab, monkey, fox, silkworm, chicken, pheasant, thrush, horse, wren, fawn, nightingale, ant, turtle, snipe, blowfish, pony, wren, pheasant, winnow, stork, spider, crane, locusts, kitten, cormorant, shrike, rooster. Despite the large number of animals and plants named in Issa’s 7,000 haiku, abstract category names above the species level rarely appear, except in the case of tori (bird) and mushi (</w:t>
      </w:r>
      <w:proofErr w:type="gramStart"/>
      <w:r>
        <w:rPr>
          <w:sz w:val="16"/>
        </w:rPr>
        <w:t>insect</w:t>
      </w:r>
      <w:proofErr w:type="gramEnd"/>
      <w:r>
        <w:rPr>
          <w:sz w:val="16"/>
        </w:rPr>
        <w:t xml:space="preserve">). So we do not find any instances of the words 150 animals erased do¯buts u (animal), ikimono or seibutsu (living thing), </w:t>
      </w:r>
      <w:r>
        <w:rPr>
          <w:sz w:val="16"/>
        </w:rPr>
        <w:lastRenderedPageBreak/>
        <w:t xml:space="preserve">shokubutsu (plant), ueki (cultivated plant), honyu¯rui (mammal), or hachu¯rui (reptile). This is because haiku record and encourage encounters with real animals and plants, rather than engage in rational discussion of abstract categories. The focus on the actual and the everyday is important because it encourages direct encounters with living animals and plants in natural settings rather than encounters mediated by museums, zoos or linguistic abstractions. Haiku therefore have the potential to contribute to ecological consciousness tuned to the local environment, where careful observation of the way things are in nature is combined with a sense of value and appreciation. Despite the brevity of haiku, the individual animals and plants that are encountered are never described in isolation from their immediate environment. The linking of the particular animals and plants with their wider context is carried out through a season word (kigo). Kigo are an essential part of the discourse of haiku, placing each haiku in a particular season, and thereby allowing the reader’s imagination to fill in missing details of the surroundings. In the haiku that started this section, the season word kaeru (frog) represents spring, which is when frogs make themselves most noticeable through their croaking. Haiku, by their very existence, demonstrate recognition of special worth in the subjects they describe — enough worth to stimulate the poet to carefully craft a poem about them consisting of exactly seventeen syllables (three lines of five, seven, and five syllables respectively). This structure gives poets a chance to give special emphasis to the plant or animal through dedicating all five syllables of either the first or last line to their name. Both these positions are important because the first line is the Theme of the haiku and the last line provides end-focus. For instance: hototogisu / ware mo kiai no / yoki hi nari cuckoo — / today I’m in good spirits / too (Issa in Lanoue 2006) </w:t>
      </w:r>
      <w:proofErr w:type="gramStart"/>
      <w:r>
        <w:rPr>
          <w:sz w:val="16"/>
        </w:rPr>
        <w:t>In</w:t>
      </w:r>
      <w:proofErr w:type="gramEnd"/>
      <w:r>
        <w:rPr>
          <w:sz w:val="16"/>
        </w:rPr>
        <w:t xml:space="preserve"> this haiku, the whole first line is the name of a species of bird, hototogisu (a Japanese cuckoo), which conveniently has five syllables. Where names have haiku and beyond 151 fewer than five syllables, pivot words (kakekotoba) such as ya or kana are inserted, which add further poetic emphasis. Pivot words cannot be translated into English, though translators sometimes use the expressions “ah!” or “oh!” — </w:t>
      </w:r>
      <w:proofErr w:type="gramStart"/>
      <w:r>
        <w:rPr>
          <w:sz w:val="16"/>
        </w:rPr>
        <w:t>for</w:t>
      </w:r>
      <w:proofErr w:type="gramEnd"/>
      <w:r>
        <w:rPr>
          <w:sz w:val="16"/>
        </w:rPr>
        <w:t xml:space="preserve"> example, suzume-go ya (ah! baby sparrow) or kaeru kana (oh! frog). The addition of a pivot word shows clearly and strongly that the haiku is dedicated to the plant or animal</w:t>
      </w:r>
      <w:r w:rsidRPr="009363AF">
        <w:rPr>
          <w:rStyle w:val="Emphasis"/>
        </w:rPr>
        <w:t>. By taking ordinary animals and plants, and giving them a prime position within a highly appreciated cultural art form, haiku give the message that they are important for themselves, with no need for recourse to abstractions such as the “intrinsic value of nature” used in the discourse of deep ecology.</w:t>
      </w:r>
    </w:p>
    <w:p w:rsidR="00477631" w:rsidRDefault="00477631" w:rsidP="00477631">
      <w:pPr>
        <w:rPr>
          <w:rStyle w:val="Emphasis"/>
        </w:rPr>
      </w:pPr>
    </w:p>
    <w:p w:rsidR="00477631" w:rsidRDefault="00477631" w:rsidP="00477631">
      <w:pPr>
        <w:rPr>
          <w:rStyle w:val="Emphasis"/>
        </w:rPr>
      </w:pPr>
    </w:p>
    <w:p w:rsidR="00477631" w:rsidRDefault="00477631" w:rsidP="00477631">
      <w:pPr>
        <w:rPr>
          <w:rStyle w:val="Emphasis"/>
        </w:rPr>
      </w:pPr>
    </w:p>
    <w:p w:rsidR="00477631" w:rsidRDefault="00477631" w:rsidP="00477631">
      <w:pPr>
        <w:pStyle w:val="Heading3"/>
      </w:pPr>
      <w:r w:rsidRPr="00DF0C0E">
        <w:lastRenderedPageBreak/>
        <w:t xml:space="preserve">2NC Haiku Solvency </w:t>
      </w:r>
    </w:p>
    <w:p w:rsidR="00477631" w:rsidRPr="00DF0C0E" w:rsidRDefault="00477631" w:rsidP="00BF3A71">
      <w:pPr>
        <w:pStyle w:val="Heading4"/>
      </w:pPr>
      <w:r>
        <w:t>The discourse of haiku is critical to change anthropocentric epistemology at a micro level</w:t>
      </w:r>
    </w:p>
    <w:p w:rsidR="00477631" w:rsidRPr="003C7090" w:rsidRDefault="00477631" w:rsidP="00477631">
      <w:pPr>
        <w:rPr>
          <w:rStyle w:val="Style13ptBold"/>
        </w:rPr>
      </w:pPr>
      <w:r w:rsidRPr="003C7090">
        <w:rPr>
          <w:rStyle w:val="Style13ptBold"/>
        </w:rPr>
        <w:t>Stibbe, 2012</w:t>
      </w:r>
    </w:p>
    <w:p w:rsidR="00477631" w:rsidRPr="00344D18" w:rsidRDefault="00477631" w:rsidP="00477631">
      <w:r w:rsidRPr="00344D18">
        <w:t>[Arran, senior lecturer in Humanities and fellow of the Centre for Active Learning at the University of Gloucestershire,“Animals Erased” Discourse, Ecology, and Reconnection with the Natural World, Wesleyan University Press, 2012, pg.  , Project Muse] JB</w:t>
      </w:r>
    </w:p>
    <w:p w:rsidR="00477631" w:rsidRDefault="00477631" w:rsidP="00477631">
      <w:pPr>
        <w:rPr>
          <w:rStyle w:val="Emphasis"/>
        </w:rPr>
      </w:pPr>
    </w:p>
    <w:p w:rsidR="00477631" w:rsidRDefault="00477631" w:rsidP="00477631">
      <w:pPr>
        <w:rPr>
          <w:sz w:val="16"/>
        </w:rPr>
      </w:pPr>
      <w:r>
        <w:rPr>
          <w:sz w:val="16"/>
        </w:rPr>
        <w:t xml:space="preserve">Overall, the importance of </w:t>
      </w:r>
      <w:r w:rsidRPr="00DF0C0E">
        <w:rPr>
          <w:rStyle w:val="StyleUnderline"/>
        </w:rPr>
        <w:t>the discourse of haiku</w:t>
      </w:r>
      <w:r>
        <w:rPr>
          <w:sz w:val="16"/>
        </w:rPr>
        <w:t xml:space="preserve"> is that, like a Zen koan, it </w:t>
      </w:r>
      <w:r w:rsidRPr="00DF0C0E">
        <w:rPr>
          <w:rStyle w:val="StyleUnderline"/>
        </w:rPr>
        <w:t>uses</w:t>
      </w:r>
      <w:r>
        <w:rPr>
          <w:rStyle w:val="StyleUnderline"/>
        </w:rPr>
        <w:t xml:space="preserve"> </w:t>
      </w:r>
      <w:r w:rsidRPr="00DF0C0E">
        <w:rPr>
          <w:rStyle w:val="StyleUnderline"/>
        </w:rPr>
        <w:t>language to encourage the reader to go beyond language</w:t>
      </w:r>
      <w:r>
        <w:rPr>
          <w:sz w:val="16"/>
        </w:rPr>
        <w:t xml:space="preserve">, beyond the world of intellectual abstractions, and reconnect directly with the more-than-human world. The way it does this is to describe actual encounters with everyday nature, in straight present tense, using a minimal amount of metaphor and abstraction, placing poetic emphasis on individual </w:t>
      </w:r>
      <w:r w:rsidRPr="00DF0C0E">
        <w:rPr>
          <w:rStyle w:val="StyleUnderline"/>
        </w:rPr>
        <w:t>animals</w:t>
      </w:r>
      <w:r>
        <w:rPr>
          <w:sz w:val="16"/>
        </w:rPr>
        <w:t xml:space="preserve"> and plants, representing them </w:t>
      </w:r>
      <w:r w:rsidRPr="00DF0C0E">
        <w:rPr>
          <w:rStyle w:val="StyleUnderline"/>
        </w:rPr>
        <w:t>as agents of their own lives</w:t>
      </w:r>
      <w:r>
        <w:rPr>
          <w:sz w:val="16"/>
        </w:rPr>
        <w:t xml:space="preserve"> living according to their natures, with implicit assumptions of empathy and positive regard built into the discourse. This is in marked contrast to the discourse of environmentalism, where terms like “biotic resources” or “biomass appropriation” do not refer to anything as specific and imaginable in the world as a “frog” or a “bee.” Bate (2000: 283) believes that nature poetry can save the world: “If mortals dwell in that they save the earth and if poetry is the original admission of dwelling, then poetry is the place where we save the earth.” But Rigby (2001: 19) counters this by saying, “What are poets for? I too would like to believe that poets can in some measure help us to ‘save the Earth.’ However, they will only be able to do so if we are prepared to look up and listen when they urge us to lift our eyes from the page.” </w:t>
      </w:r>
      <w:r w:rsidRPr="00DF0C0E">
        <w:rPr>
          <w:rStyle w:val="StyleUnderline"/>
        </w:rPr>
        <w:t>The discourse of haiku shows a way to encourage readers to lift their eyes</w:t>
      </w:r>
      <w:r>
        <w:rPr>
          <w:rStyle w:val="StyleUnderline"/>
        </w:rPr>
        <w:t xml:space="preserve"> </w:t>
      </w:r>
      <w:r w:rsidRPr="00DF0C0E">
        <w:rPr>
          <w:rStyle w:val="StyleUnderline"/>
        </w:rPr>
        <w:t>from the page</w:t>
      </w:r>
      <w:r>
        <w:rPr>
          <w:sz w:val="16"/>
        </w:rPr>
        <w:t xml:space="preserve">, because the animals and plants that inhabit the haiku also inhabit the local environment of the readers, and the readers are bound to come across them in their everyday lives. When they do, they may, </w:t>
      </w:r>
      <w:r w:rsidRPr="00DF0C0E">
        <w:rPr>
          <w:rStyle w:val="StyleUnderline"/>
        </w:rPr>
        <w:t>if the haiku is</w:t>
      </w:r>
      <w:r>
        <w:rPr>
          <w:rStyle w:val="StyleUnderline"/>
        </w:rPr>
        <w:t xml:space="preserve"> </w:t>
      </w:r>
      <w:r w:rsidRPr="00DF0C0E">
        <w:rPr>
          <w:rStyle w:val="StyleUnderline"/>
        </w:rPr>
        <w:t>successful, treat those inhabitants with the careful observation, empathy, and</w:t>
      </w:r>
      <w:r>
        <w:rPr>
          <w:rStyle w:val="StyleUnderline"/>
        </w:rPr>
        <w:t xml:space="preserve"> </w:t>
      </w:r>
      <w:r w:rsidRPr="00DF0C0E">
        <w:rPr>
          <w:rStyle w:val="StyleUnderline"/>
        </w:rPr>
        <w:t>respect that the poet showed.</w:t>
      </w:r>
      <w:r>
        <w:rPr>
          <w:rStyle w:val="StyleUnderline"/>
        </w:rPr>
        <w:t xml:space="preserve"> </w:t>
      </w:r>
      <w:r w:rsidRPr="00DF0C0E">
        <w:rPr>
          <w:rStyle w:val="StyleUnderline"/>
        </w:rPr>
        <w:t>Ecologically, the discourse encourages learning from the ways of nature</w:t>
      </w:r>
      <w:r>
        <w:rPr>
          <w:rStyle w:val="StyleUnderline"/>
        </w:rPr>
        <w:t xml:space="preserve"> </w:t>
      </w:r>
      <w:r w:rsidRPr="00DF0C0E">
        <w:rPr>
          <w:rStyle w:val="StyleUnderline"/>
        </w:rPr>
        <w:t>rather than violating them</w:t>
      </w:r>
      <w:r>
        <w:rPr>
          <w:sz w:val="16"/>
        </w:rPr>
        <w:t>, which, according to Capra (1997), is the necessary foundation of a sustainable society. Most importantly, the approach to nature is haiku and beyond 163 a substitute for, not an addition to, a life spent obsessed by the pseudo-satisfiers of material possessions.</w:t>
      </w:r>
    </w:p>
    <w:p w:rsidR="00477631" w:rsidRPr="003C7090" w:rsidRDefault="00477631" w:rsidP="00477631">
      <w:pPr>
        <w:pStyle w:val="Heading3"/>
      </w:pPr>
      <w:r>
        <w:lastRenderedPageBreak/>
        <w:t>AT: Linguistics don’t matter/</w:t>
      </w:r>
      <w:proofErr w:type="gramStart"/>
      <w:r w:rsidRPr="003C7090">
        <w:t>You</w:t>
      </w:r>
      <w:proofErr w:type="gramEnd"/>
      <w:r w:rsidRPr="003C7090">
        <w:t xml:space="preserve"> said a no-no word</w:t>
      </w:r>
    </w:p>
    <w:p w:rsidR="00477631" w:rsidRPr="003C7090" w:rsidRDefault="00477631" w:rsidP="00BF3A71">
      <w:pPr>
        <w:pStyle w:val="Heading4"/>
      </w:pPr>
      <w:r w:rsidRPr="003C7090">
        <w:t>The affirmative is a discursive not linguistic criticism – being overly concerned with the political correctness of individual words without first understanding how they operate on a much larger discursive level in constructing systems of oppression</w:t>
      </w:r>
    </w:p>
    <w:p w:rsidR="00477631" w:rsidRPr="003C7090" w:rsidRDefault="00477631" w:rsidP="00477631">
      <w:pPr>
        <w:rPr>
          <w:rStyle w:val="Style13ptBold"/>
        </w:rPr>
      </w:pPr>
      <w:r w:rsidRPr="003C7090">
        <w:rPr>
          <w:rStyle w:val="Style13ptBold"/>
        </w:rPr>
        <w:t>Stibbe, 2012</w:t>
      </w:r>
    </w:p>
    <w:p w:rsidR="00477631" w:rsidRPr="00D37137" w:rsidRDefault="00477631" w:rsidP="00477631">
      <w:r w:rsidRPr="00D37137">
        <w:t>[Arran, senior lecturer in Humanities and fellow of the Centre for Active Learning at the University of Gloucestershire,“Animals Erased” Discourse, Ecology, and Reconnection with the Natural World, Wesleyan University Press, 2012, pg. 3-6, Project Muse] JB</w:t>
      </w:r>
    </w:p>
    <w:p w:rsidR="00477631" w:rsidRPr="003C7090" w:rsidRDefault="00477631" w:rsidP="00477631"/>
    <w:p w:rsidR="00477631" w:rsidRPr="003C7090" w:rsidRDefault="00477631" w:rsidP="00477631">
      <w:pPr>
        <w:tabs>
          <w:tab w:val="left" w:pos="5625"/>
        </w:tabs>
        <w:rPr>
          <w:rStyle w:val="StyleUnderline"/>
        </w:rPr>
      </w:pPr>
      <w:r w:rsidRPr="003C7090">
        <w:rPr>
          <w:sz w:val="16"/>
        </w:rPr>
        <w:t xml:space="preserve">introduction 3 In </w:t>
      </w:r>
      <w:r w:rsidRPr="003C7090">
        <w:rPr>
          <w:rStyle w:val="StyleUnderline"/>
        </w:rPr>
        <w:t>celebrating the linguistic</w:t>
      </w:r>
      <w:r w:rsidRPr="003C7090">
        <w:rPr>
          <w:sz w:val="16"/>
        </w:rPr>
        <w:t xml:space="preserve"> and the rational, other </w:t>
      </w:r>
      <w:r w:rsidRPr="003C7090">
        <w:rPr>
          <w:rStyle w:val="StyleUnderline"/>
        </w:rPr>
        <w:t>aspects of being human</w:t>
      </w:r>
      <w:r w:rsidRPr="003C7090">
        <w:rPr>
          <w:sz w:val="16"/>
        </w:rPr>
        <w:t xml:space="preserve"> (such as emotions</w:t>
      </w:r>
      <w:r w:rsidRPr="003C7090">
        <w:rPr>
          <w:rStyle w:val="StyleUnderline"/>
        </w:rPr>
        <w:t>, feelings, embodiment, mortality, or dependence on a physical</w:t>
      </w:r>
      <w:r w:rsidRPr="003C7090">
        <w:rPr>
          <w:sz w:val="16"/>
        </w:rPr>
        <w:t xml:space="preserve"> environment for continued </w:t>
      </w:r>
      <w:r w:rsidRPr="003C7090">
        <w:rPr>
          <w:rStyle w:val="StyleUnderline"/>
        </w:rPr>
        <w:t>survival</w:t>
      </w:r>
      <w:r w:rsidRPr="003C7090">
        <w:rPr>
          <w:sz w:val="16"/>
        </w:rPr>
        <w:t xml:space="preserve">) are marginalized simply because they happen to be shared with other animals. By ignoring ecological embedding and embodiment, humans have managed to develop another unique characteristic: the ability, single-handedly as a species, to alter the conditions of the planet to make it less hospitable for human life and the life of countless other species. </w:t>
      </w:r>
      <w:proofErr w:type="gramStart"/>
      <w:r w:rsidRPr="003C7090">
        <w:rPr>
          <w:rStyle w:val="StyleUnderline"/>
        </w:rPr>
        <w:t>If we are to create a more humane and sustainable society, it will be necessary to look once again at animals and celebrate some of the characteristics that we share.</w:t>
      </w:r>
      <w:proofErr w:type="gramEnd"/>
      <w:r w:rsidRPr="003C7090">
        <w:rPr>
          <w:rStyle w:val="StyleUnderline"/>
        </w:rPr>
        <w:t xml:space="preserve"> This requires an understanding of the workings of the symbolic world — the mechanisms of erasure and alienation — in order to transcend the symbolic and reconnect with animals and the natural world. </w:t>
      </w:r>
      <w:r w:rsidRPr="003C7090">
        <w:rPr>
          <w:sz w:val="16"/>
        </w:rPr>
        <w:t xml:space="preserve">Of particular concern for this book is the way that language is organized into discourses. Discourses, in the Foucaultian sense, are ways of speaking and writing that construct or shape the objects being spoken of. In other words, </w:t>
      </w:r>
      <w:r w:rsidRPr="003C7090">
        <w:rPr>
          <w:rStyle w:val="StyleUnderline"/>
        </w:rPr>
        <w:t>discourses are ways of speaking about the world that encode a particular model of reality</w:t>
      </w:r>
      <w:r w:rsidRPr="003C7090">
        <w:rPr>
          <w:sz w:val="16"/>
        </w:rPr>
        <w:t>. Stuart Hall (1997: 6) describes the concept of discourse as follows: Discourses are ways of referring to or constructing knowledge . . . a cluster . . . of ideas, images and practices, which provide ways of talking about, forms of knowledge and conduct associated with, a particular topic, social activity or institutional site in society. The book investigates a wide range of discourses including those of animal industries, environmentalism, ecology, the animal rights movement, nature poetry, and Japanese animation. The main argument is that some “</w:t>
      </w:r>
      <w:r w:rsidRPr="003C7090">
        <w:rPr>
          <w:rStyle w:val="StyleUnderline"/>
        </w:rPr>
        <w:t xml:space="preserve">destructive” discourses represent animals in ways that promote inhumane treatment and environmental damage, that some “counter” discourses such as environmentalism </w:t>
      </w:r>
      <w:proofErr w:type="gramStart"/>
      <w:r w:rsidRPr="003C7090">
        <w:rPr>
          <w:rStyle w:val="StyleUnderline"/>
        </w:rPr>
        <w:t>fail</w:t>
      </w:r>
      <w:proofErr w:type="gramEnd"/>
      <w:r w:rsidRPr="003C7090">
        <w:rPr>
          <w:rStyle w:val="StyleUnderline"/>
        </w:rPr>
        <w:t xml:space="preserve"> to break free of the assumptions of destructive discourses</w:t>
      </w:r>
      <w:r w:rsidRPr="003C7090">
        <w:rPr>
          <w:sz w:val="16"/>
        </w:rPr>
        <w:t xml:space="preserve">, but that it is possible to discover radically different “alternative” discourses that encourage reconnection to animals and nature. Underlying the activity of critical discourse analysis is the hope of change — that if </w:t>
      </w:r>
      <w:r w:rsidRPr="003C7090">
        <w:rPr>
          <w:rStyle w:val="StyleUnderline"/>
        </w:rPr>
        <w:t>discourses construct society along inhumane or unsustainable lines</w:t>
      </w:r>
      <w:r w:rsidRPr="003C7090">
        <w:rPr>
          <w:sz w:val="16"/>
        </w:rPr>
        <w:t xml:space="preserve">, then 4 introduction </w:t>
      </w:r>
      <w:r w:rsidRPr="003C7090">
        <w:rPr>
          <w:rStyle w:val="StyleUnderline"/>
        </w:rPr>
        <w:t>it might be possible to discover and promote discourses that encourage more harmonious relations with animals and the natural world</w:t>
      </w:r>
      <w:r w:rsidRPr="003C7090">
        <w:rPr>
          <w:sz w:val="16"/>
        </w:rPr>
        <w:t xml:space="preserve">. Although alternative discourses are still representations, they could provide “an image of a profound reality” (in Baudrillard’s terms) rather than a “simulacrum,” and encourage readers to interact more directly with the natural world simply by encouraging them to lift their eyes from the page and view the world in a new way. In other words, </w:t>
      </w:r>
      <w:r w:rsidRPr="003C7090">
        <w:rPr>
          <w:rStyle w:val="StyleUnderline"/>
        </w:rPr>
        <w:t xml:space="preserve">discourses have the power to erase animals or work against the forces of erasure. </w:t>
      </w:r>
      <w:r w:rsidRPr="003C7090">
        <w:rPr>
          <w:rStyle w:val="Emphasis"/>
        </w:rPr>
        <w:t>It is important from the outset to distinguish discourse analysis from an approach that is narrowly prescriptive about the specific linguistic forms that people should use when talking about animals</w:t>
      </w:r>
      <w:r w:rsidRPr="003C7090">
        <w:rPr>
          <w:sz w:val="16"/>
        </w:rPr>
        <w:t xml:space="preserve">. Smith-Harris (2004: 15), for instance, suggests that if people stopped using the expression “euthanizing companion animals” and instead talked about ‘killing cats and dogs by lethal injection because no one wanted them,” then it would make it harder to accept violent acts toward animals. She describes how “eating pâté sounds refined, whereas eating the swollen liver of a force-fed goose sounds quite different.” Dunayer (2001) similarly recommends avoiding the terms beast, aquarium, and dairy farmer and replacing them with nonhuman animal, aquaprison, and cow enslaver respectively (188, 191, </w:t>
      </w:r>
      <w:proofErr w:type="gramStart"/>
      <w:r w:rsidRPr="003C7090">
        <w:rPr>
          <w:sz w:val="16"/>
        </w:rPr>
        <w:t>194</w:t>
      </w:r>
      <w:proofErr w:type="gramEnd"/>
      <w:r w:rsidRPr="003C7090">
        <w:rPr>
          <w:sz w:val="16"/>
        </w:rPr>
        <w:t xml:space="preserve">). Other terms that Dunayer suggests are free-living nonhumans instead of wildlife (189), genocide by hunting for overhunting (190), food-industry captive for farm animal (193) and cattle abuser for cowboy (194). </w:t>
      </w:r>
      <w:r w:rsidRPr="003C7090">
        <w:rPr>
          <w:rStyle w:val="StyleUnderline"/>
        </w:rPr>
        <w:t>The problem with being prescriptive about individual terms like this, however, is that it provides only one “politically correct” way of speaking and closes down options for creatively redefining the world along new lines</w:t>
      </w:r>
      <w:r w:rsidRPr="003C7090">
        <w:rPr>
          <w:sz w:val="16"/>
        </w:rPr>
        <w:t xml:space="preserve">. We have already learned, from the area of sexism, that “language campaigns have been made problematic . . . because of . . . ridiculing of any attempts to reform or call for change” (Mills </w:t>
      </w:r>
      <w:r w:rsidRPr="003C7090">
        <w:rPr>
          <w:sz w:val="16"/>
        </w:rPr>
        <w:lastRenderedPageBreak/>
        <w:t xml:space="preserve">2003: 90). As Fairclough (2003b: 25) points out, “ ‘Political correctness’ and being ‘politically correct’ are identifications imposed upon people by their political opponents [providing] a remarkably effective way of disorientating sections of the left.” That is not to say that the negativity surrounding political correctness is entirely undeserved, since, as Fairclough goes introduction 5 on to say, “some (but only some) </w:t>
      </w:r>
      <w:r w:rsidRPr="003C7090">
        <w:rPr>
          <w:rStyle w:val="StyleUnderline"/>
        </w:rPr>
        <w:t>discursive intervention smacked of the arrogance, self-righteousness and Puritanism of an ultra-left politics</w:t>
      </w:r>
      <w:r w:rsidRPr="003C7090">
        <w:rPr>
          <w:sz w:val="16"/>
        </w:rPr>
        <w:t>, and [</w:t>
      </w:r>
      <w:r w:rsidRPr="003C7090">
        <w:rPr>
          <w:rStyle w:val="StyleUnderline"/>
        </w:rPr>
        <w:t>has] caused widespread resentment even among people basically committed to antiracism, anti-sexism</w:t>
      </w:r>
      <w:r w:rsidRPr="003C7090">
        <w:rPr>
          <w:sz w:val="16"/>
        </w:rPr>
        <w:t xml:space="preserve">, etc.” (25). </w:t>
      </w:r>
      <w:proofErr w:type="gramStart"/>
      <w:r w:rsidRPr="003C7090">
        <w:rPr>
          <w:sz w:val="16"/>
        </w:rPr>
        <w:t>Any</w:t>
      </w:r>
      <w:proofErr w:type="gramEnd"/>
      <w:r w:rsidRPr="003C7090">
        <w:rPr>
          <w:sz w:val="16"/>
        </w:rPr>
        <w:t xml:space="preserve"> attempt to suggest that the expression swollen liver of a force-fed goose should be used in general discourse instead of pâté, or food industry captive be used instead of farm animal could be met with ridicule, and the larger project of discursive change summarily dismissed. Mills (2003: 90) concludes that “any anti-sexist language campaign . . . has to define itself in contradistinction to what has been defined as ‘political correctness’ by the media,” and discursive analysis of animals may need to do likewise. </w:t>
      </w:r>
      <w:r w:rsidRPr="003C7090">
        <w:rPr>
          <w:rStyle w:val="StyleUnderline"/>
        </w:rPr>
        <w:t xml:space="preserve">The approach of critical discourse analysis (Fairclough 2003a) is particularly effective in moving beyond the limitations of political correctness. Rather than judging the merit of individual expressions or linguistic devices in isolation, a </w:t>
      </w:r>
      <w:r w:rsidRPr="003C7090">
        <w:rPr>
          <w:rStyle w:val="Emphasis"/>
        </w:rPr>
        <w:t>discourse approach analyzes the way that linguistic features cluster together to model the world in particular ways</w:t>
      </w:r>
      <w:r w:rsidRPr="003C7090">
        <w:rPr>
          <w:rStyle w:val="StyleUnderline"/>
        </w:rPr>
        <w:t>. For example, animal industry discourses use the pronoun it to refer to animals, use expressions that represent animals as machines, use the passive to hide the agent of killing, and use a range of other features that combine together to model a world where animals are constructed as objects</w:t>
      </w:r>
      <w:r w:rsidRPr="003C7090">
        <w:rPr>
          <w:sz w:val="16"/>
        </w:rPr>
        <w:t xml:space="preserve">. A political correctness approach would try to ban or proscribe particular expressions or grammatical features such as the use of the passive or the pronoun it when speaking of animals. </w:t>
      </w:r>
      <w:r w:rsidRPr="003C7090">
        <w:rPr>
          <w:rStyle w:val="StyleUnderline"/>
        </w:rPr>
        <w:t>A discourse approach</w:t>
      </w:r>
      <w:r w:rsidRPr="003C7090">
        <w:rPr>
          <w:sz w:val="16"/>
        </w:rPr>
        <w:t xml:space="preserve">, on the other hand, </w:t>
      </w:r>
      <w:r w:rsidRPr="003C7090">
        <w:rPr>
          <w:rStyle w:val="StyleUnderline"/>
        </w:rPr>
        <w:t>would recognize that it is particular combinations of features that create models of the world</w:t>
      </w:r>
      <w:r w:rsidRPr="003C7090">
        <w:rPr>
          <w:sz w:val="16"/>
        </w:rPr>
        <w:t xml:space="preserve">. So the use of the pronoun it in industry texts may be part of a discourse that objectifies animals, but the same pronoun could be used as part of a quite different discourse of empathy and respectful distance, as in the following passage: I stepped out from a clutch of trees and found myself looking into the face of one of the rare and beautiful bison that exist only on that island. Our eyes locked. When it snorted, I snorted back; when it lifted its shoulders, I shifted my stance; when I tossed my head, it tossed its head 6 </w:t>
      </w:r>
      <w:proofErr w:type="gramStart"/>
      <w:r w:rsidRPr="003C7090">
        <w:rPr>
          <w:sz w:val="16"/>
        </w:rPr>
        <w:t>introduction</w:t>
      </w:r>
      <w:proofErr w:type="gramEnd"/>
      <w:r w:rsidRPr="003C7090">
        <w:rPr>
          <w:sz w:val="16"/>
        </w:rPr>
        <w:t xml:space="preserve"> in reply. I found myself caught in a nonverbal conversation with this </w:t>
      </w:r>
      <w:proofErr w:type="gramStart"/>
      <w:r w:rsidRPr="003C7090">
        <w:rPr>
          <w:sz w:val="16"/>
        </w:rPr>
        <w:t>Other</w:t>
      </w:r>
      <w:proofErr w:type="gramEnd"/>
      <w:r w:rsidRPr="003C7090">
        <w:rPr>
          <w:sz w:val="16"/>
        </w:rPr>
        <w:t xml:space="preserve">. (Abram 1996: 21) Cultures and societies are structured by a range of dominant discourses used in particular industries, academic disciplines, governments, charities, media, institutions, and everyday life. This book uses the term destructive discourses for discourses that potentially construct inhumane and ecologically damaging relationships between humans and animals. Dunayer (2001) analyzes a wide range of discourses including the discourse of zoos, science, </w:t>
      </w:r>
      <w:proofErr w:type="gramStart"/>
      <w:r w:rsidRPr="003C7090">
        <w:rPr>
          <w:sz w:val="16"/>
        </w:rPr>
        <w:t>hunting</w:t>
      </w:r>
      <w:proofErr w:type="gramEnd"/>
      <w:r w:rsidRPr="003C7090">
        <w:rPr>
          <w:sz w:val="16"/>
        </w:rPr>
        <w:t xml:space="preserve">, the meat industry, and aquariums, showing how the language used by these institutions constructs animals as unfeeling objects ready for human oppression. Since destructive discourses are so much a part of mainstream ways of thinking and talking about the world, they can go unnoticed and just be treated as “the way things are.” </w:t>
      </w:r>
      <w:r w:rsidRPr="003C7090">
        <w:rPr>
          <w:rStyle w:val="StyleUnderline"/>
        </w:rPr>
        <w:t>Analysis of such discourses can expose and critique the models of the world that they are based on, and act as a first step toward opening up alternatives.</w:t>
      </w:r>
    </w:p>
    <w:p w:rsidR="00477631" w:rsidRPr="003C7090" w:rsidRDefault="00477631" w:rsidP="00477631">
      <w:pPr>
        <w:pStyle w:val="Heading3"/>
      </w:pPr>
      <w:r w:rsidRPr="003C7090">
        <w:lastRenderedPageBreak/>
        <w:t xml:space="preserve">Discourse outweighs </w:t>
      </w:r>
    </w:p>
    <w:p w:rsidR="00477631" w:rsidRPr="003C7090" w:rsidRDefault="00477631" w:rsidP="00BF3A71">
      <w:pPr>
        <w:pStyle w:val="Heading4"/>
      </w:pPr>
      <w:r w:rsidRPr="003C7090">
        <w:t>Discourse outweighs – key internal link</w:t>
      </w:r>
    </w:p>
    <w:p w:rsidR="00477631" w:rsidRPr="003C7090" w:rsidRDefault="00477631" w:rsidP="00477631">
      <w:pPr>
        <w:rPr>
          <w:rStyle w:val="Style13ptBold"/>
        </w:rPr>
      </w:pPr>
      <w:r w:rsidRPr="003C7090">
        <w:rPr>
          <w:rStyle w:val="Style13ptBold"/>
        </w:rPr>
        <w:t>Stibbe, 2012</w:t>
      </w:r>
    </w:p>
    <w:p w:rsidR="00477631" w:rsidRPr="00D37137" w:rsidRDefault="00477631" w:rsidP="00477631">
      <w:r w:rsidRPr="00D37137">
        <w:t>[Arran, senior lecturer in Humanities and fellow of the Centre for Active Learning at the University of Gloucestershire,“Animals Erased” Discourse, Ecology, and Reconnection with the Natural World, Wesleyan University Press, 2012, pg. 19-21, Project Muse] JB</w:t>
      </w:r>
    </w:p>
    <w:p w:rsidR="00477631" w:rsidRPr="003C7090" w:rsidRDefault="00477631" w:rsidP="00477631"/>
    <w:p w:rsidR="00477631" w:rsidRPr="003C7090" w:rsidRDefault="00477631" w:rsidP="00477631">
      <w:pPr>
        <w:rPr>
          <w:sz w:val="16"/>
        </w:rPr>
      </w:pPr>
      <w:r w:rsidRPr="003C7090">
        <w:rPr>
          <w:sz w:val="16"/>
        </w:rPr>
        <w:t xml:space="preserve">Destructive Discourses Animals within a Symbolic World Fairclough (1992b: 2) describes the “linguistic turn” in social theory, where toward the end of the twentieth century language began to be “accorded a more central role within social phenomena.” </w:t>
      </w:r>
      <w:r w:rsidRPr="003C7090">
        <w:rPr>
          <w:rStyle w:val="StyleUnderline"/>
        </w:rPr>
        <w:t>The role of language in structuring power relations</w:t>
      </w:r>
      <w:r w:rsidRPr="003C7090">
        <w:rPr>
          <w:sz w:val="16"/>
        </w:rPr>
        <w:t xml:space="preserve">, in particular, </w:t>
      </w:r>
      <w:r w:rsidRPr="003C7090">
        <w:rPr>
          <w:rStyle w:val="StyleUnderline"/>
        </w:rPr>
        <w:t>has come under close scrutiny</w:t>
      </w:r>
      <w:r w:rsidRPr="003C7090">
        <w:rPr>
          <w:sz w:val="16"/>
        </w:rPr>
        <w:t xml:space="preserve"> (van Dijk 1997, Fairclough 1989, Hodge and Kress 1993, Fowler 1991). Most of this work on language and power focuses on the role of discourse in oppression and exploitation. For example, the journal Discourse and Society is dedicated to “power, dominance and inequality, and to the role of discourse in their legitimisation and reproduction in society, for instance in the domains of gender, race, ethnicity, class or world religion” (van Dijk 2000). However, with rare exceptions, </w:t>
      </w:r>
      <w:r w:rsidRPr="003C7090">
        <w:rPr>
          <w:rStyle w:val="Emphasis"/>
        </w:rPr>
        <w:t>the role of discourse in the domination by humans of other species has been almost entirely neglected in the field of critical discourse analysis. Power is talked about as if it is a relation between people only;</w:t>
      </w:r>
      <w:r w:rsidRPr="003C7090">
        <w:rPr>
          <w:sz w:val="16"/>
        </w:rPr>
        <w:t xml:space="preserve"> for example, Fairclough (1992b: 64) describes the way that “language contributes to the domination of some people by others” (emphasis added). </w:t>
      </w:r>
      <w:r w:rsidRPr="003C7090">
        <w:rPr>
          <w:rStyle w:val="StyleUnderline"/>
        </w:rPr>
        <w:t>One of the main reasons that animals tend to be excluded from discussions of language and power is that they cannot use language to resist how they have been discursively constructed.</w:t>
      </w:r>
      <w:r w:rsidRPr="003C7090">
        <w:rPr>
          <w:sz w:val="16"/>
        </w:rPr>
        <w:t xml:space="preserve"> Because of the neo-Marxist roots of critical discourse analysis, analysis focuses on hegemony, where oppression of a group is carried out ideologically rather than coercively, through the manufacture of consent (Fairclough 1992b: 92). In the case of animals, the power is coercive, carried out by a small number of people involved in organizations that farm 20 animals erased and use animals. </w:t>
      </w:r>
      <w:r w:rsidRPr="003C7090">
        <w:rPr>
          <w:rStyle w:val="StyleUnderline"/>
        </w:rPr>
        <w:t xml:space="preserve">The animals do not consent to their treatment because of an uncritical acceptance of the ideology of the oppressor, and they cannot be empowered to resist the discourses that oppress them. </w:t>
      </w:r>
      <w:r w:rsidRPr="003C7090">
        <w:rPr>
          <w:sz w:val="16"/>
        </w:rPr>
        <w:t xml:space="preserve">However, the coercive power used to oppress animals depends on the consent of the majority of the human population, who explicitly or implicitly agree to the way animals are treated every time they buy animal products. This consent can be withdrawn, as has been demonstrated through boycotts of veal, battery farm eggs, cosmetics tested on animals, and, by some, </w:t>
      </w:r>
      <w:proofErr w:type="gramStart"/>
      <w:r w:rsidRPr="003C7090">
        <w:rPr>
          <w:sz w:val="16"/>
        </w:rPr>
        <w:t>all</w:t>
      </w:r>
      <w:proofErr w:type="gramEnd"/>
      <w:r w:rsidRPr="003C7090">
        <w:rPr>
          <w:sz w:val="16"/>
        </w:rPr>
        <w:t xml:space="preserve"> animal products. It is in the manufacturing of consent within the human population for the oppression and exploitation of animals that language plays a role. Shotter (1993) uses the term “rhetorical-responsive” to describe the way that social constructions exist not in the minds of individual people but within the constant interaction and exchange of information in a society. There </w:t>
      </w:r>
      <w:proofErr w:type="gramStart"/>
      <w:r w:rsidRPr="003C7090">
        <w:rPr>
          <w:sz w:val="16"/>
        </w:rPr>
        <w:t>is what Kopperud (1993: 20) calls</w:t>
      </w:r>
      <w:proofErr w:type="gramEnd"/>
      <w:r w:rsidRPr="003C7090">
        <w:rPr>
          <w:sz w:val="16"/>
        </w:rPr>
        <w:t xml:space="preserve"> “a pitched battle for the hearts and minds of . . . consumers” taking place between the meat industry and animal rights activists, a struggle that occurs primarily through language and the media. Jones (1997: 73), for example, found that “public opposition to both the use of animals in scientific research and the killing of animals for fur increased significantly following the high level of media coverage given.” </w:t>
      </w:r>
      <w:r w:rsidRPr="003C7090">
        <w:rPr>
          <w:rStyle w:val="StyleUnderline"/>
        </w:rPr>
        <w:t>The way that animals are socially constructed influences how they are treated by human society</w:t>
      </w:r>
      <w:r w:rsidRPr="003C7090">
        <w:rPr>
          <w:sz w:val="16"/>
        </w:rPr>
        <w:t xml:space="preserve">: as Lawrence (1994: 182) puts it, “cultural constructs determine the fate of animals.” These “cultural constructs” are intimately bound up with language and discourse. According to Fairclough (1992b: 64), discourse “is a practice not just of representing the world, but of signifying the world, constituting and constructing the world in meaning.” Van Dijk (1997) considers the link between discourse and society to be through ideology and social cognition. One of the classic senses of ideology is a mode of thought and practice “developed by dominant groups in order to reproduce and legitimate their domination” (25). The primary way that this is accomplished is to present domination as “God-given, natural, benign [or] inevitable (25). </w:t>
      </w:r>
      <w:r w:rsidRPr="003C7090">
        <w:rPr>
          <w:rStyle w:val="StyleUnderline"/>
        </w:rPr>
        <w:t xml:space="preserve">Rather than explicitly encouraging oppression and exploitation, ideology manifests itself more effectively by being implicit. This is achieved by destructive discourses </w:t>
      </w:r>
      <w:r w:rsidRPr="003C7090">
        <w:rPr>
          <w:sz w:val="16"/>
        </w:rPr>
        <w:t>21 basing discourse on assumptions that are treated as if they were common sense, but which are, in fact, “common sense assumptions in the service of sustaining unequal relations of power” (Fairclough 1989: 84).</w:t>
      </w:r>
    </w:p>
    <w:p w:rsidR="00477631" w:rsidRPr="003C7090" w:rsidRDefault="00477631" w:rsidP="00477631"/>
    <w:p w:rsidR="00477631" w:rsidRPr="003C7090" w:rsidRDefault="00477631" w:rsidP="00477631"/>
    <w:p w:rsidR="00477631" w:rsidRPr="003C7090" w:rsidRDefault="00477631" w:rsidP="00477631"/>
    <w:p w:rsidR="00477631" w:rsidRPr="003C7090" w:rsidRDefault="00477631" w:rsidP="00477631">
      <w:pPr>
        <w:pStyle w:val="Heading3"/>
      </w:pPr>
      <w:r w:rsidRPr="003C7090">
        <w:lastRenderedPageBreak/>
        <w:t xml:space="preserve">Discourse = Root Cause </w:t>
      </w:r>
    </w:p>
    <w:p w:rsidR="00477631" w:rsidRPr="003C7090" w:rsidRDefault="00477631" w:rsidP="00BF3A71">
      <w:pPr>
        <w:pStyle w:val="Heading4"/>
      </w:pPr>
      <w:r w:rsidRPr="003C7090">
        <w:t>The discursive registers of anthropocentrism diffuse revolutionary attempts at recognition. Discourse shapes and controls civil society’s consciousness and capacity for revolution.</w:t>
      </w:r>
    </w:p>
    <w:p w:rsidR="00477631" w:rsidRPr="003C7090" w:rsidRDefault="00477631" w:rsidP="00477631">
      <w:pPr>
        <w:rPr>
          <w:rStyle w:val="Style13ptBold"/>
        </w:rPr>
      </w:pPr>
      <w:r w:rsidRPr="003C7090">
        <w:rPr>
          <w:rStyle w:val="Style13ptBold"/>
        </w:rPr>
        <w:t>Stibbe, 2012</w:t>
      </w:r>
    </w:p>
    <w:p w:rsidR="00477631" w:rsidRPr="00D37137" w:rsidRDefault="00477631" w:rsidP="00477631">
      <w:r w:rsidRPr="00D37137">
        <w:t>[Arran, senior lecturer in Humanities and fellow of the Centre for Active Learning at the University of Gloucestershire,“Animals Erased” Discourse, Ecology, and Reconnection with the Natural World, Wesleyan University Press, 2012, pg. 21-33, Project Muse] JB</w:t>
      </w:r>
    </w:p>
    <w:p w:rsidR="00477631" w:rsidRPr="003C7090" w:rsidRDefault="00477631" w:rsidP="00477631"/>
    <w:p w:rsidR="00477631" w:rsidRPr="003C7090" w:rsidRDefault="00477631" w:rsidP="00477631">
      <w:pPr>
        <w:rPr>
          <w:sz w:val="14"/>
        </w:rPr>
      </w:pPr>
      <w:r w:rsidRPr="003C7090">
        <w:rPr>
          <w:rStyle w:val="StyleUnderline"/>
        </w:rPr>
        <w:t>Ideologies, embedded and disseminated through discourse</w:t>
      </w:r>
      <w:r w:rsidRPr="003C7090">
        <w:rPr>
          <w:sz w:val="14"/>
        </w:rPr>
        <w:t xml:space="preserve">, influence the individual mental representations of members of a society, which in turn influence their actions. These mental representations are part of what Van Dijk (1997: 27) </w:t>
      </w:r>
      <w:r w:rsidRPr="003C7090">
        <w:rPr>
          <w:rStyle w:val="StyleUnderline"/>
        </w:rPr>
        <w:t>calls “social cognition</w:t>
      </w:r>
      <w:r w:rsidRPr="003C7090">
        <w:rPr>
          <w:sz w:val="14"/>
        </w:rPr>
        <w:t xml:space="preserve">,” since they are shared among members of a society through participation in and exposure to discourse. In the end, it is this social cognition that influences which animal products people buy, how the meat industry treats animals, and whether people actively campaign against the oppression of animals. Animals play many roles in human society, including the roles of companion, entertainer, food item, and commodity. There are therefore numerous discourses and ideologies that influence how they are socially constructed. The emphasis in this chapter is on discourses that have a direct impact on the welfare of large numbers of animals, starting with general discourse but focusing particularly on discourses used in animal product industries. The data that this chapter examines are based on a corpus collected from a variety of different sources, all of which were publicly available and therefore potentially influential. The corpus consists of: (a) articles from “internal” meat industry magazines such as Poultry and Meat Marketing &amp; Technology (mm&amp;t), (b) articles written by the meat industry for external reading, for example, justifying farming methods, and (c) professional articles written by interested parties such as veterinarians specializing in food animals or lawyers involved in the defense of product manufacturers. In addition to the specialist discourses that appear in the corpus, general discourse is also discussed. The term general discourse is used to mean terms and expressions that are used widely across a range of discourses in everyday life rather than being associated with particular groups. The data for this come from personal observation and consultation of general dictionaries, idiom dictionaries, and grammar books. The method used to analyze the data is a form of critical discourse analysis (cda) (Chilton and Schäffner 1997, Van Dijk 1993, Fairclough 1992b), combined 22 animals erased with Potter’s (1996) theory of fact construction. </w:t>
      </w:r>
      <w:proofErr w:type="gramStart"/>
      <w:r w:rsidRPr="003C7090">
        <w:rPr>
          <w:sz w:val="14"/>
        </w:rPr>
        <w:t>cda</w:t>
      </w:r>
      <w:proofErr w:type="gramEnd"/>
      <w:r w:rsidRPr="003C7090">
        <w:rPr>
          <w:sz w:val="14"/>
        </w:rPr>
        <w:t xml:space="preserve"> provides “an account of the role of language, language use, discourse or communicative events in the (re)production of dominance and inequality” (Van Dijk 1993: 282). It does this by performing detailed linguistic analysis of discourses to expose the ideologies embedded within them. Chilton and Schäffner (1997: 226) provide an explicit methodology for cda, aimed at “interpretively linking linguistic details . . . to the strategic political functions of coercion, resistance, opposition, protest, dissimulation, legitimisation and delegitimisation.” The methodology they present echoes that of Fairclough (1992b, 1989) in focusing on the analysis of linguistic features such as vocabulary, grammar, textual structures, and punctuation in order to reveal hidden ideological assumptions on which discourse is based. This process of revealing “commonsense” assumptions can be important because, as Fairclough (1989: 85) writes, “If one becomes aware that a particular aspect of common sense is sustaining power inequalities at one’s own expense, it ceases to be common sense, and may cease to have the capacity to sustain power inequalities.” Clearly, in this case, the commonsense assumptions are sustaining power inequalities at the expense of animals, but given the ecologically destructive nature of intensive farming and the many ways that humans depend on other animals for our continuing survival, discourses that condone inhumane or destructive practices toward animals have an ultimate impact on humans too. The following discussion, based on detailed analysis of the data mentioned above, is aimed at answering the following question: How does language, from the level of pragmatics and semantics down to syntax and morphology, influence the way that animals are socially constructed, and hence treated, by human society, in general discourse as well as the discourse of animal products industries? The answer to this question is necessarily brief but taken up in more detail in chapter 2 General Discourse Singer (1990/1975: </w:t>
      </w:r>
      <w:proofErr w:type="gramStart"/>
      <w:r w:rsidRPr="003C7090">
        <w:rPr>
          <w:sz w:val="14"/>
        </w:rPr>
        <w:t>vi</w:t>
      </w:r>
      <w:proofErr w:type="gramEnd"/>
      <w:r w:rsidRPr="003C7090">
        <w:rPr>
          <w:sz w:val="14"/>
        </w:rPr>
        <w:t>) describes the way that “</w:t>
      </w:r>
      <w:r w:rsidRPr="003C7090">
        <w:rPr>
          <w:rStyle w:val="Emphasis"/>
        </w:rPr>
        <w:t>the English language</w:t>
      </w:r>
      <w:r w:rsidRPr="003C7090">
        <w:rPr>
          <w:sz w:val="14"/>
        </w:rPr>
        <w:t xml:space="preserve">, like other languages, </w:t>
      </w:r>
      <w:r w:rsidRPr="003C7090">
        <w:rPr>
          <w:rStyle w:val="Emphasis"/>
        </w:rPr>
        <w:t>reflects the prejudices of its users</w:t>
      </w:r>
      <w:r w:rsidRPr="003C7090">
        <w:rPr>
          <w:sz w:val="14"/>
        </w:rPr>
        <w:t xml:space="preserve">.” The example he gives is of the destructive discourses 23 word animal, which, in contrast to its use in scientific discourse, often excludes human beings from its semantic extension. It is quite usual to talk about “animals and people,” or to say “there are no animals here” when there are, in fact, people. This semantic classification could potentially contribute to oppression by reproducing “outgroup social psychology . . . which distances us from, and prevents us from seeing, animal suffering” (Shapiro 1995: 671). </w:t>
      </w:r>
      <w:r w:rsidRPr="003C7090">
        <w:rPr>
          <w:rStyle w:val="StyleUnderline"/>
        </w:rPr>
        <w:t xml:space="preserve">Other linguistic mechanisms that distance us from animal suffering occur at the lexical level: “The very words we use conceal its [meat’s] </w:t>
      </w:r>
      <w:proofErr w:type="gramStart"/>
      <w:r w:rsidRPr="003C7090">
        <w:rPr>
          <w:rStyle w:val="StyleUnderline"/>
        </w:rPr>
        <w:t>origin,</w:t>
      </w:r>
      <w:proofErr w:type="gramEnd"/>
      <w:r w:rsidRPr="003C7090">
        <w:rPr>
          <w:rStyle w:val="StyleUnderline"/>
        </w:rPr>
        <w:t xml:space="preserve"> we eat beef, not bull . . . and pork, not pig”</w:t>
      </w:r>
      <w:r w:rsidRPr="003C7090">
        <w:rPr>
          <w:sz w:val="14"/>
        </w:rPr>
        <w:t xml:space="preserve"> (Singer 1990/1975: 95</w:t>
      </w:r>
      <w:r w:rsidRPr="003C7090">
        <w:rPr>
          <w:rStyle w:val="StyleUnderline"/>
        </w:rPr>
        <w:t>). We also wear leather made from hide, not skin, and eat a carcass, not a corpse.</w:t>
      </w:r>
      <w:r w:rsidRPr="003C7090">
        <w:rPr>
          <w:sz w:val="14"/>
        </w:rPr>
        <w:t xml:space="preserve"> As Shapiro (1995: 671) points out “We do not say ‘please pass the cooked flesh’ ”: meat is meat, with quite different connotations from circumlocutions with the same meaning such as “bits of the dead bodies of animals.” The shock value of such circumlocutions was exploited by the </w:t>
      </w:r>
      <w:proofErr w:type="gramStart"/>
      <w:r w:rsidRPr="003C7090">
        <w:rPr>
          <w:sz w:val="14"/>
        </w:rPr>
        <w:t>bbc</w:t>
      </w:r>
      <w:proofErr w:type="gramEnd"/>
      <w:r w:rsidRPr="003C7090">
        <w:rPr>
          <w:sz w:val="14"/>
        </w:rPr>
        <w:t xml:space="preserve"> news during the “bse crisis” when reporting the fact that cattle were being fed “mashed up cows.” Killing, too, is lexicalized differently for humans and animals: animals are slaughtered, humans are murdered. </w:t>
      </w:r>
      <w:proofErr w:type="gramStart"/>
      <w:r w:rsidRPr="003C7090">
        <w:rPr>
          <w:sz w:val="14"/>
        </w:rPr>
        <w:t>Interchanging these two: “You murdered my pet hamster” is comical, “The refugees were slaughtered” means they were killed brutally, uncaringly, and immorally.</w:t>
      </w:r>
      <w:proofErr w:type="gramEnd"/>
      <w:r w:rsidRPr="003C7090">
        <w:rPr>
          <w:sz w:val="14"/>
        </w:rPr>
        <w:t xml:space="preserve"> </w:t>
      </w:r>
      <w:r w:rsidRPr="003C7090">
        <w:rPr>
          <w:rStyle w:val="StyleUnderline"/>
        </w:rPr>
        <w:t>Animals are not only represented in language as different, but</w:t>
      </w:r>
      <w:r w:rsidRPr="003C7090">
        <w:rPr>
          <w:sz w:val="14"/>
        </w:rPr>
        <w:t xml:space="preserve"> also </w:t>
      </w:r>
      <w:r w:rsidRPr="003C7090">
        <w:rPr>
          <w:rStyle w:val="StyleUnderline"/>
        </w:rPr>
        <w:t>as inferior</w:t>
      </w:r>
      <w:r w:rsidRPr="003C7090">
        <w:rPr>
          <w:sz w:val="14"/>
        </w:rPr>
        <w:t>, the</w:t>
      </w:r>
      <w:r w:rsidRPr="003C7090">
        <w:rPr>
          <w:rStyle w:val="StyleUnderline"/>
        </w:rPr>
        <w:t xml:space="preserve"> two conditions necessary for oppression</w:t>
      </w:r>
      <w:r w:rsidRPr="003C7090">
        <w:rPr>
          <w:rStyle w:val="Emphasis"/>
        </w:rPr>
        <w:t>. Conventional metaphors</w:t>
      </w:r>
      <w:r w:rsidRPr="003C7090">
        <w:rPr>
          <w:sz w:val="14"/>
        </w:rPr>
        <w:t xml:space="preserve">, which Lakoff and Johnson (1999, 1980) claim have a strong influence on our everyday thinking, are overwhelmingly negative to animals. For example, a person might be called a “greedy pig,” “dirty dog,” “stupid cow,” “big ape,” or “ugly bitch” or be criticized for acting “catty,” “crowing” over achievements, being “chicken,” or “monkeying” around (see Leach 1964; Palmatier 1995). Such terms contain nouns, adjectives, and verbs that have become polysemous through metaphorical extension in ways negative toward animals. </w:t>
      </w:r>
      <w:r w:rsidRPr="003C7090">
        <w:rPr>
          <w:rStyle w:val="StyleUnderline"/>
        </w:rPr>
        <w:t>Idioms</w:t>
      </w:r>
      <w:r w:rsidRPr="003C7090">
        <w:rPr>
          <w:sz w:val="14"/>
        </w:rPr>
        <w:t xml:space="preserve"> that refer to animals </w:t>
      </w:r>
      <w:r w:rsidRPr="003C7090">
        <w:rPr>
          <w:rStyle w:val="StyleUnderline"/>
        </w:rPr>
        <w:t>also</w:t>
      </w:r>
      <w:r w:rsidRPr="003C7090">
        <w:rPr>
          <w:sz w:val="14"/>
        </w:rPr>
        <w:t xml:space="preserve"> tend to describe negative situations, </w:t>
      </w:r>
      <w:r w:rsidRPr="003C7090">
        <w:rPr>
          <w:sz w:val="14"/>
        </w:rPr>
        <w:lastRenderedPageBreak/>
        <w:t xml:space="preserve">or </w:t>
      </w:r>
      <w:r w:rsidRPr="003C7090">
        <w:rPr>
          <w:rStyle w:val="StyleUnderline"/>
        </w:rPr>
        <w:t>contain images of cruelty</w:t>
      </w:r>
      <w:r w:rsidRPr="003C7090">
        <w:rPr>
          <w:sz w:val="14"/>
        </w:rPr>
        <w:t xml:space="preserve">. There are various expressions about dogs: “sick as a dog,” “dying like a dog,” “dog’s dinner,” “it’s a dog’s life,” “working like a dog,” “going to the dogs.” And cats: “cat on hot bricks,” “not enough room to swing 24 animals erased a cat,” “a cat in hell’s chance,” “running like a scalded cat,” “many ways to skin a cat.” And larger animals: “flogging a dead horse,” “the straw that broke the camel’s back,” “talking the hind legs off a donkey.” The only positive animal idioms seem to be idioms describing wild birds and insects, for example: “an early bird,” “in fine feather,” “feathering your nest,” “being as free as a bird,” “happy as a lark,” “wise as an owl,” and “snug as a bug in a rug,” “chirpy as a cricket,” “as fit as a flea,” “the bee’s knees.” There are exceptions to this pattern, but the pattern is clear: the closer the relation of dominance of a particular species by humans, the more negative the stereotypes contained in the idioms of general discourse. The ideological positioning of animals extends into syntax as well. When animals die they change from being objects to substance, count nouns to mass nouns, in a way that humans do not. It is quite possible to say “some chicken,” “some lamb,” or “some chicken leg,” but “some human” and “some human leg” </w:t>
      </w:r>
      <w:proofErr w:type="gramStart"/>
      <w:r w:rsidRPr="003C7090">
        <w:rPr>
          <w:sz w:val="14"/>
        </w:rPr>
        <w:t>are</w:t>
      </w:r>
      <w:proofErr w:type="gramEnd"/>
      <w:r w:rsidRPr="003C7090">
        <w:rPr>
          <w:sz w:val="14"/>
        </w:rPr>
        <w:t xml:space="preserve"> ungrammatical. Singer (1990/1975: 95) is surprised that while we disguise the origin of pig meat by calling it pork, we “find it easier to face the true nature of a leg of lamb.” However, there is a clear grammatical difference here: we cannot say “a leg of person,” instead we say “a person’s leg.” Expressing the lamb example similarly (e.g., “Tonight we are going to eat a lamb’s leg”) does not hide the origin in the same way. Another place where animals change from count nouns to mass nouns is on safari. Whether the participants are carrying guns or cameras, the way of talking about animals is the same: “We saw giraffe, elephant, and lion,” instead of “We saw giraffes, elephants, and lions.” Using mass nouns instead of count nouns removes the individuality of the animals, with the ideological assumption that each animal is just a (replaceable) representative of a category. Lawrence (1994: 180) writes, “If there are no differences among members of a group, their value and importance are greatly diminished so that it is easier to dislike them and to justify their exploitation and destruction.” Pronoun use can lead to the kind of “us” and “them” division similar to that found in racist discourse, with “us” referring to humans and “them” to animals. Even in the animal rights literature the pronouns we, us, and </w:t>
      </w:r>
      <w:proofErr w:type="gramStart"/>
      <w:r w:rsidRPr="003C7090">
        <w:rPr>
          <w:sz w:val="14"/>
        </w:rPr>
        <w:t>our are</w:t>
      </w:r>
      <w:proofErr w:type="gramEnd"/>
      <w:r w:rsidRPr="003C7090">
        <w:rPr>
          <w:sz w:val="14"/>
        </w:rPr>
        <w:t xml:space="preserve"> destructive discourses 25 almost always used exclusively, that is, referring only to humans. Perhaps the strongest animal rights campaigner of all, Tom Regan (1996: 37), writes, “We want and prefer things . . . our enjoyment and suffering . . . make[s] a difference to the quality of our lives as lived . . . by us as individuals.” This appears to be an inclusive use of us, we, and our, until the next sentence is read: “The same is true of . . . animals.” The common way of referring to animals as “it” rather than “him” or “her” can objectify them when used in certain contexts. Objects can be “bought,” “sold,” and “owned,” a lexical set used routinely in everyday conversation when talking about animals. This reveals the “commonsense” assumption that animals are property. It is semantically deviant to talk about someone “owning” another human, unless the term is used metaphorically, where it refers to immoral and unfair domination. Spender’s (1998) book Man Made Language shows how general discourse, evolving in a male-oriented society, both reflects and </w:t>
      </w:r>
      <w:proofErr w:type="gramStart"/>
      <w:r w:rsidRPr="003C7090">
        <w:rPr>
          <w:sz w:val="14"/>
        </w:rPr>
        <w:t>reproduces</w:t>
      </w:r>
      <w:proofErr w:type="gramEnd"/>
      <w:r w:rsidRPr="003C7090">
        <w:rPr>
          <w:sz w:val="14"/>
        </w:rPr>
        <w:t xml:space="preserve"> bias against women. In the same way, it is not surprising to find that general discourse reflects negative attitudes toward animals. The extent to which this influences people to condone exploitation is uncertain, but general discourse is reinforced by the discourses of groups that have commercial interests in justifying inhumane and environmentally damaging ways of treating animals. The Discourse of the Animal Product Industries One type of ideology, as mentioned above, presents oppression as being “Godgiven, natural, benign, [or] inevitable” (van Dijk 1997: 25). Oppression of animals is often justified quite literally as sanctioned by God through the muchquoted verse from Genesis (1:28) where God gives humans “dominion” over animals. The animal product industry, however, does not use the discourse of religion. Instead the discourse of science, among others, is used to make oppression appear natural and inevitable (see Sperling 1988). The discourse of evolutionary biology is often invoked to equate the intensive farming and slaughter of animals with the behavior of predators in the 26 animals erased wild, representing it as “natural.” Linguistic devices are used to accomplish this, as can be seen in the article “The Natural Wrongs about Animal Rights and Animal Liberation,” by Randall S. Ott, a specialist in the industry-related field of bovine reproduction. After explicitly declaring that “people are animals,” Ott’s (1995) article uses collocations such as “the human animal,” and “animals other than human beings” (1023–24) to emphasize a semantic classification in which, unlike general discourse, humans are included in the category “animals.” He also includes humans in the semantic category of “predator”: The natural relationship between predator and prey is congruent with neither an egalitarian nor an animal rights viewpoint. . . . Predatorprey relationships and a hierarchical utilisation of other beings, alive and dead, </w:t>
      </w:r>
      <w:proofErr w:type="gramStart"/>
      <w:r w:rsidRPr="003C7090">
        <w:rPr>
          <w:sz w:val="14"/>
        </w:rPr>
        <w:t>is</w:t>
      </w:r>
      <w:proofErr w:type="gramEnd"/>
      <w:r w:rsidRPr="003C7090">
        <w:rPr>
          <w:sz w:val="14"/>
        </w:rPr>
        <w:t xml:space="preserve"> essential to nature. (Ott 1995: 1024) This treats as “common sense” the assumption that what applies to the (nonhuman) animal situation of predation is the same as that which applies to the human situation. However, prototypical members of the category “predators” are lions and tigers, and humans are nonprototypical members (see Rosch 1975, 1981). This deliberate inclusion of nonprototypical members (humans) in general statements about prototypical ones (lions) hides important differences between the situation of the lion hunting its prey (which no one would argue is unethical) and intensive farming of thousands of animals in cramped conditions. Differences, such as the fact that lions benefit the gene pool of their prey whereas selective breeding for meat quantity damages it, are conveniently hidden. Potter’s (1996: 112–15) investigation of fact construction shows how claims to scientific objectivity are used to “work up the facticity of a version.” This can be seen in Ott’s case, where his own claims are presented as “biological principles,” “biological rules,” and “scientific knowledge” based on “biological evidence” (1023–25), while the claims of the animal rights movement are labeled as “beliefs,” “fantasies,” “philosophical musings,” “dogma,” “the wrong view,” and “false” (1023–29). Hedges such as “might be,” “probably,” or “can be seen destructive discourses 27 as” are almost never used in Ott’s article. Instead the modality throughout the chapter is one that presents what is being talked about as, to use Potter’s (1996: 112) words, “solid, unproblematic, and quite separate from the speaker.” While the discourse of evolutionary biology presents animal oppression as “natural” and “inevitable,” other discourses use different semantic classifications to make it appear “benign”: Modern animal housing is well ventilated, warm, well-lit, clean and scientifically designed. . . . Housing protects animals from predators, disease and bad weather. (Animal Industry Foundation quoted in Harnack 1996: 130) Here </w:t>
      </w:r>
      <w:r w:rsidRPr="003C7090">
        <w:rPr>
          <w:rStyle w:val="StyleUnderline"/>
        </w:rPr>
        <w:t>the semantic extension of predators does not include human predators</w:t>
      </w:r>
      <w:r w:rsidRPr="003C7090">
        <w:rPr>
          <w:sz w:val="14"/>
        </w:rPr>
        <w:t xml:space="preserve">, such as the farmer, that the housing offers no protection from. </w:t>
      </w:r>
      <w:r w:rsidRPr="003C7090">
        <w:rPr>
          <w:rStyle w:val="StyleUnderline"/>
        </w:rPr>
        <w:t>This “ontological gerrymandering”</w:t>
      </w:r>
      <w:r w:rsidRPr="003C7090">
        <w:rPr>
          <w:sz w:val="14"/>
        </w:rPr>
        <w:t xml:space="preserve"> (Potter 1996: 186) </w:t>
      </w:r>
      <w:r w:rsidRPr="003C7090">
        <w:rPr>
          <w:rStyle w:val="StyleUnderline"/>
        </w:rPr>
        <w:t>makes wild animals seem to be the enemy of domesticated ones, with humans their benevolent protectors</w:t>
      </w:r>
      <w:r w:rsidRPr="003C7090">
        <w:rPr>
          <w:sz w:val="14"/>
        </w:rPr>
        <w:t xml:space="preserve">. As Garner (1998: 463) points out “Agribusiness interests often disguise the grim realities of factory farming and proclaim their concern for animal welfare.” This can be seen in the language used in the quotation above. The euphemism “housing” is used in place of “cage,” and the five positive qualities of the “housing” are expressed directly one after another other in a list, a grammatical pattern used by real estate agents describing a desirable residence. In a list such as this it is easy to sneak in something dubious among the positives without it being noticed. In this case “scientifically designed” sounds superficially positive, but the housing is scientifically designed for the profit of the farmer, not for the comfort of the animals, who would be much happier with a nonscientifically designed natural habitat. Like many of the properties described by real estate agents, there are alternative, less euphemistic ways of describing the same accommodation. For example, compare “Modern animal housing is . . . well-lit” with “Crammed into tiny cages with artificial lighting” (Trans-Species Unlimited, quoted in Harnack 1996: 136), and compare “well ventilated, warm . . . clean” with what 28 animals erased the poultry industry itself describes as “the heat mixed with the ammonia and dust in the houses causes incredible health problems” (Poultry magazine 1997a). Even punctuation is used for ideological ends, as the example from a dairy industry journal below shows: People concerned about animal welfare . . . may have seen a sensational news story about the abuse of animals or about “factory farms.” (Hoard’s Dairyman 1995: 449) Here the use of quotation marks is intended to try to distance intensive farming from the image of a factory. While the “external” discourse of animal industries presents the treatment of animals as benign, “internal” discourse has a different ideological objective. Here the aim seems to be to encourage those who work in the industry to neglect suffering and focus on profit. Fiddes (1991: 200) describes the way that the meat industry “regards care for their animal raw materials as little more than a commercial oncost.” An indication of this can be found in the archives of the industry magazines Poultry and Meat Marketing and Technology (www .meatingplace.com). Within these archives at the time they were examined, items in the lexical set “pain, suffering, hurt(ing)” (with reference to animals) were mentioned in 3, 2, and no articles respectively. On the other hand, items in the lexical set “money, financial, profit” were mentioned in 224, 101, and 90 articles respectively. Hidden assumptions that make the suffering </w:t>
      </w:r>
      <w:r w:rsidRPr="003C7090">
        <w:rPr>
          <w:sz w:val="14"/>
        </w:rPr>
        <w:lastRenderedPageBreak/>
        <w:t xml:space="preserve">of animals appear unimportant can be found in the linguistic devices used in the discourse of the meat industries. One of these devices is metonymy, which is, according to Lakoff (1987: 77), “one of the basic characteristics of cognition.” Examples are as follows (emphasis added): (a) Catching broilers is a backbreaking, dirty and unpleasant job. (Poultry magazine 1997a) (b) [There is] susceptibility to ascites and flipover . . . in the female breeder (Poultry magazine 1995) destructive discourses 29 (c) There’s not enough power to stun the beef . . . you’d end up cutting its head off while the beef was still alive. (Slaughterhouse worker interviewed in Eisnitz 1997: 216) (d) Exciting times for beef practitioners (Herrick 1995: 1031) In (a) live birds are named and referred to by a cooking method, in (b) by their function, in (c) cows are referred to by their dead flesh, and in (d) veterinarians specializing in bovine medicine are called “beef practitioners” rather than “cow practitioners.” All of these ways of referring to animals focus attention away from their individuality and contribute to what Regan (1996: 35) calls “the system that allows us to view animals as our resources.” The discourse of resources is frequently used in direct reference to live animals as well as dead ones. Examples are the word damage instead of injury in the expression “bird damage” (Poultry magazine 1997b), product instead of bodies in “product is 100 percent cut-up and hand deboned” (Poultry magazine 1997b), and destruction and batch in “Isolation of salmonella will result in the destruction of the flock . . . [or] slaughter of the batch” (Poultry magazine 1995). The discourse of resources includes metaphors too, from dead metaphors such as “livestock” to novel metaphors such as the animals-as-plants metaphor evident in “an automatic broiler harvesting machine” (Poultry magazine 1997a) and “How hogs are handled before stunning and harvesting has plenty to do with the quality of meat” (Meat Marketing &amp; Technology 1995) (emphasis added in each quotation). Since inanimate resources cannot suffer, the discursive constriction of animals as resources contributes to an ideology that disregards suffering. When events that include suffering are described and talked about, nominalization is frequently used to hide agency (see Fairclough 1989: 124). An example of this is: Catcher fatigue, absenteeism and turnover can </w:t>
      </w:r>
      <w:proofErr w:type="gramStart"/>
      <w:r w:rsidRPr="003C7090">
        <w:rPr>
          <w:sz w:val="14"/>
        </w:rPr>
        <w:t>effect</w:t>
      </w:r>
      <w:proofErr w:type="gramEnd"/>
      <w:r w:rsidRPr="003C7090">
        <w:rPr>
          <w:sz w:val="14"/>
        </w:rPr>
        <w:t xml:space="preserve"> broken bones and bruises that reduce processing yields. (Poultry magazine 1997a) This sentence describes incidents where animals are injured. But the actual animals are not mentioned at all. This is accomplished through the nominalizations broken bones (X breaks Y’s bones) and bruises (X bruises Y), which allow the 30 animals erased patient, Y, to be deleted. The agent, X, in this case the “catcher,” is also deleted, appearing only indirectly as a modifier in the noun phrase “catcher fatigue.” And the “catcher fatigue” forms part of the agent of the verb “effect” rather than “break.” This distances deliberate human action from animal injuries. In addition, the results of the injuries are not mentioned in terms of pain or suffering, but only in terms of “yields.” The same pattern can be seen in this sentence: Carcass damage from handling and bird struggle during the kill does occur in broilers (Poultry magazine 1997b). There are three nominalizations here: “damage” (X damages Y), “handling” (X handles Y), and “the kill” (X kills Y). These three hide both the agent and the patient, who appears only as a modifier in the expressions “bird damage” and “bird struggle.” In addition, the resultant injuries to what are clearly live, struggling animals are expressed in terms of damage to the dead “carcass.” Singer (1990/1975: 50) points out that “detachment is made easier by the use of technical jargon that disguises the real nature of what is going on.” This can be seen in the following quote: Perdigo’s Marau plant processes 4.95-pound broilers at line speeds of 136 bpm, running 16 hours per day. . . . Perdigo previously used a stunning method more similar to US standards: 45 mA/bird (60 Hz) for </w:t>
      </w:r>
      <w:proofErr w:type="gramStart"/>
      <w:r w:rsidRPr="003C7090">
        <w:rPr>
          <w:sz w:val="14"/>
        </w:rPr>
        <w:t>a seven</w:t>
      </w:r>
      <w:proofErr w:type="gramEnd"/>
      <w:r w:rsidRPr="003C7090">
        <w:rPr>
          <w:sz w:val="14"/>
        </w:rPr>
        <w:t xml:space="preserve"> second duration with water bath. However, these stunning parameters induced pectoral muscle contraction that resulted in blood splash. (Poultry magazine 1997b) Here birds become units in the mathematically expressed parameters “136 bpm” (birds per minute) and “45 mA/bird.” And it is these “stunning parameters” that are the agent of the verb “induced.” Thus, responsibility for causing convulsions so strong they cause bleeding is being placed on parameters rather than on the electrocution itself, or the people instigating it. One final linguistic device that is used to encourage the disregard of animal suffering is extended metaphor, which, as Johnson (1983) shows, can infludestructive discourses 31 ence reasoning patterns. The following is a famous example of a meat industry metaphor: The breeding sow should be thought of as, and treated as, a valuable piece of machinery whose function is to pump out baby pigs like a sausage machine (Walls Meat Company, in Coats 1989: 32) Regarding pigs as machines encourages metaphorical reasoning along the lines of: “machines do not have feelings,” so “pigs do not have feelings,” and “valuable machines should be utilized as much as possible,” thus “pigs should be utilized as much as possible.” The results of this reasoning pattern can be seen in Coats’s (1989: 34) description of pig farming: “the sow must produce the maximum number of live piglets in the shortest time. . . . No regard is paid for the distress and suffering caused by these continual pregnancies.” This chapter analyzed a number of materials using the methods of critical discourse analysis in an investigation of the connection between language, power and the oppression of animals. The ultimate aim of analyses such as this is, of course, not simply to describe relations of domination and exploitation, but also to challenge them. Fairclough’s (1992b) Discourse and Social Change describes the way that dominant ideologies that reproduce and maintain oppression can be resisted, and social change can come about through opposing discourses. </w:t>
      </w:r>
      <w:r w:rsidRPr="003C7090">
        <w:rPr>
          <w:rStyle w:val="StyleUnderline"/>
        </w:rPr>
        <w:t>The animal rights movement, as it exists today, does provide a discourse that opposes oppression</w:t>
      </w:r>
      <w:r w:rsidRPr="003C7090">
        <w:rPr>
          <w:sz w:val="14"/>
        </w:rPr>
        <w:t xml:space="preserve">. Animal rights authors frequently counter the classifications of general discourse by using terms such as “nonhuman animal,” “otherthan- human animal,” and inclusive terms such as “being” in “If a being suffers there can be no moral justification for refusing to take that suffering into consid32 animals erased eration” (Singer 1990/1975: 8). This is the same “humans are animals” semantic classification used in biological discourse to argue against animal rights. However, in this case the similarities drawn out are different, focusing on animals’ ability to suffer and feel pain in the same way that humans can, rather than predatory aspects. The animal rights movement is aware of the power of language, and makes deliberate attempts to change language, as the following examples show: We chose [pets] and most likely bought them in a manner similar to the way in which human slaves were once . . . bought and sold. . . . Keeping the term pets recognises this hierarchy of ownership. (Belk 1996) • The blade is electrically heated and cauterises the blood vessels as it snips off about one fourth of the beak. The chicken industry characterises this procedure as “beak trimming” as if it’s little more than a manicure. (Marcus 1998: 103, emphasis in original) [When animals are considered to be “tools”] </w:t>
      </w:r>
      <w:proofErr w:type="gramStart"/>
      <w:r w:rsidRPr="003C7090">
        <w:rPr>
          <w:sz w:val="14"/>
        </w:rPr>
        <w:t>a certain</w:t>
      </w:r>
      <w:proofErr w:type="gramEnd"/>
      <w:r w:rsidRPr="003C7090">
        <w:rPr>
          <w:sz w:val="14"/>
        </w:rPr>
        <w:t xml:space="preserve"> callousness towards them becomes apparent. Consider, for instance, Harlow and Suomi’s mention of their “rape rack” and the jocular tone in which they report on the “favourite tricks” of the female monkeys. (Singer 1990/1975: 50) [About the term “road kill”] I do not believe that humans . . . should refer to innocent, defenceless victims . . . in such an insensitive, impersonal way. . . . I believe that the term “road-kill” should be stricken from our vocabulary. (Appel 2000: 8) However, these are all focused on individual words. This chapter has attempted to show that it is not just individual words that contribute to the domination and oppression of animals. Instead clusters of language features at all levels, from the morphological changes that create the metonymy “broiler” from “broil,” through punctuation, semantic classification schemes, grammatical choices, and pronoun usage, to metaphor are systematically related to underlying ideologies that contribute to maintaining and reproducing oppression. </w:t>
      </w:r>
      <w:proofErr w:type="gramStart"/>
      <w:r w:rsidRPr="003C7090">
        <w:rPr>
          <w:sz w:val="14"/>
        </w:rPr>
        <w:t>destructive</w:t>
      </w:r>
      <w:proofErr w:type="gramEnd"/>
      <w:r w:rsidRPr="003C7090">
        <w:rPr>
          <w:sz w:val="14"/>
        </w:rPr>
        <w:t xml:space="preserve"> discourses 33 </w:t>
      </w:r>
      <w:r w:rsidRPr="003C7090">
        <w:rPr>
          <w:rStyle w:val="StyleUnderline"/>
        </w:rPr>
        <w:t>The external discourses of animal product industries contain hidden ideological assumptions that make animal oppression seem “inevitable, natural, and benign.”</w:t>
      </w:r>
      <w:r w:rsidRPr="003C7090">
        <w:rPr>
          <w:sz w:val="14"/>
        </w:rPr>
        <w:t xml:space="preserve"> The internal discourses encourage pain and suffering to be disregarded for the sake of profit. It is not, therefore, just at the level of words that animal activists can attempt to oppose discourses of oppression, but at the level of discourse. Van Dijk (1993: 253) describes the way that critical discourse analysts take the perspective of “those who suffer most from dominance and inequality. . . . Their problems are . . . serious problems that affect the wellbeing and lives of many.” In terms of the sheer number of sentient beings suffering, and the impact that intensive farming has on their lives from birth to slaughter, nonhuman animals fit into this group. This chapter has attempted to show that language is relevant to the oppression of animals, and can be an appropriate area of research for critical discourse analysis. Chapter 2 applies discourse analysis in greater detail, focusing on the one particular animal.</w:t>
      </w:r>
    </w:p>
    <w:p w:rsidR="00477631" w:rsidRPr="008570D0" w:rsidRDefault="00477631" w:rsidP="00477631"/>
    <w:p w:rsidR="00477631" w:rsidRDefault="00477631" w:rsidP="00477631">
      <w:pPr>
        <w:pStyle w:val="Heading2"/>
      </w:pPr>
      <w:r w:rsidRPr="0077792B">
        <w:lastRenderedPageBreak/>
        <w:t>Race and Identity</w:t>
      </w:r>
      <w:r>
        <w:t xml:space="preserve"> Work</w:t>
      </w:r>
    </w:p>
    <w:p w:rsidR="00477631" w:rsidRDefault="00477631" w:rsidP="00477631"/>
    <w:p w:rsidR="00477631" w:rsidRDefault="00477631" w:rsidP="00477631">
      <w:pPr>
        <w:rPr>
          <w:i/>
        </w:rPr>
      </w:pPr>
      <w:r w:rsidRPr="00690DBC">
        <w:rPr>
          <w:i/>
        </w:rPr>
        <w:t xml:space="preserve">Humankind's greatest priority is to reintegrate with the natural world. </w:t>
      </w:r>
      <w:r>
        <w:rPr>
          <w:i/>
        </w:rPr>
        <w:t>-</w:t>
      </w:r>
      <w:r w:rsidRPr="00690DBC">
        <w:rPr>
          <w:i/>
        </w:rPr>
        <w:t xml:space="preserve"> Jonathon Porritt</w:t>
      </w:r>
    </w:p>
    <w:p w:rsidR="00477631" w:rsidRPr="00690DBC" w:rsidRDefault="00477631" w:rsidP="00477631">
      <w:pPr>
        <w:rPr>
          <w:i/>
        </w:rPr>
      </w:pPr>
    </w:p>
    <w:p w:rsidR="00477631" w:rsidRPr="00690DBC" w:rsidRDefault="00477631" w:rsidP="00477631">
      <w:pPr>
        <w:pStyle w:val="Heading3"/>
      </w:pPr>
      <w:r>
        <w:lastRenderedPageBreak/>
        <w:t xml:space="preserve">Alt solves </w:t>
      </w:r>
    </w:p>
    <w:p w:rsidR="00477631" w:rsidRPr="00621818" w:rsidRDefault="00477631" w:rsidP="00BF3A71">
      <w:pPr>
        <w:pStyle w:val="Heading4"/>
      </w:pPr>
      <w:r w:rsidRPr="00621818">
        <w:t>Only the alt’s challenge of the human animal divide speaks to the axiological roots of racism. Only the alt is both necessary and sufficient to solve the proximate causes of racism some of which the 1AC embraces.</w:t>
      </w:r>
    </w:p>
    <w:p w:rsidR="00477631" w:rsidRPr="00621818" w:rsidRDefault="00477631" w:rsidP="00477631">
      <w:r w:rsidRPr="00621818">
        <w:rPr>
          <w:rStyle w:val="Style13ptBold"/>
        </w:rPr>
        <w:t>Deckha 2k10</w:t>
      </w:r>
      <w:r w:rsidRPr="00621818">
        <w:t xml:space="preserve"> [Maneesha, faculty of law, university of Victoria, “it’s time to abandon the idea of human rights”, the scavenger, dec. 10]</w:t>
      </w:r>
      <w:r>
        <w:t xml:space="preserve"> JB</w:t>
      </w:r>
    </w:p>
    <w:p w:rsidR="00477631" w:rsidRPr="00621818" w:rsidRDefault="00477631" w:rsidP="00477631">
      <w:pPr>
        <w:rPr>
          <w:rStyle w:val="cite"/>
          <w:rFonts w:asciiTheme="minorHAnsi" w:hAnsiTheme="minorHAnsi"/>
        </w:rPr>
      </w:pPr>
    </w:p>
    <w:p w:rsidR="00477631" w:rsidRPr="00621818" w:rsidRDefault="00477631" w:rsidP="00477631">
      <w:pPr>
        <w:rPr>
          <w:rStyle w:val="cite"/>
          <w:rFonts w:asciiTheme="minorHAnsi" w:hAnsiTheme="minorHAnsi" w:cstheme="minorHAnsi"/>
          <w:szCs w:val="22"/>
        </w:rPr>
      </w:pPr>
      <w:r w:rsidRPr="00621818">
        <w:rPr>
          <w:rStyle w:val="cite"/>
          <w:rFonts w:asciiTheme="minorHAnsi" w:hAnsiTheme="minorHAnsi" w:cstheme="minorHAnsi"/>
          <w:szCs w:val="22"/>
        </w:rPr>
        <w:t xml:space="preserve">While the intersection of race and gender is often acknowledged in understanding the etiology of justificatory narratives for war, the presence of species distinctions and the importance of the subhuman are less appreciated.  Yet, the race (and gender) thinking that animates Razack’s argument in normalizing violence for </w:t>
      </w:r>
      <w:proofErr w:type="gramStart"/>
      <w:r w:rsidRPr="00621818">
        <w:rPr>
          <w:rStyle w:val="cite"/>
          <w:rFonts w:asciiTheme="minorHAnsi" w:hAnsiTheme="minorHAnsi" w:cstheme="minorHAnsi"/>
          <w:szCs w:val="22"/>
        </w:rPr>
        <w:t>detainees (and others) is</w:t>
      </w:r>
      <w:proofErr w:type="gramEnd"/>
      <w:r w:rsidRPr="00621818">
        <w:rPr>
          <w:rStyle w:val="cite"/>
          <w:rFonts w:asciiTheme="minorHAnsi" w:hAnsiTheme="minorHAnsi" w:cstheme="minorHAnsi"/>
          <w:szCs w:val="22"/>
        </w:rPr>
        <w:t xml:space="preserve"> also centrally sustained by the subhuman figure.  </w:t>
      </w:r>
      <w:proofErr w:type="gramStart"/>
      <w:r w:rsidRPr="00621818">
        <w:rPr>
          <w:rStyle w:val="cite"/>
          <w:rFonts w:asciiTheme="minorHAnsi" w:hAnsiTheme="minorHAnsi" w:cstheme="minorHAnsi"/>
          <w:szCs w:val="22"/>
        </w:rPr>
        <w:t xml:space="preserve">As Charles Patterson notes with respect to multiple forms of exploitation:  </w:t>
      </w:r>
      <w:r w:rsidRPr="00261601">
        <w:rPr>
          <w:rStyle w:val="underline"/>
          <w:rFonts w:asciiTheme="minorHAnsi" w:hAnsiTheme="minorHAnsi" w:cstheme="minorHAnsi"/>
          <w:szCs w:val="24"/>
          <w:highlight w:val="green"/>
        </w:rPr>
        <w:t>Throughout the history of our ascent to dominance as the master species, our victimization of animals has served as the model and foundation for our victimization of each other.</w:t>
      </w:r>
      <w:proofErr w:type="gramEnd"/>
      <w:r w:rsidRPr="00621818">
        <w:rPr>
          <w:rStyle w:val="underline"/>
          <w:rFonts w:asciiTheme="minorHAnsi" w:hAnsiTheme="minorHAnsi" w:cstheme="minorHAnsi"/>
          <w:szCs w:val="24"/>
        </w:rPr>
        <w:t xml:space="preserve"> The study of human history reveals the pattern: first, humans exploit and slaughter animals; then, they treat other people like animas and do the same to th</w:t>
      </w:r>
      <w:r w:rsidRPr="00621818">
        <w:rPr>
          <w:rStyle w:val="cite"/>
          <w:rFonts w:asciiTheme="minorHAnsi" w:hAnsiTheme="minorHAnsi" w:cstheme="minorHAnsi"/>
          <w:szCs w:val="22"/>
        </w:rPr>
        <w:t xml:space="preserve">em.  Patterson emphasizes how </w:t>
      </w:r>
      <w:r w:rsidRPr="00261601">
        <w:rPr>
          <w:rStyle w:val="underline"/>
          <w:rFonts w:asciiTheme="minorHAnsi" w:hAnsiTheme="minorHAnsi" w:cstheme="minorHAnsi"/>
          <w:szCs w:val="24"/>
          <w:highlight w:val="green"/>
        </w:rPr>
        <w:t>the human/animal hierarchy and our ideas about animals and animality are foundational for intra-human hierarchies and the violence they promote.  The routine violence against beings designated subhuman serves as both a justification and blueprint for violence against humans</w:t>
      </w:r>
      <w:r w:rsidRPr="00621818">
        <w:rPr>
          <w:rStyle w:val="cite"/>
          <w:rFonts w:asciiTheme="minorHAnsi" w:hAnsiTheme="minorHAnsi" w:cstheme="minorHAnsi"/>
          <w:szCs w:val="22"/>
        </w:rPr>
        <w:t xml:space="preserve">.  For example, in discussing the specific dynamics of the Nazi camps, Patterson further notes how techniques to make the killing of detainees resemble the slaughter of animals were deliberately implemented in order to make the killing seem more palatable and benign. That the detainees were made naked and kept crowded in the gas chambers facilitated their animalization and, in turn, their death at the hands of other humans who were already culturally familiar and comfortable with killing animals in this way.  Returning to Razack’s exposition of race thinking in contemporary camps, one can see </w:t>
      </w:r>
      <w:r w:rsidRPr="00261601">
        <w:rPr>
          <w:rStyle w:val="cite"/>
          <w:rFonts w:asciiTheme="minorHAnsi" w:hAnsiTheme="minorHAnsi" w:cstheme="minorHAnsi"/>
          <w:szCs w:val="22"/>
          <w:highlight w:val="green"/>
        </w:rPr>
        <w:t xml:space="preserve">how </w:t>
      </w:r>
      <w:r w:rsidRPr="00261601">
        <w:rPr>
          <w:rStyle w:val="underline"/>
          <w:rFonts w:asciiTheme="minorHAnsi" w:hAnsiTheme="minorHAnsi" w:cstheme="minorHAnsi"/>
          <w:szCs w:val="24"/>
          <w:highlight w:val="green"/>
        </w:rPr>
        <w:t>subhuman thinking is foundational to race thinking</w:t>
      </w:r>
      <w:r w:rsidRPr="00621818">
        <w:rPr>
          <w:rStyle w:val="cite"/>
          <w:rFonts w:asciiTheme="minorHAnsi" w:hAnsiTheme="minorHAnsi" w:cstheme="minorHAnsi"/>
          <w:szCs w:val="22"/>
        </w:rPr>
        <w:t xml:space="preserve">.  One of her primary arguments is that race thinking, which she defines as </w:t>
      </w:r>
      <w:r w:rsidRPr="00621818">
        <w:rPr>
          <w:rStyle w:val="underline"/>
          <w:rFonts w:asciiTheme="minorHAnsi" w:hAnsiTheme="minorHAnsi" w:cstheme="minorHAnsi"/>
          <w:szCs w:val="24"/>
        </w:rPr>
        <w:t>“the denial of a common bond of humanity between people of European descent and those who are not”, is “a defining feature of the world order” today as in the past</w:t>
      </w:r>
      <w:r w:rsidRPr="00621818">
        <w:rPr>
          <w:rStyle w:val="cite"/>
          <w:rFonts w:asciiTheme="minorHAnsi" w:hAnsiTheme="minorHAnsi" w:cstheme="minorHAnsi"/>
          <w:szCs w:val="22"/>
        </w:rPr>
        <w:t xml:space="preserve">.  In other words, </w:t>
      </w:r>
      <w:r w:rsidRPr="00261601">
        <w:rPr>
          <w:rStyle w:val="underline"/>
          <w:rFonts w:asciiTheme="minorHAnsi" w:hAnsiTheme="minorHAnsi" w:cstheme="minorHAnsi"/>
          <w:szCs w:val="24"/>
          <w:highlight w:val="green"/>
        </w:rPr>
        <w:t xml:space="preserve">it is the “species thinking” that helps to create the racial demarcation.  </w:t>
      </w:r>
      <w:r w:rsidRPr="00621818">
        <w:rPr>
          <w:rStyle w:val="underline"/>
          <w:rFonts w:asciiTheme="minorHAnsi" w:hAnsiTheme="minorHAnsi" w:cstheme="minorHAnsi"/>
          <w:szCs w:val="24"/>
        </w:rPr>
        <w:t xml:space="preserve">As Razack notes with respect to the specific logic infusing the camps, they “are not simply contemporary excesses born of the west’s current quest for security, but instead represent a more ominous, permanent arrangement of who is and is not a part of the human community”.  Once placed outside the “human” zone by race thinking, the detainees may be handled lawlessly and thus with violence that is legitimated at all times. </w:t>
      </w:r>
      <w:r w:rsidRPr="00261601">
        <w:rPr>
          <w:rStyle w:val="underline"/>
          <w:rFonts w:asciiTheme="minorHAnsi" w:hAnsiTheme="minorHAnsi" w:cstheme="minorHAnsi"/>
          <w:szCs w:val="24"/>
          <w:highlight w:val="green"/>
        </w:rPr>
        <w:t>Racialization is not enough and does not complete their Othering experience. Rather, they must be dehumanized for the larger public to accept the violence against them and the increasing “culture of exception” which sustains these human bodily exclusions</w:t>
      </w:r>
      <w:r w:rsidRPr="00621818">
        <w:rPr>
          <w:rStyle w:val="cite"/>
          <w:rFonts w:asciiTheme="minorHAnsi" w:hAnsiTheme="minorHAnsi" w:cstheme="minorHAnsi"/>
          <w:szCs w:val="22"/>
        </w:rPr>
        <w:t xml:space="preserve">.  Although nonhumans are not the focus of Razack’s work, the centrality of the subhuman </w:t>
      </w:r>
      <w:r w:rsidRPr="00261601">
        <w:rPr>
          <w:rStyle w:val="underline"/>
          <w:rFonts w:asciiTheme="minorHAnsi" w:hAnsiTheme="minorHAnsi" w:cstheme="minorHAnsi"/>
          <w:szCs w:val="24"/>
          <w:highlight w:val="green"/>
        </w:rPr>
        <w:t>to the logic of the camps and racial and sexual violence contained therein is also clearly illustrated in her specific example</w:t>
      </w:r>
      <w:r w:rsidRPr="00261601">
        <w:rPr>
          <w:rStyle w:val="cite"/>
          <w:rFonts w:asciiTheme="minorHAnsi" w:hAnsiTheme="minorHAnsi" w:cstheme="minorHAnsi"/>
          <w:szCs w:val="22"/>
          <w:highlight w:val="green"/>
        </w:rPr>
        <w:t>s</w:t>
      </w:r>
      <w:r w:rsidRPr="00621818">
        <w:rPr>
          <w:rStyle w:val="cite"/>
          <w:rFonts w:asciiTheme="minorHAnsi" w:hAnsiTheme="minorHAnsi" w:cstheme="minorHAnsi"/>
          <w:szCs w:val="22"/>
        </w:rPr>
        <w:t xml:space="preserve">.  In the course of her analysis, to determine the import of race thinking in enabling violence, Razack quotes a newspaper story that describes the background mentality of Private Lynndie England, the white female soldier made notorious by images of her holding onto imprisoned and naked Iraqi men with a leash around their necks.  The story itself quotes a resident from England’s hometown who says the following about the sensibilities of individuals from their town:  To the country boys here, if you’re a different nationality, a different race, you’re sub-human. That’s the way that girls like Lynndie England are raised. Tormenting Iraqis, in her mind, would be no different from shooting a turkey. Every season here you’re hunting something. Over there they’re hunting Iraqis.  Razack extracts this quote to illustrate how “race overdetermined what went on”, but it may also be observed that species “overdetermined what went on”. </w:t>
      </w:r>
      <w:r w:rsidRPr="00261601">
        <w:rPr>
          <w:rStyle w:val="underline"/>
          <w:rFonts w:asciiTheme="minorHAnsi" w:hAnsiTheme="minorHAnsi" w:cstheme="minorHAnsi"/>
          <w:szCs w:val="24"/>
          <w:highlight w:val="green"/>
        </w:rPr>
        <w:t xml:space="preserve">Race has a </w:t>
      </w:r>
      <w:r w:rsidRPr="00261601">
        <w:rPr>
          <w:rStyle w:val="underline"/>
          <w:rFonts w:asciiTheme="minorHAnsi" w:hAnsiTheme="minorHAnsi" w:cstheme="minorHAnsi"/>
          <w:szCs w:val="24"/>
          <w:highlight w:val="green"/>
        </w:rPr>
        <w:lastRenderedPageBreak/>
        <w:t xml:space="preserve">formative function, to be sure, but it works in conjunction with species difference to enable the violence at Abu Ghraib and other camps.  Dehumanization promotes racialization, which further entrenches both identities. </w:t>
      </w:r>
      <w:r w:rsidRPr="00621818">
        <w:rPr>
          <w:rStyle w:val="underline"/>
          <w:rFonts w:asciiTheme="minorHAnsi" w:hAnsiTheme="minorHAnsi" w:cstheme="minorHAnsi"/>
          <w:szCs w:val="24"/>
        </w:rPr>
        <w:t>It is an intertwined logic of race, sex, culture and species that lays the foundation for the violence</w:t>
      </w:r>
      <w:r w:rsidRPr="00621818">
        <w:rPr>
          <w:rStyle w:val="cite"/>
          <w:rFonts w:asciiTheme="minorHAnsi" w:hAnsiTheme="minorHAnsi" w:cstheme="minorHAnsi"/>
          <w:szCs w:val="22"/>
        </w:rPr>
        <w:t xml:space="preserve">. </w:t>
      </w:r>
    </w:p>
    <w:p w:rsidR="00477631" w:rsidRPr="00621818" w:rsidRDefault="00477631" w:rsidP="00477631">
      <w:pPr>
        <w:pStyle w:val="tag"/>
        <w:rPr>
          <w:rFonts w:asciiTheme="minorHAnsi" w:hAnsiTheme="minorHAnsi"/>
        </w:rPr>
      </w:pPr>
    </w:p>
    <w:p w:rsidR="00477631" w:rsidRPr="00621818" w:rsidRDefault="00477631" w:rsidP="00477631">
      <w:pPr>
        <w:pStyle w:val="Heading3"/>
      </w:pPr>
      <w:r>
        <w:lastRenderedPageBreak/>
        <w:t xml:space="preserve">Anthro Turns </w:t>
      </w:r>
      <w:r w:rsidRPr="00621818">
        <w:t>Race</w:t>
      </w:r>
    </w:p>
    <w:p w:rsidR="00477631" w:rsidRPr="00621818" w:rsidRDefault="00477631" w:rsidP="00BF3A71">
      <w:pPr>
        <w:pStyle w:val="Heading4"/>
      </w:pPr>
      <w:r w:rsidRPr="00621818">
        <w:t>And, anthropocentric discourse and tropes cause racial criminalization and stigma faster than it can be recognized. That means our internal link is triggered at a level which your solvency mechanism has no risk of capturing by contrast to our alt which can arguably solve a proximate cause of racism.</w:t>
      </w:r>
    </w:p>
    <w:p w:rsidR="00477631" w:rsidRPr="00621818" w:rsidRDefault="00477631" w:rsidP="00477631">
      <w:r w:rsidRPr="00621818">
        <w:rPr>
          <w:rStyle w:val="Style13ptBold"/>
        </w:rPr>
        <w:t>Stanford University 2k8</w:t>
      </w:r>
      <w:r w:rsidRPr="00621818">
        <w:t xml:space="preserve"> [February 7). Discrimination Against Blacks Linked To Dehumanization, Study Finds. </w:t>
      </w:r>
      <w:proofErr w:type="gramStart"/>
      <w:r w:rsidRPr="00621818">
        <w:t>ScienceDaily.</w:t>
      </w:r>
      <w:proofErr w:type="gramEnd"/>
      <w:r w:rsidRPr="00621818">
        <w:t xml:space="preserve"> Retrieved January 25, 2012, from </w:t>
      </w:r>
      <w:hyperlink r:id="rId46" w:history="1">
        <w:r w:rsidRPr="00621818">
          <w:rPr>
            <w:rStyle w:val="Hyperlink"/>
          </w:rPr>
          <w:t>http://www.sciencedaily.com­/releases/2008/02/080207163811.htm</w:t>
        </w:r>
      </w:hyperlink>
      <w:r w:rsidRPr="00621818">
        <w:t>]</w:t>
      </w:r>
      <w:r>
        <w:t xml:space="preserve"> JB</w:t>
      </w:r>
    </w:p>
    <w:p w:rsidR="00477631" w:rsidRPr="00621818" w:rsidRDefault="00477631" w:rsidP="00477631"/>
    <w:p w:rsidR="00477631" w:rsidRPr="00621818" w:rsidRDefault="00477631" w:rsidP="00477631">
      <w:pPr>
        <w:widowControl w:val="0"/>
        <w:autoSpaceDE w:val="0"/>
        <w:autoSpaceDN w:val="0"/>
        <w:adjustRightInd w:val="0"/>
        <w:rPr>
          <w:rFonts w:cstheme="minorHAnsi"/>
          <w:sz w:val="16"/>
          <w:lang w:bidi="en-US"/>
        </w:rPr>
      </w:pPr>
      <w:r w:rsidRPr="00621818">
        <w:rPr>
          <w:rStyle w:val="cite"/>
          <w:rFonts w:asciiTheme="minorHAnsi" w:hAnsiTheme="minorHAnsi" w:cstheme="minorHAnsi"/>
          <w:szCs w:val="22"/>
        </w:rPr>
        <w:t>ScienceDaily (Feb. 7, 2008) — Crude historical depictions of African Americans as ape-like may have disappeared from mainstream U.S. culture, but research presented in a new paper by psychologists at Stanford, Pennsylvania State University and the University of California-Berkeley reveals that many Americans subconsciously associate blacks with apes. In addition, the findings show that</w:t>
      </w:r>
      <w:r w:rsidRPr="00621818">
        <w:rPr>
          <w:rFonts w:cstheme="minorHAnsi"/>
          <w:sz w:val="16"/>
          <w:lang w:bidi="en-US"/>
        </w:rPr>
        <w:t xml:space="preserve"> </w:t>
      </w:r>
      <w:r w:rsidRPr="00261601">
        <w:rPr>
          <w:rStyle w:val="Emphasis"/>
          <w:highlight w:val="green"/>
        </w:rPr>
        <w:t>society is more likely to condone violence against black criminal suspects as a result of its broader inability to accept African Americans as fully human</w:t>
      </w:r>
      <w:r w:rsidRPr="00621818">
        <w:rPr>
          <w:rStyle w:val="StyleUnderline"/>
        </w:rPr>
        <w:t>,</w:t>
      </w:r>
      <w:r w:rsidRPr="00621818">
        <w:rPr>
          <w:rFonts w:cstheme="minorHAnsi"/>
          <w:sz w:val="16"/>
          <w:lang w:bidi="en-US"/>
        </w:rPr>
        <w:t xml:space="preserve"> </w:t>
      </w:r>
      <w:r w:rsidRPr="00621818">
        <w:rPr>
          <w:rStyle w:val="StyleUnderline"/>
        </w:rPr>
        <w:t>according to</w:t>
      </w:r>
      <w:r w:rsidRPr="00621818">
        <w:rPr>
          <w:rFonts w:cstheme="minorHAnsi"/>
          <w:sz w:val="16"/>
          <w:lang w:bidi="en-US"/>
        </w:rPr>
        <w:t xml:space="preserve"> </w:t>
      </w:r>
      <w:r w:rsidRPr="00621818">
        <w:rPr>
          <w:rStyle w:val="cite"/>
          <w:rFonts w:asciiTheme="minorHAnsi" w:hAnsiTheme="minorHAnsi" w:cstheme="minorHAnsi"/>
          <w:szCs w:val="22"/>
        </w:rPr>
        <w:t>the researchers. Co-author Jennifer Eberhardt, a Stanford associate professor of psychology who is black, said she was shocked by the results, particularly since they involved subjects born after Jim Crow and the civil rights movement. "This was actually some of the most depressing work I have done," she said. "This shook me up. You have suspicions when you do the work—intuitions—you have a hunch. But it was hard to prepare for how strong [the black-ape association] was—how we were able to pick it up every time." The paper, "Not Yet Human: Implicit Knowledge, Historical Dehumanization and Contemporary Consequences," is the result of</w:t>
      </w:r>
      <w:r w:rsidRPr="00621818">
        <w:rPr>
          <w:rFonts w:cstheme="minorHAnsi"/>
          <w:sz w:val="16"/>
          <w:lang w:bidi="en-US"/>
        </w:rPr>
        <w:t xml:space="preserve"> </w:t>
      </w:r>
      <w:r w:rsidRPr="00621818">
        <w:rPr>
          <w:rStyle w:val="StyleUnderline"/>
        </w:rPr>
        <w:t>a series of six previously unpublished studies</w:t>
      </w:r>
      <w:r w:rsidRPr="00621818">
        <w:rPr>
          <w:rFonts w:cstheme="minorHAnsi"/>
          <w:sz w:val="16"/>
          <w:lang w:bidi="en-US"/>
        </w:rPr>
        <w:t xml:space="preserve"> </w:t>
      </w:r>
      <w:r w:rsidRPr="00621818">
        <w:rPr>
          <w:rStyle w:val="cite"/>
          <w:rFonts w:asciiTheme="minorHAnsi" w:hAnsiTheme="minorHAnsi" w:cstheme="minorHAnsi"/>
          <w:szCs w:val="22"/>
        </w:rPr>
        <w:t>conducted by Eberhardt, Pennsylvania State University psychologist Phillip Atiba Goff (the lead author and a former student of Eberhardt's) and Matthew C. Jackson and Melissa J. Williams, graduate students at Penn State and Berkeley, respectively. The paper is scheduled to appear Feb. 7 in the Journal of Personality and Social Psychology, which is published by the American Psychological Association. The research took place over six years at Stanford and Penn State under Eberhardt's supervision. It involved mostly white male undergraduates. In a series of studies that subliminally flashed black or white male faces on a screen for a fraction of a second to "prime" the students</w:t>
      </w:r>
      <w:r w:rsidRPr="00621818">
        <w:rPr>
          <w:rFonts w:cstheme="minorHAnsi"/>
          <w:sz w:val="16"/>
          <w:lang w:bidi="en-US"/>
        </w:rPr>
        <w:t>, r</w:t>
      </w:r>
      <w:r w:rsidRPr="00621818">
        <w:rPr>
          <w:rStyle w:val="StyleUnderline"/>
        </w:rPr>
        <w:t xml:space="preserve">esearchers found </w:t>
      </w:r>
      <w:r w:rsidRPr="00261601">
        <w:rPr>
          <w:rStyle w:val="StyleUnderline"/>
          <w:highlight w:val="green"/>
        </w:rPr>
        <w:t>subjects could identify blurry ape drawings much faster after they were primed with black faces than with white faces.</w:t>
      </w:r>
      <w:r w:rsidRPr="00621818">
        <w:rPr>
          <w:rStyle w:val="StyleUnderline"/>
        </w:rPr>
        <w:t xml:space="preserve"> </w:t>
      </w:r>
      <w:r w:rsidRPr="00621818">
        <w:rPr>
          <w:rStyle w:val="cite"/>
          <w:rFonts w:asciiTheme="minorHAnsi" w:hAnsiTheme="minorHAnsi" w:cstheme="minorHAnsi"/>
          <w:szCs w:val="22"/>
        </w:rPr>
        <w:t>The researchers consistently discovered a black-ape association even if the young adults said they knew nothing about its historical connotations. The connection was made only with African American faces; the paper's third study failed to find an ape association with other non-white groups, such as Asians. Despite such race-specific findings, the researchers stressed that</w:t>
      </w:r>
      <w:r w:rsidRPr="00621818">
        <w:rPr>
          <w:rFonts w:cstheme="minorHAnsi"/>
          <w:sz w:val="16"/>
          <w:lang w:bidi="en-US"/>
        </w:rPr>
        <w:t xml:space="preserve"> </w:t>
      </w:r>
      <w:r w:rsidRPr="00261601">
        <w:rPr>
          <w:rStyle w:val="Emphasis"/>
          <w:highlight w:val="green"/>
        </w:rPr>
        <w:t xml:space="preserve">dehumanization and animal imagery have been used for centuries to justify violence against </w:t>
      </w:r>
      <w:r w:rsidRPr="00621818">
        <w:rPr>
          <w:rStyle w:val="StyleUnderline"/>
        </w:rPr>
        <w:t>many</w:t>
      </w:r>
      <w:r w:rsidRPr="00621818">
        <w:rPr>
          <w:rStyle w:val="Emphasis"/>
        </w:rPr>
        <w:t xml:space="preserve"> </w:t>
      </w:r>
      <w:r w:rsidRPr="00261601">
        <w:rPr>
          <w:rStyle w:val="Emphasis"/>
          <w:highlight w:val="green"/>
        </w:rPr>
        <w:t>oppressed groups</w:t>
      </w:r>
      <w:r w:rsidRPr="00621818">
        <w:rPr>
          <w:rStyle w:val="StyleUnderline"/>
        </w:rPr>
        <w:t>.</w:t>
      </w:r>
      <w:r w:rsidRPr="00621818">
        <w:rPr>
          <w:rFonts w:cstheme="minorHAnsi"/>
          <w:sz w:val="16"/>
          <w:lang w:bidi="en-US"/>
        </w:rPr>
        <w:t xml:space="preserve"> "</w:t>
      </w:r>
      <w:r w:rsidRPr="00621818">
        <w:rPr>
          <w:rStyle w:val="underline"/>
          <w:rFonts w:asciiTheme="minorHAnsi" w:hAnsiTheme="minorHAnsi" w:cstheme="minorHAnsi"/>
          <w:szCs w:val="24"/>
        </w:rPr>
        <w:t>Despite</w:t>
      </w:r>
      <w:r w:rsidRPr="00621818">
        <w:rPr>
          <w:rFonts w:cstheme="minorHAnsi"/>
          <w:sz w:val="16"/>
          <w:lang w:bidi="en-US"/>
        </w:rPr>
        <w:t xml:space="preserve"> widespread </w:t>
      </w:r>
      <w:r w:rsidRPr="00621818">
        <w:rPr>
          <w:rStyle w:val="underline"/>
          <w:rFonts w:asciiTheme="minorHAnsi" w:hAnsiTheme="minorHAnsi" w:cstheme="minorHAnsi"/>
          <w:szCs w:val="24"/>
        </w:rPr>
        <w:t>opposition to racism, bias remains with us,"</w:t>
      </w:r>
      <w:r w:rsidRPr="00621818">
        <w:rPr>
          <w:rFonts w:cstheme="minorHAnsi"/>
          <w:sz w:val="16"/>
          <w:lang w:bidi="en-US"/>
        </w:rPr>
        <w:t xml:space="preserve"> Eberhardt said. </w:t>
      </w:r>
      <w:r w:rsidRPr="00621818">
        <w:rPr>
          <w:rStyle w:val="underline"/>
          <w:rFonts w:asciiTheme="minorHAnsi" w:hAnsiTheme="minorHAnsi" w:cstheme="minorHAnsi"/>
          <w:szCs w:val="24"/>
        </w:rPr>
        <w:t>"African Americans are still</w:t>
      </w:r>
      <w:r w:rsidRPr="00621818">
        <w:rPr>
          <w:rFonts w:cstheme="minorHAnsi"/>
          <w:sz w:val="16"/>
          <w:lang w:bidi="en-US"/>
        </w:rPr>
        <w:t xml:space="preserve"> dehumanized; we're still </w:t>
      </w:r>
      <w:r w:rsidRPr="00621818">
        <w:rPr>
          <w:rStyle w:val="underline"/>
          <w:rFonts w:asciiTheme="minorHAnsi" w:hAnsiTheme="minorHAnsi" w:cstheme="minorHAnsi"/>
          <w:szCs w:val="24"/>
        </w:rPr>
        <w:t>associated with apes</w:t>
      </w:r>
      <w:r w:rsidRPr="00621818">
        <w:rPr>
          <w:rFonts w:cstheme="minorHAnsi"/>
          <w:sz w:val="16"/>
          <w:lang w:bidi="en-US"/>
        </w:rPr>
        <w:t xml:space="preserve"> in this country. </w:t>
      </w:r>
      <w:r w:rsidRPr="00621818">
        <w:rPr>
          <w:rStyle w:val="underline"/>
          <w:rFonts w:asciiTheme="minorHAnsi" w:hAnsiTheme="minorHAnsi" w:cstheme="minorHAnsi"/>
          <w:szCs w:val="24"/>
        </w:rPr>
        <w:t>That association can lead people to endorse the beating of black suspects by police officers</w:t>
      </w:r>
      <w:r w:rsidRPr="00621818">
        <w:rPr>
          <w:rFonts w:cstheme="minorHAnsi"/>
          <w:sz w:val="16"/>
          <w:lang w:bidi="en-US"/>
        </w:rPr>
        <w:t xml:space="preserve">, </w:t>
      </w:r>
      <w:r w:rsidRPr="00621818">
        <w:rPr>
          <w:rStyle w:val="cite"/>
          <w:rFonts w:asciiTheme="minorHAnsi" w:hAnsiTheme="minorHAnsi" w:cstheme="minorHAnsi"/>
          <w:szCs w:val="22"/>
        </w:rPr>
        <w:t xml:space="preserve">and I think it has lots of other consequences that we have yet to uncover." Historical background </w:t>
      </w:r>
      <w:proofErr w:type="gramStart"/>
      <w:r w:rsidRPr="00621818">
        <w:rPr>
          <w:rStyle w:val="cite"/>
          <w:rFonts w:asciiTheme="minorHAnsi" w:hAnsiTheme="minorHAnsi" w:cstheme="minorHAnsi"/>
          <w:szCs w:val="22"/>
        </w:rPr>
        <w:t>Scientific</w:t>
      </w:r>
      <w:proofErr w:type="gramEnd"/>
      <w:r w:rsidRPr="00621818">
        <w:rPr>
          <w:rStyle w:val="cite"/>
          <w:rFonts w:asciiTheme="minorHAnsi" w:hAnsiTheme="minorHAnsi" w:cstheme="minorHAnsi"/>
          <w:szCs w:val="22"/>
        </w:rPr>
        <w:t xml:space="preserve"> racism in the United States was graphically promoted in a mid-19th-century book by Josiah C. Nott and George Robins Gliddon titled Types of Mankind, which used misleading illustrations to suggest that "Negroes" ranked between "Greeks" and chimpanzees. "When we have a history like that in this country, I don't know how much of that goes away completely, especially to the extent that we are still dealing with severe racial inequality, which fuels and maintains those associations in ways that people are unaware," Eberhardt said. Although such grotesque characterizations of African Americans have largely disappeared from mainstream U.S. society, Eberhardt noted that science education could be partly responsible for reinforcing the view that blacks are less evolved than whites. An iconic 1970 illustration, "March of Progress," published in the Time-Life book Early Man, depicts evolution beginning with a chimpanzee and ending with a white man. "It's a legacy of our past that the endpoint of evolution is a white man," Eberhardt said. "I don't think it's intentional, but</w:t>
      </w:r>
      <w:r w:rsidRPr="00621818">
        <w:rPr>
          <w:rFonts w:cstheme="minorHAnsi"/>
          <w:sz w:val="16"/>
          <w:lang w:bidi="en-US"/>
        </w:rPr>
        <w:t xml:space="preserve"> </w:t>
      </w:r>
      <w:r w:rsidRPr="00261601">
        <w:rPr>
          <w:rStyle w:val="StyleUnderline"/>
          <w:highlight w:val="green"/>
        </w:rPr>
        <w:t>when people learn about human evolution, they walk away with a notion that people of African descent are closer to apes than people of European descent. When people think of a civilized person, a white man comes to mind</w:t>
      </w:r>
      <w:r w:rsidRPr="00621818">
        <w:rPr>
          <w:rStyle w:val="StyleUnderline"/>
        </w:rPr>
        <w:t>."</w:t>
      </w:r>
      <w:r w:rsidRPr="00621818">
        <w:rPr>
          <w:rFonts w:cstheme="minorHAnsi"/>
          <w:sz w:val="16"/>
          <w:lang w:bidi="en-US"/>
        </w:rPr>
        <w:t xml:space="preserve"> </w:t>
      </w:r>
      <w:r w:rsidRPr="00621818">
        <w:rPr>
          <w:rStyle w:val="cite"/>
          <w:rFonts w:asciiTheme="minorHAnsi" w:hAnsiTheme="minorHAnsi" w:cstheme="minorHAnsi"/>
          <w:szCs w:val="22"/>
        </w:rPr>
        <w:t xml:space="preserve">Consequences of socially endorsed violence </w:t>
      </w:r>
      <w:proofErr w:type="gramStart"/>
      <w:r w:rsidRPr="00621818">
        <w:rPr>
          <w:rStyle w:val="cite"/>
          <w:rFonts w:asciiTheme="minorHAnsi" w:hAnsiTheme="minorHAnsi" w:cstheme="minorHAnsi"/>
          <w:szCs w:val="22"/>
        </w:rPr>
        <w:t>In</w:t>
      </w:r>
      <w:proofErr w:type="gramEnd"/>
      <w:r w:rsidRPr="00621818">
        <w:rPr>
          <w:rStyle w:val="cite"/>
          <w:rFonts w:asciiTheme="minorHAnsi" w:hAnsiTheme="minorHAnsi" w:cstheme="minorHAnsi"/>
          <w:szCs w:val="22"/>
        </w:rPr>
        <w:t xml:space="preserve"> the paper's fifth study, the researchers subliminally primed 115 white male undergraduates with words associated with either apes (such as "monkey," "chimp," "gorilla") or big cats (such as "lion," "tiger," "panther"). The latter was used as a control because both images are associated with violence and Africa, Eberhardt said. The subjects then watched a two-minute video clip, similar to the television program COPS, depicting several police officers violently beating a man of undetermined race. A mugshot of either a white or a black man was </w:t>
      </w:r>
      <w:r w:rsidRPr="00621818">
        <w:rPr>
          <w:rStyle w:val="cite"/>
          <w:rFonts w:asciiTheme="minorHAnsi" w:hAnsiTheme="minorHAnsi" w:cstheme="minorHAnsi"/>
          <w:szCs w:val="22"/>
        </w:rPr>
        <w:lastRenderedPageBreak/>
        <w:t>shown at the beginning of the clip to indicate who was being beaten, with a description conveying that, although described by his family as "a loving husband and father," the suspect had a serious criminal record and may have been high on drugs at the time of his arrest. The students were then asked to rate how justified the beating was. Participants who believed the suspect was white were no more likely to condone the beating when they were primed with either ape or big cat words, Eberhardt said. But</w:t>
      </w:r>
      <w:r w:rsidRPr="00621818">
        <w:rPr>
          <w:rFonts w:cstheme="minorHAnsi"/>
          <w:sz w:val="16"/>
          <w:lang w:bidi="en-US"/>
        </w:rPr>
        <w:t xml:space="preserve"> t</w:t>
      </w:r>
      <w:r w:rsidRPr="00621818">
        <w:rPr>
          <w:rStyle w:val="StyleUnderline"/>
        </w:rPr>
        <w:t>hose who thought the suspect was black were more likely to justify the beating if they had been primed with ape words</w:t>
      </w:r>
      <w:r w:rsidRPr="00621818">
        <w:rPr>
          <w:rFonts w:cstheme="minorHAnsi"/>
          <w:sz w:val="16"/>
          <w:lang w:bidi="en-US"/>
        </w:rPr>
        <w:t xml:space="preserve"> than with big cat words. "Taken together, t</w:t>
      </w:r>
      <w:r w:rsidRPr="00621818">
        <w:rPr>
          <w:rStyle w:val="StyleUnderline"/>
        </w:rPr>
        <w:t>his suggests that implicit knowledge of a Black-ape association led to marked differences in participants' judgments of Black criminal suspects</w:t>
      </w:r>
      <w:r w:rsidRPr="00621818">
        <w:rPr>
          <w:rFonts w:cstheme="minorHAnsi"/>
          <w:sz w:val="16"/>
          <w:lang w:bidi="en-US"/>
        </w:rPr>
        <w:t xml:space="preserve">," </w:t>
      </w:r>
      <w:r w:rsidRPr="00621818">
        <w:rPr>
          <w:rStyle w:val="cite"/>
          <w:rFonts w:asciiTheme="minorHAnsi" w:hAnsiTheme="minorHAnsi" w:cstheme="minorHAnsi"/>
          <w:szCs w:val="22"/>
        </w:rPr>
        <w:t>the researchers write. According to the paper's authors, this link has devastating consequences for African Americans because it "alters visual perception and attention, and it increases endorsement of violence against black suspects." For example, the paper's sixth study showed that in hundreds of news stories from 1979 to 1999 in the Philadelphia Inquirer,</w:t>
      </w:r>
      <w:r w:rsidRPr="00621818">
        <w:rPr>
          <w:rFonts w:cstheme="minorHAnsi"/>
          <w:sz w:val="16"/>
          <w:lang w:bidi="en-US"/>
        </w:rPr>
        <w:t xml:space="preserve"> </w:t>
      </w:r>
      <w:r w:rsidRPr="00261601">
        <w:rPr>
          <w:rStyle w:val="StyleUnderline"/>
          <w:highlight w:val="green"/>
        </w:rPr>
        <w:t>African Americans</w:t>
      </w:r>
      <w:r w:rsidRPr="00621818">
        <w:rPr>
          <w:rFonts w:cstheme="minorHAnsi"/>
          <w:sz w:val="16"/>
          <w:lang w:bidi="en-US"/>
        </w:rPr>
        <w:t xml:space="preserve"> convicted of capital crimes </w:t>
      </w:r>
      <w:r w:rsidRPr="00261601">
        <w:rPr>
          <w:rStyle w:val="StyleUnderline"/>
          <w:highlight w:val="green"/>
        </w:rPr>
        <w:t>were</w:t>
      </w:r>
      <w:r w:rsidRPr="00621818">
        <w:rPr>
          <w:rFonts w:cstheme="minorHAnsi"/>
          <w:sz w:val="16"/>
          <w:lang w:bidi="en-US"/>
        </w:rPr>
        <w:t xml:space="preserve"> about f</w:t>
      </w:r>
      <w:r w:rsidRPr="00621818">
        <w:rPr>
          <w:rStyle w:val="StyleUnderline"/>
        </w:rPr>
        <w:t xml:space="preserve">our times </w:t>
      </w:r>
      <w:r w:rsidRPr="00261601">
        <w:rPr>
          <w:rStyle w:val="StyleUnderline"/>
          <w:highlight w:val="green"/>
        </w:rPr>
        <w:t>more likely than whites convicted of capital crimes to be described with ape-relevant language</w:t>
      </w:r>
      <w:r w:rsidRPr="00621818">
        <w:rPr>
          <w:rStyle w:val="StyleUnderline"/>
        </w:rPr>
        <w:t>, such as "barbaric," "beast," "brute," "savage" and "wild." "Those</w:t>
      </w:r>
      <w:r w:rsidRPr="00621818">
        <w:rPr>
          <w:rFonts w:cstheme="minorHAnsi"/>
          <w:sz w:val="16"/>
          <w:lang w:bidi="en-US"/>
        </w:rPr>
        <w:t xml:space="preserve"> who are implicitly </w:t>
      </w:r>
      <w:r w:rsidRPr="00621818">
        <w:rPr>
          <w:rStyle w:val="StyleUnderline"/>
        </w:rPr>
        <w:t>portrayed</w:t>
      </w:r>
      <w:r w:rsidRPr="00621818">
        <w:rPr>
          <w:rFonts w:cstheme="minorHAnsi"/>
          <w:sz w:val="16"/>
          <w:lang w:bidi="en-US"/>
        </w:rPr>
        <w:t xml:space="preserve"> as more </w:t>
      </w:r>
      <w:r w:rsidRPr="00621818">
        <w:rPr>
          <w:rStyle w:val="StyleUnderline"/>
        </w:rPr>
        <w:t>ape-like</w:t>
      </w:r>
      <w:r w:rsidRPr="00621818">
        <w:rPr>
          <w:rFonts w:cstheme="minorHAnsi"/>
          <w:sz w:val="16"/>
          <w:lang w:bidi="en-US"/>
        </w:rPr>
        <w:t xml:space="preserve"> in these articles </w:t>
      </w:r>
      <w:r w:rsidRPr="00621818">
        <w:rPr>
          <w:rStyle w:val="StyleUnderline"/>
        </w:rPr>
        <w:t>are more likely to be executed by the state than those who are not,</w:t>
      </w:r>
      <w:r w:rsidRPr="00621818">
        <w:rPr>
          <w:rFonts w:cstheme="minorHAnsi"/>
          <w:sz w:val="16"/>
          <w:lang w:bidi="en-US"/>
        </w:rPr>
        <w:t>" the researchers write.</w:t>
      </w:r>
    </w:p>
    <w:p w:rsidR="00477631" w:rsidRPr="0077792B" w:rsidRDefault="00477631" w:rsidP="00477631"/>
    <w:p w:rsidR="00477631" w:rsidRPr="0077792B" w:rsidRDefault="00477631" w:rsidP="00477631">
      <w:pPr>
        <w:pStyle w:val="Heading3"/>
      </w:pPr>
      <w:r w:rsidRPr="0077792B">
        <w:lastRenderedPageBreak/>
        <w:t>Deckha 2010</w:t>
      </w:r>
    </w:p>
    <w:p w:rsidR="00477631" w:rsidRPr="0077792B" w:rsidRDefault="00477631" w:rsidP="00BF3A71">
      <w:pPr>
        <w:pStyle w:val="Heading4"/>
      </w:pPr>
      <w:r w:rsidRPr="0077792B">
        <w:t>The 1AC ignores that racism is merely one amongst many tools of axiological anthropocentrism whereby violence can always be justified when applied to racially inferior groups. Only a critique which focuses on rejecting subhuman thinking can contest the myriad forms of racism.</w:t>
      </w:r>
    </w:p>
    <w:p w:rsidR="00477631" w:rsidRPr="0077792B" w:rsidRDefault="00477631" w:rsidP="00477631">
      <w:r w:rsidRPr="0077792B">
        <w:rPr>
          <w:rStyle w:val="Style13ptBold"/>
        </w:rPr>
        <w:t>Deckha 2k10</w:t>
      </w:r>
      <w:r w:rsidRPr="0077792B">
        <w:t xml:space="preserve"> [Maneesha, faculty of law, university of Victoria, “it’s time to abandon the idea of human rights”, the scavenger, dec. 10]</w:t>
      </w:r>
      <w:r>
        <w:t xml:space="preserve"> JB</w:t>
      </w:r>
    </w:p>
    <w:p w:rsidR="00477631" w:rsidRPr="0077792B" w:rsidRDefault="00477631" w:rsidP="00477631">
      <w:pPr>
        <w:rPr>
          <w:rStyle w:val="cite"/>
          <w:rFonts w:asciiTheme="minorHAnsi" w:hAnsiTheme="minorHAnsi"/>
        </w:rPr>
      </w:pPr>
    </w:p>
    <w:p w:rsidR="00477631" w:rsidRPr="00BD7157" w:rsidRDefault="00477631" w:rsidP="00477631">
      <w:pPr>
        <w:rPr>
          <w:rStyle w:val="cite"/>
          <w:rFonts w:asciiTheme="minorHAnsi" w:hAnsiTheme="minorHAnsi" w:cstheme="minorHAnsi"/>
          <w:sz w:val="14"/>
          <w:szCs w:val="22"/>
        </w:rPr>
      </w:pPr>
      <w:r w:rsidRPr="00BD7157">
        <w:rPr>
          <w:rStyle w:val="cite"/>
          <w:rFonts w:asciiTheme="minorHAnsi" w:hAnsiTheme="minorHAnsi" w:cstheme="minorHAnsi"/>
          <w:sz w:val="14"/>
          <w:szCs w:val="22"/>
        </w:rPr>
        <w:t xml:space="preserve">While the intersection of race and gender is often acknowledged in understanding the etiology of justificatory narratives for war, the presence of species distinctions and the importance of the subhuman are less appreciated.  Yet, the race (and gender) thinking that animates Razack’s argument in normalizing violence for </w:t>
      </w:r>
      <w:proofErr w:type="gramStart"/>
      <w:r w:rsidRPr="00BD7157">
        <w:rPr>
          <w:rStyle w:val="cite"/>
          <w:rFonts w:asciiTheme="minorHAnsi" w:hAnsiTheme="minorHAnsi" w:cstheme="minorHAnsi"/>
          <w:sz w:val="14"/>
          <w:szCs w:val="22"/>
        </w:rPr>
        <w:t>detainees (and others) is</w:t>
      </w:r>
      <w:proofErr w:type="gramEnd"/>
      <w:r w:rsidRPr="00BD7157">
        <w:rPr>
          <w:rStyle w:val="cite"/>
          <w:rFonts w:asciiTheme="minorHAnsi" w:hAnsiTheme="minorHAnsi" w:cstheme="minorHAnsi"/>
          <w:sz w:val="14"/>
          <w:szCs w:val="22"/>
        </w:rPr>
        <w:t xml:space="preserve"> also centrally sustained by the subhuman figure.  </w:t>
      </w:r>
      <w:proofErr w:type="gramStart"/>
      <w:r w:rsidRPr="00BD7157">
        <w:rPr>
          <w:rStyle w:val="cite"/>
          <w:rFonts w:asciiTheme="minorHAnsi" w:hAnsiTheme="minorHAnsi" w:cstheme="minorHAnsi"/>
          <w:sz w:val="14"/>
          <w:szCs w:val="22"/>
        </w:rPr>
        <w:t xml:space="preserve">As Charles Patterson notes with respect to multiple forms of exploitation:  </w:t>
      </w:r>
      <w:r w:rsidRPr="00261601">
        <w:rPr>
          <w:rStyle w:val="underline"/>
          <w:rFonts w:asciiTheme="minorHAnsi" w:hAnsiTheme="minorHAnsi" w:cstheme="minorHAnsi"/>
          <w:szCs w:val="24"/>
          <w:highlight w:val="green"/>
        </w:rPr>
        <w:t>Throughout the history of our ascent to dominance as the master species, our victimization of animals has served as the model and foundation for our victimization of each other.</w:t>
      </w:r>
      <w:proofErr w:type="gramEnd"/>
      <w:r w:rsidRPr="0077792B">
        <w:rPr>
          <w:rStyle w:val="underline"/>
          <w:rFonts w:asciiTheme="minorHAnsi" w:hAnsiTheme="minorHAnsi" w:cstheme="minorHAnsi"/>
          <w:szCs w:val="24"/>
        </w:rPr>
        <w:t xml:space="preserve"> The study of human history reveals the pattern: first, humans exploit and slaughter animals; then, they treat other people like animas and do the same to th</w:t>
      </w:r>
      <w:r w:rsidRPr="00BD7157">
        <w:rPr>
          <w:rStyle w:val="cite"/>
          <w:rFonts w:asciiTheme="minorHAnsi" w:hAnsiTheme="minorHAnsi" w:cstheme="minorHAnsi"/>
          <w:sz w:val="14"/>
          <w:szCs w:val="22"/>
        </w:rPr>
        <w:t xml:space="preserve">em.  Patterson emphasizes how </w:t>
      </w:r>
      <w:r w:rsidRPr="0077792B">
        <w:rPr>
          <w:rStyle w:val="underline"/>
          <w:rFonts w:asciiTheme="minorHAnsi" w:hAnsiTheme="minorHAnsi" w:cstheme="minorHAnsi"/>
          <w:szCs w:val="24"/>
        </w:rPr>
        <w:t>the human/animal hierarchy and our ideas about animals and animality are foundational for intra-human hierarchies and the violence they promote.  The routine violence against beings designated subhuman serves as both a justification and blueprint for violence against humans</w:t>
      </w:r>
      <w:r w:rsidRPr="00BD7157">
        <w:rPr>
          <w:rStyle w:val="cite"/>
          <w:rFonts w:asciiTheme="minorHAnsi" w:hAnsiTheme="minorHAnsi" w:cstheme="minorHAnsi"/>
          <w:sz w:val="14"/>
          <w:szCs w:val="22"/>
        </w:rPr>
        <w:t xml:space="preserve">.  For example, in discussing the specific dynamics of the Nazi camps, Patterson further notes how techniques to make the killing of detainees resemble the slaughter of animals were deliberately implemented in order to make the killing seem more palatable and benign. That the detainees were made naked and kept crowded in the gas chambers facilitated their animalization and, in turn, their death at the hands of other humans who were already culturally familiar and comfortable with killing animals in this way.  Returning to Razack’s exposition of race thinking in contemporary camps, one can see how </w:t>
      </w:r>
      <w:r w:rsidRPr="00261601">
        <w:rPr>
          <w:rStyle w:val="underline"/>
          <w:rFonts w:asciiTheme="minorHAnsi" w:hAnsiTheme="minorHAnsi" w:cstheme="minorHAnsi"/>
          <w:szCs w:val="24"/>
          <w:highlight w:val="green"/>
        </w:rPr>
        <w:t>subhuman thinking is foundational to race thinking</w:t>
      </w:r>
      <w:r w:rsidRPr="00BD7157">
        <w:rPr>
          <w:rStyle w:val="cite"/>
          <w:rFonts w:asciiTheme="minorHAnsi" w:hAnsiTheme="minorHAnsi" w:cstheme="minorHAnsi"/>
          <w:sz w:val="14"/>
          <w:szCs w:val="22"/>
        </w:rPr>
        <w:t xml:space="preserve">.  One of her primary arguments is that race thinking, which she defines as </w:t>
      </w:r>
      <w:r w:rsidRPr="0077792B">
        <w:rPr>
          <w:rStyle w:val="underline"/>
          <w:rFonts w:asciiTheme="minorHAnsi" w:hAnsiTheme="minorHAnsi" w:cstheme="minorHAnsi"/>
          <w:szCs w:val="24"/>
        </w:rPr>
        <w:t>“the denial of a common bond of humanity between people of European descent and those who are not”, is “a defining feature of the world order” today as in the past</w:t>
      </w:r>
      <w:r w:rsidRPr="00BD7157">
        <w:rPr>
          <w:rStyle w:val="cite"/>
          <w:rFonts w:asciiTheme="minorHAnsi" w:hAnsiTheme="minorHAnsi" w:cstheme="minorHAnsi"/>
          <w:sz w:val="14"/>
          <w:szCs w:val="22"/>
        </w:rPr>
        <w:t xml:space="preserve">.  In other words, </w:t>
      </w:r>
      <w:r w:rsidRPr="00261601">
        <w:rPr>
          <w:rStyle w:val="underline"/>
          <w:rFonts w:asciiTheme="minorHAnsi" w:hAnsiTheme="minorHAnsi" w:cstheme="minorHAnsi"/>
          <w:szCs w:val="24"/>
          <w:highlight w:val="green"/>
        </w:rPr>
        <w:t xml:space="preserve">it is the “species thinking” that helps to create the racial demarcation.  </w:t>
      </w:r>
      <w:r w:rsidRPr="0077792B">
        <w:rPr>
          <w:rStyle w:val="underline"/>
          <w:rFonts w:asciiTheme="minorHAnsi" w:hAnsiTheme="minorHAnsi" w:cstheme="minorHAnsi"/>
          <w:szCs w:val="24"/>
        </w:rPr>
        <w:t xml:space="preserve">As Razack notes with respect to the specific logic infusing the camps, they “are not simply contemporary excesses born of the west’s current quest for security, but instead represent a more ominous, permanent arrangement of who is and is not a part of the human community”.  Once placed outside the “human” zone by race thinking, the detainees may be handled lawlessly and thus with violence that is legitimated at all times. </w:t>
      </w:r>
      <w:r w:rsidRPr="00261601">
        <w:rPr>
          <w:rStyle w:val="Emphasis"/>
          <w:highlight w:val="green"/>
        </w:rPr>
        <w:t>Racialization is not enough and does not complete their Othering experience. Rather, they must be dehumanized for the larger public to accept the violence against them and the increasing “culture of exception” which sustains these human bodily exclusions</w:t>
      </w:r>
      <w:r w:rsidRPr="00BD7157">
        <w:rPr>
          <w:rStyle w:val="cite"/>
          <w:rFonts w:asciiTheme="minorHAnsi" w:hAnsiTheme="minorHAnsi" w:cstheme="minorHAnsi"/>
          <w:sz w:val="14"/>
          <w:szCs w:val="22"/>
        </w:rPr>
        <w:t xml:space="preserve">.  Although nonhumans are not the focus of Razack’s work, the centrality of the subhuman </w:t>
      </w:r>
      <w:r w:rsidRPr="00261601">
        <w:rPr>
          <w:rStyle w:val="underline"/>
          <w:rFonts w:asciiTheme="minorHAnsi" w:hAnsiTheme="minorHAnsi" w:cstheme="minorHAnsi"/>
          <w:szCs w:val="24"/>
          <w:highlight w:val="green"/>
        </w:rPr>
        <w:t>to the logic of the camps and racial and sexual violence contained therein is also clearly illustrated in her specific example</w:t>
      </w:r>
      <w:r w:rsidRPr="00261601">
        <w:rPr>
          <w:rStyle w:val="cite"/>
          <w:rFonts w:asciiTheme="minorHAnsi" w:hAnsiTheme="minorHAnsi" w:cstheme="minorHAnsi"/>
          <w:sz w:val="14"/>
          <w:szCs w:val="22"/>
          <w:highlight w:val="green"/>
        </w:rPr>
        <w:t>s</w:t>
      </w:r>
      <w:r w:rsidRPr="00BD7157">
        <w:rPr>
          <w:rStyle w:val="cite"/>
          <w:rFonts w:asciiTheme="minorHAnsi" w:hAnsiTheme="minorHAnsi" w:cstheme="minorHAnsi"/>
          <w:sz w:val="14"/>
          <w:szCs w:val="22"/>
        </w:rPr>
        <w:t xml:space="preserve">.  In the course of her analysis, to determine the import of race thinking in enabling violence, Razack quotes a newspaper story that describes the background mentality of Private Lynndie England, the white female soldier made notorious by images of her holding onto imprisoned and naked Iraqi men with a leash around their necks.  The story itself quotes a resident from England’s hometown who says the following about the sensibilities of individuals from their town:  To the country boys here, if you’re a different nationality, a different race, you’re sub-human. That’s the way that girls like Lynndie England are raised. Tormenting Iraqis, in her mind, would be no different from shooting a turkey. Every season here you’re hunting something. Over there they’re hunting Iraqis.  Razack extracts this quote to illustrate how “race overdetermined what went on”, but it may also be observed that species “overdetermined what went on”. </w:t>
      </w:r>
      <w:r w:rsidRPr="00261601">
        <w:rPr>
          <w:rStyle w:val="underline"/>
          <w:rFonts w:asciiTheme="minorHAnsi" w:hAnsiTheme="minorHAnsi" w:cstheme="minorHAnsi"/>
          <w:szCs w:val="24"/>
          <w:highlight w:val="green"/>
        </w:rPr>
        <w:t xml:space="preserve">Race has a formative function, to be sure, but it works in conjunction with species difference to enable the violence </w:t>
      </w:r>
      <w:r w:rsidRPr="00261601">
        <w:rPr>
          <w:rStyle w:val="underline"/>
          <w:rFonts w:asciiTheme="minorHAnsi" w:hAnsiTheme="minorHAnsi" w:cstheme="minorHAnsi"/>
          <w:szCs w:val="24"/>
          <w:highlight w:val="green"/>
        </w:rPr>
        <w:lastRenderedPageBreak/>
        <w:t xml:space="preserve">at Abu Ghraib and other camps.  Dehumanization promotes racialization, which further entrenches both identities. </w:t>
      </w:r>
      <w:r w:rsidRPr="0077792B">
        <w:rPr>
          <w:rStyle w:val="underline"/>
          <w:rFonts w:asciiTheme="minorHAnsi" w:hAnsiTheme="minorHAnsi" w:cstheme="minorHAnsi"/>
          <w:szCs w:val="24"/>
        </w:rPr>
        <w:t>It is an intertwined logic of race, sex, culture and species that lays the foundation for the violence</w:t>
      </w:r>
      <w:r w:rsidRPr="00BD7157">
        <w:rPr>
          <w:rStyle w:val="cite"/>
          <w:rFonts w:asciiTheme="minorHAnsi" w:hAnsiTheme="minorHAnsi" w:cstheme="minorHAnsi"/>
          <w:sz w:val="14"/>
          <w:szCs w:val="22"/>
        </w:rPr>
        <w:t xml:space="preserve">. </w:t>
      </w:r>
    </w:p>
    <w:p w:rsidR="00477631" w:rsidRPr="0077792B" w:rsidRDefault="00477631" w:rsidP="00477631"/>
    <w:p w:rsidR="00477631" w:rsidRPr="0077792B" w:rsidRDefault="00477631" w:rsidP="00477631"/>
    <w:p w:rsidR="00477631" w:rsidRPr="0077792B" w:rsidRDefault="00477631" w:rsidP="00477631">
      <w:pPr>
        <w:pStyle w:val="Heading3"/>
      </w:pPr>
      <w:r w:rsidRPr="0077792B">
        <w:lastRenderedPageBreak/>
        <w:t>Wake Early Bird Link Ev</w:t>
      </w:r>
    </w:p>
    <w:p w:rsidR="00477631" w:rsidRPr="0077792B" w:rsidRDefault="00477631" w:rsidP="00BF3A71">
      <w:pPr>
        <w:pStyle w:val="Heading4"/>
      </w:pPr>
      <w:r w:rsidRPr="0077792B">
        <w:t xml:space="preserve">Their focus on liberation requires re-affirmation of a distinction between “human” and “animal” – re-entrenches specieism </w:t>
      </w:r>
    </w:p>
    <w:p w:rsidR="00477631" w:rsidRPr="0077792B" w:rsidRDefault="00477631" w:rsidP="00477631">
      <w:r w:rsidRPr="0077792B">
        <w:rPr>
          <w:rStyle w:val="Style13ptBold"/>
        </w:rPr>
        <w:t>Kim 09</w:t>
      </w:r>
      <w:r w:rsidRPr="0077792B">
        <w:t xml:space="preserve">, Claire Kim, UC Irvine political science professor, “Slaying the Beast:  Reflections on Race, Culture, and Species”, http://aapf.org/wp-content/uploads/2009/05/kalfou.pdf) </w:t>
      </w:r>
    </w:p>
    <w:p w:rsidR="00477631" w:rsidRPr="0077792B" w:rsidRDefault="00477631" w:rsidP="00477631"/>
    <w:p w:rsidR="00477631" w:rsidRPr="00BD7157" w:rsidRDefault="00477631" w:rsidP="00477631">
      <w:pPr>
        <w:rPr>
          <w:sz w:val="14"/>
        </w:rPr>
      </w:pPr>
      <w:r w:rsidRPr="00261601">
        <w:rPr>
          <w:rStyle w:val="StyleUnderline"/>
          <w:highlight w:val="green"/>
        </w:rPr>
        <w:t>Dyson</w:t>
      </w:r>
      <w:r w:rsidRPr="0077792B">
        <w:rPr>
          <w:rStyle w:val="StyleUnderline"/>
        </w:rPr>
        <w:t xml:space="preserve"> gives a perfunctory nod to the animal question and then </w:t>
      </w:r>
      <w:r w:rsidRPr="00261601">
        <w:rPr>
          <w:rStyle w:val="StyleUnderline"/>
          <w:highlight w:val="green"/>
        </w:rPr>
        <w:t>turns to focus on</w:t>
      </w:r>
      <w:r w:rsidRPr="00BD7157">
        <w:rPr>
          <w:sz w:val="14"/>
        </w:rPr>
        <w:t xml:space="preserve"> the issue of true moral significance and urgency: </w:t>
      </w:r>
      <w:r w:rsidRPr="00261601">
        <w:rPr>
          <w:rStyle w:val="Emphasis"/>
          <w:highlight w:val="green"/>
        </w:rPr>
        <w:t>racism</w:t>
      </w:r>
      <w:r w:rsidRPr="0077792B">
        <w:rPr>
          <w:rStyle w:val="StyleUnderline"/>
        </w:rPr>
        <w:t xml:space="preserve">. It is </w:t>
      </w:r>
      <w:r w:rsidRPr="00261601">
        <w:rPr>
          <w:rStyle w:val="StyleUnderline"/>
          <w:highlight w:val="green"/>
        </w:rPr>
        <w:t xml:space="preserve">as if defending the </w:t>
      </w:r>
      <w:r w:rsidRPr="00261601">
        <w:rPr>
          <w:rStyle w:val="Emphasis"/>
          <w:highlight w:val="green"/>
        </w:rPr>
        <w:t>humanity</w:t>
      </w:r>
      <w:r w:rsidRPr="00261601">
        <w:rPr>
          <w:rStyle w:val="StyleUnderline"/>
          <w:highlight w:val="green"/>
        </w:rPr>
        <w:t xml:space="preserve"> of Black people requires reaffirming the </w:t>
      </w:r>
      <w:r w:rsidRPr="00261601">
        <w:rPr>
          <w:rStyle w:val="Emphasis"/>
          <w:highlight w:val="green"/>
        </w:rPr>
        <w:t>animality of animals, their categorical subordination</w:t>
      </w:r>
      <w:r w:rsidRPr="0077792B">
        <w:rPr>
          <w:rStyle w:val="StyleUnderline"/>
        </w:rPr>
        <w:t>. Similarly, feminist Sandra Kobin asks why Vick was treated more harshly than professional athletes who beat their wives and girlfriends</w:t>
      </w:r>
      <w:r w:rsidRPr="00BD7157">
        <w:rPr>
          <w:sz w:val="14"/>
        </w:rPr>
        <w:t xml:space="preserve">, writing: “Beat a woman? Play on; Beat a dog? You’re gone” (Kobin 2007). Kobin does not critique dog fighting for its promotion of masculinist violence or show any appreciation of the fact that women and animals are both victims of male violence. </w:t>
      </w:r>
      <w:r w:rsidRPr="0077792B">
        <w:rPr>
          <w:rStyle w:val="StyleUnderline"/>
        </w:rPr>
        <w:t xml:space="preserve">Instead, she </w:t>
      </w:r>
      <w:r w:rsidRPr="00261601">
        <w:rPr>
          <w:rStyle w:val="StyleUnderline"/>
          <w:highlight w:val="green"/>
        </w:rPr>
        <w:t>bristles at the idea that dogs might be valued more than women and insists that women are the victims that really matter.</w:t>
      </w:r>
      <w:r w:rsidRPr="0077792B">
        <w:rPr>
          <w:rStyle w:val="StyleUnderline"/>
        </w:rPr>
        <w:t xml:space="preserve"> What is troubling about </w:t>
      </w:r>
      <w:r w:rsidRPr="00261601">
        <w:rPr>
          <w:rStyle w:val="StyleUnderline"/>
          <w:highlight w:val="green"/>
        </w:rPr>
        <w:t>the racial persecution narrative</w:t>
      </w:r>
      <w:r w:rsidRPr="0077792B">
        <w:rPr>
          <w:rStyle w:val="StyleUnderline"/>
        </w:rPr>
        <w:t xml:space="preserve"> advanced by Vick’s defenders is not that it is wrong per se but that </w:t>
      </w:r>
      <w:r w:rsidRPr="0077792B">
        <w:rPr>
          <w:rStyle w:val="Emphasis"/>
        </w:rPr>
        <w:t xml:space="preserve">it </w:t>
      </w:r>
      <w:r w:rsidRPr="00261601">
        <w:rPr>
          <w:rStyle w:val="Emphasis"/>
          <w:highlight w:val="green"/>
        </w:rPr>
        <w:t>subsumes, deflects, and ultimately denies</w:t>
      </w:r>
      <w:r w:rsidRPr="0077792B">
        <w:rPr>
          <w:rStyle w:val="StyleUnderline"/>
        </w:rPr>
        <w:t xml:space="preserve"> the other moral question being raised, </w:t>
      </w:r>
      <w:r w:rsidRPr="00261601">
        <w:rPr>
          <w:rStyle w:val="StyleUnderline"/>
          <w:highlight w:val="green"/>
        </w:rPr>
        <w:t>the animal question</w:t>
      </w:r>
      <w:r w:rsidRPr="0077792B">
        <w:rPr>
          <w:rStyle w:val="StyleUnderline"/>
        </w:rPr>
        <w:t xml:space="preserve">. Its response to the interdependency of Blackness and animalness in the white imagination is not to deconstruct both notions but rather to </w:t>
      </w:r>
      <w:r w:rsidRPr="00261601">
        <w:rPr>
          <w:rStyle w:val="StyleUnderline"/>
          <w:highlight w:val="green"/>
        </w:rPr>
        <w:t>vigorously affirm that Blacks are human and therefore deserving of better treatment than animals</w:t>
      </w:r>
      <w:r w:rsidRPr="0077792B">
        <w:rPr>
          <w:rStyle w:val="StyleUnderline"/>
        </w:rPr>
        <w:t xml:space="preserve">. </w:t>
      </w:r>
      <w:r w:rsidRPr="00261601">
        <w:rPr>
          <w:rStyle w:val="StyleUnderline"/>
          <w:highlight w:val="green"/>
        </w:rPr>
        <w:t>It is a narrative that embraces</w:t>
      </w:r>
      <w:r w:rsidRPr="0077792B">
        <w:rPr>
          <w:rStyle w:val="StyleUnderline"/>
        </w:rPr>
        <w:t xml:space="preserve"> an ideology of </w:t>
      </w:r>
      <w:r w:rsidRPr="00261601">
        <w:rPr>
          <w:rStyle w:val="Emphasis"/>
          <w:highlight w:val="green"/>
        </w:rPr>
        <w:t>human supremacy in the name of fighting white supremacy</w:t>
      </w:r>
      <w:r w:rsidRPr="00261601">
        <w:rPr>
          <w:rStyle w:val="StyleUnderline"/>
          <w:highlight w:val="green"/>
        </w:rPr>
        <w:t xml:space="preserve"> and sees no contradiction</w:t>
      </w:r>
      <w:r w:rsidRPr="0077792B">
        <w:rPr>
          <w:rStyle w:val="StyleUnderline"/>
        </w:rPr>
        <w:t xml:space="preserve"> in this position. It is as if Dyson and Kobin are saying that people of color and women have the most at stake in reinscribing the impassable line between humans and animals, whereas these groups may in fact have the most at stake in its erasure.</w:t>
      </w:r>
      <w:r w:rsidRPr="00BD7157">
        <w:rPr>
          <w:sz w:val="14"/>
        </w:rPr>
        <w:t xml:space="preserve"> Most humans are unaccustomed to thinking about how their politics reinscribe notions of human superiority over all other species, but </w:t>
      </w:r>
      <w:r w:rsidRPr="0077792B">
        <w:rPr>
          <w:rStyle w:val="StyleUnderline"/>
        </w:rPr>
        <w:t xml:space="preserve">the notion of species-free space is as improbable as that of race-free space. </w:t>
      </w:r>
      <w:r w:rsidRPr="00261601">
        <w:rPr>
          <w:rStyle w:val="StyleUnderline"/>
          <w:highlight w:val="green"/>
        </w:rPr>
        <w:t>Categories of difference saturate our thinking, our discourse, our experience, and our actions</w:t>
      </w:r>
      <w:r w:rsidRPr="0077792B">
        <w:rPr>
          <w:rStyle w:val="StyleUnderline"/>
        </w:rPr>
        <w:t>.</w:t>
      </w:r>
      <w:r w:rsidRPr="00BD7157">
        <w:rPr>
          <w:sz w:val="14"/>
        </w:rPr>
        <w:t xml:space="preserve"> </w:t>
      </w:r>
    </w:p>
    <w:p w:rsidR="00477631" w:rsidRPr="0077792B" w:rsidRDefault="00477631" w:rsidP="00BF3A71">
      <w:pPr>
        <w:pStyle w:val="Heading4"/>
      </w:pPr>
      <w:r w:rsidRPr="0077792B">
        <w:t>Anthro is the root cause of racism – the distinction as less than human psychologically structures all oppression and discrimination</w:t>
      </w:r>
    </w:p>
    <w:p w:rsidR="00477631" w:rsidRPr="0077792B" w:rsidRDefault="00477631" w:rsidP="00477631">
      <w:r w:rsidRPr="0077792B">
        <w:rPr>
          <w:rStyle w:val="Style13ptBold"/>
        </w:rPr>
        <w:t>Singer 02,</w:t>
      </w:r>
      <w:r w:rsidRPr="0077792B">
        <w:t xml:space="preserve"> (Peter Singer is the author of Writings on an Ethical Life, Practical Ethics; and Rethinking Life arid Death; among many others. Re is currently the Ira W. De Camp Professor of Bio ethics at Princeton University’s Center for Human Values Animal Liberation 2002. Pg. 8-9.)</w:t>
      </w:r>
    </w:p>
    <w:p w:rsidR="00477631" w:rsidRPr="0077792B" w:rsidRDefault="00477631" w:rsidP="00477631">
      <w:r w:rsidRPr="0077792B">
        <w:t xml:space="preserve"> </w:t>
      </w:r>
    </w:p>
    <w:p w:rsidR="00477631" w:rsidRPr="00BD7157" w:rsidRDefault="00477631" w:rsidP="00477631">
      <w:pPr>
        <w:rPr>
          <w:sz w:val="14"/>
        </w:rPr>
      </w:pPr>
      <w:r w:rsidRPr="00261601">
        <w:rPr>
          <w:rStyle w:val="StyleUnderline"/>
          <w:highlight w:val="green"/>
        </w:rPr>
        <w:t xml:space="preserve">If a being suffers there cart be no moral justification for refusing to take that suffering into consideration. No matter what the nature </w:t>
      </w:r>
      <w:r w:rsidRPr="0077792B">
        <w:rPr>
          <w:rStyle w:val="StyleUnderline"/>
        </w:rPr>
        <w:t xml:space="preserve">of the being, the </w:t>
      </w:r>
      <w:r w:rsidRPr="00261601">
        <w:rPr>
          <w:rStyle w:val="StyleUnderline"/>
          <w:highlight w:val="green"/>
        </w:rPr>
        <w:t xml:space="preserve">principle </w:t>
      </w:r>
      <w:r w:rsidRPr="0077792B">
        <w:rPr>
          <w:rStyle w:val="StyleUnderline"/>
        </w:rPr>
        <w:t xml:space="preserve">of equality </w:t>
      </w:r>
      <w:r w:rsidRPr="00261601">
        <w:rPr>
          <w:rStyle w:val="StyleUnderline"/>
          <w:highlight w:val="green"/>
        </w:rPr>
        <w:t xml:space="preserve">requires </w:t>
      </w:r>
      <w:r w:rsidRPr="0077792B">
        <w:rPr>
          <w:rStyle w:val="StyleUnderline"/>
        </w:rPr>
        <w:t>that</w:t>
      </w:r>
      <w:r w:rsidRPr="00261601">
        <w:rPr>
          <w:rStyle w:val="StyleUnderline"/>
          <w:highlight w:val="green"/>
        </w:rPr>
        <w:t xml:space="preserve"> its suffering be counted equally </w:t>
      </w:r>
      <w:r w:rsidRPr="0077792B">
        <w:rPr>
          <w:rStyle w:val="StyleUnderline"/>
        </w:rPr>
        <w:t>with the like suffering</w:t>
      </w:r>
      <w:r w:rsidRPr="00BD7157">
        <w:rPr>
          <w:sz w:val="14"/>
        </w:rPr>
        <w:t xml:space="preserve">—insofar as rough comparisons can he made—of any other being. </w:t>
      </w:r>
      <w:r w:rsidRPr="00261601">
        <w:rPr>
          <w:rStyle w:val="StyleUnderline"/>
          <w:highlight w:val="green"/>
        </w:rPr>
        <w:t xml:space="preserve">If a being is not capable of suffering, </w:t>
      </w:r>
      <w:r w:rsidRPr="0077792B">
        <w:rPr>
          <w:rStyle w:val="StyleUnderline"/>
        </w:rPr>
        <w:t xml:space="preserve">or of experiencing enjoyment or happiness </w:t>
      </w:r>
      <w:r w:rsidRPr="00261601">
        <w:rPr>
          <w:rStyle w:val="StyleUnderline"/>
          <w:highlight w:val="green"/>
        </w:rPr>
        <w:t>there is nothing to be taken into account. So the limit of sentience</w:t>
      </w:r>
      <w:r w:rsidRPr="00BD7157">
        <w:rPr>
          <w:sz w:val="14"/>
        </w:rPr>
        <w:t xml:space="preserve"> (using the term as </w:t>
      </w:r>
      <w:proofErr w:type="gramStart"/>
      <w:r w:rsidRPr="00BD7157">
        <w:rPr>
          <w:sz w:val="14"/>
        </w:rPr>
        <w:t>a convenient</w:t>
      </w:r>
      <w:proofErr w:type="gramEnd"/>
      <w:r w:rsidRPr="00BD7157">
        <w:rPr>
          <w:sz w:val="14"/>
        </w:rPr>
        <w:t xml:space="preserve"> if not strictly accurate shorthand for the capacity to suffer and/or experience)</w:t>
      </w:r>
      <w:r w:rsidRPr="00261601">
        <w:rPr>
          <w:rStyle w:val="StyleUnderline"/>
          <w:highlight w:val="green"/>
        </w:rPr>
        <w:t xml:space="preserve"> is the only defensible boundary of concern for the interests of others. To mark this boundary by </w:t>
      </w:r>
      <w:r w:rsidRPr="0077792B">
        <w:rPr>
          <w:rStyle w:val="StyleUnderline"/>
        </w:rPr>
        <w:t xml:space="preserve">some other character tic like </w:t>
      </w:r>
      <w:r w:rsidRPr="00261601">
        <w:rPr>
          <w:rStyle w:val="StyleUnderline"/>
          <w:highlight w:val="green"/>
        </w:rPr>
        <w:t xml:space="preserve">intelligence or rationality Would he </w:t>
      </w:r>
      <w:r w:rsidRPr="0077792B">
        <w:rPr>
          <w:rStyle w:val="StyleUnderline"/>
        </w:rPr>
        <w:t xml:space="preserve">to mark it in an </w:t>
      </w:r>
      <w:r w:rsidRPr="00261601">
        <w:rPr>
          <w:rStyle w:val="StyleUnderline"/>
          <w:highlight w:val="green"/>
        </w:rPr>
        <w:t xml:space="preserve">arbitrary </w:t>
      </w:r>
      <w:r w:rsidRPr="0077792B">
        <w:rPr>
          <w:rStyle w:val="StyleUnderline"/>
        </w:rPr>
        <w:t>manner</w:t>
      </w:r>
      <w:r w:rsidRPr="00261601">
        <w:rPr>
          <w:rStyle w:val="StyleUnderline"/>
          <w:highlight w:val="green"/>
        </w:rPr>
        <w:t>. Why not choose some other characteristic, like skin color?</w:t>
      </w:r>
      <w:r w:rsidRPr="00261601">
        <w:rPr>
          <w:sz w:val="14"/>
          <w:highlight w:val="green"/>
        </w:rPr>
        <w:t xml:space="preserve"> </w:t>
      </w:r>
      <w:r w:rsidRPr="00261601">
        <w:rPr>
          <w:rStyle w:val="StyleUnderline"/>
          <w:highlight w:val="green"/>
        </w:rPr>
        <w:t xml:space="preserve">Racist violate the principle of equ1ity by giving greater </w:t>
      </w:r>
      <w:r w:rsidRPr="00261601">
        <w:rPr>
          <w:rStyle w:val="StyleUnderline"/>
          <w:highlight w:val="green"/>
        </w:rPr>
        <w:lastRenderedPageBreak/>
        <w:t>weight to the interests of members of their own race when there is a clash between their interests and the interests of those of another race</w:t>
      </w:r>
      <w:r w:rsidRPr="00BD7157">
        <w:rPr>
          <w:sz w:val="14"/>
        </w:rPr>
        <w:t xml:space="preserve">. Sexists violate the principle of equality by favoring the interests of their own sex. </w:t>
      </w:r>
      <w:r w:rsidRPr="0077792B">
        <w:rPr>
          <w:rStyle w:val="StyleUnderline"/>
        </w:rPr>
        <w:t>Similarly,</w:t>
      </w:r>
      <w:r w:rsidRPr="00261601">
        <w:rPr>
          <w:rStyle w:val="StyleUnderline"/>
          <w:highlight w:val="green"/>
        </w:rPr>
        <w:t xml:space="preserve"> speciesists allow the interests of members of their own species to override the greater interests of members of other species. The pattern is identical </w:t>
      </w:r>
      <w:r w:rsidRPr="0077792B">
        <w:rPr>
          <w:rStyle w:val="StyleUnderline"/>
        </w:rPr>
        <w:t>in each case</w:t>
      </w:r>
      <w:r w:rsidRPr="00BD7157">
        <w:rPr>
          <w:sz w:val="14"/>
        </w:rPr>
        <w:t>.</w:t>
      </w:r>
    </w:p>
    <w:p w:rsidR="00477631" w:rsidRPr="0077792B" w:rsidRDefault="00477631" w:rsidP="00477631"/>
    <w:p w:rsidR="00477631" w:rsidRPr="0077792B" w:rsidRDefault="00477631" w:rsidP="00477631"/>
    <w:p w:rsidR="00477631" w:rsidRPr="0077792B" w:rsidRDefault="00477631" w:rsidP="00477631">
      <w:pPr>
        <w:pStyle w:val="Heading3"/>
      </w:pPr>
      <w:r>
        <w:lastRenderedPageBreak/>
        <w:t xml:space="preserve">Link </w:t>
      </w:r>
      <w:proofErr w:type="gramStart"/>
      <w:r>
        <w:t>ev</w:t>
      </w:r>
      <w:proofErr w:type="gramEnd"/>
    </w:p>
    <w:p w:rsidR="00477631" w:rsidRPr="0077792B" w:rsidRDefault="00477631" w:rsidP="00BF3A71">
      <w:pPr>
        <w:pStyle w:val="Heading4"/>
      </w:pPr>
      <w:r w:rsidRPr="0077792B">
        <w:t>The affirmative’s politics centers around a challenge to the racist imperial order of the United States fails to interrogate their own human-centered formation of subjectivity that is the foundation of anthropocentrism which will drive the planetary wide repetition of the racist ideologies of imperialism- turning the aff and leading to the systematic slaughter of the non-human</w:t>
      </w:r>
    </w:p>
    <w:p w:rsidR="00477631" w:rsidRPr="0077792B" w:rsidRDefault="00477631" w:rsidP="00477631">
      <w:pPr>
        <w:rPr>
          <w:b/>
        </w:rPr>
      </w:pPr>
      <w:r w:rsidRPr="0077792B">
        <w:rPr>
          <w:b/>
        </w:rPr>
        <w:t>Huggan and Tiffin, 10</w:t>
      </w:r>
    </w:p>
    <w:p w:rsidR="00477631" w:rsidRPr="0077792B" w:rsidRDefault="00477631" w:rsidP="00477631">
      <w:pPr>
        <w:rPr>
          <w:sz w:val="16"/>
          <w:szCs w:val="16"/>
        </w:rPr>
      </w:pPr>
      <w:r w:rsidRPr="0077792B">
        <w:rPr>
          <w:sz w:val="16"/>
          <w:szCs w:val="16"/>
        </w:rPr>
        <w:t>(Graham, chair of commonwealth and postcolonial literatures at Leeds and Helen, Adjunct professor of post-colonial and animal studies at University of New England, Australia, Postcolonial ecocriticism: literature, animals, environment, pg. 5-7)</w:t>
      </w:r>
    </w:p>
    <w:p w:rsidR="00477631" w:rsidRPr="0077792B" w:rsidRDefault="00477631" w:rsidP="00477631">
      <w:pPr>
        <w:rPr>
          <w:sz w:val="16"/>
          <w:szCs w:val="16"/>
        </w:rPr>
      </w:pPr>
      <w:r w:rsidRPr="0077792B">
        <w:rPr>
          <w:sz w:val="16"/>
          <w:szCs w:val="16"/>
        </w:rPr>
        <w:t>For Plumwood, these…throughout this book</w:t>
      </w:r>
    </w:p>
    <w:p w:rsidR="00477631" w:rsidRPr="00BD7157" w:rsidRDefault="00477631" w:rsidP="00477631">
      <w:pPr>
        <w:rPr>
          <w:sz w:val="14"/>
          <w:szCs w:val="16"/>
        </w:rPr>
      </w:pPr>
      <w:r w:rsidRPr="00BD7157">
        <w:rPr>
          <w:sz w:val="14"/>
          <w:szCs w:val="16"/>
        </w:rPr>
        <w:t xml:space="preserve">For Plumwood, these claims extend both to environmental and animal actors, since what she calls 'our [collective] failure to situate dominant forms of human society ecologically [has been] matched by </w:t>
      </w:r>
      <w:r w:rsidRPr="0077792B">
        <w:rPr>
          <w:b/>
          <w:szCs w:val="28"/>
          <w:u w:val="single"/>
        </w:rPr>
        <w:t>our failure to situate non-humans ethically</w:t>
      </w:r>
      <w:r w:rsidRPr="00BD7157">
        <w:rPr>
          <w:sz w:val="14"/>
          <w:szCs w:val="16"/>
        </w:rPr>
        <w:t xml:space="preserve">, </w:t>
      </w:r>
      <w:r w:rsidRPr="0077792B">
        <w:rPr>
          <w:b/>
          <w:szCs w:val="28"/>
          <w:u w:val="single"/>
        </w:rPr>
        <w:t>as</w:t>
      </w:r>
      <w:r w:rsidRPr="00BD7157">
        <w:rPr>
          <w:sz w:val="14"/>
          <w:szCs w:val="16"/>
        </w:rPr>
        <w:t xml:space="preserve"> the plight of non-human species con</w:t>
      </w:r>
      <w:r w:rsidRPr="00BD7157">
        <w:rPr>
          <w:sz w:val="14"/>
          <w:szCs w:val="16"/>
        </w:rPr>
        <w:softHyphen/>
        <w:t xml:space="preserve">tinues to worsen' (2001: 2). </w:t>
      </w:r>
      <w:r w:rsidRPr="00261601">
        <w:rPr>
          <w:b/>
          <w:szCs w:val="28"/>
          <w:highlight w:val="green"/>
          <w:u w:val="single"/>
        </w:rPr>
        <w:t>'Hegemonic centrism'</w:t>
      </w:r>
      <w:r w:rsidRPr="00BD7157">
        <w:rPr>
          <w:sz w:val="14"/>
          <w:szCs w:val="16"/>
        </w:rPr>
        <w:t xml:space="preserve"> thus </w:t>
      </w:r>
      <w:r w:rsidRPr="00261601">
        <w:rPr>
          <w:b/>
          <w:szCs w:val="28"/>
          <w:highlight w:val="green"/>
          <w:u w:val="single"/>
        </w:rPr>
        <w:t>accounts not only for environmental racism</w:t>
      </w:r>
      <w:r w:rsidRPr="00261601">
        <w:rPr>
          <w:sz w:val="14"/>
          <w:szCs w:val="16"/>
          <w:highlight w:val="green"/>
        </w:rPr>
        <w:t xml:space="preserve">, </w:t>
      </w:r>
      <w:r w:rsidRPr="00261601">
        <w:rPr>
          <w:b/>
          <w:szCs w:val="28"/>
          <w:highlight w:val="green"/>
          <w:u w:val="single"/>
        </w:rPr>
        <w:t>but</w:t>
      </w:r>
      <w:r w:rsidRPr="0077792B">
        <w:rPr>
          <w:b/>
          <w:szCs w:val="28"/>
          <w:u w:val="single"/>
        </w:rPr>
        <w:t xml:space="preserve"> also </w:t>
      </w:r>
      <w:r w:rsidRPr="00261601">
        <w:rPr>
          <w:b/>
          <w:szCs w:val="28"/>
          <w:highlight w:val="green"/>
          <w:u w:val="single"/>
        </w:rPr>
        <w:t>for those forms of institutionalised speciesism that continue to be used to rationalise the exploitation of animal</w:t>
      </w:r>
      <w:r w:rsidRPr="0077792B">
        <w:rPr>
          <w:b/>
          <w:szCs w:val="28"/>
          <w:u w:val="single"/>
        </w:rPr>
        <w:t xml:space="preserve"> {and animalised human) </w:t>
      </w:r>
      <w:r w:rsidRPr="00261601">
        <w:rPr>
          <w:b/>
          <w:szCs w:val="28"/>
          <w:highlight w:val="green"/>
          <w:u w:val="single"/>
        </w:rPr>
        <w:t>'others' in the name of a 'human- and reason-centred culture</w:t>
      </w:r>
      <w:r w:rsidRPr="0077792B">
        <w:rPr>
          <w:b/>
          <w:szCs w:val="28"/>
          <w:u w:val="single"/>
        </w:rPr>
        <w:t xml:space="preserve"> that is at least a couple of millennia old'</w:t>
      </w:r>
      <w:r w:rsidRPr="00BD7157">
        <w:rPr>
          <w:sz w:val="14"/>
          <w:szCs w:val="16"/>
        </w:rPr>
        <w:t xml:space="preserve"> (2001: 8). As Plumwood argues, the western definition of humanity depended - and still depends - on the presence of the 'not-human': the uncivilised, the animal and animalistic. </w:t>
      </w:r>
      <w:r w:rsidRPr="00261601">
        <w:rPr>
          <w:b/>
          <w:szCs w:val="28"/>
          <w:highlight w:val="green"/>
          <w:u w:val="single"/>
        </w:rPr>
        <w:t>European justification for</w:t>
      </w:r>
      <w:r w:rsidRPr="0077792B">
        <w:rPr>
          <w:b/>
          <w:szCs w:val="28"/>
          <w:u w:val="single"/>
        </w:rPr>
        <w:t xml:space="preserve"> invasion and </w:t>
      </w:r>
      <w:r w:rsidRPr="00261601">
        <w:rPr>
          <w:b/>
          <w:szCs w:val="28"/>
          <w:highlight w:val="green"/>
          <w:u w:val="single"/>
        </w:rPr>
        <w:t>coloni</w:t>
      </w:r>
      <w:r w:rsidRPr="00261601">
        <w:rPr>
          <w:b/>
          <w:szCs w:val="28"/>
          <w:highlight w:val="green"/>
          <w:u w:val="single"/>
        </w:rPr>
        <w:softHyphen/>
        <w:t xml:space="preserve">sation </w:t>
      </w:r>
      <w:r w:rsidRPr="00261601">
        <w:rPr>
          <w:b/>
          <w:szCs w:val="28"/>
          <w:highlight w:val="green"/>
          <w:u w:val="single"/>
          <w:bdr w:val="single" w:sz="4" w:space="0" w:color="auto"/>
        </w:rPr>
        <w:t>proceeded from this basis</w:t>
      </w:r>
      <w:r w:rsidRPr="00BD7157">
        <w:rPr>
          <w:sz w:val="14"/>
          <w:szCs w:val="16"/>
        </w:rPr>
        <w:t xml:space="preserve">, understanding non-European lands and the people and animals that inhabited them as 'spaces', 'unused, underused or empty* {2003: 53). The very ideology of colonisation is thus one where anthropocentrism and Enrocentrism are inseparable, </w:t>
      </w:r>
      <w:r w:rsidRPr="0077792B">
        <w:rPr>
          <w:b/>
          <w:szCs w:val="28"/>
          <w:u w:val="single"/>
        </w:rPr>
        <w:t>with the anthropocentrism underlying Eurocentrism being used to justify those forms of European colonialism</w:t>
      </w:r>
      <w:r w:rsidRPr="00BD7157">
        <w:rPr>
          <w:sz w:val="14"/>
          <w:szCs w:val="16"/>
        </w:rPr>
        <w:t xml:space="preserve"> that see 'indigenous cultures as "primitive", less rational, and closer to children, animals and nature' (2003: 53). "Within many cultures - and not just western ones - anthropocentrism has long been naturalised. The absolute prioritisation of one's own spe</w:t>
      </w:r>
      <w:r w:rsidRPr="00BD7157">
        <w:rPr>
          <w:sz w:val="14"/>
          <w:szCs w:val="16"/>
        </w:rPr>
        <w:softHyphen/>
        <w:t xml:space="preserve">cies' interests over those of the silenced majority is still regarded as being 'only natural'. Ironically, it is precisely through such appeals to nature that other </w:t>
      </w:r>
      <w:r w:rsidRPr="00261601">
        <w:rPr>
          <w:b/>
          <w:szCs w:val="28"/>
          <w:highlight w:val="green"/>
          <w:u w:val="single"/>
        </w:rPr>
        <w:t xml:space="preserve">animals and the environment are often excluded from the privileged ranks of the human, rendering them </w:t>
      </w:r>
      <w:r w:rsidRPr="00261601">
        <w:rPr>
          <w:b/>
          <w:szCs w:val="28"/>
          <w:highlight w:val="green"/>
          <w:u w:val="single"/>
          <w:bdr w:val="single" w:sz="4" w:space="0" w:color="auto"/>
        </w:rPr>
        <w:t>available for exploitation</w:t>
      </w:r>
      <w:r w:rsidRPr="00BD7157">
        <w:rPr>
          <w:sz w:val="14"/>
          <w:szCs w:val="16"/>
        </w:rPr>
        <w:t xml:space="preserve">. As Gary Wolfe, citing Jacques Derrida, puts it: </w:t>
      </w:r>
      <w:r w:rsidRPr="00261601">
        <w:rPr>
          <w:sz w:val="14"/>
          <w:szCs w:val="16"/>
          <w:highlight w:val="green"/>
        </w:rPr>
        <w:t>[</w:t>
      </w:r>
      <w:r w:rsidRPr="00261601">
        <w:rPr>
          <w:b/>
          <w:szCs w:val="28"/>
          <w:highlight w:val="green"/>
          <w:u w:val="single"/>
        </w:rPr>
        <w:t xml:space="preserve">T]he humanise concept of subjectivity is </w:t>
      </w:r>
      <w:r w:rsidRPr="00261601">
        <w:rPr>
          <w:b/>
          <w:szCs w:val="28"/>
          <w:highlight w:val="green"/>
          <w:u w:val="single"/>
          <w:bdr w:val="single" w:sz="4" w:space="0" w:color="auto"/>
        </w:rPr>
        <w:t>inseparable from</w:t>
      </w:r>
      <w:r w:rsidRPr="0077792B">
        <w:rPr>
          <w:b/>
          <w:szCs w:val="28"/>
          <w:u w:val="single"/>
        </w:rPr>
        <w:t xml:space="preserve"> the dis</w:t>
      </w:r>
      <w:r w:rsidRPr="0077792B">
        <w:rPr>
          <w:b/>
          <w:szCs w:val="28"/>
          <w:u w:val="single"/>
        </w:rPr>
        <w:softHyphen/>
        <w:t xml:space="preserve">course and institution of a </w:t>
      </w:r>
      <w:r w:rsidRPr="00261601">
        <w:rPr>
          <w:b/>
          <w:szCs w:val="28"/>
          <w:highlight w:val="green"/>
          <w:u w:val="single"/>
          <w:bdr w:val="single" w:sz="4" w:space="0" w:color="auto"/>
        </w:rPr>
        <w:t>speciesism</w:t>
      </w:r>
      <w:r w:rsidRPr="0077792B">
        <w:rPr>
          <w:b/>
          <w:szCs w:val="28"/>
          <w:u w:val="single"/>
        </w:rPr>
        <w:t xml:space="preserve"> </w:t>
      </w:r>
      <w:r w:rsidRPr="00BD7157">
        <w:rPr>
          <w:sz w:val="14"/>
          <w:szCs w:val="16"/>
        </w:rPr>
        <w:t>which relies on the tacit acceptance that the full transcendence to the human requires the sacrifice of the animal and the animalistic, which in turn makes possible a symbolic economy in which we can engage in a 'non</w:t>
      </w:r>
      <w:r w:rsidRPr="00BD7157">
        <w:rPr>
          <w:sz w:val="14"/>
          <w:szCs w:val="16"/>
        </w:rPr>
        <w:softHyphen/>
        <w:t>criminal putting to death', as Derrida phrases it, not only of animals but of humans as well by marking them as animal. (1998: 39) The effectiveness of this discourse of species is that 'when applied to social others of whatever sort</w:t>
      </w:r>
      <w:proofErr w:type="gramStart"/>
      <w:r w:rsidRPr="00BD7157">
        <w:rPr>
          <w:sz w:val="14"/>
          <w:szCs w:val="16"/>
        </w:rPr>
        <w:t>,,</w:t>
      </w:r>
      <w:proofErr w:type="gramEnd"/>
      <w:r w:rsidRPr="00BD7157">
        <w:rPr>
          <w:sz w:val="14"/>
          <w:szCs w:val="16"/>
        </w:rPr>
        <w:t xml:space="preserve"> </w:t>
      </w:r>
      <w:r w:rsidRPr="00261601">
        <w:rPr>
          <w:b/>
          <w:szCs w:val="28"/>
          <w:highlight w:val="green"/>
          <w:u w:val="single"/>
        </w:rPr>
        <w:t>it relies upon</w:t>
      </w:r>
      <w:r w:rsidRPr="0077792B">
        <w:rPr>
          <w:b/>
          <w:szCs w:val="28"/>
          <w:u w:val="single"/>
        </w:rPr>
        <w:t xml:space="preserve"> 'the </w:t>
      </w:r>
      <w:r w:rsidRPr="00261601">
        <w:rPr>
          <w:b/>
          <w:szCs w:val="28"/>
          <w:highlight w:val="green"/>
          <w:u w:val="single"/>
        </w:rPr>
        <w:t>taking for granted</w:t>
      </w:r>
      <w:r w:rsidRPr="0077792B">
        <w:rPr>
          <w:b/>
          <w:szCs w:val="28"/>
          <w:u w:val="single"/>
        </w:rPr>
        <w:t xml:space="preserve"> of </w:t>
      </w:r>
      <w:r w:rsidRPr="00261601">
        <w:rPr>
          <w:b/>
          <w:szCs w:val="28"/>
          <w:highlight w:val="green"/>
          <w:u w:val="single"/>
        </w:rPr>
        <w:t>the systematic, institutionalized killing of non-human others</w:t>
      </w:r>
      <w:r w:rsidRPr="00261601">
        <w:rPr>
          <w:sz w:val="14"/>
          <w:szCs w:val="16"/>
          <w:highlight w:val="green"/>
        </w:rPr>
        <w:t>’</w:t>
      </w:r>
      <w:r w:rsidRPr="00BD7157">
        <w:rPr>
          <w:sz w:val="14"/>
          <w:szCs w:val="16"/>
        </w:rPr>
        <w:t xml:space="preserve"> (39). In other words, </w:t>
      </w:r>
      <w:r w:rsidRPr="00261601">
        <w:rPr>
          <w:b/>
          <w:szCs w:val="28"/>
          <w:highlight w:val="green"/>
          <w:u w:val="single"/>
        </w:rPr>
        <w:t>in assuming a natural prioritisation of humans</w:t>
      </w:r>
      <w:r w:rsidRPr="0077792B">
        <w:rPr>
          <w:b/>
          <w:szCs w:val="28"/>
          <w:u w:val="single"/>
        </w:rPr>
        <w:t xml:space="preserve"> and human interests over those of other species on earth, </w:t>
      </w:r>
      <w:r w:rsidRPr="00261601">
        <w:rPr>
          <w:b/>
          <w:szCs w:val="28"/>
          <w:highlight w:val="green"/>
          <w:u w:val="single"/>
        </w:rPr>
        <w:t>we are</w:t>
      </w:r>
      <w:r w:rsidRPr="0077792B">
        <w:rPr>
          <w:b/>
          <w:szCs w:val="28"/>
          <w:u w:val="single"/>
        </w:rPr>
        <w:t xml:space="preserve"> both </w:t>
      </w:r>
      <w:r w:rsidRPr="00261601">
        <w:rPr>
          <w:b/>
          <w:szCs w:val="28"/>
          <w:highlight w:val="green"/>
          <w:u w:val="single"/>
          <w:bdr w:val="single" w:sz="4" w:space="0" w:color="auto"/>
        </w:rPr>
        <w:t>generating</w:t>
      </w:r>
      <w:r w:rsidRPr="00261601">
        <w:rPr>
          <w:b/>
          <w:szCs w:val="28"/>
          <w:highlight w:val="green"/>
          <w:u w:val="single"/>
        </w:rPr>
        <w:t xml:space="preserve"> and </w:t>
      </w:r>
      <w:r w:rsidRPr="00261601">
        <w:rPr>
          <w:b/>
          <w:szCs w:val="28"/>
          <w:highlight w:val="green"/>
          <w:u w:val="single"/>
          <w:bdr w:val="single" w:sz="4" w:space="0" w:color="auto"/>
        </w:rPr>
        <w:t>repeating</w:t>
      </w:r>
      <w:r w:rsidRPr="00261601">
        <w:rPr>
          <w:b/>
          <w:szCs w:val="28"/>
          <w:highlight w:val="green"/>
          <w:u w:val="single"/>
        </w:rPr>
        <w:t xml:space="preserve"> </w:t>
      </w:r>
      <w:r w:rsidRPr="00261601">
        <w:rPr>
          <w:b/>
          <w:szCs w:val="28"/>
          <w:highlight w:val="green"/>
          <w:u w:val="single"/>
          <w:bdr w:val="single" w:sz="4" w:space="0" w:color="auto"/>
        </w:rPr>
        <w:t>the racist ideologies of imperialism on a planetary scale</w:t>
      </w:r>
      <w:r w:rsidRPr="00261601">
        <w:rPr>
          <w:sz w:val="14"/>
          <w:szCs w:val="16"/>
          <w:highlight w:val="green"/>
          <w:bdr w:val="single" w:sz="4" w:space="0" w:color="auto"/>
        </w:rPr>
        <w:t>.</w:t>
      </w:r>
      <w:r w:rsidRPr="00BD7157">
        <w:rPr>
          <w:sz w:val="14"/>
          <w:szCs w:val="16"/>
        </w:rPr>
        <w:t xml:space="preserve"> In working towards a genuinely post-imperial, environmentally based con</w:t>
      </w:r>
      <w:r w:rsidRPr="00BD7157">
        <w:rPr>
          <w:sz w:val="14"/>
          <w:szCs w:val="16"/>
        </w:rPr>
        <w:softHyphen/>
        <w:t xml:space="preserve">ception of community, then, </w:t>
      </w:r>
      <w:r w:rsidRPr="0077792B">
        <w:rPr>
          <w:b/>
          <w:szCs w:val="28"/>
          <w:u w:val="single"/>
        </w:rPr>
        <w:t xml:space="preserve">a re-imagining and </w:t>
      </w:r>
      <w:r w:rsidRPr="00261601">
        <w:rPr>
          <w:b/>
          <w:szCs w:val="28"/>
          <w:highlight w:val="green"/>
          <w:u w:val="single"/>
        </w:rPr>
        <w:t>reconfiguration</w:t>
      </w:r>
      <w:r w:rsidRPr="0077792B">
        <w:rPr>
          <w:b/>
          <w:szCs w:val="28"/>
          <w:u w:val="single"/>
        </w:rPr>
        <w:t xml:space="preserve"> of the human place in nature </w:t>
      </w:r>
      <w:r w:rsidRPr="00261601">
        <w:rPr>
          <w:b/>
          <w:szCs w:val="28"/>
          <w:highlight w:val="green"/>
          <w:u w:val="single"/>
        </w:rPr>
        <w:t>necessitates an interrogation of the category of the human itself and of the ways in which the construction of ourselves against nature with the hierarchisation of life forms that construction implies</w:t>
      </w:r>
      <w:r w:rsidRPr="00261601">
        <w:rPr>
          <w:sz w:val="14"/>
          <w:szCs w:val="16"/>
          <w:highlight w:val="green"/>
        </w:rPr>
        <w:t xml:space="preserve"> </w:t>
      </w:r>
      <w:r w:rsidRPr="00BD7157">
        <w:rPr>
          <w:sz w:val="14"/>
          <w:szCs w:val="16"/>
        </w:rPr>
        <w:t xml:space="preserve">— </w:t>
      </w:r>
      <w:r w:rsidRPr="0077792B">
        <w:rPr>
          <w:b/>
          <w:szCs w:val="28"/>
          <w:u w:val="single"/>
        </w:rPr>
        <w:t xml:space="preserve">has been and </w:t>
      </w:r>
      <w:r w:rsidRPr="00261601">
        <w:rPr>
          <w:b/>
          <w:szCs w:val="28"/>
          <w:highlight w:val="green"/>
          <w:u w:val="single"/>
          <w:bdr w:val="single" w:sz="4" w:space="0" w:color="auto"/>
        </w:rPr>
        <w:t>remains complicit in colonialist and racist exploitation</w:t>
      </w:r>
      <w:r w:rsidRPr="0077792B">
        <w:rPr>
          <w:b/>
          <w:szCs w:val="28"/>
          <w:u w:val="single"/>
        </w:rPr>
        <w:t xml:space="preserve"> from the time of imperial conquest to the present day</w:t>
      </w:r>
      <w:r w:rsidRPr="00BD7157">
        <w:rPr>
          <w:sz w:val="14"/>
          <w:szCs w:val="16"/>
        </w:rPr>
        <w:t>. Postcolonial studies has come to understand environmental issues not only as central to the projects of European conquest and global domination, but also as inherent in the ideologies of imperialism and racism on which those projects historically - and persistently - depend. Nor only were other people often regarded as part of nature - and thus treated instrumentally as animals — but also they were forced or co-opted over time into western views of the environment, thereby ren</w:t>
      </w:r>
      <w:r w:rsidRPr="00BD7157">
        <w:rPr>
          <w:sz w:val="14"/>
          <w:szCs w:val="16"/>
        </w:rPr>
        <w:softHyphen/>
        <w:t>dering cultural and environmental restitution difficult if not impossible to achieve. Once invasion and settlement had been accomplished, or at least once administrative structures had been set up, the environmental impacts of western attitudes to human being-in-the-world were facili</w:t>
      </w:r>
      <w:r w:rsidRPr="00BD7157">
        <w:rPr>
          <w:sz w:val="14"/>
          <w:szCs w:val="16"/>
        </w:rPr>
        <w:softHyphen/>
        <w:t>tated or reinforced by the deliberate (or accidental) transport of animals, plants and peoples throughout the European empires, instigating wide</w:t>
      </w:r>
      <w:r w:rsidRPr="00BD7157">
        <w:rPr>
          <w:sz w:val="14"/>
          <w:szCs w:val="16"/>
        </w:rPr>
        <w:softHyphen/>
        <w:t xml:space="preserve">spread ecosystem change under conspicuously unequal power regimes.3 </w:t>
      </w:r>
      <w:r w:rsidRPr="0077792B">
        <w:rPr>
          <w:b/>
          <w:szCs w:val="28"/>
          <w:u w:val="single"/>
        </w:rPr>
        <w:t>Despite</w:t>
      </w:r>
      <w:r w:rsidRPr="00BD7157">
        <w:rPr>
          <w:sz w:val="14"/>
          <w:szCs w:val="16"/>
        </w:rPr>
        <w:t xml:space="preserve"> the recent </w:t>
      </w:r>
      <w:r w:rsidRPr="0077792B">
        <w:rPr>
          <w:b/>
          <w:szCs w:val="28"/>
          <w:u w:val="single"/>
        </w:rPr>
        <w:t>advances</w:t>
      </w:r>
      <w:r w:rsidRPr="00BD7157">
        <w:rPr>
          <w:sz w:val="14"/>
          <w:szCs w:val="16"/>
        </w:rPr>
        <w:t xml:space="preserve"> of eco/environmental criticism, English studies in general, and </w:t>
      </w:r>
      <w:r w:rsidRPr="00261601">
        <w:rPr>
          <w:b/>
          <w:szCs w:val="28"/>
          <w:highlight w:val="green"/>
          <w:u w:val="single"/>
        </w:rPr>
        <w:t>postcolonial studies</w:t>
      </w:r>
      <w:r w:rsidRPr="00BD7157">
        <w:rPr>
          <w:sz w:val="14"/>
          <w:szCs w:val="16"/>
        </w:rPr>
        <w:t xml:space="preserve"> more particularly, </w:t>
      </w:r>
      <w:r w:rsidRPr="00261601">
        <w:rPr>
          <w:b/>
          <w:szCs w:val="28"/>
          <w:highlight w:val="green"/>
          <w:u w:val="single"/>
        </w:rPr>
        <w:t xml:space="preserve">have yet to resituate the species boundary </w:t>
      </w:r>
      <w:r w:rsidRPr="00261601">
        <w:rPr>
          <w:b/>
          <w:szCs w:val="28"/>
          <w:highlight w:val="green"/>
          <w:u w:val="single"/>
        </w:rPr>
        <w:lastRenderedPageBreak/>
        <w:t>and environmental concerns at the centre of their enquiries</w:t>
      </w:r>
      <w:r w:rsidRPr="0077792B">
        <w:rPr>
          <w:b/>
          <w:szCs w:val="28"/>
          <w:u w:val="single"/>
        </w:rPr>
        <w:t xml:space="preserve">; yet </w:t>
      </w:r>
      <w:r w:rsidRPr="00261601">
        <w:rPr>
          <w:b/>
          <w:szCs w:val="28"/>
          <w:highlight w:val="green"/>
          <w:u w:val="single"/>
        </w:rPr>
        <w:t>the need to examine these interfaces</w:t>
      </w:r>
      <w:r w:rsidRPr="0077792B">
        <w:rPr>
          <w:b/>
          <w:szCs w:val="28"/>
          <w:u w:val="single"/>
        </w:rPr>
        <w:t xml:space="preserve"> between nature and culture, animal and human, </w:t>
      </w:r>
      <w:r w:rsidRPr="00261601">
        <w:rPr>
          <w:b/>
          <w:szCs w:val="28"/>
          <w:highlight w:val="green"/>
          <w:u w:val="single"/>
        </w:rPr>
        <w:t xml:space="preserve">is </w:t>
      </w:r>
      <w:r w:rsidRPr="00261601">
        <w:rPr>
          <w:b/>
          <w:szCs w:val="28"/>
          <w:highlight w:val="green"/>
          <w:u w:val="single"/>
          <w:bdr w:val="single" w:sz="4" w:space="0" w:color="auto"/>
        </w:rPr>
        <w:t>urgent</w:t>
      </w:r>
      <w:r w:rsidRPr="0077792B">
        <w:rPr>
          <w:b/>
          <w:szCs w:val="28"/>
          <w:u w:val="single"/>
        </w:rPr>
        <w:t xml:space="preserve"> and never more perti</w:t>
      </w:r>
      <w:r w:rsidRPr="0077792B">
        <w:rPr>
          <w:b/>
          <w:szCs w:val="28"/>
          <w:u w:val="single"/>
        </w:rPr>
        <w:softHyphen/>
        <w:t>nent than it is today.</w:t>
      </w:r>
      <w:r w:rsidRPr="00BD7157">
        <w:rPr>
          <w:sz w:val="14"/>
          <w:szCs w:val="16"/>
        </w:rPr>
        <w:t xml:space="preserve"> After all, postcolonialism's concerns with conquest, colonisation, racism and sexism, along with its investments in theories of indigeneity and diaspora and the relations between native and invader societies and cultures, are also the central concerns of animal and envir</w:t>
      </w:r>
      <w:r w:rsidRPr="00BD7157">
        <w:rPr>
          <w:sz w:val="14"/>
          <w:szCs w:val="16"/>
        </w:rPr>
        <w:softHyphen/>
        <w:t>onmental studies. Moreover, as the American environmental historian Donald Wotstcr acknowledges</w:t>
      </w:r>
      <w:r w:rsidRPr="00261601">
        <w:rPr>
          <w:sz w:val="14"/>
          <w:szCs w:val="16"/>
          <w:highlight w:val="green"/>
        </w:rPr>
        <w:t xml:space="preserve">, </w:t>
      </w:r>
      <w:r w:rsidRPr="00261601">
        <w:rPr>
          <w:b/>
          <w:szCs w:val="28"/>
          <w:highlight w:val="green"/>
          <w:u w:val="single"/>
        </w:rPr>
        <w:t>it is in the myriad relationships between material practices and ideas</w:t>
      </w:r>
      <w:r w:rsidRPr="00BD7157">
        <w:rPr>
          <w:sz w:val="14"/>
          <w:szCs w:val="16"/>
        </w:rPr>
        <w:t xml:space="preserve"> - especially in cross-cultural contexts - </w:t>
      </w:r>
      <w:r w:rsidRPr="00261601">
        <w:rPr>
          <w:b/>
          <w:szCs w:val="28"/>
          <w:highlight w:val="green"/>
          <w:u w:val="single"/>
        </w:rPr>
        <w:t xml:space="preserve">that </w:t>
      </w:r>
      <w:r w:rsidRPr="0077792B">
        <w:rPr>
          <w:b/>
          <w:szCs w:val="28"/>
          <w:u w:val="single"/>
        </w:rPr>
        <w:t>day-to-day</w:t>
      </w:r>
      <w:r w:rsidRPr="00261601">
        <w:rPr>
          <w:b/>
          <w:szCs w:val="28"/>
          <w:highlight w:val="green"/>
          <w:u w:val="single"/>
        </w:rPr>
        <w:t xml:space="preserve"> planetary life is lived and </w:t>
      </w:r>
      <w:r w:rsidRPr="00261601">
        <w:rPr>
          <w:b/>
          <w:szCs w:val="28"/>
          <w:highlight w:val="green"/>
          <w:u w:val="single"/>
          <w:bdr w:val="single" w:sz="4" w:space="0" w:color="auto"/>
        </w:rPr>
        <w:t>futures are governed</w:t>
      </w:r>
      <w:r w:rsidRPr="0077792B">
        <w:rPr>
          <w:b/>
          <w:szCs w:val="28"/>
          <w:u w:val="single"/>
        </w:rPr>
        <w:t>: practices and ideas that are inseparable from issues of representation</w:t>
      </w:r>
      <w:r w:rsidRPr="00BD7157">
        <w:rPr>
          <w:sz w:val="14"/>
          <w:szCs w:val="16"/>
        </w:rPr>
        <w:t xml:space="preserve"> - as will be made clear throughout this book.</w:t>
      </w:r>
    </w:p>
    <w:p w:rsidR="00477631" w:rsidRPr="0077792B" w:rsidRDefault="00477631" w:rsidP="00477631">
      <w:pPr>
        <w:rPr>
          <w:sz w:val="16"/>
          <w:szCs w:val="16"/>
        </w:rPr>
      </w:pPr>
    </w:p>
    <w:p w:rsidR="00477631" w:rsidRPr="0077792B" w:rsidRDefault="00477631" w:rsidP="00477631">
      <w:pPr>
        <w:rPr>
          <w:sz w:val="16"/>
          <w:szCs w:val="16"/>
        </w:rPr>
      </w:pPr>
    </w:p>
    <w:p w:rsidR="00477631" w:rsidRDefault="00477631" w:rsidP="00477631">
      <w:pPr>
        <w:pStyle w:val="Heading2"/>
      </w:pPr>
      <w:r w:rsidRPr="0077792B">
        <w:lastRenderedPageBreak/>
        <w:t xml:space="preserve">AT: </w:t>
      </w:r>
      <w:r>
        <w:t>Affirmative</w:t>
      </w:r>
    </w:p>
    <w:p w:rsidR="00477631" w:rsidRDefault="00477631" w:rsidP="00477631"/>
    <w:p w:rsidR="00477631" w:rsidRPr="006D733F" w:rsidRDefault="00477631" w:rsidP="00477631">
      <w:pPr>
        <w:rPr>
          <w:i/>
        </w:rPr>
      </w:pPr>
      <w:r w:rsidRPr="006D733F">
        <w:rPr>
          <w:i/>
        </w:rPr>
        <w:t xml:space="preserve">If we are to use our tools in the service of fitting in on Earth, our basic relationship to nature--even the story we tell ourselves about who we are in the universe--has to change. </w:t>
      </w:r>
      <w:r>
        <w:rPr>
          <w:i/>
        </w:rPr>
        <w:t>-</w:t>
      </w:r>
      <w:r w:rsidRPr="006D733F">
        <w:rPr>
          <w:i/>
        </w:rPr>
        <w:t xml:space="preserve"> Janine M. Benyus</w:t>
      </w:r>
    </w:p>
    <w:p w:rsidR="00477631" w:rsidRPr="006D733F" w:rsidRDefault="00477631" w:rsidP="00477631"/>
    <w:p w:rsidR="00477631" w:rsidRPr="00621818" w:rsidRDefault="00477631" w:rsidP="00477631">
      <w:pPr>
        <w:pStyle w:val="Heading3"/>
        <w:rPr>
          <w:lang w:bidi="en-US"/>
        </w:rPr>
      </w:pPr>
      <w:r w:rsidRPr="00621818">
        <w:rPr>
          <w:lang w:bidi="en-US"/>
        </w:rPr>
        <w:lastRenderedPageBreak/>
        <w:t>AT: Perm</w:t>
      </w:r>
    </w:p>
    <w:p w:rsidR="00477631" w:rsidRPr="00621818" w:rsidRDefault="00477631" w:rsidP="00BF3A71">
      <w:pPr>
        <w:pStyle w:val="Heading4"/>
      </w:pPr>
      <w:r w:rsidRPr="00621818">
        <w:t>Perm links more: it attempts to direct criticism towards politics conducted in the name of a life which excludes bare life in favor of the voice of the citizen, the politically qualified. This excludes bare life and establishes a realm beyond of the markers of the “political” in which to conduct genocidal violence against exceptional beings.</w:t>
      </w:r>
    </w:p>
    <w:p w:rsidR="00477631" w:rsidRPr="00621818" w:rsidRDefault="00477631" w:rsidP="00477631">
      <w:r w:rsidRPr="00621818">
        <w:rPr>
          <w:rStyle w:val="Style13ptBold"/>
        </w:rPr>
        <w:t>HUDSON 2K4</w:t>
      </w:r>
      <w:r w:rsidRPr="00621818">
        <w:t xml:space="preserve"> [Laura, The Political Animal: Species-Being and Bare Life, mediations journal, </w:t>
      </w:r>
      <w:hyperlink r:id="rId47" w:history="1">
        <w:r w:rsidRPr="000665F3">
          <w:rPr>
            <w:rStyle w:val="Hyperlink"/>
          </w:rPr>
          <w:t>http://www.mediationsjournal.org/files/Mediations23_2_04.pdf</w:t>
        </w:r>
      </w:hyperlink>
      <w:r w:rsidRPr="00621818">
        <w:t>]</w:t>
      </w:r>
      <w:r>
        <w:t xml:space="preserve"> JB</w:t>
      </w:r>
    </w:p>
    <w:p w:rsidR="00477631" w:rsidRPr="0050075B" w:rsidRDefault="00477631" w:rsidP="00477631">
      <w:pPr>
        <w:tabs>
          <w:tab w:val="left" w:pos="840"/>
        </w:tabs>
      </w:pPr>
      <w:r>
        <w:tab/>
      </w:r>
    </w:p>
    <w:p w:rsidR="00477631" w:rsidRPr="00621818" w:rsidRDefault="00477631" w:rsidP="00477631">
      <w:pPr>
        <w:rPr>
          <w:b/>
          <w:sz w:val="24"/>
          <w:szCs w:val="24"/>
          <w:u w:val="single"/>
        </w:rPr>
      </w:pPr>
      <w:r w:rsidRPr="00621818">
        <w:rPr>
          <w:sz w:val="16"/>
        </w:rPr>
        <w:t xml:space="preserve">The rise of environmentalism, deep ecology, and animal rights can be seen as effects of this inability of law, or the Law, to distance the “natural world” as a state outside itself. </w:t>
      </w:r>
      <w:r w:rsidRPr="00621818">
        <w:rPr>
          <w:b/>
          <w:sz w:val="24"/>
          <w:szCs w:val="24"/>
          <w:u w:val="single"/>
        </w:rPr>
        <w:t>Natural objects reappear within the political realm not as political actors but as markers of bare life.</w:t>
      </w:r>
      <w:r w:rsidRPr="00621818">
        <w:rPr>
          <w:sz w:val="16"/>
        </w:rPr>
        <w:t xml:space="preserve"> </w:t>
      </w:r>
      <w:r w:rsidRPr="00261601">
        <w:rPr>
          <w:b/>
          <w:sz w:val="24"/>
          <w:szCs w:val="24"/>
          <w:highlight w:val="green"/>
          <w:u w:val="single"/>
        </w:rPr>
        <w:t>Sovereignty</w:t>
      </w:r>
      <w:r w:rsidRPr="00621818">
        <w:rPr>
          <w:b/>
          <w:sz w:val="24"/>
          <w:szCs w:val="24"/>
          <w:u w:val="single"/>
        </w:rPr>
        <w:t xml:space="preserve">, </w:t>
      </w:r>
      <w:r w:rsidRPr="00261601">
        <w:rPr>
          <w:b/>
          <w:sz w:val="24"/>
          <w:szCs w:val="24"/>
          <w:highlight w:val="green"/>
          <w:u w:val="single"/>
        </w:rPr>
        <w:t xml:space="preserve">in seeking to establish a political life separate from the state of nature, produces both political life as the life proper to the citizen </w:t>
      </w:r>
      <w:r w:rsidRPr="00621818">
        <w:rPr>
          <w:b/>
          <w:sz w:val="24"/>
          <w:szCs w:val="24"/>
          <w:u w:val="single"/>
        </w:rPr>
        <w:t xml:space="preserve">(the “good life”) </w:t>
      </w:r>
      <w:r w:rsidRPr="00261601">
        <w:rPr>
          <w:b/>
          <w:sz w:val="24"/>
          <w:szCs w:val="24"/>
          <w:highlight w:val="green"/>
          <w:u w:val="single"/>
        </w:rPr>
        <w:t>and bare life</w:t>
      </w:r>
      <w:r w:rsidRPr="00621818">
        <w:rPr>
          <w:sz w:val="16"/>
        </w:rPr>
        <w:t xml:space="preserve">, which occupies a space in between bios and </w:t>
      </w:r>
      <w:proofErr w:type="gramStart"/>
      <w:r w:rsidRPr="00621818">
        <w:rPr>
          <w:sz w:val="16"/>
        </w:rPr>
        <w:t>zoē</w:t>
      </w:r>
      <w:proofErr w:type="gramEnd"/>
      <w:r w:rsidRPr="00621818">
        <w:rPr>
          <w:sz w:val="16"/>
        </w:rPr>
        <w:t xml:space="preserve">, evacuated of meaning. </w:t>
      </w:r>
      <w:r w:rsidRPr="00621818">
        <w:rPr>
          <w:b/>
          <w:sz w:val="24"/>
          <w:szCs w:val="24"/>
          <w:u w:val="single"/>
        </w:rPr>
        <w:t xml:space="preserve">The state of nature is not separate from political life but a state that exists alongside political life, as a necessary corollary of its existence. Political life is alienation from an imagined state of nature that we cannot access as human beings because it appears only in shadow form as bare life. </w:t>
      </w:r>
      <w:r w:rsidRPr="00261601">
        <w:rPr>
          <w:b/>
          <w:sz w:val="24"/>
          <w:szCs w:val="24"/>
          <w:highlight w:val="green"/>
          <w:u w:val="single"/>
        </w:rPr>
        <w:t>The state of exception is that which defines which lives lack value, which lives can be killed without being</w:t>
      </w:r>
      <w:r w:rsidRPr="00621818">
        <w:rPr>
          <w:b/>
          <w:sz w:val="24"/>
          <w:szCs w:val="24"/>
          <w:u w:val="single"/>
        </w:rPr>
        <w:t xml:space="preserve"> either </w:t>
      </w:r>
      <w:r w:rsidRPr="00261601">
        <w:rPr>
          <w:b/>
          <w:sz w:val="24"/>
          <w:szCs w:val="24"/>
          <w:highlight w:val="green"/>
          <w:u w:val="single"/>
        </w:rPr>
        <w:t>murdered or sacrificed</w:t>
      </w:r>
      <w:r w:rsidRPr="00621818">
        <w:rPr>
          <w:b/>
          <w:sz w:val="24"/>
          <w:szCs w:val="24"/>
          <w:u w:val="single"/>
        </w:rPr>
        <w:t>.</w:t>
      </w:r>
      <w:r w:rsidRPr="00621818">
        <w:rPr>
          <w:sz w:val="16"/>
        </w:rPr>
        <w:t xml:space="preserve"> Agamben’s examples of the inextricable link between political and bare life focus on the limit cases of humanity rather than the ideal, providing an analysis of precisely the cases that prove problematic in Ferry’s liberal humanism. The exception, as that which proves the rule, cannot be avoided. It is necessary to look to the figure of the refugee, the body of the “overcomatose” or the severely mentally impaired, and, under the Third Reich, the life of the Jew to see how the law fails in the task Ferry sets for it. </w:t>
      </w:r>
      <w:r w:rsidRPr="00261601">
        <w:rPr>
          <w:b/>
          <w:sz w:val="24"/>
          <w:szCs w:val="24"/>
          <w:highlight w:val="green"/>
          <w:u w:val="single"/>
        </w:rPr>
        <w:t xml:space="preserve">These cases demonstrate the zone of indistinction </w:t>
      </w:r>
      <w:r w:rsidRPr="00621818">
        <w:rPr>
          <w:b/>
          <w:sz w:val="24"/>
          <w:szCs w:val="24"/>
          <w:u w:val="single"/>
        </w:rPr>
        <w:t xml:space="preserve">that Agamben elaborates </w:t>
      </w:r>
      <w:r w:rsidRPr="00261601">
        <w:rPr>
          <w:b/>
          <w:sz w:val="24"/>
          <w:szCs w:val="24"/>
          <w:highlight w:val="green"/>
          <w:u w:val="single"/>
        </w:rPr>
        <w:t>as the zone of “life that does not deserve to live</w:t>
      </w:r>
      <w:r w:rsidRPr="00621818">
        <w:rPr>
          <w:sz w:val="16"/>
        </w:rPr>
        <w:t xml:space="preserve">.” The refugee demonstrates the necessity of a link between nation and subject; </w:t>
      </w:r>
      <w:r w:rsidRPr="00621818">
        <w:rPr>
          <w:b/>
          <w:sz w:val="24"/>
          <w:szCs w:val="24"/>
          <w:u w:val="single"/>
        </w:rPr>
        <w:t>refugees are no longer citizens and, as such, lack a claim to political rights: “In the system of the nation-state, the so-called sacred and inalienable rights of man show themselves to lack every protection and reality at the moment in which they can no longer take the form of rights belonging to citizens of a state</w:t>
      </w:r>
      <w:r w:rsidRPr="00621818">
        <w:rPr>
          <w:sz w:val="16"/>
        </w:rPr>
        <w:t xml:space="preserve">.”[15] </w:t>
      </w:r>
      <w:r w:rsidRPr="00621818">
        <w:rPr>
          <w:b/>
          <w:sz w:val="24"/>
          <w:szCs w:val="24"/>
          <w:u w:val="single"/>
        </w:rPr>
        <w:t xml:space="preserve">Confronted with the figure of the refugee, human rights are faced with their hidden ground in national origin, where, as Agamben notes, the key term is birth: men are born free, invoking the natural codes from which law was to separate us. This freedom is, in actuality, a function of citizenship and incorporation in the nation-state rather than a fact of being human: </w:t>
      </w:r>
      <w:r w:rsidRPr="00261601">
        <w:rPr>
          <w:b/>
          <w:sz w:val="24"/>
          <w:szCs w:val="24"/>
          <w:highlight w:val="green"/>
          <w:u w:val="single"/>
        </w:rPr>
        <w:t>“citizenship names the new status of life as origin and ground of sovereignty and</w:t>
      </w:r>
      <w:r w:rsidRPr="00621818">
        <w:rPr>
          <w:b/>
          <w:sz w:val="24"/>
          <w:szCs w:val="24"/>
          <w:u w:val="single"/>
        </w:rPr>
        <w:t xml:space="preserve">, therefore, literally </w:t>
      </w:r>
      <w:r w:rsidRPr="00261601">
        <w:rPr>
          <w:b/>
          <w:sz w:val="24"/>
          <w:szCs w:val="24"/>
          <w:highlight w:val="green"/>
          <w:u w:val="single"/>
        </w:rPr>
        <w:t>identifies</w:t>
      </w:r>
      <w:r w:rsidRPr="00261601">
        <w:rPr>
          <w:sz w:val="16"/>
          <w:highlight w:val="green"/>
        </w:rPr>
        <w:t xml:space="preserve"> </w:t>
      </w:r>
      <w:r w:rsidRPr="00621818">
        <w:rPr>
          <w:sz w:val="16"/>
        </w:rPr>
        <w:t xml:space="preserve">… les membres du souverain, </w:t>
      </w:r>
      <w:r w:rsidRPr="00621818">
        <w:rPr>
          <w:b/>
          <w:sz w:val="24"/>
          <w:szCs w:val="24"/>
          <w:u w:val="single"/>
        </w:rPr>
        <w:t xml:space="preserve">‘the </w:t>
      </w:r>
      <w:r w:rsidRPr="00261601">
        <w:rPr>
          <w:b/>
          <w:sz w:val="24"/>
          <w:szCs w:val="24"/>
          <w:highlight w:val="green"/>
          <w:u w:val="single"/>
        </w:rPr>
        <w:t>members of the sovereign</w:t>
      </w:r>
      <w:r w:rsidRPr="00621818">
        <w:rPr>
          <w:b/>
          <w:sz w:val="24"/>
          <w:szCs w:val="24"/>
          <w:u w:val="single"/>
        </w:rPr>
        <w:t xml:space="preserve">.’”[16] </w:t>
      </w:r>
      <w:r w:rsidRPr="00261601">
        <w:rPr>
          <w:b/>
          <w:sz w:val="24"/>
          <w:szCs w:val="24"/>
          <w:highlight w:val="green"/>
          <w:u w:val="single"/>
        </w:rPr>
        <w:t>This makes the link between that which is proper to the nation and that which is proper to the citizen the determinant of the zone of sacred life: those who do not fulfill the role of the citizen are no longer guaranteed protection or participation in political life</w:t>
      </w:r>
      <w:r w:rsidRPr="00621818">
        <w:rPr>
          <w:b/>
          <w:sz w:val="24"/>
          <w:szCs w:val="24"/>
          <w:u w:val="single"/>
        </w:rPr>
        <w:t>, their so-called human rights void in the absence of national identity. The refugee or refugees as a group have a claim only to bare life, to being kept alive, but have no political voice with which to demand the rights of the citizen.</w:t>
      </w:r>
      <w:r w:rsidRPr="00621818">
        <w:rPr>
          <w:sz w:val="16"/>
        </w:rPr>
        <w:t xml:space="preserve"> Agamben, while noting the same trend toward politicizing natural life that concerns Ferry, demonstrates that this politicization is already contained within the structure of </w:t>
      </w:r>
      <w:r w:rsidRPr="00621818">
        <w:rPr>
          <w:sz w:val="16"/>
        </w:rPr>
        <w:lastRenderedPageBreak/>
        <w:t xml:space="preserve">politics itself. </w:t>
      </w:r>
      <w:r w:rsidRPr="00261601">
        <w:rPr>
          <w:b/>
          <w:sz w:val="24"/>
          <w:szCs w:val="24"/>
          <w:highlight w:val="green"/>
          <w:u w:val="single"/>
        </w:rPr>
        <w:t>This corresponds to the position of animals in human society: the exemplar of the limit case, they have always existed in the state of exception that founds the political</w:t>
      </w:r>
      <w:r w:rsidRPr="00621818">
        <w:rPr>
          <w:b/>
          <w:sz w:val="24"/>
          <w:szCs w:val="24"/>
          <w:u w:val="single"/>
        </w:rPr>
        <w:t xml:space="preserve">. There is thus a connection between the plight of the refugee and that of the animal: neither participates directly in the political, though both are absolutely subject to political decisions in which they have no voice. </w:t>
      </w:r>
      <w:r w:rsidRPr="00261601">
        <w:rPr>
          <w:b/>
          <w:sz w:val="24"/>
          <w:szCs w:val="24"/>
          <w:highlight w:val="green"/>
          <w:u w:val="single"/>
        </w:rPr>
        <w:t>The establishment of a realm outside the political, where lives have no value and thus may be killed, is marked by the difference between the human and the animal.</w:t>
      </w:r>
    </w:p>
    <w:p w:rsidR="00477631" w:rsidRPr="00621818" w:rsidRDefault="00477631" w:rsidP="00477631"/>
    <w:p w:rsidR="00477631" w:rsidRPr="00621818" w:rsidRDefault="00477631" w:rsidP="00BF3A71">
      <w:pPr>
        <w:pStyle w:val="Heading4"/>
      </w:pPr>
      <w:r w:rsidRPr="00621818">
        <w:t xml:space="preserve">Perm links more: holding out for reform is worse because it disavows the unethical violence in their political paradigm. Only the alt solves. </w:t>
      </w:r>
    </w:p>
    <w:p w:rsidR="00477631" w:rsidRPr="00621818" w:rsidRDefault="00477631" w:rsidP="00477631">
      <w:r w:rsidRPr="00621818">
        <w:rPr>
          <w:rStyle w:val="Style13ptBold"/>
        </w:rPr>
        <w:t>KOCHI &amp; ORDAN 2K8</w:t>
      </w:r>
      <w:r w:rsidRPr="00621818">
        <w:t xml:space="preserve"> [tarik and noam, queen’s university and bar llan university, “an argument for the global suicide of humanity”, vol 7. no. </w:t>
      </w:r>
      <w:proofErr w:type="gramStart"/>
      <w:r w:rsidRPr="00621818">
        <w:t>4.,</w:t>
      </w:r>
      <w:proofErr w:type="gramEnd"/>
      <w:r w:rsidRPr="00621818">
        <w:t xml:space="preserve"> bourderlands e-journal]</w:t>
      </w:r>
      <w:r>
        <w:t xml:space="preserve"> JB</w:t>
      </w:r>
    </w:p>
    <w:p w:rsidR="00477631" w:rsidRPr="00621818" w:rsidRDefault="00477631" w:rsidP="00477631"/>
    <w:p w:rsidR="00477631" w:rsidRPr="00621818" w:rsidRDefault="00477631" w:rsidP="00477631">
      <w:pPr>
        <w:rPr>
          <w:rFonts w:cstheme="minorHAnsi"/>
          <w:sz w:val="16"/>
        </w:rPr>
      </w:pPr>
      <w:r w:rsidRPr="00621818">
        <w:rPr>
          <w:rFonts w:cstheme="minorHAnsi"/>
          <w:sz w:val="16"/>
        </w:rPr>
        <w:t xml:space="preserve">The banality of action hits against a central problem of social-political action within late modernity. In one sense, the ethical demand to respond to historical and present environmental destruction opens onto a difficulty within the relationship between moral intention and autonomy. While an individual might be autonomous in respect of moral conscience, their fundamental interconnection with and inter- dependence upon social, political and economic orders strips them of the power to make and act upon truly autonomous decisions. From this perspective </w:t>
      </w:r>
      <w:r w:rsidRPr="00261601">
        <w:rPr>
          <w:rStyle w:val="underline"/>
          <w:rFonts w:asciiTheme="minorHAnsi" w:hAnsiTheme="minorHAnsi" w:cstheme="minorHAnsi"/>
          <w:szCs w:val="24"/>
          <w:highlight w:val="green"/>
        </w:rPr>
        <w:t xml:space="preserve">it is not only </w:t>
      </w:r>
      <w:r w:rsidRPr="00621818">
        <w:rPr>
          <w:rStyle w:val="underline"/>
          <w:rFonts w:asciiTheme="minorHAnsi" w:hAnsiTheme="minorHAnsi" w:cstheme="minorHAnsi"/>
          <w:szCs w:val="24"/>
        </w:rPr>
        <w:t xml:space="preserve">the modern </w:t>
      </w:r>
      <w:r w:rsidRPr="00261601">
        <w:rPr>
          <w:rStyle w:val="underline"/>
          <w:rFonts w:asciiTheme="minorHAnsi" w:hAnsiTheme="minorHAnsi" w:cstheme="minorHAnsi"/>
          <w:szCs w:val="24"/>
          <w:highlight w:val="green"/>
        </w:rPr>
        <w:t>humanist figures</w:t>
      </w:r>
      <w:r w:rsidRPr="00261601">
        <w:rPr>
          <w:rFonts w:cstheme="minorHAnsi"/>
          <w:sz w:val="16"/>
          <w:highlight w:val="green"/>
        </w:rPr>
        <w:t xml:space="preserve"> </w:t>
      </w:r>
      <w:r w:rsidRPr="00621818">
        <w:rPr>
          <w:rFonts w:cstheme="minorHAnsi"/>
          <w:sz w:val="16"/>
        </w:rPr>
        <w:t xml:space="preserve">such as </w:t>
      </w:r>
      <w:proofErr w:type="gramStart"/>
      <w:r w:rsidRPr="00621818">
        <w:rPr>
          <w:rFonts w:cstheme="minorHAnsi"/>
          <w:sz w:val="16"/>
        </w:rPr>
        <w:t>Hawking</w:t>
      </w:r>
      <w:proofErr w:type="gramEnd"/>
      <w:r w:rsidRPr="00621818">
        <w:rPr>
          <w:rFonts w:cstheme="minorHAnsi"/>
          <w:sz w:val="16"/>
        </w:rPr>
        <w:t xml:space="preserve"> </w:t>
      </w:r>
      <w:r w:rsidRPr="00261601">
        <w:rPr>
          <w:rStyle w:val="underline"/>
          <w:rFonts w:asciiTheme="minorHAnsi" w:hAnsiTheme="minorHAnsi" w:cstheme="minorHAnsi"/>
          <w:szCs w:val="24"/>
          <w:highlight w:val="green"/>
        </w:rPr>
        <w:t xml:space="preserve">who perpetuate present violence and </w:t>
      </w:r>
      <w:r w:rsidRPr="00621818">
        <w:rPr>
          <w:rStyle w:val="underline"/>
          <w:rFonts w:asciiTheme="minorHAnsi" w:hAnsiTheme="minorHAnsi" w:cstheme="minorHAnsi"/>
          <w:szCs w:val="24"/>
        </w:rPr>
        <w:t xml:space="preserve">present dreams of </w:t>
      </w:r>
      <w:r w:rsidRPr="00261601">
        <w:rPr>
          <w:rStyle w:val="underline"/>
          <w:rFonts w:asciiTheme="minorHAnsi" w:hAnsiTheme="minorHAnsi" w:cstheme="minorHAnsi"/>
          <w:szCs w:val="24"/>
          <w:highlight w:val="green"/>
        </w:rPr>
        <w:t>colonial speciesist violence in the future</w:t>
      </w:r>
      <w:r w:rsidRPr="00621818">
        <w:rPr>
          <w:rStyle w:val="underline"/>
          <w:rFonts w:asciiTheme="minorHAnsi" w:hAnsiTheme="minorHAnsi" w:cstheme="minorHAnsi"/>
          <w:szCs w:val="24"/>
        </w:rPr>
        <w:t xml:space="preserve">. </w:t>
      </w:r>
      <w:r w:rsidRPr="00261601">
        <w:rPr>
          <w:rStyle w:val="underline"/>
          <w:rFonts w:asciiTheme="minorHAnsi" w:hAnsiTheme="minorHAnsi" w:cstheme="minorHAnsi"/>
          <w:szCs w:val="24"/>
          <w:highlight w:val="green"/>
        </w:rPr>
        <w:t xml:space="preserve">It is </w:t>
      </w:r>
      <w:r w:rsidRPr="00621818">
        <w:rPr>
          <w:rStyle w:val="underline"/>
          <w:rFonts w:asciiTheme="minorHAnsi" w:hAnsiTheme="minorHAnsi" w:cstheme="minorHAnsi"/>
          <w:szCs w:val="24"/>
        </w:rPr>
        <w:t xml:space="preserve">also </w:t>
      </w:r>
      <w:r w:rsidRPr="00261601">
        <w:rPr>
          <w:rStyle w:val="underline"/>
          <w:rFonts w:asciiTheme="minorHAnsi" w:hAnsiTheme="minorHAnsi" w:cstheme="minorHAnsi"/>
          <w:szCs w:val="24"/>
          <w:highlight w:val="green"/>
        </w:rPr>
        <w:t xml:space="preserve">those who might reject this violence but whose lives and actions are caught up in </w:t>
      </w:r>
      <w:proofErr w:type="gramStart"/>
      <w:r w:rsidRPr="00621818">
        <w:rPr>
          <w:rStyle w:val="underline"/>
          <w:rFonts w:asciiTheme="minorHAnsi" w:hAnsiTheme="minorHAnsi" w:cstheme="minorHAnsi"/>
          <w:szCs w:val="24"/>
        </w:rPr>
        <w:t>a certain</w:t>
      </w:r>
      <w:proofErr w:type="gramEnd"/>
      <w:r w:rsidRPr="00621818">
        <w:rPr>
          <w:rStyle w:val="underline"/>
          <w:rFonts w:asciiTheme="minorHAnsi" w:hAnsiTheme="minorHAnsi" w:cstheme="minorHAnsi"/>
          <w:szCs w:val="24"/>
        </w:rPr>
        <w:t xml:space="preserve"> </w:t>
      </w:r>
      <w:r w:rsidRPr="00261601">
        <w:rPr>
          <w:rStyle w:val="underline"/>
          <w:rFonts w:asciiTheme="minorHAnsi" w:hAnsiTheme="minorHAnsi" w:cstheme="minorHAnsi"/>
          <w:szCs w:val="24"/>
          <w:highlight w:val="green"/>
        </w:rPr>
        <w:t>complicity for this violence</w:t>
      </w:r>
      <w:r w:rsidRPr="00621818">
        <w:rPr>
          <w:rFonts w:cstheme="minorHAnsi"/>
          <w:sz w:val="16"/>
        </w:rPr>
        <w:t xml:space="preserve">. From a variety of political standpoints, it would seem that the issue of modern, autonomous action runs into difficulties of systematic and institutional complicity. Certainly both individuals and groups are expected to give up a degree of autonomy in a modern liberal-democratic context. In this instance, </w:t>
      </w:r>
      <w:r w:rsidRPr="00261601">
        <w:rPr>
          <w:rStyle w:val="underline"/>
          <w:rFonts w:asciiTheme="minorHAnsi" w:hAnsiTheme="minorHAnsi" w:cstheme="minorHAnsi"/>
          <w:szCs w:val="24"/>
          <w:highlight w:val="green"/>
        </w:rPr>
        <w:t>giving up autonomy</w:t>
      </w:r>
      <w:r w:rsidRPr="00621818">
        <w:rPr>
          <w:rStyle w:val="underline"/>
          <w:rFonts w:asciiTheme="minorHAnsi" w:hAnsiTheme="minorHAnsi" w:cstheme="minorHAnsi"/>
          <w:szCs w:val="24"/>
        </w:rPr>
        <w:t xml:space="preserve"> (in the sense of autonomy as sovereignty) </w:t>
      </w:r>
      <w:r w:rsidRPr="00261601">
        <w:rPr>
          <w:rStyle w:val="underline"/>
          <w:rFonts w:asciiTheme="minorHAnsi" w:hAnsiTheme="minorHAnsi" w:cstheme="minorHAnsi"/>
          <w:szCs w:val="24"/>
          <w:highlight w:val="green"/>
        </w:rPr>
        <w:t xml:space="preserve">is typically done in exchange for the hope </w:t>
      </w:r>
      <w:r w:rsidRPr="00621818">
        <w:rPr>
          <w:rStyle w:val="underline"/>
          <w:rFonts w:asciiTheme="minorHAnsi" w:hAnsiTheme="minorHAnsi" w:cstheme="minorHAnsi"/>
          <w:szCs w:val="24"/>
        </w:rPr>
        <w:t xml:space="preserve">or promise </w:t>
      </w:r>
      <w:r w:rsidRPr="00261601">
        <w:rPr>
          <w:rStyle w:val="underline"/>
          <w:rFonts w:asciiTheme="minorHAnsi" w:hAnsiTheme="minorHAnsi" w:cstheme="minorHAnsi"/>
          <w:szCs w:val="24"/>
          <w:highlight w:val="green"/>
        </w:rPr>
        <w:t xml:space="preserve">of </w:t>
      </w:r>
      <w:r w:rsidRPr="00621818">
        <w:rPr>
          <w:rStyle w:val="underline"/>
          <w:rFonts w:asciiTheme="minorHAnsi" w:hAnsiTheme="minorHAnsi" w:cstheme="minorHAnsi"/>
          <w:szCs w:val="24"/>
        </w:rPr>
        <w:t xml:space="preserve">at some point </w:t>
      </w:r>
      <w:r w:rsidRPr="00261601">
        <w:rPr>
          <w:rStyle w:val="underline"/>
          <w:rFonts w:asciiTheme="minorHAnsi" w:hAnsiTheme="minorHAnsi" w:cstheme="minorHAnsi"/>
          <w:szCs w:val="24"/>
          <w:highlight w:val="green"/>
        </w:rPr>
        <w:t xml:space="preserve">having </w:t>
      </w:r>
      <w:r w:rsidRPr="00621818">
        <w:rPr>
          <w:rStyle w:val="underline"/>
          <w:rFonts w:asciiTheme="minorHAnsi" w:hAnsiTheme="minorHAnsi" w:cstheme="minorHAnsi"/>
          <w:szCs w:val="24"/>
        </w:rPr>
        <w:t xml:space="preserve">some degree of </w:t>
      </w:r>
      <w:r w:rsidRPr="00261601">
        <w:rPr>
          <w:rStyle w:val="underline"/>
          <w:rFonts w:asciiTheme="minorHAnsi" w:hAnsiTheme="minorHAnsi" w:cstheme="minorHAnsi"/>
          <w:szCs w:val="24"/>
          <w:highlight w:val="green"/>
        </w:rPr>
        <w:t xml:space="preserve">control </w:t>
      </w:r>
      <w:r w:rsidRPr="00621818">
        <w:rPr>
          <w:rStyle w:val="underline"/>
          <w:rFonts w:asciiTheme="minorHAnsi" w:hAnsiTheme="minorHAnsi" w:cstheme="minorHAnsi"/>
          <w:szCs w:val="24"/>
        </w:rPr>
        <w:t xml:space="preserve">or influence (i.e. via the electoral system) </w:t>
      </w:r>
      <w:r w:rsidRPr="00261601">
        <w:rPr>
          <w:rStyle w:val="underline"/>
          <w:rFonts w:asciiTheme="minorHAnsi" w:hAnsiTheme="minorHAnsi" w:cstheme="minorHAnsi"/>
          <w:szCs w:val="24"/>
          <w:highlight w:val="green"/>
        </w:rPr>
        <w:t>over government policy</w:t>
      </w:r>
      <w:r w:rsidRPr="00621818">
        <w:rPr>
          <w:rStyle w:val="underline"/>
          <w:rFonts w:asciiTheme="minorHAnsi" w:hAnsiTheme="minorHAnsi" w:cstheme="minorHAnsi"/>
          <w:szCs w:val="24"/>
        </w:rPr>
        <w:t xml:space="preserve">. </w:t>
      </w:r>
      <w:r w:rsidRPr="00261601">
        <w:rPr>
          <w:rStyle w:val="underline"/>
          <w:rFonts w:asciiTheme="minorHAnsi" w:hAnsiTheme="minorHAnsi" w:cstheme="minorHAnsi"/>
          <w:szCs w:val="24"/>
          <w:highlight w:val="green"/>
        </w:rPr>
        <w:t xml:space="preserve">The price of this hope </w:t>
      </w:r>
      <w:r w:rsidRPr="00621818">
        <w:rPr>
          <w:rStyle w:val="underline"/>
          <w:rFonts w:asciiTheme="minorHAnsi" w:hAnsiTheme="minorHAnsi" w:cstheme="minorHAnsi"/>
          <w:szCs w:val="24"/>
        </w:rPr>
        <w:t>or promise</w:t>
      </w:r>
      <w:r w:rsidRPr="00621818">
        <w:rPr>
          <w:rFonts w:cstheme="minorHAnsi"/>
          <w:sz w:val="16"/>
        </w:rPr>
        <w:t xml:space="preserve">, however, </w:t>
      </w:r>
      <w:r w:rsidRPr="00261601">
        <w:rPr>
          <w:rStyle w:val="underline"/>
          <w:rFonts w:asciiTheme="minorHAnsi" w:hAnsiTheme="minorHAnsi" w:cstheme="minorHAnsi"/>
          <w:szCs w:val="24"/>
          <w:highlight w:val="green"/>
        </w:rPr>
        <w:t xml:space="preserve">is </w:t>
      </w:r>
      <w:r w:rsidRPr="00621818">
        <w:rPr>
          <w:rStyle w:val="underline"/>
          <w:rFonts w:asciiTheme="minorHAnsi" w:hAnsiTheme="minorHAnsi" w:cstheme="minorHAnsi"/>
          <w:szCs w:val="24"/>
        </w:rPr>
        <w:t xml:space="preserve">continued </w:t>
      </w:r>
      <w:r w:rsidRPr="00261601">
        <w:rPr>
          <w:rStyle w:val="underline"/>
          <w:rFonts w:asciiTheme="minorHAnsi" w:hAnsiTheme="minorHAnsi" w:cstheme="minorHAnsi"/>
          <w:szCs w:val="24"/>
          <w:highlight w:val="green"/>
        </w:rPr>
        <w:t xml:space="preserve">complicity in government-sanctioned social, political and economic actions that temporarily (or </w:t>
      </w:r>
      <w:r w:rsidRPr="00621818">
        <w:rPr>
          <w:rStyle w:val="underline"/>
          <w:rFonts w:asciiTheme="minorHAnsi" w:hAnsiTheme="minorHAnsi" w:cstheme="minorHAnsi"/>
          <w:szCs w:val="24"/>
        </w:rPr>
        <w:t xml:space="preserve">in the worst case, </w:t>
      </w:r>
      <w:r w:rsidRPr="00261601">
        <w:rPr>
          <w:rStyle w:val="underline"/>
          <w:rFonts w:asciiTheme="minorHAnsi" w:hAnsiTheme="minorHAnsi" w:cstheme="minorHAnsi"/>
          <w:szCs w:val="24"/>
          <w:highlight w:val="green"/>
        </w:rPr>
        <w:t xml:space="preserve">eternally) lie beyond the individual’s choice </w:t>
      </w:r>
      <w:r w:rsidRPr="00621818">
        <w:rPr>
          <w:rStyle w:val="underline"/>
          <w:rFonts w:asciiTheme="minorHAnsi" w:hAnsiTheme="minorHAnsi" w:cstheme="minorHAnsi"/>
          <w:szCs w:val="24"/>
        </w:rPr>
        <w:t xml:space="preserve">and control. </w:t>
      </w:r>
      <w:r w:rsidRPr="00261601">
        <w:rPr>
          <w:rStyle w:val="underline"/>
          <w:rFonts w:asciiTheme="minorHAnsi" w:hAnsiTheme="minorHAnsi" w:cstheme="minorHAnsi"/>
          <w:szCs w:val="24"/>
          <w:highlight w:val="green"/>
        </w:rPr>
        <w:t>The answer to the questions of whether such complicity might ever be institutionally overcome, and the problems of human violence against non-human species</w:t>
      </w:r>
      <w:r w:rsidRPr="00621818">
        <w:rPr>
          <w:rStyle w:val="underline"/>
          <w:rFonts w:asciiTheme="minorHAnsi" w:hAnsiTheme="minorHAnsi" w:cstheme="minorHAnsi"/>
          <w:szCs w:val="24"/>
        </w:rPr>
        <w:t xml:space="preserve"> </w:t>
      </w:r>
      <w:r w:rsidRPr="00621818">
        <w:rPr>
          <w:rFonts w:cstheme="minorHAnsi"/>
          <w:sz w:val="16"/>
        </w:rPr>
        <w:t>and ongoing environmental destruction effectively dealt with</w:t>
      </w:r>
      <w:r w:rsidRPr="00621818">
        <w:rPr>
          <w:rStyle w:val="underline"/>
          <w:rFonts w:asciiTheme="minorHAnsi" w:hAnsiTheme="minorHAnsi" w:cstheme="minorHAnsi"/>
          <w:szCs w:val="24"/>
        </w:rPr>
        <w:t xml:space="preserve">, often </w:t>
      </w:r>
      <w:r w:rsidRPr="00261601">
        <w:rPr>
          <w:rStyle w:val="underline"/>
          <w:rFonts w:asciiTheme="minorHAnsi" w:hAnsiTheme="minorHAnsi" w:cstheme="minorHAnsi"/>
          <w:szCs w:val="24"/>
          <w:highlight w:val="green"/>
        </w:rPr>
        <w:t>depends upon whether one believes that the liberal hop</w:t>
      </w:r>
      <w:r w:rsidRPr="00621818">
        <w:rPr>
          <w:rStyle w:val="underline"/>
          <w:rFonts w:asciiTheme="minorHAnsi" w:hAnsiTheme="minorHAnsi" w:cstheme="minorHAnsi"/>
          <w:szCs w:val="24"/>
        </w:rPr>
        <w:t xml:space="preserve">e or promise </w:t>
      </w:r>
      <w:r w:rsidRPr="00261601">
        <w:rPr>
          <w:rStyle w:val="underline"/>
          <w:rFonts w:asciiTheme="minorHAnsi" w:hAnsiTheme="minorHAnsi" w:cstheme="minorHAnsi"/>
          <w:szCs w:val="24"/>
          <w:highlight w:val="green"/>
        </w:rPr>
        <w:t>is</w:t>
      </w:r>
      <w:r w:rsidRPr="00621818">
        <w:rPr>
          <w:rStyle w:val="underline"/>
          <w:rFonts w:asciiTheme="minorHAnsi" w:hAnsiTheme="minorHAnsi" w:cstheme="minorHAnsi"/>
          <w:szCs w:val="24"/>
        </w:rPr>
        <w:t xml:space="preserve">, either </w:t>
      </w:r>
      <w:r w:rsidRPr="00261601">
        <w:rPr>
          <w:rStyle w:val="underline"/>
          <w:rFonts w:asciiTheme="minorHAnsi" w:hAnsiTheme="minorHAnsi" w:cstheme="minorHAnsi"/>
          <w:szCs w:val="24"/>
          <w:highlight w:val="green"/>
        </w:rPr>
        <w:t xml:space="preserve">valid </w:t>
      </w:r>
      <w:r w:rsidRPr="00621818">
        <w:rPr>
          <w:rStyle w:val="underline"/>
          <w:rFonts w:asciiTheme="minorHAnsi" w:hAnsiTheme="minorHAnsi" w:cstheme="minorHAnsi"/>
          <w:szCs w:val="24"/>
        </w:rPr>
        <w:t xml:space="preserve">and worthwhile, </w:t>
      </w:r>
      <w:r w:rsidRPr="00261601">
        <w:rPr>
          <w:rStyle w:val="underline"/>
          <w:rFonts w:asciiTheme="minorHAnsi" w:hAnsiTheme="minorHAnsi" w:cstheme="minorHAnsi"/>
          <w:szCs w:val="24"/>
          <w:highlight w:val="green"/>
        </w:rPr>
        <w:t xml:space="preserve">or false </w:t>
      </w:r>
      <w:r w:rsidRPr="00621818">
        <w:rPr>
          <w:rStyle w:val="underline"/>
          <w:rFonts w:asciiTheme="minorHAnsi" w:hAnsiTheme="minorHAnsi" w:cstheme="minorHAnsi"/>
          <w:szCs w:val="24"/>
        </w:rPr>
        <w:t>and a sham</w:t>
      </w:r>
      <w:r w:rsidRPr="00621818">
        <w:rPr>
          <w:rFonts w:cstheme="minorHAnsi"/>
          <w:sz w:val="16"/>
        </w:rPr>
        <w:t>. [8]</w:t>
      </w:r>
    </w:p>
    <w:p w:rsidR="00477631" w:rsidRPr="00621818" w:rsidRDefault="00477631" w:rsidP="00477631">
      <w:pPr>
        <w:pStyle w:val="Heading3"/>
        <w:rPr>
          <w:lang w:bidi="en-US"/>
        </w:rPr>
      </w:pPr>
      <w:r>
        <w:rPr>
          <w:lang w:bidi="en-US"/>
        </w:rPr>
        <w:lastRenderedPageBreak/>
        <w:t>AT</w:t>
      </w:r>
      <w:r w:rsidRPr="00621818">
        <w:rPr>
          <w:lang w:bidi="en-US"/>
        </w:rPr>
        <w:t>: Survival Isn’t War</w:t>
      </w:r>
    </w:p>
    <w:p w:rsidR="00477631" w:rsidRPr="00621818" w:rsidRDefault="00477631" w:rsidP="00BF3A71">
      <w:pPr>
        <w:pStyle w:val="Heading4"/>
      </w:pPr>
      <w:r w:rsidRPr="00621818">
        <w:t>Anthropocentrism and the species war is not a question of survival because it involves the distinction between an imagined ideal, “good” life to create an abject category of life without value, able to be killed without committing murder in the eyes of the law – that is not “survival”</w:t>
      </w:r>
    </w:p>
    <w:p w:rsidR="00477631" w:rsidRPr="00621818" w:rsidRDefault="00477631" w:rsidP="00477631">
      <w:r w:rsidRPr="00621818">
        <w:rPr>
          <w:rStyle w:val="Style13ptBold"/>
        </w:rPr>
        <w:t>KOCHI 2K9</w:t>
      </w:r>
      <w:r w:rsidRPr="00621818">
        <w:t xml:space="preserve"> [tarik, lecturer in law and international security @ U of Sussex, Doctorate in Law from Griffith, “species war: law, violence, and animals”, ‘law, culture, and the humanities’, 353-359]</w:t>
      </w:r>
      <w:r>
        <w:t xml:space="preserve"> JB</w:t>
      </w:r>
    </w:p>
    <w:p w:rsidR="00477631" w:rsidRPr="00621818" w:rsidRDefault="00477631" w:rsidP="00477631">
      <w:pPr>
        <w:rPr>
          <w:rFonts w:cs="Helvetica"/>
          <w:color w:val="000000"/>
          <w:lang w:bidi="en-US"/>
        </w:rPr>
      </w:pPr>
    </w:p>
    <w:p w:rsidR="00477631" w:rsidRPr="00621818" w:rsidRDefault="00477631" w:rsidP="00477631">
      <w:pPr>
        <w:rPr>
          <w:rFonts w:cstheme="minorHAnsi"/>
          <w:sz w:val="16"/>
          <w:lang w:bidi="en-US"/>
        </w:rPr>
      </w:pPr>
      <w:r w:rsidRPr="00621818">
        <w:rPr>
          <w:rStyle w:val="underline"/>
          <w:rFonts w:asciiTheme="minorHAnsi" w:hAnsiTheme="minorHAnsi" w:cstheme="minorHAnsi"/>
          <w:szCs w:val="24"/>
        </w:rPr>
        <w:t>One response</w:t>
      </w:r>
      <w:r w:rsidRPr="00621818">
        <w:rPr>
          <w:rFonts w:cstheme="minorHAnsi"/>
          <w:sz w:val="16"/>
          <w:lang w:bidi="en-US"/>
        </w:rPr>
        <w:t xml:space="preserve"> to the comments so far </w:t>
      </w:r>
      <w:r w:rsidRPr="00621818">
        <w:rPr>
          <w:rStyle w:val="underline"/>
          <w:rFonts w:asciiTheme="minorHAnsi" w:hAnsiTheme="minorHAnsi" w:cstheme="minorHAnsi"/>
          <w:szCs w:val="24"/>
        </w:rPr>
        <w:t>might</w:t>
      </w:r>
      <w:r w:rsidRPr="00621818">
        <w:rPr>
          <w:rFonts w:cstheme="minorHAnsi"/>
          <w:sz w:val="16"/>
          <w:lang w:bidi="en-US"/>
        </w:rPr>
        <w:t xml:space="preserve"> </w:t>
      </w:r>
      <w:r w:rsidRPr="00621818">
        <w:rPr>
          <w:rStyle w:val="underline"/>
          <w:rFonts w:asciiTheme="minorHAnsi" w:hAnsiTheme="minorHAnsi" w:cstheme="minorHAnsi"/>
          <w:szCs w:val="24"/>
        </w:rPr>
        <w:t>be</w:t>
      </w:r>
      <w:r w:rsidRPr="00621818">
        <w:rPr>
          <w:rFonts w:cstheme="minorHAnsi"/>
          <w:sz w:val="16"/>
          <w:lang w:bidi="en-US"/>
        </w:rPr>
        <w:t xml:space="preserve"> to reject the notion of “species war” and counter-claim </w:t>
      </w:r>
      <w:r w:rsidRPr="00621818">
        <w:rPr>
          <w:rStyle w:val="underline"/>
          <w:rFonts w:asciiTheme="minorHAnsi" w:hAnsiTheme="minorHAnsi" w:cstheme="minorHAnsi"/>
          <w:szCs w:val="24"/>
        </w:rPr>
        <w:t>that what is going on</w:t>
      </w:r>
      <w:r w:rsidRPr="00621818">
        <w:rPr>
          <w:rFonts w:cstheme="minorHAnsi"/>
          <w:sz w:val="16"/>
          <w:lang w:bidi="en-US"/>
        </w:rPr>
        <w:t xml:space="preserve"> in the relationship between humans and animals </w:t>
      </w:r>
      <w:r w:rsidRPr="00621818">
        <w:rPr>
          <w:rStyle w:val="underline"/>
          <w:rFonts w:asciiTheme="minorHAnsi" w:hAnsiTheme="minorHAnsi" w:cstheme="minorHAnsi"/>
          <w:szCs w:val="24"/>
        </w:rPr>
        <w:t>is not “war” as such but merely a struggle for biological survival between species</w:t>
      </w:r>
      <w:r w:rsidRPr="00621818">
        <w:rPr>
          <w:rFonts w:cstheme="minorHAnsi"/>
          <w:sz w:val="16"/>
          <w:lang w:bidi="en-US"/>
        </w:rPr>
        <w:t xml:space="preserve">. It might be argued by some that the correct concept for this case is not war but survival. Viewed through such a lens the violence carried out by humans against non-human animals is understood as similar to the killing that takes place between different animal species as they rely upon the eating of each other for food and the violence some species use to ward competitors and predators away from their territory. In this sense what would really be going on here between humans and non-humans is merely the playing-out of behaviors linked to biological need – the biological imperative which appears to be programmed into life and issues the command: though shalt survive! Such an account is somewhat compelling and it has sat at the basis of a Western narrative which for a long time has attempted to justify violence used by humans against non-human animals. However, the account can only ever be a part of the story and not its whole if we accept the notion that humans possess certain capacities for reflection15 that allow us to make decisions about how we behave in relation to particular ends. So </w:t>
      </w:r>
      <w:r w:rsidRPr="00621818">
        <w:rPr>
          <w:rStyle w:val="underline"/>
          <w:rFonts w:asciiTheme="minorHAnsi" w:hAnsiTheme="minorHAnsi" w:cstheme="minorHAnsi"/>
          <w:szCs w:val="24"/>
        </w:rPr>
        <w:t>even given the human biological demand for survival, with regard to our treatment of animals, humans are able to make a range of choices about how we ought to behave</w:t>
      </w:r>
      <w:r w:rsidRPr="00621818">
        <w:rPr>
          <w:rFonts w:cstheme="minorHAnsi"/>
          <w:sz w:val="16"/>
          <w:lang w:bidi="en-US"/>
        </w:rPr>
        <w:t xml:space="preserve">. In this respect </w:t>
      </w:r>
      <w:r w:rsidRPr="00621818">
        <w:rPr>
          <w:rStyle w:val="underline"/>
          <w:rFonts w:asciiTheme="minorHAnsi" w:hAnsiTheme="minorHAnsi" w:cstheme="minorHAnsi"/>
          <w:szCs w:val="24"/>
        </w:rPr>
        <w:t>a distinction</w:t>
      </w:r>
      <w:r w:rsidRPr="00621818">
        <w:rPr>
          <w:rFonts w:cstheme="minorHAnsi"/>
          <w:sz w:val="16"/>
          <w:lang w:bidi="en-US"/>
        </w:rPr>
        <w:t xml:space="preserve"> drawn by Aristotle</w:t>
      </w:r>
      <w:proofErr w:type="gramStart"/>
      <w:r w:rsidRPr="00621818">
        <w:rPr>
          <w:rFonts w:cstheme="minorHAnsi"/>
          <w:sz w:val="16"/>
          <w:lang w:bidi="en-US"/>
        </w:rPr>
        <w:t>,16</w:t>
      </w:r>
      <w:proofErr w:type="gramEnd"/>
      <w:r w:rsidRPr="00621818">
        <w:rPr>
          <w:rFonts w:cstheme="minorHAnsi"/>
          <w:sz w:val="16"/>
          <w:lang w:bidi="en-US"/>
        </w:rPr>
        <w:t xml:space="preserve"> Thomas Hobbes17 and more recently by Giorgio Agamben,18 </w:t>
      </w:r>
      <w:r w:rsidRPr="00621818">
        <w:rPr>
          <w:rStyle w:val="underline"/>
          <w:rFonts w:asciiTheme="minorHAnsi" w:hAnsiTheme="minorHAnsi" w:cstheme="minorHAnsi"/>
          <w:szCs w:val="24"/>
        </w:rPr>
        <w:t>between</w:t>
      </w:r>
      <w:r w:rsidRPr="00621818">
        <w:rPr>
          <w:rFonts w:cstheme="minorHAnsi"/>
          <w:sz w:val="16"/>
          <w:lang w:bidi="en-US"/>
        </w:rPr>
        <w:t xml:space="preserve"> mere life or </w:t>
      </w:r>
      <w:r w:rsidRPr="00621818">
        <w:rPr>
          <w:rStyle w:val="underline"/>
          <w:rFonts w:asciiTheme="minorHAnsi" w:hAnsiTheme="minorHAnsi" w:cstheme="minorHAnsi"/>
          <w:szCs w:val="24"/>
        </w:rPr>
        <w:t>bare</w:t>
      </w:r>
      <w:r w:rsidRPr="00621818">
        <w:rPr>
          <w:rFonts w:cstheme="minorHAnsi"/>
          <w:sz w:val="16"/>
          <w:lang w:bidi="en-US"/>
        </w:rPr>
        <w:t xml:space="preserve"> </w:t>
      </w:r>
      <w:r w:rsidRPr="00621818">
        <w:rPr>
          <w:rStyle w:val="underline"/>
          <w:rFonts w:asciiTheme="minorHAnsi" w:hAnsiTheme="minorHAnsi" w:cstheme="minorHAnsi"/>
          <w:szCs w:val="24"/>
        </w:rPr>
        <w:t>life</w:t>
      </w:r>
      <w:r w:rsidRPr="00621818">
        <w:rPr>
          <w:rFonts w:cstheme="minorHAnsi"/>
          <w:sz w:val="16"/>
          <w:lang w:bidi="en-US"/>
        </w:rPr>
        <w:t xml:space="preserve"> </w:t>
      </w:r>
      <w:r w:rsidRPr="00621818">
        <w:rPr>
          <w:rStyle w:val="underline"/>
          <w:rFonts w:asciiTheme="minorHAnsi" w:hAnsiTheme="minorHAnsi" w:cstheme="minorHAnsi"/>
          <w:szCs w:val="24"/>
        </w:rPr>
        <w:t>and</w:t>
      </w:r>
      <w:r w:rsidRPr="00621818">
        <w:rPr>
          <w:rFonts w:cstheme="minorHAnsi"/>
          <w:sz w:val="16"/>
          <w:lang w:bidi="en-US"/>
        </w:rPr>
        <w:t xml:space="preserve"> a life which is bound up with some form of normative content of </w:t>
      </w:r>
      <w:r w:rsidRPr="00621818">
        <w:rPr>
          <w:rStyle w:val="underline"/>
          <w:rFonts w:asciiTheme="minorHAnsi" w:hAnsiTheme="minorHAnsi" w:cstheme="minorHAnsi"/>
          <w:szCs w:val="24"/>
        </w:rPr>
        <w:t>the</w:t>
      </w:r>
      <w:r w:rsidRPr="00621818">
        <w:rPr>
          <w:rFonts w:cstheme="minorHAnsi"/>
          <w:sz w:val="16"/>
          <w:lang w:bidi="en-US"/>
        </w:rPr>
        <w:t xml:space="preserve"> </w:t>
      </w:r>
      <w:r w:rsidRPr="00621818">
        <w:rPr>
          <w:rStyle w:val="underline"/>
          <w:rFonts w:asciiTheme="minorHAnsi" w:hAnsiTheme="minorHAnsi" w:cstheme="minorHAnsi"/>
          <w:szCs w:val="24"/>
        </w:rPr>
        <w:t>good</w:t>
      </w:r>
      <w:r w:rsidRPr="00621818">
        <w:rPr>
          <w:rFonts w:cstheme="minorHAnsi"/>
          <w:sz w:val="16"/>
          <w:lang w:bidi="en-US"/>
        </w:rPr>
        <w:t xml:space="preserve"> </w:t>
      </w:r>
      <w:r w:rsidRPr="00621818">
        <w:rPr>
          <w:rStyle w:val="underline"/>
          <w:rFonts w:asciiTheme="minorHAnsi" w:hAnsiTheme="minorHAnsi" w:cstheme="minorHAnsi"/>
          <w:szCs w:val="24"/>
        </w:rPr>
        <w:t>is relevant here</w:t>
      </w:r>
      <w:r w:rsidRPr="00621818">
        <w:rPr>
          <w:rFonts w:cstheme="minorHAnsi"/>
          <w:sz w:val="16"/>
          <w:lang w:bidi="en-US"/>
        </w:rPr>
        <w:t xml:space="preserve">. The former can be thought as something like the pure demand for survival – sometimes even in circumstances of the survival of life that we might view as not worth living. The latter contains value judgments about the quality, ethos and consequences of the life which is lived. The distinction between bare life and the good life is a legal-political dis- tinction. It has, at least since Aristotle, resided at the foundation of Western legal and political theory. The law which holds together and governs the political community is posited with the view of not merely sustaining the bare needs of life, but of establishing and realizing some form of the good life. However, </w:t>
      </w:r>
      <w:r w:rsidRPr="00261601">
        <w:rPr>
          <w:rStyle w:val="underline"/>
          <w:rFonts w:asciiTheme="minorHAnsi" w:hAnsiTheme="minorHAnsi" w:cstheme="minorHAnsi"/>
          <w:szCs w:val="24"/>
          <w:highlight w:val="green"/>
        </w:rPr>
        <w:t xml:space="preserve">the distinction between bare life and the good life already contains within it </w:t>
      </w:r>
      <w:r w:rsidRPr="00621818">
        <w:rPr>
          <w:rStyle w:val="underline"/>
          <w:rFonts w:asciiTheme="minorHAnsi" w:hAnsiTheme="minorHAnsi" w:cstheme="minorHAnsi"/>
          <w:szCs w:val="24"/>
        </w:rPr>
        <w:t>a prior distinction, one which arises when the survival of humans is distinguished from and affirmed against the survival of non-human animals</w:t>
      </w:r>
      <w:r w:rsidRPr="00621818">
        <w:rPr>
          <w:rFonts w:cstheme="minorHAnsi"/>
          <w:sz w:val="16"/>
          <w:lang w:bidi="en-US"/>
        </w:rPr>
        <w:t>. At the basis of the distinction between bare life and the good life, and hence, at the basis of law, resides the human-animal distinction –</w:t>
      </w:r>
      <w:r w:rsidRPr="00261601">
        <w:rPr>
          <w:rFonts w:cstheme="minorHAnsi"/>
          <w:sz w:val="16"/>
          <w:highlight w:val="green"/>
          <w:lang w:bidi="en-US"/>
        </w:rPr>
        <w:t xml:space="preserve"> </w:t>
      </w:r>
      <w:r w:rsidRPr="00261601">
        <w:rPr>
          <w:rStyle w:val="underline"/>
          <w:rFonts w:asciiTheme="minorHAnsi" w:hAnsiTheme="minorHAnsi" w:cstheme="minorHAnsi"/>
          <w:szCs w:val="24"/>
          <w:highlight w:val="green"/>
        </w:rPr>
        <w:t>a determination</w:t>
      </w:r>
      <w:r w:rsidRPr="00621818">
        <w:rPr>
          <w:rStyle w:val="underline"/>
          <w:rFonts w:asciiTheme="minorHAnsi" w:hAnsiTheme="minorHAnsi" w:cstheme="minorHAnsi"/>
          <w:szCs w:val="24"/>
        </w:rPr>
        <w:t xml:space="preserve"> of value </w:t>
      </w:r>
      <w:r w:rsidRPr="00261601">
        <w:rPr>
          <w:rStyle w:val="underline"/>
          <w:rFonts w:asciiTheme="minorHAnsi" w:hAnsiTheme="minorHAnsi" w:cstheme="minorHAnsi"/>
          <w:szCs w:val="24"/>
          <w:highlight w:val="green"/>
        </w:rPr>
        <w:t>that the human form of life is good and</w:t>
      </w:r>
      <w:r w:rsidRPr="00621818">
        <w:rPr>
          <w:rStyle w:val="underline"/>
          <w:rFonts w:asciiTheme="minorHAnsi" w:hAnsiTheme="minorHAnsi" w:cstheme="minorHAnsi"/>
          <w:szCs w:val="24"/>
        </w:rPr>
        <w:t xml:space="preserve"> that it is worth more or </w:t>
      </w:r>
      <w:r w:rsidRPr="00261601">
        <w:rPr>
          <w:rStyle w:val="underline"/>
          <w:rFonts w:asciiTheme="minorHAnsi" w:hAnsiTheme="minorHAnsi" w:cstheme="minorHAnsi"/>
          <w:szCs w:val="24"/>
          <w:highlight w:val="green"/>
        </w:rPr>
        <w:t>better than the lives of non-human animals</w:t>
      </w:r>
      <w:r w:rsidRPr="00621818">
        <w:rPr>
          <w:rStyle w:val="underline"/>
          <w:rFonts w:asciiTheme="minorHAnsi" w:hAnsiTheme="minorHAnsi" w:cstheme="minorHAnsi"/>
          <w:szCs w:val="24"/>
        </w:rPr>
        <w:t xml:space="preserve">. </w:t>
      </w:r>
      <w:r w:rsidRPr="00621818">
        <w:rPr>
          <w:rFonts w:cstheme="minorHAnsi"/>
          <w:sz w:val="16"/>
          <w:lang w:bidi="en-US"/>
        </w:rPr>
        <w:t xml:space="preserve">There is a certain Nietzschean sense of the term “good” which can be drawn upon informatively here. My argument is that </w:t>
      </w:r>
      <w:r w:rsidRPr="00621818">
        <w:rPr>
          <w:rStyle w:val="underline"/>
          <w:rFonts w:asciiTheme="minorHAnsi" w:hAnsiTheme="minorHAnsi" w:cstheme="minorHAnsi"/>
          <w:szCs w:val="24"/>
        </w:rPr>
        <w:t>what occurs prior to the racial and aristocratic senses of the term “good”</w:t>
      </w:r>
      <w:r w:rsidRPr="00621818">
        <w:rPr>
          <w:rFonts w:cstheme="minorHAnsi"/>
          <w:sz w:val="16"/>
          <w:lang w:bidi="en-US"/>
        </w:rPr>
        <w:t xml:space="preserve"> suggested by Nietzsche19 as residing genealogically with the concept of the “good life,” </w:t>
      </w:r>
      <w:r w:rsidRPr="00621818">
        <w:rPr>
          <w:rStyle w:val="underline"/>
          <w:rFonts w:asciiTheme="minorHAnsi" w:hAnsiTheme="minorHAnsi" w:cstheme="minorHAnsi"/>
          <w:szCs w:val="24"/>
        </w:rPr>
        <w:t>is</w:t>
      </w:r>
      <w:r w:rsidRPr="00621818">
        <w:rPr>
          <w:rFonts w:cstheme="minorHAnsi"/>
          <w:sz w:val="16"/>
          <w:lang w:bidi="en-US"/>
        </w:rPr>
        <w:t xml:space="preserve"> more deeply, </w:t>
      </w:r>
      <w:r w:rsidRPr="00621818">
        <w:rPr>
          <w:rStyle w:val="underline"/>
          <w:rFonts w:asciiTheme="minorHAnsi" w:hAnsiTheme="minorHAnsi" w:cstheme="minorHAnsi"/>
          <w:szCs w:val="24"/>
        </w:rPr>
        <w:t>an elevated sense of life-worth that humans in the West have historically ascribed to themselves over and above the life-worth of non-human animals</w:t>
      </w:r>
      <w:r w:rsidRPr="00621818">
        <w:rPr>
          <w:rFonts w:cstheme="minorHAnsi"/>
          <w:sz w:val="16"/>
          <w:lang w:bidi="en-US"/>
        </w:rPr>
        <w:t xml:space="preserve">. Following this, </w:t>
      </w:r>
      <w:r w:rsidRPr="00261601">
        <w:rPr>
          <w:rStyle w:val="underline"/>
          <w:rFonts w:asciiTheme="minorHAnsi" w:hAnsiTheme="minorHAnsi" w:cstheme="minorHAnsi"/>
          <w:szCs w:val="24"/>
          <w:highlight w:val="green"/>
        </w:rPr>
        <w:t>when the meaning of the term “war” is explained</w:t>
      </w:r>
      <w:r w:rsidRPr="00621818">
        <w:rPr>
          <w:rStyle w:val="underline"/>
          <w:rFonts w:asciiTheme="minorHAnsi" w:hAnsiTheme="minorHAnsi" w:cstheme="minorHAnsi"/>
          <w:szCs w:val="24"/>
        </w:rPr>
        <w:t xml:space="preserve"> by legal and political theorists </w:t>
      </w:r>
      <w:r w:rsidRPr="00261601">
        <w:rPr>
          <w:rStyle w:val="underline"/>
          <w:rFonts w:asciiTheme="minorHAnsi" w:hAnsiTheme="minorHAnsi" w:cstheme="minorHAnsi"/>
          <w:szCs w:val="24"/>
          <w:highlight w:val="green"/>
        </w:rPr>
        <w:t>with reference to either the concepts of survival or the good life, the</w:t>
      </w:r>
      <w:r w:rsidRPr="00621818">
        <w:rPr>
          <w:rStyle w:val="underline"/>
          <w:rFonts w:asciiTheme="minorHAnsi" w:hAnsiTheme="minorHAnsi" w:cstheme="minorHAnsi"/>
          <w:szCs w:val="24"/>
        </w:rPr>
        <w:t xml:space="preserve"> linguistic and conceptual use of </w:t>
      </w:r>
      <w:r w:rsidRPr="00621818">
        <w:rPr>
          <w:rStyle w:val="Emphasis"/>
        </w:rPr>
        <w:t xml:space="preserve">the </w:t>
      </w:r>
      <w:r w:rsidRPr="00261601">
        <w:rPr>
          <w:rStyle w:val="Emphasis"/>
          <w:highlight w:val="green"/>
        </w:rPr>
        <w:t>term</w:t>
      </w:r>
      <w:r w:rsidRPr="00621818">
        <w:rPr>
          <w:rStyle w:val="Emphasis"/>
        </w:rPr>
        <w:t xml:space="preserve"> war </w:t>
      </w:r>
      <w:r w:rsidRPr="00261601">
        <w:rPr>
          <w:rStyle w:val="Emphasis"/>
          <w:highlight w:val="green"/>
        </w:rPr>
        <w:t>already contains</w:t>
      </w:r>
      <w:r w:rsidRPr="00621818">
        <w:rPr>
          <w:rStyle w:val="Emphasis"/>
        </w:rPr>
        <w:t xml:space="preserve"> within it </w:t>
      </w:r>
      <w:r w:rsidRPr="00261601">
        <w:rPr>
          <w:rStyle w:val="Emphasis"/>
          <w:highlight w:val="green"/>
        </w:rPr>
        <w:t>a value-laden human-animal distinction and the primary violence of species war</w:t>
      </w:r>
      <w:r w:rsidRPr="00621818">
        <w:rPr>
          <w:rFonts w:cstheme="minorHAnsi"/>
          <w:sz w:val="16"/>
          <w:lang w:bidi="en-US"/>
        </w:rPr>
        <w:t xml:space="preserve">. Survival and the biological imperative (survive!) may be seen as components of a concept of “war” broadly defined.20 For non-human animals the killing and violence that takes place between them (and with respect to their eating of plant life) may be viewed not as </w:t>
      </w:r>
      <w:r w:rsidRPr="00621818">
        <w:rPr>
          <w:rFonts w:cstheme="minorHAnsi"/>
          <w:sz w:val="16"/>
          <w:lang w:bidi="en-US"/>
        </w:rPr>
        <w:lastRenderedPageBreak/>
        <w:t>species war but merely as action driven by the biological imperative. However, for humans the acts of killing and violence directed at non-human animals can be under- stood as species war. While such violence and killing may be thought to be driven, in part, by the biological imperative, these acts also take place within the context of normative judgments made with respect to a particular notion of the good often drawing upon a cosmic hierarchy of life-value established by religious theories of creation or scientific theories of evolution.</w:t>
      </w:r>
    </w:p>
    <w:p w:rsidR="00477631" w:rsidRPr="00621818" w:rsidRDefault="00477631" w:rsidP="00477631">
      <w:pPr>
        <w:rPr>
          <w:lang w:bidi="en-US"/>
        </w:rPr>
      </w:pPr>
    </w:p>
    <w:p w:rsidR="00477631" w:rsidRPr="00621818" w:rsidRDefault="00477631" w:rsidP="00477631">
      <w:pPr>
        <w:pStyle w:val="Heading3"/>
        <w:rPr>
          <w:lang w:bidi="en-US"/>
        </w:rPr>
      </w:pPr>
      <w:r w:rsidRPr="00621818">
        <w:rPr>
          <w:lang w:bidi="en-US"/>
        </w:rPr>
        <w:lastRenderedPageBreak/>
        <w:t>AT: Try or Die</w:t>
      </w:r>
    </w:p>
    <w:p w:rsidR="00477631" w:rsidRPr="00621818" w:rsidRDefault="00477631" w:rsidP="00BF3A71">
      <w:pPr>
        <w:pStyle w:val="Heading4"/>
      </w:pPr>
      <w:r w:rsidRPr="00621818">
        <w:t>They say try or die, it’s actually die to try - there’s no uniqueness for any of their survival good claims. We have already argued above why the domination and eternal suffering of animals is inevitable in a world of the affirmative’s ethic. These spieciest genocides create mass extinctions in nonhuman populations and inevitably cause human extinction – that means there is only a risk that you should vote for our ethical rejection of their human survival ethic.</w:t>
      </w:r>
    </w:p>
    <w:p w:rsidR="00477631" w:rsidRPr="00621818" w:rsidRDefault="00477631" w:rsidP="00477631">
      <w:r w:rsidRPr="00621818">
        <w:rPr>
          <w:rStyle w:val="Style13ptBold"/>
        </w:rPr>
        <w:t>WHITTY 2K7</w:t>
      </w:r>
      <w:r w:rsidRPr="00621818">
        <w:t xml:space="preserve"> [“animal extinction”, Julia, 30 apr, </w:t>
      </w:r>
      <w:hyperlink r:id="rId48" w:history="1">
        <w:r w:rsidRPr="00621818">
          <w:rPr>
            <w:rStyle w:val="Hyperlink"/>
          </w:rPr>
          <w:t>http://www.independent.co.uk/environment/animal-extinction--the-greatest-threat-to-mankind-397939.html</w:t>
        </w:r>
      </w:hyperlink>
      <w:r w:rsidRPr="00621818">
        <w:t>]</w:t>
      </w:r>
      <w:r>
        <w:t xml:space="preserve"> JB</w:t>
      </w:r>
    </w:p>
    <w:p w:rsidR="00477631" w:rsidRPr="00621818" w:rsidRDefault="00477631" w:rsidP="00477631"/>
    <w:p w:rsidR="00477631" w:rsidRPr="00621818" w:rsidRDefault="00477631" w:rsidP="00477631">
      <w:pPr>
        <w:rPr>
          <w:rFonts w:cstheme="minorHAnsi"/>
          <w:sz w:val="16"/>
        </w:rPr>
      </w:pPr>
      <w:r w:rsidRPr="00621818">
        <w:rPr>
          <w:rFonts w:cstheme="minorHAnsi"/>
          <w:sz w:val="16"/>
        </w:rPr>
        <w:t xml:space="preserve">Scientists recognise that </w:t>
      </w:r>
      <w:r w:rsidRPr="00261601">
        <w:rPr>
          <w:rStyle w:val="underline"/>
          <w:rFonts w:asciiTheme="minorHAnsi" w:hAnsiTheme="minorHAnsi" w:cstheme="minorHAnsi"/>
          <w:szCs w:val="24"/>
          <w:highlight w:val="green"/>
        </w:rPr>
        <w:t>species</w:t>
      </w:r>
      <w:r w:rsidRPr="00621818">
        <w:rPr>
          <w:rStyle w:val="underline"/>
          <w:rFonts w:asciiTheme="minorHAnsi" w:hAnsiTheme="minorHAnsi" w:cstheme="minorHAnsi"/>
          <w:szCs w:val="24"/>
        </w:rPr>
        <w:t xml:space="preserve"> continually </w:t>
      </w:r>
      <w:r w:rsidRPr="00261601">
        <w:rPr>
          <w:rStyle w:val="underline"/>
          <w:rFonts w:asciiTheme="minorHAnsi" w:hAnsiTheme="minorHAnsi" w:cstheme="minorHAnsi"/>
          <w:szCs w:val="24"/>
          <w:highlight w:val="green"/>
        </w:rPr>
        <w:t>disappear at a background extinction rate</w:t>
      </w:r>
      <w:r w:rsidRPr="00621818">
        <w:rPr>
          <w:rStyle w:val="underline"/>
          <w:rFonts w:asciiTheme="minorHAnsi" w:hAnsiTheme="minorHAnsi" w:cstheme="minorHAnsi"/>
          <w:szCs w:val="24"/>
        </w:rPr>
        <w:t xml:space="preserve"> estimated </w:t>
      </w:r>
      <w:r w:rsidRPr="00261601">
        <w:rPr>
          <w:rStyle w:val="underline"/>
          <w:rFonts w:asciiTheme="minorHAnsi" w:hAnsiTheme="minorHAnsi" w:cstheme="minorHAnsi"/>
          <w:szCs w:val="24"/>
          <w:highlight w:val="green"/>
        </w:rPr>
        <w:t>at about one species per million per year</w:t>
      </w:r>
      <w:r w:rsidRPr="00621818">
        <w:rPr>
          <w:rFonts w:cstheme="minorHAnsi"/>
          <w:sz w:val="16"/>
        </w:rPr>
        <w:t xml:space="preserve">, with new species replacing the lost in a sustainable fashion. Occasional mass extinctions convulse this orderly norm, followed by excruciatingly slow recoveries as new species emerge from the remaining gene-pool, until the world is once again repopulated by a different catalogue of flora and fauna. From what we understand so far, </w:t>
      </w:r>
      <w:r w:rsidRPr="00621818">
        <w:rPr>
          <w:rStyle w:val="underline"/>
          <w:rFonts w:asciiTheme="minorHAnsi" w:hAnsiTheme="minorHAnsi" w:cstheme="minorHAnsi"/>
          <w:szCs w:val="24"/>
        </w:rPr>
        <w:t xml:space="preserve">five great extinction events have reshaped earth in cataclysmic ways in the past 439 million years, each one wiping out between 50 and 95 per cent of the life of the day, including the dominant life forms; the most recent event killing off the non-avian dinosaurs. </w:t>
      </w:r>
      <w:r w:rsidRPr="00621818">
        <w:rPr>
          <w:rFonts w:cstheme="minorHAnsi"/>
          <w:sz w:val="16"/>
        </w:rPr>
        <w:t xml:space="preserve">Speciations followed, but an analysis published in </w:t>
      </w:r>
      <w:r w:rsidRPr="00261601">
        <w:rPr>
          <w:rStyle w:val="underline"/>
          <w:rFonts w:asciiTheme="minorHAnsi" w:hAnsiTheme="minorHAnsi" w:cstheme="minorHAnsi"/>
          <w:szCs w:val="24"/>
          <w:highlight w:val="green"/>
        </w:rPr>
        <w:t>Nature showed that it takes 10 million years before biological diversity even begins to approach what existed before a die-off. Today we're living through the sixth great extinction</w:t>
      </w:r>
      <w:r w:rsidRPr="00621818">
        <w:rPr>
          <w:rFonts w:cstheme="minorHAnsi"/>
          <w:sz w:val="16"/>
        </w:rPr>
        <w:t xml:space="preserve">, sometimes known as the Holocene extinction event. We carried its seeds with us 50,000 years ago as we migrated beyond Africa with Stone Age blades, darts, and harpoons, entering pristine Ice Age ecosystems and changing them forever by wiping out at least some of the unique megafauna of the times, including, perhaps, the sabre-toothed cats and woolly mammoths. When the ice retreated, we terminated the long and biologically rich epoch sometimes called the Edenic period with assaults from our newest weapons: hoes, scythes, cattle, goats, and pigs. But, </w:t>
      </w:r>
      <w:r w:rsidRPr="00621818">
        <w:rPr>
          <w:rStyle w:val="underline"/>
          <w:rFonts w:asciiTheme="minorHAnsi" w:hAnsiTheme="minorHAnsi" w:cstheme="minorHAnsi"/>
          <w:szCs w:val="24"/>
        </w:rPr>
        <w:t xml:space="preserve">as harmful as our forebears may have been, nothing compares to what's under way today. </w:t>
      </w:r>
      <w:r w:rsidRPr="00261601">
        <w:rPr>
          <w:rStyle w:val="underline"/>
          <w:rFonts w:asciiTheme="minorHAnsi" w:hAnsiTheme="minorHAnsi" w:cstheme="minorHAnsi"/>
          <w:szCs w:val="24"/>
          <w:highlight w:val="green"/>
        </w:rPr>
        <w:t>Throughout the 20th century the causes of extinction</w:t>
      </w:r>
      <w:r w:rsidRPr="00621818">
        <w:rPr>
          <w:rStyle w:val="underline"/>
          <w:rFonts w:asciiTheme="minorHAnsi" w:hAnsiTheme="minorHAnsi" w:cstheme="minorHAnsi"/>
          <w:szCs w:val="24"/>
        </w:rPr>
        <w:t xml:space="preserve"> </w:t>
      </w:r>
      <w:r w:rsidRPr="00621818">
        <w:rPr>
          <w:rFonts w:cstheme="minorHAnsi"/>
          <w:sz w:val="16"/>
        </w:rPr>
        <w:t xml:space="preserve">- habitat degradation, overexploitation, agricultural monocultures, human-borne invasive species, </w:t>
      </w:r>
      <w:proofErr w:type="gramStart"/>
      <w:r w:rsidRPr="00621818">
        <w:rPr>
          <w:rFonts w:cstheme="minorHAnsi"/>
          <w:sz w:val="16"/>
        </w:rPr>
        <w:t>human</w:t>
      </w:r>
      <w:proofErr w:type="gramEnd"/>
      <w:r w:rsidRPr="00621818">
        <w:rPr>
          <w:rFonts w:cstheme="minorHAnsi"/>
          <w:sz w:val="16"/>
        </w:rPr>
        <w:t xml:space="preserve">-induced climate-change </w:t>
      </w:r>
      <w:r w:rsidRPr="00261601">
        <w:rPr>
          <w:rFonts w:cstheme="minorHAnsi"/>
          <w:sz w:val="16"/>
          <w:highlight w:val="green"/>
        </w:rPr>
        <w:t xml:space="preserve">- </w:t>
      </w:r>
      <w:r w:rsidRPr="00261601">
        <w:rPr>
          <w:rStyle w:val="underline"/>
          <w:rFonts w:asciiTheme="minorHAnsi" w:hAnsiTheme="minorHAnsi" w:cstheme="minorHAnsi"/>
          <w:szCs w:val="24"/>
          <w:highlight w:val="green"/>
        </w:rPr>
        <w:t>increased exponentially</w:t>
      </w:r>
      <w:r w:rsidRPr="00621818">
        <w:rPr>
          <w:rFonts w:cstheme="minorHAnsi"/>
          <w:sz w:val="16"/>
        </w:rPr>
        <w:t xml:space="preserve">, until now in the 21st century the rate is nothing short of explosive. The World Conservation Union's Red List - </w:t>
      </w:r>
      <w:r w:rsidRPr="00621818">
        <w:rPr>
          <w:rStyle w:val="underline"/>
          <w:rFonts w:asciiTheme="minorHAnsi" w:hAnsiTheme="minorHAnsi" w:cstheme="minorHAnsi"/>
          <w:szCs w:val="24"/>
        </w:rPr>
        <w:t>a database measuring the global status of Earth's 1.5 million scientifically named species - tells a haunting tale of unchecked, unaddressed, and accelerating biocide.</w:t>
      </w:r>
      <w:r w:rsidRPr="00621818">
        <w:rPr>
          <w:rFonts w:cstheme="minorHAnsi"/>
          <w:sz w:val="16"/>
        </w:rPr>
        <w:t xml:space="preserve"> When we hear of extinction, most of us think of the plight of the rhino, tiger, panda or blue whale. But these sad sagas are only small pieces of the extinction puzzle. The overall numbers are terrifying</w:t>
      </w:r>
      <w:r w:rsidRPr="00621818">
        <w:rPr>
          <w:rStyle w:val="underline"/>
          <w:rFonts w:asciiTheme="minorHAnsi" w:hAnsiTheme="minorHAnsi" w:cstheme="minorHAnsi"/>
          <w:szCs w:val="24"/>
        </w:rPr>
        <w:t xml:space="preserve">. Of the 40,168 species that the 10,000 scientists in the World Conservation Union have assessed, </w:t>
      </w:r>
      <w:r w:rsidRPr="00261601">
        <w:rPr>
          <w:rStyle w:val="underline"/>
          <w:rFonts w:asciiTheme="minorHAnsi" w:hAnsiTheme="minorHAnsi" w:cstheme="minorHAnsi"/>
          <w:szCs w:val="24"/>
          <w:highlight w:val="green"/>
        </w:rPr>
        <w:t>one in four mammals, one in eight birds, one in three amphibians</w:t>
      </w:r>
      <w:r w:rsidRPr="00621818">
        <w:rPr>
          <w:rStyle w:val="underline"/>
          <w:rFonts w:asciiTheme="minorHAnsi" w:hAnsiTheme="minorHAnsi" w:cstheme="minorHAnsi"/>
          <w:szCs w:val="24"/>
        </w:rPr>
        <w:t xml:space="preserve">, one in three conifers </w:t>
      </w:r>
      <w:r w:rsidRPr="00261601">
        <w:rPr>
          <w:rStyle w:val="underline"/>
          <w:rFonts w:asciiTheme="minorHAnsi" w:hAnsiTheme="minorHAnsi" w:cstheme="minorHAnsi"/>
          <w:szCs w:val="24"/>
          <w:highlight w:val="green"/>
        </w:rPr>
        <w:t>and other gymnosperms are at risk of extinction.</w:t>
      </w:r>
      <w:r w:rsidRPr="00621818">
        <w:rPr>
          <w:rStyle w:val="underline"/>
          <w:rFonts w:asciiTheme="minorHAnsi" w:hAnsiTheme="minorHAnsi" w:cstheme="minorHAnsi"/>
          <w:szCs w:val="24"/>
        </w:rPr>
        <w:t xml:space="preserve"> </w:t>
      </w:r>
      <w:r w:rsidRPr="00621818">
        <w:rPr>
          <w:rFonts w:cstheme="minorHAnsi"/>
          <w:sz w:val="16"/>
        </w:rPr>
        <w:t xml:space="preserve">The peril faced by other classes of organisms is less thoroughly analysed, but fully 40 per cent of the examined species of planet earth are in danger, including perhaps 51 per cent of reptiles, 52 per cent of insects, and 73 per cent of flowering plants. By the most conservative measure - </w:t>
      </w:r>
      <w:r w:rsidRPr="00621818">
        <w:rPr>
          <w:rStyle w:val="underline"/>
          <w:rFonts w:asciiTheme="minorHAnsi" w:hAnsiTheme="minorHAnsi" w:cstheme="minorHAnsi"/>
          <w:szCs w:val="24"/>
        </w:rPr>
        <w:t xml:space="preserve">based on the last century's recorded extinctions - the current rate of extinction is 100 times the background rate. But the eminent Harvard biologist Edward </w:t>
      </w:r>
      <w:r w:rsidRPr="00621818">
        <w:rPr>
          <w:rFonts w:cstheme="minorHAnsi"/>
          <w:sz w:val="16"/>
        </w:rPr>
        <w:t xml:space="preserve">O </w:t>
      </w:r>
      <w:r w:rsidRPr="00621818">
        <w:rPr>
          <w:rStyle w:val="underline"/>
          <w:rFonts w:asciiTheme="minorHAnsi" w:hAnsiTheme="minorHAnsi" w:cstheme="minorHAnsi"/>
          <w:szCs w:val="24"/>
        </w:rPr>
        <w:t>Wilson</w:t>
      </w:r>
      <w:r w:rsidRPr="00621818">
        <w:rPr>
          <w:rFonts w:cstheme="minorHAnsi"/>
          <w:sz w:val="16"/>
        </w:rPr>
        <w:t xml:space="preserve">, </w:t>
      </w:r>
      <w:r w:rsidRPr="00621818">
        <w:rPr>
          <w:rStyle w:val="underline"/>
          <w:rFonts w:asciiTheme="minorHAnsi" w:hAnsiTheme="minorHAnsi" w:cstheme="minorHAnsi"/>
          <w:szCs w:val="24"/>
        </w:rPr>
        <w:t>and other scientists</w:t>
      </w:r>
      <w:r w:rsidRPr="00621818">
        <w:rPr>
          <w:rFonts w:cstheme="minorHAnsi"/>
          <w:sz w:val="16"/>
        </w:rPr>
        <w:t xml:space="preserve">, </w:t>
      </w:r>
      <w:r w:rsidRPr="00621818">
        <w:rPr>
          <w:rStyle w:val="underline"/>
          <w:rFonts w:asciiTheme="minorHAnsi" w:hAnsiTheme="minorHAnsi" w:cstheme="minorHAnsi"/>
          <w:szCs w:val="24"/>
        </w:rPr>
        <w:t xml:space="preserve">estimate that the true rate is more like 1,000 to 10,000 times the background rate. The actual annual sum is </w:t>
      </w:r>
      <w:r w:rsidRPr="00621818">
        <w:rPr>
          <w:rStyle w:val="underline"/>
          <w:rFonts w:asciiTheme="minorHAnsi" w:hAnsiTheme="minorHAnsi" w:cstheme="minorHAnsi"/>
          <w:szCs w:val="24"/>
        </w:rPr>
        <w:lastRenderedPageBreak/>
        <w:t xml:space="preserve">only an educated guess, because no scientist believes that the tally of life ends at the 1.5 million species already discovered; estimates range as high as 100 million species on earth, with 10 million as the median guess. </w:t>
      </w:r>
      <w:proofErr w:type="gramStart"/>
      <w:r w:rsidRPr="00621818">
        <w:rPr>
          <w:rStyle w:val="underline"/>
          <w:rFonts w:asciiTheme="minorHAnsi" w:hAnsiTheme="minorHAnsi" w:cstheme="minorHAnsi"/>
          <w:szCs w:val="24"/>
        </w:rPr>
        <w:t xml:space="preserve">Bracketed between best- and worst-case scenarios, then, </w:t>
      </w:r>
      <w:r w:rsidRPr="00261601">
        <w:rPr>
          <w:rStyle w:val="underline"/>
          <w:rFonts w:asciiTheme="minorHAnsi" w:hAnsiTheme="minorHAnsi" w:cstheme="minorHAnsi"/>
          <w:szCs w:val="24"/>
          <w:highlight w:val="green"/>
        </w:rPr>
        <w:t>somewhere between 2.7 and 270 species are erased from existence every day.</w:t>
      </w:r>
      <w:proofErr w:type="gramEnd"/>
      <w:r w:rsidRPr="00621818">
        <w:rPr>
          <w:rStyle w:val="underline"/>
          <w:rFonts w:asciiTheme="minorHAnsi" w:hAnsiTheme="minorHAnsi" w:cstheme="minorHAnsi"/>
          <w:szCs w:val="24"/>
        </w:rPr>
        <w:t xml:space="preserve"> </w:t>
      </w:r>
      <w:proofErr w:type="gramStart"/>
      <w:r w:rsidRPr="00621818">
        <w:rPr>
          <w:rStyle w:val="underline"/>
          <w:rFonts w:asciiTheme="minorHAnsi" w:hAnsiTheme="minorHAnsi" w:cstheme="minorHAnsi"/>
          <w:szCs w:val="24"/>
        </w:rPr>
        <w:t>Including today.</w:t>
      </w:r>
      <w:proofErr w:type="gramEnd"/>
      <w:r w:rsidRPr="00621818">
        <w:rPr>
          <w:rStyle w:val="underline"/>
          <w:rFonts w:asciiTheme="minorHAnsi" w:hAnsiTheme="minorHAnsi" w:cstheme="minorHAnsi"/>
          <w:sz w:val="22"/>
        </w:rPr>
        <w:t xml:space="preserve"> </w:t>
      </w:r>
      <w:r w:rsidRPr="00621818">
        <w:rPr>
          <w:rStyle w:val="underline"/>
          <w:rFonts w:asciiTheme="minorHAnsi" w:hAnsiTheme="minorHAnsi" w:cstheme="minorHAnsi"/>
          <w:szCs w:val="24"/>
        </w:rPr>
        <w:t xml:space="preserve">We now understand that the majority of life on Earth has never been - and will never be - known to us. In a staggering forecast, Wilson predicts that our present course will lead to the extinction of half of all plant and animal species by 2100. </w:t>
      </w:r>
      <w:r w:rsidRPr="00621818">
        <w:rPr>
          <w:rFonts w:cstheme="minorHAnsi"/>
          <w:sz w:val="16"/>
        </w:rPr>
        <w:t xml:space="preserve">You probably had no idea. Few do. A poll by the American Museum of Natural History finds that </w:t>
      </w:r>
      <w:r w:rsidRPr="00621818">
        <w:rPr>
          <w:rStyle w:val="underline"/>
          <w:rFonts w:asciiTheme="minorHAnsi" w:hAnsiTheme="minorHAnsi" w:cstheme="minorHAnsi"/>
          <w:szCs w:val="24"/>
        </w:rPr>
        <w:t>seven in 10 biologists believe that mass extinction poses a colossal threat to human existence</w:t>
      </w:r>
      <w:r w:rsidRPr="00621818">
        <w:rPr>
          <w:rFonts w:cstheme="minorHAnsi"/>
          <w:sz w:val="16"/>
        </w:rPr>
        <w:t xml:space="preserve">, a more serious environmental problem than even its contributor, global warming; </w:t>
      </w:r>
      <w:r w:rsidRPr="00621818">
        <w:rPr>
          <w:rStyle w:val="underline"/>
          <w:rFonts w:asciiTheme="minorHAnsi" w:hAnsiTheme="minorHAnsi" w:cstheme="minorHAnsi"/>
          <w:szCs w:val="24"/>
        </w:rPr>
        <w:t>and that the dangers of mass extinction are woefully underestimated by almost everyone outside science.</w:t>
      </w:r>
      <w:r w:rsidRPr="00621818">
        <w:rPr>
          <w:rFonts w:cstheme="minorHAnsi"/>
          <w:sz w:val="16"/>
        </w:rPr>
        <w:t xml:space="preserve"> In the 200 years since French naturalist Georges Cuvier first floated the concept of extinction, after examining fossil bones and concluding "the existence of a world previous to ours, destroyed by some sort of catastrophe", we have only slowly recognised and attempted to correct our own catastrophic behaviour.</w:t>
      </w:r>
    </w:p>
    <w:p w:rsidR="00477631" w:rsidRPr="008570D0" w:rsidRDefault="00477631" w:rsidP="00477631"/>
    <w:p w:rsidR="00477631" w:rsidRPr="0077792B" w:rsidRDefault="00477631" w:rsidP="00477631">
      <w:pPr>
        <w:pStyle w:val="Heading3"/>
      </w:pPr>
      <w:r w:rsidRPr="0077792B">
        <w:lastRenderedPageBreak/>
        <w:t xml:space="preserve">AT: Nuclear War kills the Biosphere </w:t>
      </w:r>
    </w:p>
    <w:p w:rsidR="00477631" w:rsidRPr="0077792B" w:rsidRDefault="00477631" w:rsidP="00477631"/>
    <w:p w:rsidR="00477631" w:rsidRPr="0077792B" w:rsidRDefault="00477631" w:rsidP="00BF3A71">
      <w:pPr>
        <w:pStyle w:val="Heading4"/>
        <w:rPr>
          <w:rStyle w:val="underline"/>
          <w:rFonts w:asciiTheme="minorHAnsi" w:hAnsiTheme="minorHAnsi"/>
          <w:b/>
          <w:sz w:val="26"/>
        </w:rPr>
      </w:pPr>
      <w:r w:rsidRPr="0077792B">
        <w:t>Even full detonation of all nuclear arsenals would not destroy the biosphere.</w:t>
      </w:r>
    </w:p>
    <w:p w:rsidR="00477631" w:rsidRPr="0077792B" w:rsidRDefault="00477631" w:rsidP="00477631">
      <w:r w:rsidRPr="0077792B">
        <w:rPr>
          <w:rStyle w:val="Style13ptBold"/>
        </w:rPr>
        <w:t>Wang 2k9</w:t>
      </w:r>
      <w:r w:rsidRPr="0077792B">
        <w:t xml:space="preserve"> [</w:t>
      </w:r>
      <w:proofErr w:type="gramStart"/>
      <w:r w:rsidRPr="0077792B">
        <w:t>brian</w:t>
      </w:r>
      <w:proofErr w:type="gramEnd"/>
      <w:r w:rsidRPr="0077792B">
        <w:t xml:space="preserve">, a long time futurist (he won second place in the Honeywell University Futurist contest, Member of the Center for Responsible Nanotechnology taskforce. </w:t>
      </w:r>
      <w:proofErr w:type="gramStart"/>
      <w:r w:rsidRPr="0077792B">
        <w:t>Advisor to the Nanoethics Group.</w:t>
      </w:r>
      <w:proofErr w:type="gramEnd"/>
      <w:r w:rsidRPr="0077792B">
        <w:t xml:space="preserve"> Director of Research for the Lifeboat Foundation, </w:t>
      </w:r>
      <w:hyperlink r:id="rId49" w:tgtFrame="_blank" w:history="1">
        <w:r w:rsidRPr="0077792B">
          <w:rPr>
            <w:rStyle w:val="Hyperlink"/>
          </w:rPr>
          <w:t>http://nextbigfuture.com/2009/02/nuclear-war-effects-and-battlestar.html</w:t>
        </w:r>
      </w:hyperlink>
      <w:r w:rsidRPr="0077792B">
        <w:t>]</w:t>
      </w:r>
      <w:r>
        <w:t xml:space="preserve"> JB</w:t>
      </w:r>
    </w:p>
    <w:p w:rsidR="00477631" w:rsidRPr="0077792B" w:rsidRDefault="00477631" w:rsidP="00477631">
      <w:r w:rsidRPr="0077792B">
        <w:t xml:space="preserve"> </w:t>
      </w:r>
    </w:p>
    <w:p w:rsidR="00477631" w:rsidRPr="0077792B" w:rsidRDefault="00477631" w:rsidP="00477631">
      <w:pPr>
        <w:rPr>
          <w:rStyle w:val="underline"/>
          <w:rFonts w:asciiTheme="minorHAnsi" w:hAnsiTheme="minorHAnsi" w:cstheme="minorHAnsi"/>
          <w:b w:val="0"/>
          <w:szCs w:val="24"/>
        </w:rPr>
      </w:pPr>
      <w:r w:rsidRPr="00261601">
        <w:rPr>
          <w:rStyle w:val="underline"/>
          <w:rFonts w:asciiTheme="minorHAnsi" w:hAnsiTheme="minorHAnsi" w:cstheme="minorHAnsi"/>
          <w:szCs w:val="24"/>
          <w:highlight w:val="green"/>
        </w:rPr>
        <w:t xml:space="preserve">Expending </w:t>
      </w:r>
      <w:r w:rsidRPr="0077792B">
        <w:rPr>
          <w:rStyle w:val="underline"/>
          <w:rFonts w:asciiTheme="minorHAnsi" w:hAnsiTheme="minorHAnsi" w:cstheme="minorHAnsi"/>
          <w:szCs w:val="24"/>
        </w:rPr>
        <w:t xml:space="preserve">the current level or </w:t>
      </w:r>
      <w:r w:rsidRPr="00261601">
        <w:rPr>
          <w:rStyle w:val="underline"/>
          <w:rFonts w:asciiTheme="minorHAnsi" w:hAnsiTheme="minorHAnsi" w:cstheme="minorHAnsi"/>
          <w:szCs w:val="24"/>
          <w:highlight w:val="green"/>
        </w:rPr>
        <w:t xml:space="preserve">even the highest nuclear arsenals that we have ever had would do nothing to the long term survival of the biosphere </w:t>
      </w:r>
      <w:r w:rsidRPr="0077792B">
        <w:rPr>
          <w:rStyle w:val="underline"/>
          <w:rFonts w:asciiTheme="minorHAnsi" w:hAnsiTheme="minorHAnsi" w:cstheme="minorHAnsi"/>
          <w:szCs w:val="24"/>
        </w:rPr>
        <w:t xml:space="preserve">based on radiation and fallout. </w:t>
      </w:r>
      <w:r w:rsidRPr="00261601">
        <w:rPr>
          <w:rStyle w:val="Emphasis"/>
          <w:highlight w:val="green"/>
        </w:rPr>
        <w:t>The world is too big. The stuff settles out and the most dangerous stuff has a short life. The long life stuff is long lived because it is giving off low energy level of radiation.</w:t>
      </w:r>
      <w:r w:rsidRPr="0077792B">
        <w:rPr>
          <w:rStyle w:val="underline"/>
          <w:rFonts w:asciiTheme="minorHAnsi" w:hAnsiTheme="minorHAnsi" w:cstheme="minorHAnsi"/>
          <w:szCs w:val="24"/>
        </w:rPr>
        <w:t xml:space="preserve">  That is why the long term debate about nuclear war is about altering the climate or ozone in a lasting way. Plenty of atmospheric big nuclear tests have been done and </w:t>
      </w:r>
      <w:r w:rsidRPr="00261601">
        <w:rPr>
          <w:rStyle w:val="underline"/>
          <w:rFonts w:asciiTheme="minorHAnsi" w:hAnsiTheme="minorHAnsi" w:cstheme="minorHAnsi"/>
          <w:szCs w:val="24"/>
          <w:highlight w:val="green"/>
        </w:rPr>
        <w:t xml:space="preserve">the biosphere can take it. Killing a biosphere with nukes would take lot more nukes </w:t>
      </w:r>
      <w:r w:rsidRPr="0077792B">
        <w:rPr>
          <w:rStyle w:val="underline"/>
          <w:rFonts w:asciiTheme="minorHAnsi" w:hAnsiTheme="minorHAnsi" w:cstheme="minorHAnsi"/>
          <w:szCs w:val="24"/>
        </w:rPr>
        <w:t>and radiation would not be the main and lasting problem ever after 2000 years.</w:t>
      </w:r>
    </w:p>
    <w:p w:rsidR="00477631" w:rsidRPr="0077792B" w:rsidRDefault="00477631" w:rsidP="00477631"/>
    <w:p w:rsidR="00477631" w:rsidRPr="0077792B" w:rsidRDefault="00477631" w:rsidP="00BF3A71">
      <w:pPr>
        <w:pStyle w:val="Heading4"/>
      </w:pPr>
      <w:r w:rsidRPr="0077792B">
        <w:t>And, nuclear war will be on par with previous mass extinctions – radiation only risks rapid mutation enabling evolution for populations who survive.</w:t>
      </w:r>
    </w:p>
    <w:p w:rsidR="00477631" w:rsidRPr="0077792B" w:rsidRDefault="00477631" w:rsidP="00477631">
      <w:r w:rsidRPr="0077792B">
        <w:rPr>
          <w:rStyle w:val="Style13ptBold"/>
        </w:rPr>
        <w:t>Phillips 2k1</w:t>
      </w:r>
      <w:r w:rsidRPr="0077792B">
        <w:t xml:space="preserve"> [alan, peace magazine, v17, n1</w:t>
      </w:r>
      <w:proofErr w:type="gramStart"/>
      <w:r w:rsidRPr="0077792B">
        <w:t>,p13</w:t>
      </w:r>
      <w:proofErr w:type="gramEnd"/>
      <w:r w:rsidRPr="0077792B">
        <w:t xml:space="preserve">, nuclear winter revisited, </w:t>
      </w:r>
      <w:hyperlink r:id="rId50" w:history="1">
        <w:r w:rsidRPr="0077792B">
          <w:rPr>
            <w:rStyle w:val="Hyperlink"/>
          </w:rPr>
          <w:t>http://archive.peacemagazine.org/v17n1p13.htm</w:t>
        </w:r>
      </w:hyperlink>
      <w:r w:rsidRPr="0077792B">
        <w:t>]</w:t>
      </w:r>
      <w:r>
        <w:t xml:space="preserve"> JB</w:t>
      </w:r>
    </w:p>
    <w:p w:rsidR="00477631" w:rsidRPr="0077792B" w:rsidRDefault="00477631" w:rsidP="00477631">
      <w:pPr>
        <w:rPr>
          <w:u w:val="single"/>
        </w:rPr>
      </w:pPr>
    </w:p>
    <w:p w:rsidR="00477631" w:rsidRPr="0077792B" w:rsidRDefault="00477631" w:rsidP="00477631">
      <w:pPr>
        <w:rPr>
          <w:rStyle w:val="underline"/>
          <w:rFonts w:asciiTheme="minorHAnsi" w:hAnsiTheme="minorHAnsi" w:cstheme="minorHAnsi"/>
          <w:b w:val="0"/>
        </w:rPr>
      </w:pPr>
      <w:r w:rsidRPr="00BD7157">
        <w:rPr>
          <w:rFonts w:cstheme="minorHAnsi"/>
          <w:sz w:val="14"/>
        </w:rPr>
        <w:t xml:space="preserve">Altogether, </w:t>
      </w:r>
      <w:r w:rsidRPr="00261601">
        <w:rPr>
          <w:rStyle w:val="underline"/>
          <w:rFonts w:asciiTheme="minorHAnsi" w:hAnsiTheme="minorHAnsi" w:cstheme="minorHAnsi"/>
          <w:szCs w:val="24"/>
          <w:highlight w:val="green"/>
        </w:rPr>
        <w:t xml:space="preserve">nuclear winter would be </w:t>
      </w:r>
      <w:r w:rsidRPr="0077792B">
        <w:rPr>
          <w:rStyle w:val="underline"/>
          <w:rFonts w:asciiTheme="minorHAnsi" w:hAnsiTheme="minorHAnsi" w:cstheme="minorHAnsi"/>
          <w:szCs w:val="24"/>
        </w:rPr>
        <w:t xml:space="preserve">an ecological disaster of </w:t>
      </w:r>
      <w:r w:rsidRPr="00261601">
        <w:rPr>
          <w:rStyle w:val="underline"/>
          <w:rFonts w:asciiTheme="minorHAnsi" w:hAnsiTheme="minorHAnsi" w:cstheme="minorHAnsi"/>
          <w:szCs w:val="24"/>
          <w:highlight w:val="green"/>
        </w:rPr>
        <w:t xml:space="preserve">the same </w:t>
      </w:r>
      <w:r w:rsidRPr="0077792B">
        <w:rPr>
          <w:rStyle w:val="underline"/>
          <w:rFonts w:asciiTheme="minorHAnsi" w:hAnsiTheme="minorHAnsi" w:cstheme="minorHAnsi"/>
          <w:szCs w:val="24"/>
        </w:rPr>
        <w:t xml:space="preserve">sort of magnitude </w:t>
      </w:r>
      <w:r w:rsidRPr="00261601">
        <w:rPr>
          <w:rStyle w:val="underline"/>
          <w:rFonts w:asciiTheme="minorHAnsi" w:hAnsiTheme="minorHAnsi" w:cstheme="minorHAnsi"/>
          <w:szCs w:val="24"/>
          <w:highlight w:val="green"/>
        </w:rPr>
        <w:t xml:space="preserve">as </w:t>
      </w:r>
      <w:r w:rsidRPr="0077792B">
        <w:rPr>
          <w:rStyle w:val="underline"/>
          <w:rFonts w:asciiTheme="minorHAnsi" w:hAnsiTheme="minorHAnsi" w:cstheme="minorHAnsi"/>
          <w:szCs w:val="24"/>
        </w:rPr>
        <w:t xml:space="preserve">the </w:t>
      </w:r>
      <w:r w:rsidRPr="00261601">
        <w:rPr>
          <w:rStyle w:val="underline"/>
          <w:rFonts w:asciiTheme="minorHAnsi" w:hAnsiTheme="minorHAnsi" w:cstheme="minorHAnsi"/>
          <w:szCs w:val="24"/>
          <w:highlight w:val="green"/>
        </w:rPr>
        <w:t xml:space="preserve">major extinctions </w:t>
      </w:r>
      <w:r w:rsidRPr="0077792B">
        <w:rPr>
          <w:rStyle w:val="underline"/>
          <w:rFonts w:asciiTheme="minorHAnsi" w:hAnsiTheme="minorHAnsi" w:cstheme="minorHAnsi"/>
          <w:szCs w:val="24"/>
        </w:rPr>
        <w:t xml:space="preserve">of species that have occurred </w:t>
      </w:r>
      <w:r w:rsidRPr="00261601">
        <w:rPr>
          <w:rStyle w:val="underline"/>
          <w:rFonts w:asciiTheme="minorHAnsi" w:hAnsiTheme="minorHAnsi" w:cstheme="minorHAnsi"/>
          <w:szCs w:val="24"/>
          <w:highlight w:val="green"/>
        </w:rPr>
        <w:t>in the past</w:t>
      </w:r>
      <w:r w:rsidRPr="00BD7157">
        <w:rPr>
          <w:rFonts w:cstheme="minorHAnsi"/>
          <w:sz w:val="14"/>
        </w:rPr>
        <w:t xml:space="preserve">, the most famous one being 65 million years ago at the Cretaceous extinction. </w:t>
      </w:r>
      <w:r w:rsidRPr="0077792B">
        <w:rPr>
          <w:rStyle w:val="underline"/>
          <w:rFonts w:asciiTheme="minorHAnsi" w:hAnsiTheme="minorHAnsi" w:cstheme="minorHAnsi"/>
          <w:szCs w:val="24"/>
        </w:rPr>
        <w:t xml:space="preserve">Of all the species living at the time, about half became extinct. The theory is that </w:t>
      </w:r>
      <w:r w:rsidRPr="00261601">
        <w:rPr>
          <w:rStyle w:val="Emphasis"/>
          <w:highlight w:val="green"/>
        </w:rPr>
        <w:t>a large meteor made a great crater in the Gulf of Mexico, putting a trillion tons of rock debris into the atmosphere. That is a thousand times as much rock as is predicted for a nuclear war</w:t>
      </w:r>
      <w:r w:rsidRPr="0077792B">
        <w:rPr>
          <w:rStyle w:val="underline"/>
          <w:rFonts w:asciiTheme="minorHAnsi" w:hAnsiTheme="minorHAnsi" w:cstheme="minorHAnsi"/>
          <w:szCs w:val="24"/>
        </w:rPr>
        <w:t xml:space="preserve">, but the soot from fires blocks sunlight more effectively than rock debris. In </w:t>
      </w:r>
      <w:r w:rsidRPr="00BD7157">
        <w:rPr>
          <w:rFonts w:cstheme="minorHAnsi"/>
          <w:sz w:val="14"/>
        </w:rPr>
        <w:t xml:space="preserve">nuclear winter there would also be radioactive contamination giving worldwide background radiation doses many times larger than has ever happened during the three billion years of evolution. </w:t>
      </w:r>
      <w:r w:rsidRPr="00261601">
        <w:rPr>
          <w:rStyle w:val="Emphasis"/>
          <w:highlight w:val="green"/>
        </w:rPr>
        <w:t>The radiation would</w:t>
      </w:r>
      <w:r w:rsidRPr="00261601">
        <w:rPr>
          <w:rStyle w:val="underline"/>
          <w:rFonts w:asciiTheme="minorHAnsi" w:hAnsiTheme="minorHAnsi" w:cstheme="minorHAnsi"/>
          <w:szCs w:val="24"/>
          <w:highlight w:val="green"/>
        </w:rPr>
        <w:t xml:space="preserve"> </w:t>
      </w:r>
      <w:r w:rsidRPr="00BD7157">
        <w:rPr>
          <w:rFonts w:cstheme="minorHAnsi"/>
          <w:sz w:val="14"/>
        </w:rPr>
        <w:t xml:space="preserve">notably worsen things for existing species, though it might, by increasing mutations, </w:t>
      </w:r>
      <w:r w:rsidRPr="00261601">
        <w:rPr>
          <w:rStyle w:val="Emphasis"/>
          <w:highlight w:val="green"/>
        </w:rPr>
        <w:t>allow quicker evolution of new species</w:t>
      </w:r>
      <w:r w:rsidRPr="00261601">
        <w:rPr>
          <w:rStyle w:val="underline"/>
          <w:rFonts w:asciiTheme="minorHAnsi" w:hAnsiTheme="minorHAnsi" w:cstheme="minorHAnsi"/>
          <w:szCs w:val="24"/>
          <w:highlight w:val="green"/>
        </w:rPr>
        <w:t xml:space="preserve"> </w:t>
      </w:r>
      <w:r w:rsidRPr="0077792B">
        <w:rPr>
          <w:rStyle w:val="underline"/>
          <w:rFonts w:asciiTheme="minorHAnsi" w:hAnsiTheme="minorHAnsi" w:cstheme="minorHAnsi"/>
          <w:szCs w:val="24"/>
        </w:rPr>
        <w:t xml:space="preserve">(perhaps mainly insects and grasses) </w:t>
      </w:r>
      <w:r w:rsidRPr="00261601">
        <w:rPr>
          <w:rStyle w:val="Emphasis"/>
          <w:highlight w:val="green"/>
        </w:rPr>
        <w:t>that could tolerate</w:t>
      </w:r>
      <w:r w:rsidRPr="00261601">
        <w:rPr>
          <w:rStyle w:val="underline"/>
          <w:rFonts w:asciiTheme="minorHAnsi" w:hAnsiTheme="minorHAnsi" w:cstheme="minorHAnsi"/>
          <w:szCs w:val="24"/>
          <w:highlight w:val="green"/>
        </w:rPr>
        <w:t xml:space="preserve"> </w:t>
      </w:r>
      <w:r w:rsidRPr="0077792B">
        <w:rPr>
          <w:rStyle w:val="underline"/>
          <w:rFonts w:asciiTheme="minorHAnsi" w:hAnsiTheme="minorHAnsi" w:cstheme="minorHAnsi"/>
          <w:szCs w:val="24"/>
        </w:rPr>
        <w:t xml:space="preserve">the post-war </w:t>
      </w:r>
      <w:r w:rsidRPr="00261601">
        <w:rPr>
          <w:rStyle w:val="Emphasis"/>
          <w:highlight w:val="green"/>
        </w:rPr>
        <w:t>conditions</w:t>
      </w:r>
      <w:r w:rsidRPr="00BD7157">
        <w:rPr>
          <w:rFonts w:cstheme="minorHAnsi"/>
          <w:sz w:val="14"/>
        </w:rPr>
        <w:t xml:space="preserve">. (I should just mention that </w:t>
      </w:r>
      <w:r w:rsidRPr="00261601">
        <w:rPr>
          <w:rStyle w:val="underline"/>
          <w:rFonts w:asciiTheme="minorHAnsi" w:hAnsiTheme="minorHAnsi" w:cstheme="minorHAnsi"/>
          <w:szCs w:val="24"/>
          <w:highlight w:val="green"/>
        </w:rPr>
        <w:t>there is no way the radioactivity from a nuclear war would destroy "all life on earth."</w:t>
      </w:r>
      <w:r w:rsidRPr="0077792B">
        <w:rPr>
          <w:rStyle w:val="underline"/>
          <w:rFonts w:asciiTheme="minorHAnsi" w:hAnsiTheme="minorHAnsi" w:cstheme="minorHAnsi"/>
          <w:szCs w:val="24"/>
        </w:rPr>
        <w:t xml:space="preserve"> People must stop saying that. </w:t>
      </w:r>
      <w:r w:rsidRPr="00261601">
        <w:rPr>
          <w:rStyle w:val="underline"/>
          <w:rFonts w:asciiTheme="minorHAnsi" w:hAnsiTheme="minorHAnsi" w:cstheme="minorHAnsi"/>
          <w:szCs w:val="24"/>
          <w:highlight w:val="green"/>
        </w:rPr>
        <w:t>There will be evolution after a war, but it may not include us</w:t>
      </w:r>
      <w:r w:rsidRPr="00BD7157">
        <w:rPr>
          <w:rFonts w:cstheme="minorHAnsi"/>
          <w:sz w:val="14"/>
        </w:rPr>
        <w:t>).</w:t>
      </w:r>
      <w:r w:rsidRPr="0077792B">
        <w:rPr>
          <w:rStyle w:val="underline"/>
          <w:rFonts w:asciiTheme="minorHAnsi" w:hAnsiTheme="minorHAnsi" w:cstheme="minorHAnsi"/>
          <w:szCs w:val="24"/>
        </w:rPr>
        <w:t xml:space="preserve">3. </w:t>
      </w:r>
      <w:proofErr w:type="gramStart"/>
      <w:r w:rsidRPr="0077792B">
        <w:rPr>
          <w:rStyle w:val="underline"/>
          <w:rFonts w:asciiTheme="minorHAnsi" w:hAnsiTheme="minorHAnsi" w:cstheme="minorHAnsi"/>
          <w:szCs w:val="24"/>
        </w:rPr>
        <w:t>even</w:t>
      </w:r>
      <w:proofErr w:type="gramEnd"/>
      <w:r w:rsidRPr="0077792B">
        <w:rPr>
          <w:rStyle w:val="underline"/>
          <w:rFonts w:asciiTheme="minorHAnsi" w:hAnsiTheme="minorHAnsi" w:cstheme="minorHAnsi"/>
          <w:szCs w:val="24"/>
        </w:rPr>
        <w:t xml:space="preserve"> if they win that it does kill the biosphere, they have conceeded the bare life portions of our criticism. </w:t>
      </w:r>
      <w:proofErr w:type="gramStart"/>
      <w:r w:rsidRPr="0077792B">
        <w:rPr>
          <w:rStyle w:val="underline"/>
          <w:rFonts w:asciiTheme="minorHAnsi" w:hAnsiTheme="minorHAnsi" w:cstheme="minorHAnsi"/>
          <w:szCs w:val="24"/>
        </w:rPr>
        <w:t>the</w:t>
      </w:r>
      <w:proofErr w:type="gramEnd"/>
      <w:r w:rsidRPr="0077792B">
        <w:rPr>
          <w:rStyle w:val="underline"/>
          <w:rFonts w:asciiTheme="minorHAnsi" w:hAnsiTheme="minorHAnsi" w:cstheme="minorHAnsi"/>
          <w:szCs w:val="24"/>
        </w:rPr>
        <w:t xml:space="preserve"> paradigm of survival of the species abandons the form of bare life. </w:t>
      </w:r>
      <w:proofErr w:type="gramStart"/>
      <w:r w:rsidRPr="0077792B">
        <w:rPr>
          <w:rStyle w:val="underline"/>
          <w:rFonts w:asciiTheme="minorHAnsi" w:hAnsiTheme="minorHAnsi" w:cstheme="minorHAnsi"/>
          <w:szCs w:val="24"/>
        </w:rPr>
        <w:t>this</w:t>
      </w:r>
      <w:proofErr w:type="gramEnd"/>
      <w:r w:rsidRPr="0077792B">
        <w:rPr>
          <w:rStyle w:val="underline"/>
          <w:rFonts w:asciiTheme="minorHAnsi" w:hAnsiTheme="minorHAnsi" w:cstheme="minorHAnsi"/>
          <w:szCs w:val="24"/>
        </w:rPr>
        <w:t xml:space="preserve"> is an unethical arrangement of the political which makes the domination, genocide, and continual </w:t>
      </w:r>
      <w:r w:rsidRPr="0077792B">
        <w:rPr>
          <w:rStyle w:val="underline"/>
          <w:rFonts w:asciiTheme="minorHAnsi" w:hAnsiTheme="minorHAnsi" w:cstheme="minorHAnsi"/>
          <w:szCs w:val="24"/>
        </w:rPr>
        <w:lastRenderedPageBreak/>
        <w:t xml:space="preserve">suffering for forms of life deemed unqualified. </w:t>
      </w:r>
      <w:proofErr w:type="gramStart"/>
      <w:r w:rsidRPr="0077792B">
        <w:rPr>
          <w:rStyle w:val="underline"/>
          <w:rFonts w:asciiTheme="minorHAnsi" w:hAnsiTheme="minorHAnsi" w:cstheme="minorHAnsi"/>
          <w:szCs w:val="24"/>
        </w:rPr>
        <w:t>that’s</w:t>
      </w:r>
      <w:proofErr w:type="gramEnd"/>
      <w:r w:rsidRPr="0077792B">
        <w:rPr>
          <w:rStyle w:val="underline"/>
          <w:rFonts w:asciiTheme="minorHAnsi" w:hAnsiTheme="minorHAnsi" w:cstheme="minorHAnsi"/>
          <w:szCs w:val="24"/>
        </w:rPr>
        <w:t xml:space="preserve"> both pieces of 1nc kochi and ordan evidence and all the impact work above.</w:t>
      </w:r>
    </w:p>
    <w:p w:rsidR="00477631" w:rsidRPr="0077792B" w:rsidRDefault="00477631" w:rsidP="00477631"/>
    <w:p w:rsidR="00477631" w:rsidRPr="0077792B" w:rsidRDefault="00477631" w:rsidP="00477631"/>
    <w:p w:rsidR="00477631" w:rsidRPr="0077792B" w:rsidRDefault="00477631" w:rsidP="00477631"/>
    <w:p w:rsidR="00477631" w:rsidRPr="0077792B" w:rsidRDefault="00477631" w:rsidP="00477631"/>
    <w:p w:rsidR="00477631" w:rsidRDefault="00477631" w:rsidP="00477631">
      <w:pPr>
        <w:pStyle w:val="Heading3"/>
        <w:rPr>
          <w:rFonts w:eastAsia="SimSun"/>
        </w:rPr>
      </w:pPr>
      <w:r>
        <w:rPr>
          <w:rFonts w:eastAsia="SimSun"/>
        </w:rPr>
        <w:lastRenderedPageBreak/>
        <w:t xml:space="preserve">Framework </w:t>
      </w:r>
    </w:p>
    <w:p w:rsidR="00477631" w:rsidRPr="00B8122D" w:rsidRDefault="00477631" w:rsidP="00477631">
      <w:pPr>
        <w:keepNext/>
        <w:keepLines/>
        <w:spacing w:before="40" w:after="0"/>
        <w:outlineLvl w:val="3"/>
        <w:rPr>
          <w:rFonts w:eastAsia="SimSun" w:cs="Times New Roman"/>
          <w:b/>
          <w:iCs/>
          <w:sz w:val="26"/>
        </w:rPr>
      </w:pPr>
      <w:r>
        <w:rPr>
          <w:rFonts w:eastAsia="SimSun" w:cs="Times New Roman"/>
          <w:b/>
          <w:iCs/>
          <w:sz w:val="26"/>
        </w:rPr>
        <w:t>Scholars can</w:t>
      </w:r>
      <w:r w:rsidRPr="00B8122D">
        <w:rPr>
          <w:rFonts w:eastAsia="SimSun" w:cs="Times New Roman"/>
          <w:b/>
          <w:iCs/>
          <w:sz w:val="26"/>
        </w:rPr>
        <w:t xml:space="preserve"> use the debate site as a space for the practice of post humanities as an operative displacement of anthropocentrism inherent to the 1AC.</w:t>
      </w:r>
    </w:p>
    <w:p w:rsidR="00477631" w:rsidRPr="00B8122D" w:rsidRDefault="00477631" w:rsidP="00477631">
      <w:pPr>
        <w:rPr>
          <w:rFonts w:eastAsia="Calibri" w:cs="Times New Roman"/>
        </w:rPr>
      </w:pPr>
      <w:r w:rsidRPr="00B8122D">
        <w:rPr>
          <w:rFonts w:eastAsia="Calibri" w:cs="Times New Roman"/>
          <w:b/>
          <w:bCs/>
          <w:sz w:val="26"/>
        </w:rPr>
        <w:t>DOMANSKA 2K10</w:t>
      </w:r>
      <w:r w:rsidRPr="00B8122D">
        <w:rPr>
          <w:rFonts w:eastAsia="Calibri" w:cs="Times New Roman"/>
        </w:rPr>
        <w:t xml:space="preserve"> [ewa, </w:t>
      </w:r>
      <w:proofErr w:type="gramStart"/>
      <w:r w:rsidRPr="00B8122D">
        <w:rPr>
          <w:rFonts w:eastAsia="Calibri" w:cs="Times New Roman"/>
        </w:rPr>
        <w:t>adam</w:t>
      </w:r>
      <w:proofErr w:type="gramEnd"/>
      <w:r w:rsidRPr="00B8122D">
        <w:rPr>
          <w:rFonts w:eastAsia="Calibri" w:cs="Times New Roman"/>
        </w:rPr>
        <w:t xml:space="preserve"> mickiewicz university, poznon Poland, Stanford, beyond anthropocentrism in historical sciences]</w:t>
      </w:r>
      <w:r>
        <w:rPr>
          <w:rFonts w:eastAsia="Calibri" w:cs="Times New Roman"/>
        </w:rPr>
        <w:t xml:space="preserve"> </w:t>
      </w:r>
      <w:r>
        <w:t>JB</w:t>
      </w:r>
    </w:p>
    <w:p w:rsidR="00477631" w:rsidRPr="00B8122D" w:rsidRDefault="00477631" w:rsidP="00477631">
      <w:pPr>
        <w:rPr>
          <w:rFonts w:eastAsia="Calibri" w:cs="Times New Roman"/>
        </w:rPr>
      </w:pPr>
    </w:p>
    <w:p w:rsidR="00477631" w:rsidRPr="00B8122D" w:rsidRDefault="00477631" w:rsidP="00477631">
      <w:pPr>
        <w:rPr>
          <w:rFonts w:eastAsia="Calibri" w:cs="Calibri"/>
          <w:b/>
          <w:sz w:val="24"/>
          <w:szCs w:val="24"/>
          <w:u w:val="single"/>
        </w:rPr>
      </w:pPr>
      <w:r w:rsidRPr="00B8122D">
        <w:rPr>
          <w:rFonts w:eastAsia="Calibri" w:cs="Calibri"/>
          <w:sz w:val="16"/>
        </w:rPr>
        <w:t xml:space="preserve">It seems that in contemporary intellectual practice </w:t>
      </w:r>
      <w:r w:rsidRPr="00261601">
        <w:rPr>
          <w:rFonts w:eastAsia="Calibri" w:cs="Calibri"/>
          <w:b/>
          <w:sz w:val="24"/>
          <w:szCs w:val="24"/>
          <w:highlight w:val="green"/>
          <w:u w:val="single"/>
        </w:rPr>
        <w:t>scholars are</w:t>
      </w:r>
      <w:r w:rsidRPr="00B8122D">
        <w:rPr>
          <w:rFonts w:eastAsia="Calibri" w:cs="Calibri"/>
          <w:b/>
          <w:sz w:val="24"/>
          <w:szCs w:val="24"/>
          <w:u w:val="single"/>
        </w:rPr>
        <w:t xml:space="preserve"> </w:t>
      </w:r>
      <w:r w:rsidRPr="00B8122D">
        <w:rPr>
          <w:rFonts w:eastAsia="Calibri" w:cs="Calibri"/>
          <w:sz w:val="16"/>
        </w:rPr>
        <w:t xml:space="preserve">not </w:t>
      </w:r>
      <w:r w:rsidRPr="00261601">
        <w:rPr>
          <w:rFonts w:eastAsia="Calibri" w:cs="Calibri"/>
          <w:b/>
          <w:sz w:val="24"/>
          <w:szCs w:val="24"/>
          <w:highlight w:val="green"/>
          <w:u w:val="single"/>
        </w:rPr>
        <w:t>connected by</w:t>
      </w:r>
      <w:r w:rsidRPr="00B8122D">
        <w:rPr>
          <w:rFonts w:eastAsia="Calibri" w:cs="Calibri"/>
          <w:b/>
          <w:sz w:val="24"/>
          <w:szCs w:val="24"/>
          <w:u w:val="single"/>
        </w:rPr>
        <w:t xml:space="preserve"> </w:t>
      </w:r>
      <w:r w:rsidRPr="00B8122D">
        <w:rPr>
          <w:rFonts w:eastAsia="Calibri" w:cs="Calibri"/>
          <w:sz w:val="16"/>
        </w:rPr>
        <w:t xml:space="preserve">methods or   theories but by the </w:t>
      </w:r>
      <w:r w:rsidRPr="00261601">
        <w:rPr>
          <w:rFonts w:eastAsia="Calibri" w:cs="Calibri"/>
          <w:b/>
          <w:sz w:val="24"/>
          <w:szCs w:val="24"/>
          <w:highlight w:val="green"/>
          <w:u w:val="single"/>
        </w:rPr>
        <w:t>problems</w:t>
      </w:r>
      <w:r w:rsidRPr="00B8122D">
        <w:rPr>
          <w:rFonts w:eastAsia="Calibri" w:cs="Calibri"/>
          <w:b/>
          <w:sz w:val="24"/>
          <w:szCs w:val="24"/>
          <w:u w:val="single"/>
        </w:rPr>
        <w:t xml:space="preserve"> </w:t>
      </w:r>
      <w:r w:rsidRPr="00B8122D">
        <w:rPr>
          <w:rFonts w:eastAsia="Calibri" w:cs="Calibri"/>
          <w:sz w:val="16"/>
        </w:rPr>
        <w:t xml:space="preserve">on which they focus their intellectual efforts, primarily because   those problems are </w:t>
      </w:r>
      <w:r w:rsidRPr="00B8122D">
        <w:rPr>
          <w:rFonts w:eastAsia="Calibri" w:cs="Calibri"/>
          <w:b/>
          <w:sz w:val="24"/>
          <w:szCs w:val="24"/>
          <w:u w:val="single"/>
        </w:rPr>
        <w:t xml:space="preserve">directly or indirectly </w:t>
      </w:r>
      <w:r w:rsidRPr="00261601">
        <w:rPr>
          <w:rFonts w:eastAsia="Calibri" w:cs="Calibri"/>
          <w:b/>
          <w:sz w:val="24"/>
          <w:szCs w:val="24"/>
          <w:highlight w:val="green"/>
          <w:u w:val="single"/>
        </w:rPr>
        <w:t>related to controlling the life and death</w:t>
      </w:r>
      <w:r w:rsidRPr="00B8122D">
        <w:rPr>
          <w:rFonts w:eastAsia="Calibri" w:cs="Calibri"/>
          <w:b/>
          <w:sz w:val="24"/>
          <w:szCs w:val="24"/>
          <w:u w:val="single"/>
        </w:rPr>
        <w:t xml:space="preserve"> (biopolitics, necropolitics) </w:t>
      </w:r>
      <w:r w:rsidRPr="00261601">
        <w:rPr>
          <w:rFonts w:eastAsia="Calibri" w:cs="Calibri"/>
          <w:b/>
          <w:sz w:val="24"/>
          <w:szCs w:val="24"/>
          <w:highlight w:val="green"/>
          <w:u w:val="single"/>
        </w:rPr>
        <w:t>of humans, on the one hand, and protecting “life” on earth, on the other</w:t>
      </w:r>
      <w:r w:rsidRPr="00B8122D">
        <w:rPr>
          <w:rFonts w:eastAsia="Calibri" w:cs="Calibri"/>
          <w:b/>
          <w:sz w:val="24"/>
          <w:szCs w:val="24"/>
          <w:u w:val="single"/>
        </w:rPr>
        <w:t>. Protecting life   is a “paternalistic” project and we have to be very aware of its results. Some scholars would call   it “enlightened anthropocentrism” insomuch as it takes under consideration nature and nonhumans and presupposes that our ethical care for nature and nonhumans comes from our care of   and responsibility to humans.</w:t>
      </w:r>
      <w:r w:rsidRPr="00B8122D">
        <w:rPr>
          <w:rFonts w:eastAsia="Calibri" w:cs="Calibri"/>
          <w:sz w:val="16"/>
        </w:rPr>
        <w:t xml:space="preserve"> This idea would be rejected by scholars working in the paradigm   of “deep ecology” or the Gaia </w:t>
      </w:r>
      <w:proofErr w:type="gramStart"/>
      <w:r w:rsidRPr="00B8122D">
        <w:rPr>
          <w:rFonts w:eastAsia="Calibri" w:cs="Calibri"/>
          <w:sz w:val="16"/>
        </w:rPr>
        <w:t>theory, who claim</w:t>
      </w:r>
      <w:proofErr w:type="gramEnd"/>
      <w:r w:rsidRPr="00B8122D">
        <w:rPr>
          <w:rFonts w:eastAsia="Calibri" w:cs="Calibri"/>
          <w:sz w:val="16"/>
        </w:rPr>
        <w:t xml:space="preserve"> that nature or the earth will take care of itself.  </w:t>
      </w:r>
      <w:proofErr w:type="gramStart"/>
      <w:r w:rsidRPr="00B8122D">
        <w:rPr>
          <w:rFonts w:eastAsia="Calibri" w:cs="Calibri"/>
          <w:sz w:val="16"/>
        </w:rPr>
        <w:t>14  Also</w:t>
      </w:r>
      <w:proofErr w:type="gramEnd"/>
      <w:r w:rsidRPr="00B8122D">
        <w:rPr>
          <w:rFonts w:eastAsia="Calibri" w:cs="Calibri"/>
          <w:sz w:val="16"/>
        </w:rPr>
        <w:t xml:space="preserve">, we should not forget that life (and the survival of species) is not necessarily the highest   value for everybody.  15   Obviously, during the process of evolution, some specia become extinct   and new ones appear and we should not desperately seek to preserve them. So, </w:t>
      </w:r>
      <w:r w:rsidRPr="00261601">
        <w:rPr>
          <w:rFonts w:eastAsia="Calibri" w:cs="Calibri"/>
          <w:b/>
          <w:sz w:val="24"/>
          <w:szCs w:val="24"/>
          <w:highlight w:val="green"/>
          <w:u w:val="single"/>
        </w:rPr>
        <w:t>the survival   paradigm is not by any means an unquestionable absolute</w:t>
      </w:r>
      <w:r w:rsidRPr="00B8122D">
        <w:rPr>
          <w:rFonts w:eastAsia="Calibri" w:cs="Calibri"/>
          <w:b/>
          <w:sz w:val="24"/>
          <w:szCs w:val="24"/>
          <w:u w:val="single"/>
        </w:rPr>
        <w:t xml:space="preserve">.  </w:t>
      </w:r>
      <w:r w:rsidRPr="00B8122D">
        <w:rPr>
          <w:rFonts w:eastAsia="Calibri" w:cs="Calibri"/>
          <w:sz w:val="16"/>
        </w:rPr>
        <w:t xml:space="preserve"> Historians themselves also express their awareness of this problem while asking: “How often   do we consider the unwelcome but ineluctable ecological fact that, while life on </w:t>
      </w:r>
      <w:r w:rsidRPr="00261601">
        <w:rPr>
          <w:rFonts w:eastAsia="Calibri" w:cs="Calibri"/>
          <w:b/>
          <w:sz w:val="24"/>
          <w:szCs w:val="24"/>
          <w:highlight w:val="green"/>
          <w:u w:val="single"/>
        </w:rPr>
        <w:t>earth could survive just fine without humans</w:t>
      </w:r>
      <w:r w:rsidRPr="00B8122D">
        <w:rPr>
          <w:rFonts w:eastAsia="Calibri" w:cs="Calibri"/>
          <w:b/>
          <w:sz w:val="24"/>
          <w:szCs w:val="24"/>
          <w:u w:val="single"/>
        </w:rPr>
        <w:t xml:space="preserve"> </w:t>
      </w:r>
      <w:r w:rsidRPr="00B8122D">
        <w:rPr>
          <w:rFonts w:eastAsia="Calibri" w:cs="Calibri"/>
          <w:sz w:val="16"/>
        </w:rPr>
        <w:t xml:space="preserve">(indeed it would no doubt flourish in our absence), </w:t>
      </w:r>
      <w:r w:rsidRPr="00B8122D">
        <w:rPr>
          <w:rFonts w:eastAsia="Calibri" w:cs="Calibri"/>
          <w:b/>
          <w:sz w:val="24"/>
          <w:szCs w:val="24"/>
          <w:u w:val="single"/>
        </w:rPr>
        <w:t>without ants   the entire foundation would crumble</w:t>
      </w:r>
      <w:r w:rsidRPr="00B8122D">
        <w:rPr>
          <w:rFonts w:eastAsia="Calibri" w:cs="Calibri"/>
          <w:sz w:val="16"/>
        </w:rPr>
        <w:t xml:space="preserve">?”  </w:t>
      </w:r>
      <w:proofErr w:type="gramStart"/>
      <w:r w:rsidRPr="00B8122D">
        <w:rPr>
          <w:rFonts w:eastAsia="Calibri" w:cs="Calibri"/>
          <w:sz w:val="16"/>
        </w:rPr>
        <w:t>16  Keeping</w:t>
      </w:r>
      <w:proofErr w:type="gramEnd"/>
      <w:r w:rsidRPr="00B8122D">
        <w:rPr>
          <w:rFonts w:eastAsia="Calibri" w:cs="Calibri"/>
          <w:sz w:val="16"/>
        </w:rPr>
        <w:t xml:space="preserve"> in mind the limitations of the survival paradigm, let us make the following assumption:   </w:t>
      </w:r>
      <w:r w:rsidRPr="00261601">
        <w:rPr>
          <w:rFonts w:eastAsia="Calibri" w:cs="Calibri"/>
          <w:b/>
          <w:sz w:val="24"/>
          <w:szCs w:val="24"/>
          <w:highlight w:val="green"/>
          <w:u w:val="single"/>
        </w:rPr>
        <w:t>the challenge</w:t>
      </w:r>
      <w:r w:rsidRPr="00B8122D">
        <w:rPr>
          <w:rFonts w:eastAsia="Calibri" w:cs="Calibri"/>
          <w:b/>
          <w:sz w:val="24"/>
          <w:szCs w:val="24"/>
          <w:u w:val="single"/>
        </w:rPr>
        <w:t xml:space="preserve"> </w:t>
      </w:r>
      <w:r w:rsidRPr="00B8122D">
        <w:rPr>
          <w:rFonts w:eastAsia="Calibri" w:cs="Calibri"/>
          <w:sz w:val="16"/>
        </w:rPr>
        <w:t xml:space="preserve">for today’s research </w:t>
      </w:r>
      <w:r w:rsidRPr="00261601">
        <w:rPr>
          <w:rFonts w:eastAsia="Calibri" w:cs="Calibri"/>
          <w:b/>
          <w:sz w:val="24"/>
          <w:szCs w:val="24"/>
          <w:highlight w:val="green"/>
          <w:u w:val="single"/>
        </w:rPr>
        <w:t>is</w:t>
      </w:r>
      <w:r w:rsidRPr="00B8122D">
        <w:rPr>
          <w:rFonts w:eastAsia="Calibri" w:cs="Calibri"/>
          <w:b/>
          <w:sz w:val="24"/>
          <w:szCs w:val="24"/>
          <w:u w:val="single"/>
        </w:rPr>
        <w:t xml:space="preserve"> </w:t>
      </w:r>
      <w:r w:rsidRPr="00B8122D">
        <w:rPr>
          <w:rFonts w:eastAsia="Calibri" w:cs="Calibri"/>
          <w:sz w:val="16"/>
        </w:rPr>
        <w:t xml:space="preserve">not so much in asking new questions and proposing new   theories or methods of analysis, which would spring from current research trends in humanities,   but </w:t>
      </w:r>
      <w:r w:rsidRPr="00261601">
        <w:rPr>
          <w:rFonts w:eastAsia="Calibri" w:cs="Calibri"/>
          <w:b/>
          <w:sz w:val="24"/>
          <w:szCs w:val="24"/>
          <w:highlight w:val="green"/>
          <w:u w:val="single"/>
        </w:rPr>
        <w:t>to place the research itself in the context of the emerging paradigm of nonanthropocentric   knowledge</w:t>
      </w:r>
      <w:r w:rsidRPr="00B8122D">
        <w:rPr>
          <w:rFonts w:eastAsia="Calibri" w:cs="Calibri"/>
          <w:b/>
          <w:sz w:val="24"/>
          <w:szCs w:val="24"/>
          <w:u w:val="single"/>
        </w:rPr>
        <w:t>,</w:t>
      </w:r>
      <w:r w:rsidRPr="00B8122D">
        <w:rPr>
          <w:rFonts w:eastAsia="Calibri" w:cs="Calibri"/>
          <w:sz w:val="16"/>
        </w:rPr>
        <w:t xml:space="preserve"> or posthumanities. Andrew Pickering called this strategy </w:t>
      </w:r>
      <w:r w:rsidRPr="00261601">
        <w:rPr>
          <w:rFonts w:eastAsia="Calibri" w:cs="Calibri"/>
          <w:b/>
          <w:sz w:val="24"/>
          <w:szCs w:val="24"/>
          <w:highlight w:val="green"/>
          <w:u w:val="single"/>
        </w:rPr>
        <w:t>a “posthumanist displacement of our interpretative frameworks</w:t>
      </w:r>
      <w:r w:rsidRPr="00B8122D">
        <w:rPr>
          <w:rFonts w:eastAsia="Calibri" w:cs="Calibri"/>
          <w:sz w:val="16"/>
        </w:rPr>
        <w:t xml:space="preserve">”.  17   Of course, the point is not to eliminate the human being from our studies (of the past) but – as I mentioned above – </w:t>
      </w:r>
      <w:r w:rsidRPr="00261601">
        <w:rPr>
          <w:rFonts w:eastAsia="Calibri" w:cs="Calibri"/>
          <w:b/>
          <w:sz w:val="24"/>
          <w:szCs w:val="24"/>
          <w:highlight w:val="green"/>
          <w:u w:val="single"/>
        </w:rPr>
        <w:t>to displace the human subject   from the centre of</w:t>
      </w:r>
      <w:r w:rsidRPr="00B8122D">
        <w:rPr>
          <w:rFonts w:eastAsia="Calibri" w:cs="Calibri"/>
          <w:b/>
          <w:sz w:val="24"/>
          <w:szCs w:val="24"/>
          <w:u w:val="single"/>
        </w:rPr>
        <w:t xml:space="preserve"> historical, archaeological and anthropological </w:t>
      </w:r>
      <w:r w:rsidRPr="00261601">
        <w:rPr>
          <w:rFonts w:eastAsia="Calibri" w:cs="Calibri"/>
          <w:b/>
          <w:sz w:val="24"/>
          <w:szCs w:val="24"/>
          <w:highlight w:val="green"/>
          <w:u w:val="single"/>
        </w:rPr>
        <w:t>studies</w:t>
      </w:r>
      <w:r w:rsidRPr="00B8122D">
        <w:rPr>
          <w:rFonts w:eastAsia="Calibri" w:cs="Calibri"/>
          <w:b/>
          <w:sz w:val="24"/>
          <w:szCs w:val="24"/>
          <w:u w:val="single"/>
        </w:rPr>
        <w:t xml:space="preserve">. </w:t>
      </w:r>
    </w:p>
    <w:p w:rsidR="00477631" w:rsidRPr="00B8122D" w:rsidRDefault="00477631" w:rsidP="00477631">
      <w:pPr>
        <w:rPr>
          <w:rFonts w:eastAsia="Calibri" w:cs="Times New Roman"/>
          <w:lang w:bidi="en-US"/>
        </w:rPr>
      </w:pPr>
    </w:p>
    <w:p w:rsidR="00477631" w:rsidRPr="00B8122D" w:rsidRDefault="00477631" w:rsidP="00477631">
      <w:pPr>
        <w:keepNext/>
        <w:keepLines/>
        <w:spacing w:before="40" w:after="0"/>
        <w:outlineLvl w:val="3"/>
        <w:rPr>
          <w:rFonts w:eastAsia="SimSun" w:cs="Times New Roman"/>
          <w:b/>
          <w:iCs/>
          <w:sz w:val="26"/>
          <w:lang w:bidi="en-US"/>
        </w:rPr>
      </w:pPr>
      <w:r>
        <w:rPr>
          <w:rFonts w:eastAsia="SimSun" w:cs="Times New Roman"/>
          <w:b/>
          <w:iCs/>
          <w:sz w:val="26"/>
        </w:rPr>
        <w:t>Rejection of the political is the only solution.</w:t>
      </w:r>
    </w:p>
    <w:p w:rsidR="00477631" w:rsidRPr="00B8122D" w:rsidRDefault="00477631" w:rsidP="00477631">
      <w:pPr>
        <w:rPr>
          <w:rFonts w:eastAsia="Calibri" w:cs="Times New Roman"/>
        </w:rPr>
      </w:pPr>
      <w:r w:rsidRPr="00B8122D">
        <w:rPr>
          <w:rFonts w:eastAsia="Calibri" w:cs="Times New Roman"/>
          <w:b/>
          <w:bCs/>
          <w:sz w:val="26"/>
        </w:rPr>
        <w:t>Best 4</w:t>
      </w:r>
      <w:r>
        <w:rPr>
          <w:rFonts w:eastAsia="Calibri" w:cs="Times New Roman"/>
        </w:rPr>
        <w:t xml:space="preserve"> [</w:t>
      </w:r>
      <w:r w:rsidRPr="00B8122D">
        <w:rPr>
          <w:rFonts w:eastAsia="Calibri" w:cs="Times New Roman"/>
        </w:rPr>
        <w:t xml:space="preserve">Steven, professor of philosophy at Texas El Paso, “From Earth Day to Ecological Society” </w:t>
      </w:r>
      <w:hyperlink r:id="rId51" w:history="1">
        <w:r w:rsidRPr="00B8122D">
          <w:rPr>
            <w:rFonts w:eastAsia="Calibri" w:cs="Times New Roman"/>
          </w:rPr>
          <w:t>http://www.drstevebest.org/Essays/FromEarthDay.htm</w:t>
        </w:r>
      </w:hyperlink>
      <w:r w:rsidRPr="00B8122D">
        <w:rPr>
          <w:rFonts w:eastAsia="Calibri" w:cs="Times New Roman"/>
        </w:rPr>
        <w:t>, date accessed: 7/27/11</w:t>
      </w:r>
      <w:r>
        <w:rPr>
          <w:rFonts w:eastAsia="Calibri" w:cs="Times New Roman"/>
        </w:rPr>
        <w:t xml:space="preserve">] </w:t>
      </w:r>
      <w:r>
        <w:t>JB</w:t>
      </w:r>
    </w:p>
    <w:p w:rsidR="00477631" w:rsidRPr="00B8122D" w:rsidRDefault="00477631" w:rsidP="00477631">
      <w:pPr>
        <w:rPr>
          <w:rFonts w:eastAsia="Calibri" w:cs="Times New Roman"/>
        </w:rPr>
      </w:pPr>
    </w:p>
    <w:p w:rsidR="00477631" w:rsidRPr="00B8122D" w:rsidRDefault="00477631" w:rsidP="00477631">
      <w:pPr>
        <w:rPr>
          <w:rFonts w:eastAsia="Calibri" w:cs="Times New Roman"/>
          <w:u w:val="single"/>
        </w:rPr>
      </w:pPr>
      <w:r w:rsidRPr="00B8122D">
        <w:rPr>
          <w:rFonts w:eastAsia="Calibri" w:cs="Times New Roman"/>
          <w:u w:val="single"/>
        </w:rPr>
        <w:t xml:space="preserve">If humanity is to survive and flourish in its precarious journey into the future, it needs a new moral compass because anthropocentrism has failed us dramatically. </w:t>
      </w:r>
      <w:r w:rsidRPr="00B8122D">
        <w:rPr>
          <w:rFonts w:eastAsia="Calibri" w:cs="Times New Roman"/>
          <w:color w:val="000000"/>
          <w:sz w:val="16"/>
        </w:rPr>
        <w:t>Albert Schweitzer observed that “</w:t>
      </w:r>
      <w:r w:rsidRPr="00261601">
        <w:rPr>
          <w:rFonts w:eastAsia="Calibri" w:cs="Times New Roman"/>
          <w:b/>
          <w:iCs/>
          <w:highlight w:val="green"/>
          <w:u w:val="single"/>
        </w:rPr>
        <w:t>the problem with ethics so far is that they have been limited to a human-to-human consideration</w:t>
      </w:r>
      <w:r w:rsidRPr="00B8122D">
        <w:rPr>
          <w:rFonts w:eastAsia="Calibri" w:cs="Times New Roman"/>
          <w:color w:val="000000"/>
          <w:sz w:val="16"/>
        </w:rPr>
        <w:t xml:space="preserve">.” In place of the alienated and predatory sensibility of Western life, </w:t>
      </w:r>
      <w:r w:rsidRPr="00B8122D">
        <w:rPr>
          <w:rFonts w:eastAsia="Calibri" w:cs="Times New Roman"/>
          <w:u w:val="single"/>
        </w:rPr>
        <w:t xml:space="preserve">Schweitzer proposed a new code – </w:t>
      </w:r>
      <w:r w:rsidRPr="00261601">
        <w:rPr>
          <w:rFonts w:eastAsia="Calibri" w:cs="Times New Roman"/>
          <w:b/>
          <w:iCs/>
          <w:highlight w:val="green"/>
          <w:u w:val="single"/>
        </w:rPr>
        <w:t>an “ethic of reverence for life.” This entails a universal ethic of compassion and respect that includes all</w:t>
      </w:r>
      <w:r w:rsidRPr="00B8122D">
        <w:rPr>
          <w:rFonts w:eastAsia="Calibri" w:cs="Times New Roman"/>
          <w:u w:val="single"/>
        </w:rPr>
        <w:t xml:space="preserve"> humanity, embraces non-human </w:t>
      </w:r>
      <w:r w:rsidRPr="00261601">
        <w:rPr>
          <w:rFonts w:eastAsia="Calibri" w:cs="Times New Roman"/>
          <w:b/>
          <w:iCs/>
          <w:highlight w:val="green"/>
          <w:u w:val="single"/>
        </w:rPr>
        <w:t>species, and extends to the entire earth</w:t>
      </w:r>
      <w:r w:rsidRPr="00B8122D">
        <w:rPr>
          <w:rFonts w:eastAsia="Calibri" w:cs="Times New Roman"/>
          <w:u w:val="single"/>
        </w:rPr>
        <w:t xml:space="preserve">. </w:t>
      </w:r>
      <w:r w:rsidRPr="00B8122D">
        <w:rPr>
          <w:rFonts w:eastAsia="Calibri" w:cs="Times New Roman"/>
          <w:color w:val="000000"/>
          <w:sz w:val="16"/>
        </w:rPr>
        <w:t xml:space="preserve">We need a “Declaration of Interdependence” to replace our outmoded “Declaration of Independence.” </w:t>
      </w:r>
      <w:r w:rsidRPr="00261601">
        <w:rPr>
          <w:rFonts w:eastAsia="Calibri" w:cs="Times New Roman"/>
          <w:highlight w:val="green"/>
          <w:u w:val="single"/>
        </w:rPr>
        <w:t>The demand to cease exploiting animals and the earth is one and the same</w:t>
      </w:r>
      <w:r w:rsidRPr="00B8122D">
        <w:rPr>
          <w:rFonts w:eastAsia="Calibri" w:cs="Times New Roman"/>
          <w:u w:val="single"/>
        </w:rPr>
        <w:t xml:space="preserve">; we </w:t>
      </w:r>
      <w:r w:rsidRPr="00B8122D">
        <w:rPr>
          <w:rFonts w:eastAsia="Calibri" w:cs="Times New Roman"/>
          <w:u w:val="single"/>
        </w:rPr>
        <w:lastRenderedPageBreak/>
        <w:t>cannot change in one area without changing in the othe</w:t>
      </w:r>
      <w:r w:rsidRPr="00B8122D">
        <w:rPr>
          <w:rFonts w:eastAsia="Calibri" w:cs="Times New Roman"/>
          <w:color w:val="000000"/>
          <w:sz w:val="16"/>
        </w:rPr>
        <w:t xml:space="preserve">r. Animal rights and </w:t>
      </w:r>
      <w:r w:rsidRPr="00261601">
        <w:rPr>
          <w:rFonts w:eastAsia="Calibri" w:cs="Times New Roman"/>
          <w:highlight w:val="green"/>
          <w:u w:val="single"/>
        </w:rPr>
        <w:t>environmental ethics are the logical next stages in human moral evolution</w:t>
      </w:r>
      <w:r w:rsidRPr="00B8122D">
        <w:rPr>
          <w:rFonts w:eastAsia="Calibri" w:cs="Times New Roman"/>
          <w:u w:val="single"/>
        </w:rPr>
        <w:t xml:space="preserve"> and the next necessary steps in the human journey to enlightenment and wholeness.</w:t>
      </w:r>
      <w:r w:rsidRPr="00B8122D">
        <w:rPr>
          <w:rFonts w:eastAsia="Calibri" w:cs="Times New Roman"/>
          <w:color w:val="000000"/>
          <w:sz w:val="16"/>
        </w:rPr>
        <w:t xml:space="preserve"> Sadly, on Earth Day, as on every other day, the human species continues to invade and damage the planet. As I write, I receive a report from Traffic, a British-based wildlife monitoring group, saying that because of deforestation and trading in its body parts, the Sumatran tiger, Indonesia's last tiger sub-species, is on the brink of extinction. In addition, I read that the U.S. Fish and Wildlife Service removed two tropical birds, the Mariana mallard and the Guam broadbill, from its endangered species list – not because they are safe but because they became extinct. In some way we cannot possibly grasp, the entire earth is trying to adjust to their inalterable absence. According to the cliché, “Every day is Earth Day.” Truth be told, every day is Human Growth Day. On April 22, the media might turn away from Michael Jackson or Bush’s terror war for a thirty second fluff piece on the state of the planet, and some individuals might pause for a moment to think about their environment. </w:t>
      </w:r>
      <w:r w:rsidRPr="00B8122D">
        <w:rPr>
          <w:rFonts w:eastAsia="Calibri" w:cs="Times New Roman"/>
          <w:u w:val="single"/>
        </w:rPr>
        <w:t>Like the evil-doer who sins all week and then atones on Sunday, human beings plunder the planet all year long and stop for a moment of guilt and expiation.</w:t>
      </w:r>
      <w:r w:rsidRPr="00B8122D">
        <w:rPr>
          <w:rFonts w:eastAsia="Calibri" w:cs="Times New Roman"/>
          <w:color w:val="000000"/>
          <w:sz w:val="16"/>
        </w:rPr>
        <w:t xml:space="preserve"> We congratulate ourselves for honoring Earth Day, when in fact the very concept would be incoherent in an ecological society. In honor of Earth Day it is appropriate to ask: what does it mean to be an environmentalist? </w:t>
      </w:r>
      <w:r w:rsidRPr="00B8122D">
        <w:rPr>
          <w:rFonts w:eastAsia="Calibri" w:cs="Times New Roman"/>
          <w:u w:val="single"/>
        </w:rPr>
        <w:t xml:space="preserve">Where industries, the state, and toxic nihilists of every stripe want those who care about the environment to bear stigmas such as “kook,” wacko,” “un-American,” and even “terrorist,” </w:t>
      </w:r>
      <w:r w:rsidRPr="00261601">
        <w:rPr>
          <w:rFonts w:eastAsia="Calibri" w:cs="Times New Roman"/>
          <w:highlight w:val="green"/>
          <w:u w:val="single"/>
        </w:rPr>
        <w:t>being an environmentalist must become a badge of honor.</w:t>
      </w:r>
      <w:r w:rsidRPr="00B8122D">
        <w:rPr>
          <w:rFonts w:eastAsia="Calibri" w:cs="Times New Roman"/>
          <w:u w:val="single"/>
        </w:rPr>
        <w:t xml:space="preserve"> </w:t>
      </w:r>
      <w:r w:rsidRPr="00B8122D">
        <w:rPr>
          <w:rFonts w:eastAsia="Calibri" w:cs="Times New Roman"/>
          <w:color w:val="000000"/>
          <w:sz w:val="16"/>
        </w:rPr>
        <w:t xml:space="preserve">To be an environmentalist is to realize that one is not only a citizen of human society, one also is a citizen of the earth, an eco-citizen. </w:t>
      </w:r>
      <w:r w:rsidRPr="00261601">
        <w:rPr>
          <w:rFonts w:eastAsia="Calibri" w:cs="Times New Roman"/>
          <w:highlight w:val="green"/>
          <w:u w:val="single"/>
        </w:rPr>
        <w:t>Our community includes</w:t>
      </w:r>
      <w:r w:rsidRPr="00B8122D">
        <w:rPr>
          <w:rFonts w:eastAsia="Calibri" w:cs="Times New Roman"/>
          <w:u w:val="single"/>
        </w:rPr>
        <w:t xml:space="preserve"> not only our society with other human beings on a national and international scale, but also </w:t>
      </w:r>
      <w:r w:rsidRPr="00261601">
        <w:rPr>
          <w:rFonts w:eastAsia="Calibri" w:cs="Times New Roman"/>
          <w:highlight w:val="green"/>
          <w:u w:val="single"/>
        </w:rPr>
        <w:t>our relations to the entire living earth</w:t>
      </w:r>
      <w:r w:rsidRPr="00B8122D">
        <w:rPr>
          <w:rFonts w:eastAsia="Calibri" w:cs="Times New Roman"/>
          <w:u w:val="single"/>
        </w:rPr>
        <w:t>, to the biocommunity</w:t>
      </w:r>
      <w:r w:rsidRPr="00B8122D">
        <w:rPr>
          <w:rFonts w:eastAsia="Calibri" w:cs="Times New Roman"/>
          <w:color w:val="000000"/>
          <w:sz w:val="16"/>
        </w:rPr>
        <w:t xml:space="preserve">. </w:t>
      </w:r>
      <w:r w:rsidRPr="00261601">
        <w:rPr>
          <w:rFonts w:eastAsia="Calibri" w:cs="Times New Roman"/>
          <w:highlight w:val="green"/>
          <w:u w:val="single"/>
        </w:rPr>
        <w:t>We need to act like we are citizens and not conquering invaders. We have</w:t>
      </w:r>
      <w:r w:rsidRPr="00B8122D">
        <w:rPr>
          <w:rFonts w:eastAsia="Calibri" w:cs="Times New Roman"/>
          <w:u w:val="single"/>
        </w:rPr>
        <w:t xml:space="preserve"> not only a negative duty to avoid doing harm to the earth as much as possible, but also </w:t>
      </w:r>
      <w:r w:rsidRPr="00261601">
        <w:rPr>
          <w:rFonts w:eastAsia="Calibri" w:cs="Times New Roman"/>
          <w:highlight w:val="green"/>
          <w:u w:val="single"/>
        </w:rPr>
        <w:t xml:space="preserve">a </w:t>
      </w:r>
      <w:r w:rsidRPr="00B8122D">
        <w:rPr>
          <w:rFonts w:eastAsia="Calibri" w:cs="Times New Roman"/>
          <w:u w:val="single"/>
        </w:rPr>
        <w:t xml:space="preserve">positive </w:t>
      </w:r>
      <w:r w:rsidRPr="00261601">
        <w:rPr>
          <w:rFonts w:eastAsia="Calibri" w:cs="Times New Roman"/>
          <w:highlight w:val="green"/>
          <w:u w:val="single"/>
        </w:rPr>
        <w:t>duty to help nature</w:t>
      </w:r>
      <w:r w:rsidRPr="00B8122D">
        <w:rPr>
          <w:rFonts w:eastAsia="Calibri" w:cs="Times New Roman"/>
          <w:u w:val="single"/>
        </w:rPr>
        <w:t xml:space="preserve"> regenerate. </w:t>
      </w:r>
    </w:p>
    <w:p w:rsidR="00477631" w:rsidRPr="00B8122D" w:rsidRDefault="00477631" w:rsidP="00477631">
      <w:pPr>
        <w:rPr>
          <w:rFonts w:eastAsia="Calibri" w:cs="Times New Roman"/>
          <w:u w:val="single"/>
        </w:rPr>
      </w:pPr>
    </w:p>
    <w:p w:rsidR="00477631" w:rsidRPr="0077792B" w:rsidRDefault="00477631" w:rsidP="00477631">
      <w:pPr>
        <w:rPr>
          <w:rStyle w:val="StyleUnderline"/>
        </w:rPr>
      </w:pPr>
    </w:p>
    <w:p w:rsidR="00477631" w:rsidRPr="0077792B" w:rsidRDefault="00477631" w:rsidP="00477631">
      <w:pPr>
        <w:pStyle w:val="Heading3"/>
      </w:pPr>
      <w:r w:rsidRPr="0077792B">
        <w:lastRenderedPageBreak/>
        <w:t>AT: Cede the Political</w:t>
      </w:r>
    </w:p>
    <w:p w:rsidR="00477631" w:rsidRPr="0077792B" w:rsidRDefault="00477631" w:rsidP="00BF3A71">
      <w:pPr>
        <w:pStyle w:val="Heading4"/>
      </w:pPr>
      <w:r>
        <w:t>O</w:t>
      </w:r>
      <w:r w:rsidRPr="0077792B">
        <w:t xml:space="preserve">nly a radical form of politics can regain </w:t>
      </w:r>
      <w:r>
        <w:t>the political</w:t>
      </w:r>
      <w:r w:rsidRPr="0077792B">
        <w:t xml:space="preserve"> from transnational companies and political technophiles.</w:t>
      </w:r>
    </w:p>
    <w:p w:rsidR="00477631" w:rsidRPr="0077792B" w:rsidRDefault="00477631" w:rsidP="00477631">
      <w:r w:rsidRPr="0077792B">
        <w:rPr>
          <w:rStyle w:val="Style13ptBold"/>
        </w:rPr>
        <w:t>Best 6</w:t>
      </w:r>
      <w:r w:rsidRPr="0077792B">
        <w:t xml:space="preserve"> (Steven, Professor of Philosophy at the University of Texas El Paso, “Revolutionary Environmentalism: An Emerging New Struggle for Total Liberation” 2006) JB</w:t>
      </w:r>
    </w:p>
    <w:p w:rsidR="00477631" w:rsidRPr="0077792B" w:rsidRDefault="00477631" w:rsidP="00477631"/>
    <w:p w:rsidR="00477631" w:rsidRPr="00BD7157" w:rsidRDefault="00477631" w:rsidP="00477631">
      <w:pPr>
        <w:rPr>
          <w:sz w:val="14"/>
        </w:rPr>
      </w:pPr>
      <w:r w:rsidRPr="00BD7157">
        <w:rPr>
          <w:sz w:val="14"/>
        </w:rPr>
        <w:t xml:space="preserve">George W. Bush’s feel-good talk of progress and democracy, </w:t>
      </w:r>
      <w:r w:rsidRPr="0077792B">
        <w:rPr>
          <w:rStyle w:val="StyleUnderline"/>
        </w:rPr>
        <w:t>given an endless and uncritical airing by mainstream corporate media</w:t>
      </w:r>
      <w:r w:rsidRPr="00BD7157">
        <w:rPr>
          <w:sz w:val="14"/>
        </w:rPr>
        <w:t xml:space="preserve">, masks the fact that </w:t>
      </w:r>
      <w:r w:rsidRPr="00261601">
        <w:rPr>
          <w:rStyle w:val="StyleUnderline"/>
          <w:highlight w:val="green"/>
        </w:rPr>
        <w:t>we live in an unprecedented era of social and ecological crisis</w:t>
      </w:r>
      <w:r w:rsidRPr="00BD7157">
        <w:rPr>
          <w:sz w:val="14"/>
        </w:rPr>
        <w:t xml:space="preserve">. Predatory </w:t>
      </w:r>
      <w:r w:rsidRPr="00261601">
        <w:rPr>
          <w:rStyle w:val="StyleUnderline"/>
          <w:highlight w:val="green"/>
        </w:rPr>
        <w:t>transnational corporations</w:t>
      </w:r>
      <w:r w:rsidRPr="00BD7157">
        <w:rPr>
          <w:sz w:val="14"/>
        </w:rPr>
        <w:t xml:space="preserve"> such as ExxonMobil and Maxxam </w:t>
      </w:r>
      <w:r w:rsidRPr="00261601">
        <w:rPr>
          <w:rStyle w:val="StyleUnderline"/>
          <w:highlight w:val="green"/>
        </w:rPr>
        <w:t>are pillaging the planet</w:t>
      </w:r>
      <w:r w:rsidRPr="00BD7157">
        <w:rPr>
          <w:sz w:val="14"/>
        </w:rPr>
        <w:t xml:space="preserve">, destroying ecosystems, pushing species into extinction, and annihilating indigenous peoples and traditional ways of life. War, globalization, and destruction of peoples, species, and ecosystems march in lockstep: </w:t>
      </w:r>
      <w:r w:rsidRPr="0077792B">
        <w:rPr>
          <w:rStyle w:val="StyleUnderline"/>
        </w:rPr>
        <w:t>militarization supports the worldwide imposition of the "free market" system</w:t>
      </w:r>
      <w:r w:rsidRPr="00BD7157">
        <w:rPr>
          <w:sz w:val="14"/>
        </w:rPr>
        <w:t xml:space="preserve">, and its growth and </w:t>
      </w:r>
      <w:r w:rsidRPr="00261601">
        <w:rPr>
          <w:rStyle w:val="StyleUnderline"/>
          <w:highlight w:val="green"/>
        </w:rPr>
        <w:t>profit imperatives thrive though the exploitation</w:t>
      </w:r>
      <w:r w:rsidRPr="00BD7157">
        <w:rPr>
          <w:sz w:val="14"/>
        </w:rPr>
        <w:t xml:space="preserve"> of humans, animals, and the earth (see Kovel 2002; Tokar 1997; Bannon and Collier 2003). </w:t>
      </w:r>
      <w:r w:rsidRPr="00261601">
        <w:rPr>
          <w:rStyle w:val="StyleUnderline"/>
          <w:highlight w:val="green"/>
        </w:rPr>
        <w:t xml:space="preserve">Against the mindless optimism of technophiles, the denials of skeptics, and complacency of the </w:t>
      </w:r>
      <w:r w:rsidRPr="0077792B">
        <w:rPr>
          <w:rStyle w:val="StyleUnderline"/>
        </w:rPr>
        <w:t xml:space="preserve">general </w:t>
      </w:r>
      <w:r w:rsidRPr="00261601">
        <w:rPr>
          <w:rStyle w:val="StyleUnderline"/>
          <w:highlight w:val="green"/>
        </w:rPr>
        <w:t>public, we depart from the premise that there is a global environmental crisis which is the most urgent issue facing us today. If humanity does not address ecological problems immediately and with radical measures</w:t>
      </w:r>
      <w:r w:rsidRPr="00BD7157">
        <w:rPr>
          <w:sz w:val="14"/>
        </w:rPr>
        <w:t xml:space="preserve"> that target causes not symptoms, severe, </w:t>
      </w:r>
      <w:r w:rsidRPr="00261601">
        <w:rPr>
          <w:rStyle w:val="StyleUnderline"/>
          <w:highlight w:val="green"/>
        </w:rPr>
        <w:t>world-altering consequences will play out</w:t>
      </w:r>
      <w:r w:rsidRPr="0077792B">
        <w:rPr>
          <w:rStyle w:val="StyleUnderline"/>
        </w:rPr>
        <w:t xml:space="preserve"> over a long-term period and will plague future generations</w:t>
      </w:r>
      <w:r w:rsidRPr="00BD7157">
        <w:rPr>
          <w:sz w:val="14"/>
        </w:rPr>
        <w:t xml:space="preserve">. Signs of major stress of the world’s eco-systems are everywhere, from shrinking forests and depleted fisheries to vanishing wilderness and global climate change. Ours is an era of global warming, rainforest destruction, species extinction, and chronic resource shortages that provoke wars and conflicts such as in Iraq. While five great extinction crises have already transpired on this planet, the last one occurring 65 million years ago in the age of the dinosaurs, we are now living amidst the sixth extinction crisis, this time caused by human not natural causes. Human populations have always devastated their environment and thereby their societies, but they have never intervened in the planet’s ecosystem to the extent they have altered climate. We now confront the “end of nature” where no natural force, no breeze or ripple of water, has not been affected by the human presence (McKribben 2006). This is especially true with nanotechnology and biotechnology. Rather than confronting this crisis and scaling back human presence and aggravating actions, humans are making it worse. Human population rates continue to swell, as awakening giants such as India and China move toward western consumer lifestyles, exchanging rice bowls for burgers and bicycles for SUVs. The human presence on this planet is like a meteor plummeting to the earth, but it has already struck and the reverberations are rippling everywhere. Despite the proliferating amount of solid, internationally assembled scientific data supporting the reality of global climate change and ecological crisis, there are still so-called environmental “skeptics,” “realists,” and “optimists” who deny the problems, often compiling or citing data paid for by ExxonMobil. Senator James </w:t>
      </w:r>
      <w:r w:rsidRPr="0077792B">
        <w:rPr>
          <w:rStyle w:val="StyleUnderline"/>
        </w:rPr>
        <w:t>Inhofe has declared global warming to be a “myth”</w:t>
      </w:r>
      <w:r w:rsidRPr="00BD7157">
        <w:rPr>
          <w:sz w:val="14"/>
        </w:rPr>
        <w:t xml:space="preserve"> that is damaging to the US economy. </w:t>
      </w:r>
      <w:r w:rsidRPr="0077792B">
        <w:rPr>
          <w:rStyle w:val="StyleUnderline"/>
        </w:rPr>
        <w:t>He and others revile environmentalists as “alarmists,” “extremists,” and “eco-terrorists” who threaten the American way of life</w:t>
      </w:r>
      <w:r w:rsidRPr="00BD7157">
        <w:rPr>
          <w:sz w:val="14"/>
        </w:rPr>
        <w:t xml:space="preserve">. There is a direct and profound relationship between global capitalism and ecological destruction. The capitalist economy lives or dies on constant growth, accumulation, and consumption of resources. </w:t>
      </w:r>
      <w:r w:rsidRPr="0077792B">
        <w:rPr>
          <w:rStyle w:val="StyleUnderline"/>
        </w:rPr>
        <w:t>The environmental crisis is inseparable from the social crisis, whereby centuries ago a market economy disengaged from society and ruled over it with its alien and destructive imperatives.</w:t>
      </w:r>
      <w:r w:rsidRPr="00BD7157">
        <w:rPr>
          <w:sz w:val="14"/>
        </w:rPr>
        <w:t xml:space="preserve"> The crisis in ecology is ultimately a crisis in democracy, as transnational corporations arise and thrive through the destruction of popular sovereignty. The western environment movement has advanced its cause for over three decades </w:t>
      </w:r>
      <w:r w:rsidRPr="0077792B">
        <w:rPr>
          <w:rStyle w:val="StyleUnderline"/>
        </w:rPr>
        <w:t>now</w:t>
      </w:r>
      <w:r w:rsidRPr="00BD7157">
        <w:rPr>
          <w:sz w:val="14"/>
        </w:rPr>
        <w:t xml:space="preserve">, but </w:t>
      </w:r>
      <w:r w:rsidRPr="00261601">
        <w:rPr>
          <w:rStyle w:val="StyleUnderline"/>
          <w:highlight w:val="green"/>
        </w:rPr>
        <w:t>we are</w:t>
      </w:r>
      <w:r w:rsidRPr="0077792B">
        <w:rPr>
          <w:rStyle w:val="StyleUnderline"/>
        </w:rPr>
        <w:t xml:space="preserve"> nonetheless </w:t>
      </w:r>
      <w:r w:rsidRPr="00261601">
        <w:rPr>
          <w:rStyle w:val="StyleUnderline"/>
          <w:highlight w:val="green"/>
        </w:rPr>
        <w:t>losing ground in the battle to preserve species, ecosystems, and wilderness</w:t>
      </w:r>
      <w:r w:rsidRPr="00BD7157">
        <w:rPr>
          <w:sz w:val="14"/>
        </w:rPr>
        <w:t xml:space="preserve"> (Dowie 1995; Speth 2004). Increasingly, </w:t>
      </w:r>
      <w:r w:rsidRPr="00261601">
        <w:rPr>
          <w:rStyle w:val="Emphasis"/>
          <w:highlight w:val="green"/>
        </w:rPr>
        <w:t>calls for moderation, compromise, and the slow march through institutions can be seen as treacherous and</w:t>
      </w:r>
      <w:r w:rsidRPr="0077792B">
        <w:rPr>
          <w:rStyle w:val="StyleUnderline"/>
        </w:rPr>
        <w:t xml:space="preserve"> grotesquely </w:t>
      </w:r>
      <w:r w:rsidRPr="00261601">
        <w:rPr>
          <w:rStyle w:val="Emphasis"/>
          <w:highlight w:val="green"/>
        </w:rPr>
        <w:t>inadequate</w:t>
      </w:r>
      <w:r w:rsidRPr="0077792B">
        <w:rPr>
          <w:rStyle w:val="StyleUnderline"/>
        </w:rPr>
        <w:t>. In the midst of predatory global capitalism and biological meltdown, “reasonableness” and “moderation” seem to be entirely unreasonable and immoderate, as “extreme” and “radical” actions appear simply as necessary and appropriate.</w:t>
      </w:r>
      <w:r w:rsidRPr="00BD7157">
        <w:rPr>
          <w:sz w:val="14"/>
        </w:rPr>
        <w:t xml:space="preserve"> As eco-primitivist Derrick Jensen observes, “</w:t>
      </w:r>
      <w:r w:rsidRPr="00261601">
        <w:rPr>
          <w:rStyle w:val="Emphasis"/>
          <w:highlight w:val="green"/>
        </w:rPr>
        <w:t>We must eliminate false hopes, which blind us to real possibilities</w:t>
      </w:r>
      <w:r w:rsidRPr="00BD7157">
        <w:rPr>
          <w:sz w:val="14"/>
        </w:rPr>
        <w:t xml:space="preserve">.” </w:t>
      </w:r>
      <w:r w:rsidRPr="00261601">
        <w:rPr>
          <w:rStyle w:val="StyleUnderline"/>
          <w:highlight w:val="green"/>
        </w:rPr>
        <w:t>The current</w:t>
      </w:r>
      <w:r w:rsidRPr="00BD7157">
        <w:rPr>
          <w:sz w:val="14"/>
        </w:rPr>
        <w:t xml:space="preserve"> world </w:t>
      </w:r>
      <w:r w:rsidRPr="00261601">
        <w:rPr>
          <w:rStyle w:val="StyleUnderline"/>
          <w:highlight w:val="green"/>
        </w:rPr>
        <w:t>system is inherently destructive</w:t>
      </w:r>
      <w:r w:rsidRPr="00BD7157">
        <w:rPr>
          <w:sz w:val="14"/>
        </w:rPr>
        <w:t xml:space="preserve"> and unsustainable; </w:t>
      </w:r>
      <w:r w:rsidRPr="0077792B">
        <w:rPr>
          <w:rStyle w:val="StyleUnderline"/>
        </w:rPr>
        <w:t xml:space="preserve">if </w:t>
      </w:r>
      <w:r w:rsidRPr="00261601">
        <w:rPr>
          <w:rStyle w:val="Emphasis"/>
          <w:highlight w:val="green"/>
        </w:rPr>
        <w:t>it cannot be reformed, it must be transcended through revolution at all levels</w:t>
      </w:r>
      <w:r w:rsidRPr="00BD7157">
        <w:rPr>
          <w:sz w:val="14"/>
        </w:rPr>
        <w:t xml:space="preserve">—economic, political, legal, cultural, technological, and, most fundamentally, conceptual. </w:t>
      </w:r>
      <w:r w:rsidRPr="0077792B">
        <w:rPr>
          <w:rStyle w:val="StyleUnderline"/>
        </w:rPr>
        <w:t>The struggles and changes must be as deep, varied, and far-reaching as the root of the problems.</w:t>
      </w:r>
      <w:r w:rsidRPr="00BD7157">
        <w:rPr>
          <w:sz w:val="14"/>
        </w:rPr>
        <w:t xml:space="preserve"> </w:t>
      </w:r>
    </w:p>
    <w:p w:rsidR="00477631" w:rsidRPr="0077792B" w:rsidRDefault="00477631" w:rsidP="00477631"/>
    <w:p w:rsidR="00477631" w:rsidRPr="0077792B" w:rsidRDefault="00477631" w:rsidP="00BF3A71">
      <w:pPr>
        <w:pStyle w:val="Heading4"/>
      </w:pPr>
      <w:r w:rsidRPr="0077792B">
        <w:lastRenderedPageBreak/>
        <w:t>Radical environmental movements are more effective at creating change than legislative reform – our evidence is comparative.</w:t>
      </w:r>
    </w:p>
    <w:p w:rsidR="00477631" w:rsidRPr="0077792B" w:rsidRDefault="00477631" w:rsidP="00477631">
      <w:r w:rsidRPr="0077792B">
        <w:rPr>
          <w:rStyle w:val="Style13ptBold"/>
        </w:rPr>
        <w:t>Best 6</w:t>
      </w:r>
      <w:r w:rsidRPr="0077792B">
        <w:t xml:space="preserve"> (Steven, Professor of Philosophy at the University of Texas El Paso, “Revolutionary Environmentalism: An Emerging New Struggle for Total Liberation” 2006) JB</w:t>
      </w:r>
    </w:p>
    <w:p w:rsidR="00477631" w:rsidRPr="0077792B" w:rsidRDefault="00477631" w:rsidP="00477631"/>
    <w:p w:rsidR="00477631" w:rsidRPr="00BD7157" w:rsidRDefault="00477631" w:rsidP="00477631">
      <w:pPr>
        <w:rPr>
          <w:sz w:val="14"/>
        </w:rPr>
      </w:pPr>
      <w:r w:rsidRPr="00BD7157">
        <w:rPr>
          <w:sz w:val="14"/>
        </w:rPr>
        <w:t xml:space="preserve">Revolutionary environmentalism is based on the realization that </w:t>
      </w:r>
      <w:r w:rsidRPr="00261601">
        <w:rPr>
          <w:rStyle w:val="StyleUnderline"/>
          <w:highlight w:val="green"/>
        </w:rPr>
        <w:t>politics as usual</w:t>
      </w:r>
      <w:r w:rsidRPr="0077792B">
        <w:rPr>
          <w:rStyle w:val="StyleUnderline"/>
        </w:rPr>
        <w:t xml:space="preserve"> just </w:t>
      </w:r>
      <w:r w:rsidRPr="00261601">
        <w:rPr>
          <w:rStyle w:val="StyleUnderline"/>
          <w:highlight w:val="green"/>
        </w:rPr>
        <w:t>won’t cut it</w:t>
      </w:r>
      <w:r w:rsidRPr="0077792B">
        <w:rPr>
          <w:rStyle w:val="StyleUnderline"/>
        </w:rPr>
        <w:t xml:space="preserve"> anymore. </w:t>
      </w:r>
      <w:r w:rsidRPr="00261601">
        <w:rPr>
          <w:rStyle w:val="StyleUnderline"/>
          <w:highlight w:val="green"/>
        </w:rPr>
        <w:t>We will always lose if we play by their rules</w:t>
      </w:r>
      <w:r w:rsidRPr="0077792B">
        <w:rPr>
          <w:rStyle w:val="StyleUnderline"/>
        </w:rPr>
        <w:t xml:space="preserve"> rather than invent new forms of struggle</w:t>
      </w:r>
      <w:r w:rsidRPr="00BD7157">
        <w:rPr>
          <w:sz w:val="14"/>
        </w:rPr>
        <w:t xml:space="preserve">, new social movements, and new sensibilities. </w:t>
      </w:r>
      <w:r w:rsidRPr="00261601">
        <w:rPr>
          <w:rStyle w:val="StyleUnderline"/>
          <w:highlight w:val="green"/>
        </w:rPr>
        <w:t>The defense of the earth requires immediate and decisive</w:t>
      </w:r>
      <w:r w:rsidRPr="00BD7157">
        <w:rPr>
          <w:sz w:val="14"/>
        </w:rPr>
        <w:t xml:space="preserve">: logging roads need to be blocked, driftnets need to be cut, and cages need to be emptied. But these are defensive actions, and in addition to these tactics, </w:t>
      </w:r>
      <w:r w:rsidRPr="00261601">
        <w:rPr>
          <w:rStyle w:val="StyleUnderline"/>
          <w:highlight w:val="green"/>
        </w:rPr>
        <w:t>radical movements</w:t>
      </w:r>
      <w:r w:rsidRPr="00BD7157">
        <w:rPr>
          <w:sz w:val="14"/>
        </w:rPr>
        <w:t xml:space="preserve"> and alliances </w:t>
      </w:r>
      <w:r w:rsidRPr="0077792B">
        <w:rPr>
          <w:rStyle w:val="StyleUnderline"/>
        </w:rPr>
        <w:t>must be built</w:t>
      </w:r>
      <w:r w:rsidRPr="00BD7157">
        <w:rPr>
          <w:sz w:val="14"/>
        </w:rPr>
        <w:t xml:space="preserve"> from the perspective total liberation. </w:t>
      </w:r>
      <w:r w:rsidRPr="00261601">
        <w:rPr>
          <w:rStyle w:val="Emphasis"/>
          <w:highlight w:val="green"/>
        </w:rPr>
        <w:t>A new revolutionary politics will build on the achievements of democratic</w:t>
      </w:r>
      <w:r w:rsidRPr="00BD7157">
        <w:rPr>
          <w:sz w:val="14"/>
        </w:rPr>
        <w:t xml:space="preserve">, libertarian socialist, and anarchist </w:t>
      </w:r>
      <w:r w:rsidRPr="00261601">
        <w:rPr>
          <w:rStyle w:val="Emphasis"/>
          <w:highlight w:val="green"/>
        </w:rPr>
        <w:t>traditions</w:t>
      </w:r>
      <w:r w:rsidRPr="00BD7157">
        <w:rPr>
          <w:sz w:val="14"/>
        </w:rPr>
        <w:t xml:space="preserve">. It will incorporate radical green, feminist, and indigenous struggles. It will merge animal, earth, and human standpoints in a total liberation struggle against global capitalism and its omnicidal grow-or-die logic. </w:t>
      </w:r>
      <w:r w:rsidRPr="00261601">
        <w:rPr>
          <w:rStyle w:val="StyleUnderline"/>
          <w:highlight w:val="green"/>
        </w:rPr>
        <w:t>Radical politics must reverse the growing power of the state, mass media, and corporations</w:t>
      </w:r>
      <w:r w:rsidRPr="0077792B">
        <w:rPr>
          <w:rStyle w:val="StyleUnderline"/>
        </w:rPr>
        <w:t xml:space="preserve"> to promote egalitarianism and participatory democratization at all levels of society</w:t>
      </w:r>
      <w:r w:rsidRPr="00BD7157">
        <w:rPr>
          <w:sz w:val="14"/>
        </w:rPr>
        <w:t xml:space="preserve"> – political, cultural, and economic. </w:t>
      </w:r>
      <w:r w:rsidRPr="00261601">
        <w:rPr>
          <w:rStyle w:val="StyleUnderline"/>
          <w:highlight w:val="green"/>
        </w:rPr>
        <w:t>It must dismantle all asymmetrical power relations and structures of hierarchy, including that of humans over animals and the earth. Radical politics is impossible without</w:t>
      </w:r>
      <w:r w:rsidRPr="0077792B">
        <w:rPr>
          <w:rStyle w:val="StyleUnderline"/>
        </w:rPr>
        <w:t xml:space="preserve"> the revitalization of citizenship and the re-politicization of life, which begins with forms of </w:t>
      </w:r>
      <w:r w:rsidRPr="00261601">
        <w:rPr>
          <w:rStyle w:val="StyleUnderline"/>
          <w:highlight w:val="green"/>
        </w:rPr>
        <w:t>education, communication, culture, and art that anger, awaken, inspire, and empower people toward action and change</w:t>
      </w:r>
      <w:r w:rsidRPr="00BD7157">
        <w:rPr>
          <w:sz w:val="14"/>
        </w:rPr>
        <w:t xml:space="preserve">. </w:t>
      </w:r>
    </w:p>
    <w:p w:rsidR="00477631" w:rsidRPr="0077792B" w:rsidRDefault="00477631" w:rsidP="00477631"/>
    <w:p w:rsidR="00477631" w:rsidRPr="0077792B" w:rsidRDefault="00477631" w:rsidP="00BF3A71">
      <w:pPr>
        <w:pStyle w:val="Heading4"/>
      </w:pPr>
      <w:r w:rsidRPr="0077792B">
        <w:t>The political is already ceded—the alternative is the last hope for radical change in the face of environmental destruction.</w:t>
      </w:r>
    </w:p>
    <w:p w:rsidR="00477631" w:rsidRPr="0077792B" w:rsidRDefault="00477631" w:rsidP="00477631">
      <w:r w:rsidRPr="0077792B">
        <w:rPr>
          <w:rStyle w:val="Style13ptBold"/>
        </w:rPr>
        <w:t>Best 4</w:t>
      </w:r>
      <w:r w:rsidRPr="0077792B">
        <w:t xml:space="preserve"> (Steven, professor of philosophy at Texas El Paso, “From Earth Day to Ecological Society” http://www.drstevebest.org/Essays/FromEarth</w:t>
      </w:r>
      <w:r>
        <w:t>Day.htm, date accessed: 7/27/11</w:t>
      </w:r>
      <w:r w:rsidRPr="0077792B">
        <w:t>) JB</w:t>
      </w:r>
    </w:p>
    <w:p w:rsidR="00477631" w:rsidRPr="0077792B" w:rsidRDefault="00477631" w:rsidP="00477631"/>
    <w:p w:rsidR="00477631" w:rsidRDefault="00477631" w:rsidP="00477631">
      <w:pPr>
        <w:rPr>
          <w:rStyle w:val="StyleUnderline"/>
        </w:rPr>
      </w:pPr>
      <w:r w:rsidRPr="00BD7157">
        <w:rPr>
          <w:sz w:val="14"/>
        </w:rPr>
        <w:t>Homo sapiens have embarked on an insane, destructive, and unsustainable path of existence</w:t>
      </w:r>
      <w:r w:rsidRPr="0077792B">
        <w:rPr>
          <w:rStyle w:val="StyleUnderline"/>
        </w:rPr>
        <w:t>. The human species is driving off a cliff at 100 miles an hour without brakes,</w:t>
      </w:r>
      <w:r w:rsidRPr="00BD7157">
        <w:rPr>
          <w:sz w:val="14"/>
        </w:rPr>
        <w:t xml:space="preserve"> and yet people live is if the most urgent issue of the day is Janet Jackson’s “wardrobe malfunction</w:t>
      </w:r>
      <w:r w:rsidRPr="0077792B">
        <w:rPr>
          <w:rStyle w:val="StyleUnderline"/>
        </w:rPr>
        <w:t>”</w:t>
      </w:r>
      <w:r w:rsidRPr="00BD7157">
        <w:rPr>
          <w:sz w:val="14"/>
        </w:rPr>
        <w:t xml:space="preserve"> or who will win American Idol. There is much talk about “national security” but nothing is said about the basis of all security – environmental security. </w:t>
      </w:r>
      <w:r w:rsidRPr="0077792B">
        <w:rPr>
          <w:rStyle w:val="StyleUnderline"/>
        </w:rPr>
        <w:t>Problems like global warming, desertification, and food and water shortages will wreak havoc throughout the planet</w:t>
      </w:r>
      <w:r w:rsidRPr="00BD7157">
        <w:rPr>
          <w:sz w:val="14"/>
        </w:rPr>
        <w:t xml:space="preserve">. As Homeland Security turns ever-more fascist, </w:t>
      </w:r>
      <w:r w:rsidRPr="0077792B">
        <w:rPr>
          <w:rStyle w:val="StyleUnderline"/>
        </w:rPr>
        <w:t xml:space="preserve">environmentalists are vilified as eco-terrorists and legal forms of activism are criminalized </w:t>
      </w:r>
      <w:r w:rsidRPr="00BD7157">
        <w:rPr>
          <w:sz w:val="14"/>
        </w:rPr>
        <w:t xml:space="preserve">under the Patriot Act. While Ashcroft prosecutes activists working to help the planet, </w:t>
      </w:r>
      <w:r w:rsidRPr="00261601">
        <w:rPr>
          <w:rStyle w:val="StyleUnderline"/>
          <w:highlight w:val="green"/>
        </w:rPr>
        <w:t>corporate eco-terrorists continue to pillage</w:t>
      </w:r>
      <w:r w:rsidRPr="0077792B">
        <w:rPr>
          <w:rStyle w:val="StyleUnderline"/>
        </w:rPr>
        <w:t xml:space="preserve"> and plunder. Meanwhile, Americans, who make up less than 5% of the world’s population, consume 30% of its resources and produce 25% of total greenhouse gas emissions.</w:t>
      </w:r>
      <w:r w:rsidRPr="00BD7157">
        <w:rPr>
          <w:sz w:val="14"/>
        </w:rPr>
        <w:t xml:space="preserve"> Whatever forces striving to save the environment are doing, it is not to ward off corporate and state Pac-men greedily devouring the planet. </w:t>
      </w:r>
      <w:r w:rsidRPr="0077792B">
        <w:rPr>
          <w:rStyle w:val="StyleUnderline"/>
        </w:rPr>
        <w:t xml:space="preserve">National environmental organizations such as the Sierra Club are tepid, </w:t>
      </w:r>
      <w:r w:rsidRPr="00261601">
        <w:rPr>
          <w:rStyle w:val="Emphasis"/>
          <w:highlight w:val="green"/>
        </w:rPr>
        <w:t>compromise-based, reform-oriented bureaucracies unable to challenge corporate and state power, and grass-roots forces are not great enough</w:t>
      </w:r>
      <w:r w:rsidRPr="0077792B">
        <w:rPr>
          <w:rStyle w:val="StyleUnderline"/>
        </w:rPr>
        <w:t xml:space="preserve"> in force and numbers.</w:t>
      </w:r>
      <w:r w:rsidRPr="00BD7157">
        <w:rPr>
          <w:sz w:val="14"/>
        </w:rPr>
        <w:t xml:space="preserve"> </w:t>
      </w:r>
      <w:r w:rsidRPr="0077792B">
        <w:rPr>
          <w:rStyle w:val="StyleUnderline"/>
        </w:rPr>
        <w:t>We are in the midst of a major ecological crisis that stems from a social crisis rooted in corporate power and erosion of democracy</w:t>
      </w:r>
      <w:r w:rsidRPr="00BD7157">
        <w:rPr>
          <w:sz w:val="14"/>
        </w:rPr>
        <w:t xml:space="preserve">. In Greek, the word “crisis” means decision, suggesting that humanity, currently poised at a critical crossroads in its evolution, has crucial decisions and choices to make concerning its existence on the planet. </w:t>
      </w:r>
      <w:r w:rsidRPr="00261601">
        <w:rPr>
          <w:rStyle w:val="StyleUnderline"/>
          <w:highlight w:val="green"/>
        </w:rPr>
        <w:t xml:space="preserve">Human identity, values, ethics, </w:t>
      </w:r>
      <w:r w:rsidRPr="00261601">
        <w:rPr>
          <w:rStyle w:val="StyleUnderline"/>
          <w:highlight w:val="green"/>
        </w:rPr>
        <w:lastRenderedPageBreak/>
        <w:t>worldviews, and mode of social organization need major rethinking and reconstruction</w:t>
      </w:r>
      <w:r w:rsidRPr="0077792B">
        <w:rPr>
          <w:rStyle w:val="StyleUnderline"/>
        </w:rPr>
        <w:t>.</w:t>
      </w:r>
      <w:r w:rsidRPr="00BD7157">
        <w:rPr>
          <w:sz w:val="14"/>
        </w:rPr>
        <w:t xml:space="preserve"> In Chinese, “crisis” means both calamity and opportunity. In a diseased individual, cancer often provides the catalyst for personal growth. </w:t>
      </w:r>
      <w:r w:rsidRPr="0077792B">
        <w:rPr>
          <w:rStyle w:val="StyleUnderline"/>
        </w:rPr>
        <w:t>As a diseased species, human beings can perish, survive in dystopian futures prefigured by films like Mad Max and Waterworld, or seize their opportunity to learn from egregious errors and rise to far higher levels of social and moral evolution.</w:t>
      </w:r>
      <w:r w:rsidRPr="00BD7157">
        <w:rPr>
          <w:sz w:val="14"/>
        </w:rPr>
        <w:t xml:space="preserve"> </w:t>
      </w:r>
      <w:r w:rsidRPr="00BD7157">
        <w:rPr>
          <w:rStyle w:val="Strong"/>
          <w:color w:val="000000"/>
          <w:sz w:val="14"/>
        </w:rPr>
        <w:t>The Human Plague</w:t>
      </w:r>
      <w:r w:rsidRPr="00BD7157">
        <w:rPr>
          <w:sz w:val="14"/>
        </w:rPr>
        <w:t xml:space="preserve"> The crisis in human existence is dramatically reflected in the 1996 film, Independence Day. The movie is about hostile aliens with no respect for life; they come to earth to kill its peoples, devour its natural resources, and then move onto other planets in a mad quest to find more fuel for their mega-machines and growth-oriented culture. The film is a veiled projection of our own destructive habits onto monstrous beings from another world</w:t>
      </w:r>
      <w:r w:rsidRPr="0077792B">
        <w:rPr>
          <w:rStyle w:val="StyleUnderline"/>
        </w:rPr>
        <w:t xml:space="preserve">. We are the aliens; </w:t>
      </w:r>
      <w:r w:rsidRPr="00261601">
        <w:rPr>
          <w:rStyle w:val="StyleUnderline"/>
          <w:highlight w:val="green"/>
        </w:rPr>
        <w:t xml:space="preserve">we are the parasites who live </w:t>
      </w:r>
      <w:r w:rsidRPr="0077792B">
        <w:rPr>
          <w:rStyle w:val="StyleUnderline"/>
        </w:rPr>
        <w:t xml:space="preserve">off the death of other life forms; we are the captains of the mega-machines that are sustainable only </w:t>
      </w:r>
      <w:r w:rsidRPr="00261601">
        <w:rPr>
          <w:rStyle w:val="StyleUnderline"/>
          <w:highlight w:val="green"/>
        </w:rPr>
        <w:t>through violence and ecological destruction</w:t>
      </w:r>
      <w:r w:rsidRPr="0077792B">
        <w:rPr>
          <w:rStyle w:val="StyleUnderline"/>
        </w:rPr>
        <w:t>.</w:t>
      </w:r>
      <w:r w:rsidRPr="00BD7157">
        <w:rPr>
          <w:sz w:val="14"/>
        </w:rPr>
        <w:t xml:space="preserve"> </w:t>
      </w:r>
      <w:r w:rsidRPr="0077792B">
        <w:rPr>
          <w:rStyle w:val="StyleUnderline"/>
        </w:rPr>
        <w:t>We do to the animals and the earth what the aliens do to human life</w:t>
      </w:r>
      <w:r w:rsidRPr="00BD7157">
        <w:rPr>
          <w:sz w:val="14"/>
        </w:rPr>
        <w:t xml:space="preserve"> -- the only difference is</w:t>
      </w:r>
      <w:proofErr w:type="gramStart"/>
      <w:r w:rsidRPr="00BD7157">
        <w:rPr>
          <w:sz w:val="14"/>
        </w:rPr>
        <w:t>,</w:t>
      </w:r>
      <w:proofErr w:type="gramEnd"/>
      <w:r w:rsidRPr="00BD7157">
        <w:rPr>
          <w:sz w:val="14"/>
        </w:rPr>
        <w:t xml:space="preserve"> we have no other planet to move on to, and no superheroes to save us. </w:t>
      </w:r>
      <w:r w:rsidRPr="0077792B">
        <w:rPr>
          <w:rStyle w:val="StyleUnderline"/>
        </w:rPr>
        <w:t xml:space="preserve">We are trapped in a Dawn of the </w:t>
      </w:r>
      <w:proofErr w:type="gramStart"/>
      <w:r w:rsidRPr="0077792B">
        <w:rPr>
          <w:rStyle w:val="StyleUnderline"/>
        </w:rPr>
        <w:t>Dead</w:t>
      </w:r>
      <w:proofErr w:type="gramEnd"/>
      <w:r w:rsidRPr="0077792B">
        <w:rPr>
          <w:rStyle w:val="StyleUnderline"/>
        </w:rPr>
        <w:t xml:space="preserve"> living nightmare where armies of hideous corpses, people thought long dead and buried, walk again with a will to destroy us.</w:t>
      </w:r>
      <w:r w:rsidRPr="00BD7157">
        <w:rPr>
          <w:sz w:val="14"/>
        </w:rPr>
        <w:t xml:space="preserve"> </w:t>
      </w:r>
      <w:r w:rsidRPr="0077792B">
        <w:rPr>
          <w:rStyle w:val="StyleUnderline"/>
        </w:rPr>
        <w:t>The dead represent all the waste, pollution, and ecological debts accrued to our growth culture that we thought we could walk away from unscathed and never again face.</w:t>
      </w:r>
      <w:r w:rsidRPr="00BD7157">
        <w:rPr>
          <w:sz w:val="14"/>
        </w:rPr>
        <w:t xml:space="preserve"> </w:t>
      </w:r>
      <w:r w:rsidRPr="0077792B">
        <w:rPr>
          <w:rStyle w:val="StyleUnderline"/>
        </w:rPr>
        <w:t>But we are waking up to the fact that the “dead” are storming our neighborhoods, crashing through our doors and windows, and hell-bent on devouring us.</w:t>
      </w:r>
      <w:r w:rsidRPr="00BD7157">
        <w:rPr>
          <w:sz w:val="14"/>
        </w:rPr>
        <w:t xml:space="preserve"> In his article entitled “A Plague of Human Proportions,” Mark Lynas frames the crisis this way: “Within the earth's biosphere, a single species has come to dominate virtually all living systems. For the past two centuries this species has been reproducing at bacterial levels, almost as an infectious plague envelops its host. Three hundred thousand new individuals are added to its numbers every day. Its </w:t>
      </w:r>
      <w:r w:rsidRPr="0077792B">
        <w:rPr>
          <w:rStyle w:val="StyleUnderline"/>
        </w:rPr>
        <w:t>population of bodies now exceeds by a hundred times the biomass of any large animal species that has ever existed on land since the beginning of geological time</w:t>
      </w:r>
      <w:r w:rsidRPr="00BD7157">
        <w:rPr>
          <w:sz w:val="14"/>
        </w:rPr>
        <w:t xml:space="preserve">. The species is us. Now numbering more than six billion souls, the human population has doubled since 1950. Nothing like this has happened before in the earth's history. Even the dinosaurs, which dominated for tens of millions of years, were thinly spread compared to the hairless primate Homo sapiens.” </w:t>
      </w:r>
      <w:r w:rsidRPr="0077792B">
        <w:rPr>
          <w:rStyle w:val="StyleUnderline"/>
        </w:rPr>
        <w:t xml:space="preserve">Thus, </w:t>
      </w:r>
      <w:r w:rsidRPr="00261601">
        <w:rPr>
          <w:rStyle w:val="StyleUnderline"/>
          <w:highlight w:val="green"/>
        </w:rPr>
        <w:t>a single biological type has wreaked havoc on the</w:t>
      </w:r>
      <w:r w:rsidRPr="0077792B">
        <w:rPr>
          <w:rStyle w:val="StyleUnderline"/>
        </w:rPr>
        <w:t xml:space="preserve"> estimated </w:t>
      </w:r>
      <w:r w:rsidRPr="00261601">
        <w:rPr>
          <w:rStyle w:val="StyleUnderline"/>
          <w:highlight w:val="green"/>
        </w:rPr>
        <w:t>ten million other species in habiting the planet</w:t>
      </w:r>
      <w:r w:rsidRPr="00BD7157">
        <w:rPr>
          <w:sz w:val="14"/>
        </w:rPr>
        <w:t xml:space="preserve">. Lynas suggests that because Homo sapiens </w:t>
      </w:r>
      <w:proofErr w:type="gramStart"/>
      <w:r w:rsidRPr="00BD7157">
        <w:rPr>
          <w:sz w:val="14"/>
        </w:rPr>
        <w:t>dominates</w:t>
      </w:r>
      <w:proofErr w:type="gramEnd"/>
      <w:r w:rsidRPr="00BD7157">
        <w:rPr>
          <w:sz w:val="14"/>
        </w:rPr>
        <w:t xml:space="preserve"> the planet today as dinosaurs did one hundred million years ago, “We are entering a new geological era: the Anthropocene.” According to a March 2004 Earth Policy Institute report, “</w:t>
      </w:r>
      <w:r w:rsidRPr="0077792B">
        <w:rPr>
          <w:rStyle w:val="StyleUnderline"/>
        </w:rPr>
        <w:t>Humans have transformed nearly half of the planet's ice-free land areas, with serious effects on the rest of nature</w:t>
      </w:r>
      <w:r w:rsidRPr="00BD7157">
        <w:rPr>
          <w:sz w:val="14"/>
        </w:rPr>
        <w:t xml:space="preserve"> … Each year the earth's forest cover shrinks by 16 million hectares (40 million acres), with most of the loss occurring in tropical forests, where levels of biodiversity are high … A recent study of 173 species of mammals from around the world showed that their collective geographical ranges have been halved over the past several decades, signifying a loss of breeding and foraging area.” While insipid ideologues like Tibor Machan still publish books such as Putting Humans First: Why we are Nature’s Favorite (2004</w:t>
      </w:r>
      <w:r w:rsidRPr="0077792B">
        <w:rPr>
          <w:rStyle w:val="StyleUnderline"/>
        </w:rPr>
        <w:t xml:space="preserve">), </w:t>
      </w:r>
      <w:r w:rsidRPr="00261601">
        <w:rPr>
          <w:rStyle w:val="StyleUnderline"/>
          <w:highlight w:val="green"/>
        </w:rPr>
        <w:t>it is more accurate to see Homo sapiens as the invasive species and agent of mass extinction</w:t>
      </w:r>
      <w:r w:rsidRPr="0077792B">
        <w:rPr>
          <w:rStyle w:val="StyleUnderline"/>
        </w:rPr>
        <w:t xml:space="preserve"> par excellence -- </w:t>
      </w:r>
      <w:r w:rsidRPr="00261601">
        <w:rPr>
          <w:rStyle w:val="StyleUnderline"/>
          <w:highlight w:val="green"/>
        </w:rPr>
        <w:t>not “nature’s favorite”</w:t>
      </w:r>
      <w:r w:rsidRPr="0077792B">
        <w:rPr>
          <w:rStyle w:val="StyleUnderline"/>
        </w:rPr>
        <w:t xml:space="preserve"> but rather nature’s bete noir.</w:t>
      </w:r>
    </w:p>
    <w:p w:rsidR="00477631" w:rsidRPr="0077792B" w:rsidRDefault="00477631" w:rsidP="00477631">
      <w:pPr>
        <w:pStyle w:val="Heading3"/>
      </w:pPr>
      <w:r w:rsidRPr="0077792B">
        <w:lastRenderedPageBreak/>
        <w:t>AT: Extinction Outweighs</w:t>
      </w:r>
    </w:p>
    <w:p w:rsidR="00477631" w:rsidRPr="0077792B" w:rsidRDefault="00477631" w:rsidP="00BF3A71">
      <w:pPr>
        <w:pStyle w:val="Heading4"/>
      </w:pPr>
      <w:r w:rsidRPr="0077792B">
        <w:t xml:space="preserve">This is a moral side constraint—extinction is irrelevant in impact comparison because the universe will have value without humanity. Natural life derives its own ontological value – human interaction only risks its destruction. </w:t>
      </w:r>
    </w:p>
    <w:p w:rsidR="00477631" w:rsidRPr="0077792B" w:rsidRDefault="00477631" w:rsidP="00477631">
      <w:r w:rsidRPr="0077792B">
        <w:rPr>
          <w:rStyle w:val="Style13ptBold"/>
        </w:rPr>
        <w:t>Lee 99</w:t>
      </w:r>
      <w:r w:rsidRPr="0077792B">
        <w:t xml:space="preserve"> (Keekok, Visiting Chair in Philosophy at Lancaster University, The Natural and the Artefactual, 1999) JB</w:t>
      </w:r>
    </w:p>
    <w:p w:rsidR="00477631" w:rsidRPr="0077792B" w:rsidRDefault="00477631" w:rsidP="00477631">
      <w:pPr>
        <w:rPr>
          <w:sz w:val="12"/>
        </w:rPr>
      </w:pPr>
    </w:p>
    <w:p w:rsidR="00477631" w:rsidRPr="00261601" w:rsidRDefault="00477631" w:rsidP="00477631">
      <w:pPr>
        <w:rPr>
          <w:rStyle w:val="StyleUnderline"/>
          <w:highlight w:val="green"/>
        </w:rPr>
      </w:pPr>
      <w:r w:rsidRPr="0077792B">
        <w:rPr>
          <w:rStyle w:val="StyleUnderline"/>
        </w:rPr>
        <w:t xml:space="preserve">We should not delude ourselves that the humanization of nature will stop at biotic nature or indeed be confined only to planet Earth. </w:t>
      </w:r>
      <w:r w:rsidRPr="00261601">
        <w:rPr>
          <w:rStyle w:val="StyleUnderline"/>
          <w:highlight w:val="green"/>
        </w:rPr>
        <w:t>Other planets</w:t>
      </w:r>
      <w:r w:rsidRPr="0077792B">
        <w:rPr>
          <w:rStyle w:val="StyleUnderline"/>
        </w:rPr>
        <w:t xml:space="preserve"> in our solar system, too, </w:t>
      </w:r>
      <w:r w:rsidRPr="00261601">
        <w:rPr>
          <w:rStyle w:val="StyleUnderline"/>
          <w:highlight w:val="green"/>
        </w:rPr>
        <w:t>may</w:t>
      </w:r>
      <w:r w:rsidRPr="0077792B">
        <w:rPr>
          <w:rStyle w:val="StyleUnderline"/>
        </w:rPr>
        <w:t xml:space="preserve"> eventually </w:t>
      </w:r>
      <w:r w:rsidRPr="00261601">
        <w:rPr>
          <w:rStyle w:val="StyleUnderline"/>
          <w:highlight w:val="green"/>
        </w:rPr>
        <w:t>be humanized</w:t>
      </w:r>
      <w:r w:rsidRPr="0077792B">
        <w:rPr>
          <w:rStyle w:val="StyleUnderline"/>
        </w:rPr>
        <w:t>; given the technological possibility of doing so, the temptation to do so appears difficult to resist on the part of those always on the lookout for new challenges and new excitement</w:t>
      </w:r>
      <w:r w:rsidRPr="00BD7157">
        <w:rPr>
          <w:rFonts w:cstheme="minorHAnsi"/>
          <w:b/>
          <w:sz w:val="14"/>
        </w:rPr>
        <w:t xml:space="preserve">. </w:t>
      </w:r>
      <w:r w:rsidRPr="00261601">
        <w:rPr>
          <w:rStyle w:val="StyleUnderline"/>
          <w:highlight w:val="green"/>
        </w:rPr>
        <w:t xml:space="preserve">To resist the ontological elimination of nature as 'the </w:t>
      </w:r>
      <w:proofErr w:type="gramStart"/>
      <w:r w:rsidRPr="00261601">
        <w:rPr>
          <w:rStyle w:val="StyleUnderline"/>
          <w:highlight w:val="green"/>
        </w:rPr>
        <w:t>Other</w:t>
      </w:r>
      <w:proofErr w:type="gramEnd"/>
      <w:r w:rsidRPr="00261601">
        <w:rPr>
          <w:rStyle w:val="StyleUnderline"/>
          <w:highlight w:val="green"/>
        </w:rPr>
        <w:t>,'</w:t>
      </w:r>
      <w:r w:rsidRPr="0077792B">
        <w:rPr>
          <w:rStyle w:val="StyleUnderline"/>
        </w:rPr>
        <w:t xml:space="preserve"> environmental </w:t>
      </w:r>
      <w:r w:rsidRPr="00261601">
        <w:rPr>
          <w:rStyle w:val="StyleUnderline"/>
          <w:highlight w:val="green"/>
        </w:rPr>
        <w:t>philosophy must not</w:t>
      </w:r>
      <w:r w:rsidRPr="0077792B">
        <w:rPr>
          <w:rStyle w:val="StyleUnderline"/>
        </w:rPr>
        <w:t xml:space="preserve"> merely </w:t>
      </w:r>
      <w:r w:rsidRPr="00261601">
        <w:rPr>
          <w:rStyle w:val="StyleUnderline"/>
          <w:highlight w:val="green"/>
        </w:rPr>
        <w:t>be earthbound</w:t>
      </w:r>
      <w:r w:rsidRPr="0077792B">
        <w:rPr>
          <w:rStyle w:val="StyleUnderline"/>
        </w:rPr>
        <w:t xml:space="preserve"> but, also, astronomically bounded</w:t>
      </w:r>
      <w:r w:rsidRPr="00BD7157">
        <w:rPr>
          <w:rFonts w:cstheme="minorHAnsi"/>
          <w:sz w:val="14"/>
        </w:rPr>
        <w:t xml:space="preserve"> (at least to the extent of our own solar system). We should bear in mind that </w:t>
      </w:r>
      <w:r w:rsidRPr="0077792B">
        <w:rPr>
          <w:rStyle w:val="StyleUnderline"/>
        </w:rPr>
        <w:t xml:space="preserve">while there may be little pristine nature left on Earth, this does not mean that nature is not pristine elsewhere in other planets. We should also be mindful that </w:t>
      </w:r>
      <w:r w:rsidRPr="00261601">
        <w:rPr>
          <w:rStyle w:val="StyleUnderline"/>
          <w:highlight w:val="green"/>
        </w:rPr>
        <w:t>while other planets may not have life</w:t>
      </w:r>
      <w:r w:rsidRPr="0077792B">
        <w:rPr>
          <w:rStyle w:val="StyleUnderline"/>
        </w:rPr>
        <w:t xml:space="preserve"> on them, </w:t>
      </w:r>
      <w:r w:rsidRPr="00261601">
        <w:rPr>
          <w:rStyle w:val="StyleUnderline"/>
          <w:highlight w:val="green"/>
        </w:rPr>
        <w:t>this does not</w:t>
      </w:r>
      <w:r w:rsidRPr="0077792B">
        <w:rPr>
          <w:rStyle w:val="StyleUnderline"/>
        </w:rPr>
        <w:t xml:space="preserve"> necessarily </w:t>
      </w:r>
      <w:r w:rsidRPr="00261601">
        <w:rPr>
          <w:rStyle w:val="StyleUnderline"/>
          <w:highlight w:val="green"/>
        </w:rPr>
        <w:t>render</w:t>
      </w:r>
      <w:r w:rsidRPr="0077792B">
        <w:rPr>
          <w:rStyle w:val="StyleUnderline"/>
        </w:rPr>
        <w:t xml:space="preserve"> </w:t>
      </w:r>
      <w:r w:rsidRPr="00261601">
        <w:rPr>
          <w:rStyle w:val="StyleUnderline"/>
          <w:highlight w:val="green"/>
        </w:rPr>
        <w:t>them</w:t>
      </w:r>
      <w:r w:rsidRPr="0077792B">
        <w:rPr>
          <w:rStyle w:val="StyleUnderline"/>
        </w:rPr>
        <w:t xml:space="preserve"> only of </w:t>
      </w:r>
      <w:r w:rsidRPr="00261601">
        <w:rPr>
          <w:rStyle w:val="StyleUnderline"/>
          <w:highlight w:val="green"/>
        </w:rPr>
        <w:t>instrumental</w:t>
      </w:r>
      <w:r w:rsidRPr="0077792B">
        <w:rPr>
          <w:rStyle w:val="StyleUnderline"/>
        </w:rPr>
        <w:t xml:space="preserve"> value to us</w:t>
      </w:r>
      <w:r w:rsidRPr="0077792B">
        <w:rPr>
          <w:rFonts w:cstheme="minorHAnsi"/>
          <w:u w:val="single"/>
        </w:rPr>
        <w:t>.</w:t>
      </w:r>
      <w:r w:rsidRPr="00BD7157">
        <w:rPr>
          <w:rFonts w:cstheme="minorHAnsi"/>
          <w:sz w:val="14"/>
        </w:rPr>
        <w:t xml:space="preserve"> Above all, we should, therefore, bear in mind that </w:t>
      </w:r>
      <w:r w:rsidRPr="00261601">
        <w:rPr>
          <w:rStyle w:val="StyleUnderline"/>
          <w:highlight w:val="green"/>
        </w:rPr>
        <w:t>nature</w:t>
      </w:r>
      <w:r w:rsidRPr="00BD7157">
        <w:rPr>
          <w:rFonts w:cstheme="minorHAnsi"/>
          <w:b/>
          <w:sz w:val="14"/>
        </w:rPr>
        <w:t xml:space="preserve">, </w:t>
      </w:r>
      <w:r w:rsidRPr="0077792B">
        <w:rPr>
          <w:rStyle w:val="StyleUnderline"/>
        </w:rPr>
        <w:t xml:space="preserve">whether </w:t>
      </w:r>
      <w:r w:rsidRPr="00261601">
        <w:rPr>
          <w:rStyle w:val="StyleUnderline"/>
          <w:highlight w:val="green"/>
        </w:rPr>
        <w:t>pristine or less</w:t>
      </w:r>
      <w:r w:rsidRPr="0077792B">
        <w:rPr>
          <w:rStyle w:val="StyleUnderline"/>
        </w:rPr>
        <w:t xml:space="preserve"> than fully </w:t>
      </w:r>
      <w:r w:rsidRPr="00261601">
        <w:rPr>
          <w:rStyle w:val="StyleUnderline"/>
          <w:highlight w:val="green"/>
        </w:rPr>
        <w:t>pristine</w:t>
      </w:r>
      <w:r w:rsidRPr="0077792B">
        <w:rPr>
          <w:rStyle w:val="StyleUnderline"/>
        </w:rPr>
        <w:t xml:space="preserve">, </w:t>
      </w:r>
      <w:r w:rsidRPr="00261601">
        <w:rPr>
          <w:rStyle w:val="StyleUnderline"/>
          <w:highlight w:val="green"/>
        </w:rPr>
        <w:t>biotic or abiotic,</w:t>
      </w:r>
      <w:r w:rsidRPr="0077792B">
        <w:rPr>
          <w:rStyle w:val="StyleUnderline"/>
        </w:rPr>
        <w:t xml:space="preserve"> </w:t>
      </w:r>
      <w:r w:rsidRPr="00261601">
        <w:rPr>
          <w:rStyle w:val="StyleUnderline"/>
          <w:highlight w:val="green"/>
        </w:rPr>
        <w:t>is ontologically independent</w:t>
      </w:r>
      <w:r w:rsidRPr="0077792B">
        <w:rPr>
          <w:rStyle w:val="StyleUnderline"/>
        </w:rPr>
        <w:t xml:space="preserve"> and autonomous </w:t>
      </w:r>
      <w:r w:rsidRPr="00261601">
        <w:rPr>
          <w:rStyle w:val="StyleUnderline"/>
          <w:highlight w:val="green"/>
        </w:rPr>
        <w:t>of humankind--natural forms</w:t>
      </w:r>
      <w:r w:rsidRPr="0077792B">
        <w:rPr>
          <w:rStyle w:val="StyleUnderline"/>
        </w:rPr>
        <w:t xml:space="preserve"> and natural processes </w:t>
      </w:r>
      <w:r w:rsidRPr="00261601">
        <w:rPr>
          <w:rStyle w:val="StyleUnderline"/>
          <w:highlight w:val="green"/>
        </w:rPr>
        <w:t>are capable of</w:t>
      </w:r>
      <w:r w:rsidRPr="0077792B">
        <w:rPr>
          <w:rStyle w:val="StyleUnderline"/>
        </w:rPr>
        <w:t xml:space="preserve"> </w:t>
      </w:r>
      <w:r w:rsidRPr="00261601">
        <w:rPr>
          <w:rStyle w:val="StyleUnderline"/>
          <w:highlight w:val="green"/>
        </w:rPr>
        <w:t>undertaking their own .trajectories of existence</w:t>
      </w:r>
      <w:r w:rsidRPr="00BD7157">
        <w:rPr>
          <w:rFonts w:cstheme="minorHAnsi"/>
          <w:sz w:val="14"/>
        </w:rPr>
        <w:t xml:space="preserve">. We should also remind ourselves that we are the controllers of our science and our technology, and not allow the products of our intellectual labor to dictate to us what we do to nature itself without pause or reflection. However, it is not the plea of this book that humankind should never transform the natural to become the artefactual, or to deny that artefacticity is not a matter of differing degrees or levels, as such claims would be silly and indefensible. Rather its remit is to argue that </w:t>
      </w:r>
      <w:r w:rsidRPr="0077792B">
        <w:rPr>
          <w:rStyle w:val="StyleUnderline"/>
        </w:rPr>
        <w:t xml:space="preserve">in </w:t>
      </w:r>
      <w:r w:rsidRPr="00261601">
        <w:rPr>
          <w:rStyle w:val="StyleUnderline"/>
          <w:highlight w:val="green"/>
        </w:rPr>
        <w:t>systematically transforming the natural to</w:t>
      </w:r>
      <w:r w:rsidRPr="0077792B">
        <w:rPr>
          <w:rStyle w:val="StyleUnderline"/>
        </w:rPr>
        <w:t xml:space="preserve"> become the </w:t>
      </w:r>
      <w:r w:rsidRPr="00261601">
        <w:rPr>
          <w:rStyle w:val="StyleUnderline"/>
          <w:highlight w:val="green"/>
        </w:rPr>
        <w:t>artefactual</w:t>
      </w:r>
      <w:r w:rsidRPr="0077792B">
        <w:rPr>
          <w:rStyle w:val="StyleUnderline"/>
        </w:rPr>
        <w:t xml:space="preserve"> through our science and our technology, we are at the same time systematically engaged in ontological simplification. </w:t>
      </w:r>
      <w:r w:rsidRPr="00261601">
        <w:rPr>
          <w:rStyle w:val="StyleUnderline"/>
          <w:highlight w:val="green"/>
        </w:rPr>
        <w:t>Ontological</w:t>
      </w:r>
      <w:r w:rsidRPr="0077792B">
        <w:rPr>
          <w:rStyle w:val="StyleUnderline"/>
        </w:rPr>
        <w:t xml:space="preserve"> </w:t>
      </w:r>
      <w:r w:rsidRPr="00261601">
        <w:rPr>
          <w:rStyle w:val="StyleUnderline"/>
          <w:highlight w:val="green"/>
        </w:rPr>
        <w:t>impoverishment</w:t>
      </w:r>
      <w:r w:rsidRPr="0077792B">
        <w:rPr>
          <w:rStyle w:val="StyleUnderline"/>
        </w:rPr>
        <w:t xml:space="preserve"> in this context </w:t>
      </w:r>
      <w:r w:rsidRPr="00261601">
        <w:rPr>
          <w:rStyle w:val="StyleUnderline"/>
          <w:highlight w:val="green"/>
        </w:rPr>
        <w:t>is wrong</w:t>
      </w:r>
      <w:r w:rsidRPr="0077792B">
        <w:rPr>
          <w:rStyle w:val="StyleUnderline"/>
        </w:rPr>
        <w:t xml:space="preserve"> primarily </w:t>
      </w:r>
      <w:r w:rsidRPr="00261601">
        <w:rPr>
          <w:rStyle w:val="StyleUnderline"/>
          <w:highlight w:val="green"/>
        </w:rPr>
        <w:t>because</w:t>
      </w:r>
      <w:r w:rsidRPr="0077792B">
        <w:rPr>
          <w:rStyle w:val="StyleUnderline"/>
        </w:rPr>
        <w:t xml:space="preserve"> we have so far failed to recognize that </w:t>
      </w:r>
      <w:r w:rsidRPr="00261601">
        <w:rPr>
          <w:rStyle w:val="StyleUnderline"/>
          <w:highlight w:val="green"/>
        </w:rPr>
        <w:t>nature embodies</w:t>
      </w:r>
      <w:r w:rsidRPr="0077792B">
        <w:rPr>
          <w:rStyle w:val="StyleUnderline"/>
        </w:rPr>
        <w:t xml:space="preserve"> its own funda</w:t>
      </w:r>
      <w:r w:rsidRPr="0077792B">
        <w:rPr>
          <w:rStyle w:val="StyleUnderline"/>
        </w:rPr>
        <w:softHyphen/>
        <w:t xml:space="preserve">mental </w:t>
      </w:r>
      <w:r w:rsidRPr="00261601">
        <w:rPr>
          <w:rStyle w:val="StyleUnderline"/>
          <w:highlight w:val="green"/>
        </w:rPr>
        <w:t>ontological value</w:t>
      </w:r>
      <w:r w:rsidRPr="0077792B">
        <w:rPr>
          <w:rStyle w:val="StyleUnderline"/>
        </w:rPr>
        <w:t>.</w:t>
      </w:r>
      <w:r w:rsidRPr="00BD7157">
        <w:rPr>
          <w:rFonts w:cstheme="minorHAnsi"/>
          <w:sz w:val="14"/>
        </w:rPr>
        <w:t xml:space="preserve"> In other words, </w:t>
      </w:r>
      <w:r w:rsidRPr="0077792B">
        <w:rPr>
          <w:rStyle w:val="StyleUnderline"/>
        </w:rPr>
        <w:t>it is not true, as modernity alleges, that nature is devoid of all value and that values are simply humanly conferred or are the projections of human emotions or attitudes upon nature.</w:t>
      </w:r>
      <w:r w:rsidRPr="00BD7157">
        <w:rPr>
          <w:rFonts w:cstheme="minorHAnsi"/>
          <w:sz w:val="14"/>
        </w:rPr>
        <w:t xml:space="preserve"> Admittedly, it takes our unique type of human consciousness to recognize that nature possesses ontological value; however, from </w:t>
      </w:r>
      <w:r w:rsidRPr="0077792B">
        <w:rPr>
          <w:rStyle w:val="StyleUnderline"/>
        </w:rPr>
        <w:t xml:space="preserve">this </w:t>
      </w:r>
      <w:r w:rsidRPr="00261601">
        <w:rPr>
          <w:rStyle w:val="StyleUnderline"/>
          <w:highlight w:val="green"/>
        </w:rPr>
        <w:t>it would be fallacious to conclude</w:t>
      </w:r>
      <w:r w:rsidRPr="0077792B">
        <w:rPr>
          <w:rStyle w:val="StyleUnderline"/>
        </w:rPr>
        <w:t xml:space="preserve"> that human </w:t>
      </w:r>
      <w:r w:rsidRPr="00261601">
        <w:rPr>
          <w:rStyle w:val="StyleUnderline"/>
          <w:highlight w:val="green"/>
        </w:rPr>
        <w:t>consciousness is</w:t>
      </w:r>
      <w:r w:rsidRPr="0077792B">
        <w:rPr>
          <w:rStyle w:val="StyleUnderline"/>
        </w:rPr>
        <w:t xml:space="preserve"> at once </w:t>
      </w:r>
      <w:r w:rsidRPr="00261601">
        <w:rPr>
          <w:rStyle w:val="StyleUnderline"/>
          <w:highlight w:val="green"/>
        </w:rPr>
        <w:t>the source of all</w:t>
      </w:r>
      <w:r w:rsidRPr="0077792B">
        <w:rPr>
          <w:rStyle w:val="StyleUnderline"/>
        </w:rPr>
        <w:t xml:space="preserve"> </w:t>
      </w:r>
      <w:r w:rsidRPr="00261601">
        <w:rPr>
          <w:rStyle w:val="StyleUnderline"/>
          <w:highlight w:val="green"/>
        </w:rPr>
        <w:t>values</w:t>
      </w:r>
      <w:r w:rsidRPr="0077792B">
        <w:rPr>
          <w:rStyle w:val="StyleUnderline"/>
        </w:rPr>
        <w:t>, or even the sole locus of axiologically-grounded intrinsic values. But most important of all, human con</w:t>
      </w:r>
      <w:r w:rsidRPr="0077792B">
        <w:rPr>
          <w:rStyle w:val="StyleUnderline"/>
        </w:rPr>
        <w:softHyphen/>
        <w:t xml:space="preserve">sciousness does not generate the primary ontological value of independence in nature; </w:t>
      </w:r>
      <w:r w:rsidRPr="00261601">
        <w:rPr>
          <w:rStyle w:val="StyleUnderline"/>
          <w:highlight w:val="green"/>
        </w:rPr>
        <w:t>nature's forms</w:t>
      </w:r>
      <w:r w:rsidRPr="0077792B">
        <w:rPr>
          <w:rStyle w:val="StyleUnderline"/>
        </w:rPr>
        <w:t xml:space="preserve"> and processes </w:t>
      </w:r>
      <w:r w:rsidRPr="00261601">
        <w:rPr>
          <w:rStyle w:val="StyleUnderline"/>
          <w:highlight w:val="green"/>
        </w:rPr>
        <w:t>embody</w:t>
      </w:r>
      <w:r w:rsidRPr="0077792B">
        <w:rPr>
          <w:rStyle w:val="StyleUnderline"/>
        </w:rPr>
        <w:t xml:space="preserve">ing this </w:t>
      </w:r>
      <w:r w:rsidRPr="00261601">
        <w:rPr>
          <w:rStyle w:val="StyleUnderline"/>
          <w:highlight w:val="green"/>
        </w:rPr>
        <w:t>value</w:t>
      </w:r>
      <w:r w:rsidRPr="0077792B">
        <w:rPr>
          <w:rStyle w:val="StyleUnderline"/>
        </w:rPr>
        <w:t xml:space="preserve"> exist </w:t>
      </w:r>
      <w:r w:rsidRPr="00261601">
        <w:rPr>
          <w:rStyle w:val="StyleUnderline"/>
          <w:highlight w:val="green"/>
        </w:rPr>
        <w:t>whether human</w:t>
      </w:r>
      <w:r w:rsidRPr="00261601">
        <w:rPr>
          <w:rStyle w:val="StyleUnderline"/>
          <w:highlight w:val="green"/>
        </w:rPr>
        <w:softHyphen/>
        <w:t>kind is around or not.</w:t>
      </w:r>
    </w:p>
    <w:p w:rsidR="00477631" w:rsidRPr="0077792B" w:rsidRDefault="00477631" w:rsidP="00477631"/>
    <w:p w:rsidR="00477631" w:rsidRPr="00621818" w:rsidRDefault="00477631" w:rsidP="00477631">
      <w:pPr>
        <w:pStyle w:val="Heading3"/>
        <w:rPr>
          <w:lang w:bidi="en-US"/>
        </w:rPr>
      </w:pPr>
      <w:r w:rsidRPr="00621818">
        <w:rPr>
          <w:lang w:bidi="en-US"/>
        </w:rPr>
        <w:lastRenderedPageBreak/>
        <w:t>AT: Alt Hurts Humans</w:t>
      </w:r>
    </w:p>
    <w:p w:rsidR="00477631" w:rsidRPr="00621818" w:rsidRDefault="00477631" w:rsidP="00BF3A71">
      <w:pPr>
        <w:pStyle w:val="Heading4"/>
      </w:pPr>
      <w:r w:rsidRPr="00621818">
        <w:t>Humans are only excluded from nature by choice—the ethic of the alternative recognizes the multiplicity of centers of value in nature.</w:t>
      </w:r>
    </w:p>
    <w:p w:rsidR="00477631" w:rsidRPr="00621818" w:rsidRDefault="00477631" w:rsidP="00477631">
      <w:r w:rsidRPr="00621818">
        <w:rPr>
          <w:rStyle w:val="Style13ptBold"/>
        </w:rPr>
        <w:t>Marina 9</w:t>
      </w:r>
      <w:r w:rsidRPr="00621818">
        <w:t xml:space="preserve"> (Daniel, Södertörns högskola | Institutionen för Kultur och Kommunikation, “Anthropocentrism and Androcentrism – An Ecofeminist Connection” </w:t>
      </w:r>
      <w:hyperlink r:id="rId52" w:history="1">
        <w:r w:rsidRPr="00621818">
          <w:rPr>
            <w:rStyle w:val="Hyperlink"/>
          </w:rPr>
          <w:t>http://www.projectsparadise.com/anthropocentrism-androcentrism/</w:t>
        </w:r>
      </w:hyperlink>
      <w:r w:rsidRPr="00621818">
        <w:t>)</w:t>
      </w:r>
      <w:r w:rsidRPr="0065584B">
        <w:t xml:space="preserve"> </w:t>
      </w:r>
      <w:r>
        <w:t>JB</w:t>
      </w:r>
    </w:p>
    <w:p w:rsidR="00477631" w:rsidRPr="00621818" w:rsidRDefault="00477631" w:rsidP="00477631"/>
    <w:p w:rsidR="00477631" w:rsidRPr="00621818" w:rsidRDefault="00477631" w:rsidP="00477631">
      <w:pPr>
        <w:rPr>
          <w:b/>
          <w:sz w:val="24"/>
          <w:szCs w:val="24"/>
          <w:u w:val="single"/>
        </w:rPr>
      </w:pPr>
      <w:r w:rsidRPr="00621818">
        <w:rPr>
          <w:sz w:val="16"/>
        </w:rPr>
        <w:t xml:space="preserve">Finally, I would like to summarize some of the reasons why </w:t>
      </w:r>
      <w:r w:rsidRPr="00621818">
        <w:rPr>
          <w:b/>
          <w:sz w:val="24"/>
          <w:szCs w:val="24"/>
          <w:u w:val="single"/>
        </w:rPr>
        <w:t>anthropocentrism is open to criticism</w:t>
      </w:r>
      <w:r w:rsidRPr="00621818">
        <w:rPr>
          <w:sz w:val="16"/>
        </w:rPr>
        <w:t xml:space="preserve">. I shall focus on those that Val Plumwood adduces. </w:t>
      </w:r>
      <w:r w:rsidRPr="00621818">
        <w:rPr>
          <w:b/>
          <w:sz w:val="24"/>
          <w:szCs w:val="24"/>
          <w:u w:val="single"/>
        </w:rPr>
        <w:t>According to her anthropocentrism is basically a framework of beliefs</w:t>
      </w:r>
      <w:r w:rsidRPr="00621818">
        <w:rPr>
          <w:sz w:val="16"/>
        </w:rPr>
        <w:t xml:space="preserve"> and perceptions that generates a myriad of illusions. Nature is perceived as discontinuous from the human realm, as subordinate, as inessential, as a denied and disorderly </w:t>
      </w:r>
      <w:proofErr w:type="gramStart"/>
      <w:r w:rsidRPr="00621818">
        <w:rPr>
          <w:sz w:val="16"/>
        </w:rPr>
        <w:t>Other</w:t>
      </w:r>
      <w:proofErr w:type="gramEnd"/>
      <w:r w:rsidRPr="00621818">
        <w:rPr>
          <w:sz w:val="16"/>
        </w:rPr>
        <w:t xml:space="preserve">, as passive, and so on. </w:t>
      </w:r>
      <w:r w:rsidRPr="00261601">
        <w:rPr>
          <w:b/>
          <w:sz w:val="24"/>
          <w:szCs w:val="24"/>
          <w:highlight w:val="green"/>
          <w:u w:val="single"/>
        </w:rPr>
        <w:t>Anthropocentrism disregards nature’s complexity</w:t>
      </w:r>
      <w:r w:rsidRPr="00621818">
        <w:rPr>
          <w:b/>
          <w:sz w:val="24"/>
          <w:szCs w:val="24"/>
          <w:u w:val="single"/>
        </w:rPr>
        <w:t xml:space="preserve">, her </w:t>
      </w:r>
      <w:r w:rsidRPr="00261601">
        <w:rPr>
          <w:b/>
          <w:sz w:val="24"/>
          <w:szCs w:val="24"/>
          <w:highlight w:val="green"/>
          <w:u w:val="single"/>
        </w:rPr>
        <w:t>uniqueness</w:t>
      </w:r>
      <w:r w:rsidRPr="00621818">
        <w:rPr>
          <w:b/>
          <w:sz w:val="24"/>
          <w:szCs w:val="24"/>
          <w:u w:val="single"/>
        </w:rPr>
        <w:t xml:space="preserve"> as a life-sustaining whole, </w:t>
      </w:r>
      <w:r w:rsidRPr="00261601">
        <w:rPr>
          <w:b/>
          <w:sz w:val="24"/>
          <w:szCs w:val="24"/>
          <w:highlight w:val="green"/>
          <w:u w:val="single"/>
        </w:rPr>
        <w:t>and the plurality of legitimate centres with genuine interests and needs that it comprises.</w:t>
      </w:r>
      <w:r w:rsidRPr="00261601">
        <w:rPr>
          <w:sz w:val="16"/>
          <w:highlight w:val="green"/>
        </w:rPr>
        <w:t xml:space="preserve"> </w:t>
      </w:r>
      <w:r w:rsidRPr="00261601">
        <w:rPr>
          <w:b/>
          <w:sz w:val="24"/>
          <w:szCs w:val="24"/>
          <w:highlight w:val="green"/>
          <w:u w:val="single"/>
        </w:rPr>
        <w:t>Humans are perceived as discontinuous from the natural realm</w:t>
      </w:r>
      <w:r w:rsidRPr="00621818">
        <w:rPr>
          <w:b/>
          <w:sz w:val="24"/>
          <w:szCs w:val="24"/>
          <w:u w:val="single"/>
        </w:rPr>
        <w:t>, as essentially rational, and are reduced to being masters and conquerors</w:t>
      </w:r>
      <w:r w:rsidRPr="00621818">
        <w:rPr>
          <w:sz w:val="16"/>
        </w:rPr>
        <w:t xml:space="preserve">. </w:t>
      </w:r>
      <w:r w:rsidRPr="00261601">
        <w:rPr>
          <w:b/>
          <w:sz w:val="24"/>
          <w:szCs w:val="24"/>
          <w:highlight w:val="green"/>
          <w:u w:val="single"/>
        </w:rPr>
        <w:t>Humans, as physical and biological beings, can</w:t>
      </w:r>
      <w:r w:rsidRPr="00621818">
        <w:rPr>
          <w:b/>
          <w:sz w:val="24"/>
          <w:szCs w:val="24"/>
          <w:u w:val="single"/>
        </w:rPr>
        <w:t xml:space="preserve">, of course, </w:t>
      </w:r>
      <w:r w:rsidRPr="00261601">
        <w:rPr>
          <w:b/>
          <w:sz w:val="24"/>
          <w:szCs w:val="24"/>
          <w:highlight w:val="green"/>
          <w:u w:val="single"/>
        </w:rPr>
        <w:t>be allowed to remain within nature</w:t>
      </w:r>
      <w:r w:rsidRPr="00621818">
        <w:rPr>
          <w:sz w:val="16"/>
        </w:rPr>
        <w:t xml:space="preserve">. What anthropocentrism especially consigns to an area outside and above nature is that part of the human self that is considered authentically human, i.e. rationality and freedom. </w:t>
      </w:r>
      <w:r w:rsidRPr="00261601">
        <w:rPr>
          <w:b/>
          <w:sz w:val="24"/>
          <w:szCs w:val="24"/>
          <w:highlight w:val="green"/>
          <w:u w:val="single"/>
        </w:rPr>
        <w:t>Human identity is</w:t>
      </w:r>
      <w:r w:rsidRPr="00621818">
        <w:rPr>
          <w:b/>
          <w:sz w:val="24"/>
          <w:szCs w:val="24"/>
          <w:u w:val="single"/>
        </w:rPr>
        <w:t xml:space="preserve"> in such a way </w:t>
      </w:r>
      <w:r w:rsidRPr="00261601">
        <w:rPr>
          <w:b/>
          <w:sz w:val="24"/>
          <w:szCs w:val="24"/>
          <w:highlight w:val="green"/>
          <w:u w:val="single"/>
        </w:rPr>
        <w:t>construed in opposition to the natural</w:t>
      </w:r>
      <w:r w:rsidRPr="00621818">
        <w:rPr>
          <w:b/>
          <w:sz w:val="24"/>
          <w:szCs w:val="24"/>
          <w:u w:val="single"/>
        </w:rPr>
        <w:t xml:space="preserve">, the physical, the biological, and the animal, </w:t>
      </w:r>
      <w:r w:rsidRPr="00261601">
        <w:rPr>
          <w:b/>
          <w:sz w:val="24"/>
          <w:szCs w:val="24"/>
          <w:highlight w:val="green"/>
          <w:u w:val="single"/>
        </w:rPr>
        <w:t>including</w:t>
      </w:r>
      <w:r w:rsidRPr="00621818">
        <w:rPr>
          <w:b/>
          <w:sz w:val="24"/>
          <w:szCs w:val="24"/>
          <w:u w:val="single"/>
        </w:rPr>
        <w:t xml:space="preserve"> those </w:t>
      </w:r>
      <w:r w:rsidRPr="00261601">
        <w:rPr>
          <w:b/>
          <w:sz w:val="24"/>
          <w:szCs w:val="24"/>
          <w:highlight w:val="green"/>
          <w:u w:val="single"/>
        </w:rPr>
        <w:t>human traits associated with animality, that the authentically human includes also the “desire to exclude and distance” from the nonhuman</w:t>
      </w:r>
      <w:r w:rsidRPr="00261601">
        <w:rPr>
          <w:sz w:val="16"/>
          <w:highlight w:val="green"/>
        </w:rPr>
        <w:t>.</w:t>
      </w:r>
      <w:r w:rsidRPr="00621818">
        <w:rPr>
          <w:sz w:val="16"/>
        </w:rPr>
        <w:t xml:space="preserve"> </w:t>
      </w:r>
      <w:r w:rsidRPr="00621818">
        <w:rPr>
          <w:b/>
          <w:sz w:val="24"/>
          <w:szCs w:val="24"/>
          <w:u w:val="single"/>
        </w:rPr>
        <w:t>This conception of the human self as separate from, or if anything “accidentally related” to, nature together with the conception of the nonhuman as inferior and antagonistic renders humanity a legitimate oppressor and nature a means to human ends.</w:t>
      </w:r>
      <w:r w:rsidRPr="00621818">
        <w:rPr>
          <w:sz w:val="16"/>
        </w:rPr>
        <w:t xml:space="preserve"> </w:t>
      </w:r>
      <w:r w:rsidRPr="00261601">
        <w:rPr>
          <w:b/>
          <w:sz w:val="24"/>
          <w:szCs w:val="24"/>
          <w:highlight w:val="green"/>
          <w:u w:val="single"/>
        </w:rPr>
        <w:t xml:space="preserve">Anthropocentrism disregards humanity’s </w:t>
      </w:r>
      <w:r w:rsidRPr="00621818">
        <w:rPr>
          <w:b/>
          <w:sz w:val="24"/>
          <w:szCs w:val="24"/>
          <w:u w:val="single"/>
        </w:rPr>
        <w:t xml:space="preserve">vital </w:t>
      </w:r>
      <w:r w:rsidRPr="00261601">
        <w:rPr>
          <w:b/>
          <w:sz w:val="24"/>
          <w:szCs w:val="24"/>
          <w:highlight w:val="green"/>
          <w:u w:val="single"/>
        </w:rPr>
        <w:t>dependence on nature</w:t>
      </w:r>
      <w:r w:rsidRPr="00621818">
        <w:rPr>
          <w:b/>
          <w:sz w:val="24"/>
          <w:szCs w:val="24"/>
          <w:u w:val="single"/>
        </w:rPr>
        <w:t>, the essential character of genuine human traits such as the emotions and the body, as well as other attitudes towards nature than that to master and conquer it.</w:t>
      </w:r>
    </w:p>
    <w:p w:rsidR="00477631" w:rsidRPr="00621818" w:rsidRDefault="00477631" w:rsidP="00477631">
      <w:r w:rsidRPr="00621818">
        <w:br w:type="page"/>
      </w:r>
    </w:p>
    <w:p w:rsidR="00477631" w:rsidRPr="00621818" w:rsidRDefault="00477631" w:rsidP="00BF3A71">
      <w:pPr>
        <w:pStyle w:val="Heading4"/>
      </w:pPr>
      <w:r w:rsidRPr="00621818">
        <w:lastRenderedPageBreak/>
        <w:t>They have it backwards—human centered politics destroys the natural other—the alt solves.</w:t>
      </w:r>
    </w:p>
    <w:p w:rsidR="00477631" w:rsidRPr="00621818" w:rsidRDefault="00477631" w:rsidP="00477631">
      <w:r w:rsidRPr="00621818">
        <w:rPr>
          <w:rStyle w:val="Style13ptBold"/>
        </w:rPr>
        <w:t>Marina 9</w:t>
      </w:r>
      <w:r w:rsidRPr="00621818">
        <w:t xml:space="preserve"> (Daniel, Södertörns högskola | Institutionen för Kultur och Kommunikation, “Anthropocentrism and Androcentrism – An Ecofeminist Connection” </w:t>
      </w:r>
      <w:hyperlink r:id="rId53" w:history="1">
        <w:r w:rsidRPr="00621818">
          <w:rPr>
            <w:rStyle w:val="Hyperlink"/>
          </w:rPr>
          <w:t>http://www.projectsparadise.com/anthropocentrism-androcentrism/</w:t>
        </w:r>
      </w:hyperlink>
      <w:r w:rsidRPr="00621818">
        <w:t>)</w:t>
      </w:r>
      <w:r w:rsidRPr="0065584B">
        <w:t xml:space="preserve"> </w:t>
      </w:r>
      <w:r>
        <w:t>JB</w:t>
      </w:r>
    </w:p>
    <w:p w:rsidR="00477631" w:rsidRPr="00621818" w:rsidRDefault="00477631" w:rsidP="00477631"/>
    <w:p w:rsidR="00477631" w:rsidRPr="00621818" w:rsidRDefault="00477631" w:rsidP="00477631">
      <w:pPr>
        <w:rPr>
          <w:b/>
          <w:sz w:val="24"/>
          <w:szCs w:val="24"/>
          <w:u w:val="single"/>
        </w:rPr>
      </w:pPr>
      <w:r w:rsidRPr="00621818">
        <w:rPr>
          <w:sz w:val="16"/>
        </w:rPr>
        <w:t xml:space="preserve">These three terms suggest a spatial image. Something, </w:t>
      </w:r>
      <w:r w:rsidRPr="00621818">
        <w:rPr>
          <w:b/>
          <w:sz w:val="24"/>
          <w:szCs w:val="24"/>
          <w:u w:val="single"/>
        </w:rPr>
        <w:t>in this case humanity, is situated at the centre of something.</w:t>
      </w:r>
      <w:r w:rsidRPr="00621818">
        <w:rPr>
          <w:sz w:val="16"/>
        </w:rPr>
        <w:t xml:space="preserve"> There are numerous settings in which humans can be claimed to occupy the centre. For example, </w:t>
      </w:r>
      <w:r w:rsidRPr="00261601">
        <w:rPr>
          <w:b/>
          <w:sz w:val="24"/>
          <w:szCs w:val="24"/>
          <w:highlight w:val="green"/>
          <w:u w:val="single"/>
        </w:rPr>
        <w:t>an anthropocentric cosmology would claim that humanity occupies the physical centre of the universe</w:t>
      </w:r>
      <w:r w:rsidRPr="00621818">
        <w:rPr>
          <w:sz w:val="16"/>
        </w:rPr>
        <w:t xml:space="preserve">.31 </w:t>
      </w:r>
      <w:proofErr w:type="gramStart"/>
      <w:r w:rsidRPr="00621818">
        <w:rPr>
          <w:b/>
          <w:sz w:val="24"/>
          <w:szCs w:val="24"/>
          <w:u w:val="single"/>
        </w:rPr>
        <w:t>In</w:t>
      </w:r>
      <w:proofErr w:type="gramEnd"/>
      <w:r w:rsidRPr="00621818">
        <w:rPr>
          <w:b/>
          <w:sz w:val="24"/>
          <w:szCs w:val="24"/>
          <w:u w:val="single"/>
        </w:rPr>
        <w:t xml:space="preserve"> environmental philosophy the terms are mainly applied to morality.</w:t>
      </w:r>
      <w:r w:rsidRPr="00621818">
        <w:rPr>
          <w:sz w:val="16"/>
        </w:rPr>
        <w:t xml:space="preserve"> Here I shall analyze the ways in which humans are said to occupy the privileged spot of that specific universe. The starting point shall be Val Plumwood’s liberation model of anthropocentrism. I am beginning with Plumwood because she offers a detailed account of what centrism and anthropocentrism is. Plumwood defines centrism as a structure that is common to and underlies different forms of oppression, like colonialism, racism, and sexism. </w:t>
      </w:r>
      <w:r w:rsidRPr="00261601">
        <w:rPr>
          <w:b/>
          <w:sz w:val="24"/>
          <w:szCs w:val="24"/>
          <w:highlight w:val="green"/>
          <w:u w:val="single"/>
        </w:rPr>
        <w:t>The role of this structure is to generate</w:t>
      </w:r>
      <w:r w:rsidRPr="00621818">
        <w:rPr>
          <w:b/>
          <w:sz w:val="24"/>
          <w:szCs w:val="24"/>
          <w:u w:val="single"/>
        </w:rPr>
        <w:t xml:space="preserve"> a Centre and the Periphery, </w:t>
      </w:r>
      <w:r w:rsidRPr="00261601">
        <w:rPr>
          <w:b/>
          <w:sz w:val="24"/>
          <w:szCs w:val="24"/>
          <w:highlight w:val="green"/>
          <w:u w:val="single"/>
        </w:rPr>
        <w:t>an oppressor and the oppressed,</w:t>
      </w:r>
      <w:r w:rsidRPr="00621818">
        <w:rPr>
          <w:b/>
          <w:sz w:val="24"/>
          <w:szCs w:val="24"/>
          <w:u w:val="single"/>
        </w:rPr>
        <w:t xml:space="preserve"> a Centre and the </w:t>
      </w:r>
      <w:proofErr w:type="gramStart"/>
      <w:r w:rsidRPr="00621818">
        <w:rPr>
          <w:b/>
          <w:sz w:val="24"/>
          <w:szCs w:val="24"/>
          <w:u w:val="single"/>
        </w:rPr>
        <w:t>Other</w:t>
      </w:r>
      <w:proofErr w:type="gramEnd"/>
      <w:r w:rsidRPr="00621818">
        <w:rPr>
          <w:b/>
          <w:sz w:val="24"/>
          <w:szCs w:val="24"/>
          <w:u w:val="single"/>
        </w:rPr>
        <w:t>.</w:t>
      </w:r>
      <w:r w:rsidRPr="00621818">
        <w:rPr>
          <w:sz w:val="16"/>
        </w:rPr>
        <w:t xml:space="preserve"> The shared features are: 1. </w:t>
      </w:r>
      <w:r w:rsidRPr="00621818">
        <w:rPr>
          <w:b/>
          <w:sz w:val="24"/>
          <w:szCs w:val="24"/>
          <w:u w:val="single"/>
        </w:rPr>
        <w:t xml:space="preserve">Radical exclusion: </w:t>
      </w:r>
      <w:r w:rsidRPr="00261601">
        <w:rPr>
          <w:rStyle w:val="Emphasis"/>
          <w:highlight w:val="green"/>
        </w:rPr>
        <w:t xml:space="preserve">Those in the centre are represented as radically separated from and superior to the </w:t>
      </w:r>
      <w:proofErr w:type="gramStart"/>
      <w:r w:rsidRPr="00261601">
        <w:rPr>
          <w:rStyle w:val="Emphasis"/>
          <w:highlight w:val="green"/>
        </w:rPr>
        <w:t>Other</w:t>
      </w:r>
      <w:proofErr w:type="gramEnd"/>
      <w:r w:rsidRPr="00621818">
        <w:rPr>
          <w:sz w:val="16"/>
        </w:rPr>
        <w:t xml:space="preserve">. </w:t>
      </w:r>
      <w:r w:rsidRPr="00621818">
        <w:rPr>
          <w:b/>
          <w:sz w:val="24"/>
          <w:szCs w:val="24"/>
          <w:u w:val="single"/>
        </w:rPr>
        <w:t xml:space="preserve">The Centre is represented as free from the features of an inferiorized </w:t>
      </w:r>
      <w:proofErr w:type="gramStart"/>
      <w:r w:rsidRPr="00621818">
        <w:rPr>
          <w:b/>
          <w:sz w:val="24"/>
          <w:szCs w:val="24"/>
          <w:u w:val="single"/>
        </w:rPr>
        <w:t>Other</w:t>
      </w:r>
      <w:proofErr w:type="gramEnd"/>
      <w:r w:rsidRPr="00621818">
        <w:rPr>
          <w:b/>
          <w:sz w:val="24"/>
          <w:szCs w:val="24"/>
          <w:u w:val="single"/>
        </w:rPr>
        <w:t>, and the Other as lacking the defining features of the Centre.</w:t>
      </w:r>
      <w:r w:rsidRPr="00621818">
        <w:rPr>
          <w:sz w:val="16"/>
        </w:rPr>
        <w:t xml:space="preserve"> Differences are exaggerated to the point of preventing or hindering any sense of connection or continuity, to the point that “identification and sympathy are cancelled.”</w:t>
      </w:r>
      <w:proofErr w:type="gramStart"/>
      <w:r w:rsidRPr="00621818">
        <w:rPr>
          <w:sz w:val="16"/>
        </w:rPr>
        <w:t>32 2.</w:t>
      </w:r>
      <w:proofErr w:type="gramEnd"/>
      <w:r w:rsidRPr="00621818">
        <w:rPr>
          <w:sz w:val="16"/>
        </w:rPr>
        <w:t xml:space="preserve"> </w:t>
      </w:r>
      <w:r w:rsidRPr="00621818">
        <w:rPr>
          <w:b/>
          <w:sz w:val="24"/>
          <w:szCs w:val="24"/>
          <w:u w:val="single"/>
        </w:rPr>
        <w:t xml:space="preserve">Homogenization: </w:t>
      </w:r>
      <w:r w:rsidRPr="00261601">
        <w:rPr>
          <w:b/>
          <w:sz w:val="24"/>
          <w:szCs w:val="24"/>
          <w:highlight w:val="green"/>
          <w:u w:val="single"/>
        </w:rPr>
        <w:t xml:space="preserve">Those on the periphery are represented as alike and replaceable. </w:t>
      </w:r>
      <w:r w:rsidRPr="00621818">
        <w:rPr>
          <w:b/>
          <w:sz w:val="24"/>
          <w:szCs w:val="24"/>
          <w:u w:val="single"/>
        </w:rPr>
        <w:t>Similarities are exaggerated and differences are disregarded within that group.</w:t>
      </w:r>
      <w:r w:rsidRPr="00621818">
        <w:rPr>
          <w:sz w:val="16"/>
        </w:rPr>
        <w:t xml:space="preserve"> “</w:t>
      </w:r>
      <w:r w:rsidRPr="00621818">
        <w:rPr>
          <w:b/>
          <w:sz w:val="24"/>
          <w:szCs w:val="24"/>
          <w:u w:val="single"/>
        </w:rPr>
        <w:t xml:space="preserve">The </w:t>
      </w:r>
      <w:proofErr w:type="gramStart"/>
      <w:r w:rsidRPr="00621818">
        <w:rPr>
          <w:b/>
          <w:sz w:val="24"/>
          <w:szCs w:val="24"/>
          <w:u w:val="single"/>
        </w:rPr>
        <w:t>Other</w:t>
      </w:r>
      <w:proofErr w:type="gramEnd"/>
      <w:r w:rsidRPr="00621818">
        <w:rPr>
          <w:b/>
          <w:sz w:val="24"/>
          <w:szCs w:val="24"/>
          <w:u w:val="single"/>
        </w:rPr>
        <w:t xml:space="preserve"> is not an individual but is related to as a member of a class of interchangeable items.”</w:t>
      </w:r>
      <w:r w:rsidRPr="00621818">
        <w:rPr>
          <w:sz w:val="16"/>
        </w:rPr>
        <w:t xml:space="preserve">33 Differences are only acknowledged when they affect or are deemed relevant to the desires and well-being of those in the centre. 3. </w:t>
      </w:r>
      <w:r w:rsidRPr="00621818">
        <w:rPr>
          <w:i/>
          <w:iCs/>
          <w:sz w:val="16"/>
        </w:rPr>
        <w:t>Denial</w:t>
      </w:r>
      <w:r w:rsidRPr="00621818">
        <w:rPr>
          <w:sz w:val="16"/>
        </w:rPr>
        <w:t xml:space="preserve">: </w:t>
      </w:r>
      <w:r w:rsidRPr="00621818">
        <w:rPr>
          <w:b/>
          <w:sz w:val="24"/>
          <w:szCs w:val="24"/>
          <w:u w:val="single"/>
        </w:rPr>
        <w:t xml:space="preserve">The </w:t>
      </w:r>
      <w:proofErr w:type="gramStart"/>
      <w:r w:rsidRPr="00621818">
        <w:rPr>
          <w:b/>
          <w:sz w:val="24"/>
          <w:szCs w:val="24"/>
          <w:u w:val="single"/>
        </w:rPr>
        <w:t>Other</w:t>
      </w:r>
      <w:proofErr w:type="gramEnd"/>
      <w:r w:rsidRPr="00621818">
        <w:rPr>
          <w:b/>
          <w:sz w:val="24"/>
          <w:szCs w:val="24"/>
          <w:u w:val="single"/>
        </w:rPr>
        <w:t xml:space="preserve"> is represented as inessential. Those in the centre deny their own dependency on those on the periphery.</w:t>
      </w:r>
      <w:r w:rsidRPr="00621818">
        <w:rPr>
          <w:sz w:val="16"/>
        </w:rPr>
        <w:t xml:space="preserve"> 4. </w:t>
      </w:r>
      <w:r w:rsidRPr="00621818">
        <w:rPr>
          <w:i/>
          <w:iCs/>
          <w:sz w:val="16"/>
        </w:rPr>
        <w:t>Incorporation</w:t>
      </w:r>
      <w:r w:rsidRPr="00621818">
        <w:rPr>
          <w:sz w:val="16"/>
        </w:rPr>
        <w:t xml:space="preserve">: Those in the centre do not admit the autonomy of the </w:t>
      </w:r>
      <w:proofErr w:type="gramStart"/>
      <w:r w:rsidRPr="00621818">
        <w:rPr>
          <w:sz w:val="16"/>
        </w:rPr>
        <w:t>Other</w:t>
      </w:r>
      <w:proofErr w:type="gramEnd"/>
      <w:r w:rsidRPr="00621818">
        <w:rPr>
          <w:sz w:val="16"/>
        </w:rPr>
        <w:t xml:space="preserve">. </w:t>
      </w:r>
      <w:r w:rsidRPr="00261601">
        <w:rPr>
          <w:b/>
          <w:sz w:val="24"/>
          <w:szCs w:val="24"/>
          <w:highlight w:val="green"/>
          <w:u w:val="single"/>
        </w:rPr>
        <w:t xml:space="preserve">The </w:t>
      </w:r>
      <w:proofErr w:type="gramStart"/>
      <w:r w:rsidRPr="00261601">
        <w:rPr>
          <w:b/>
          <w:sz w:val="24"/>
          <w:szCs w:val="24"/>
          <w:highlight w:val="green"/>
          <w:u w:val="single"/>
        </w:rPr>
        <w:t>Other</w:t>
      </w:r>
      <w:proofErr w:type="gramEnd"/>
      <w:r w:rsidRPr="00261601">
        <w:rPr>
          <w:b/>
          <w:sz w:val="24"/>
          <w:szCs w:val="24"/>
          <w:highlight w:val="green"/>
          <w:u w:val="single"/>
        </w:rPr>
        <w:t xml:space="preserve"> is represented as a function of the qualities of the Centre</w:t>
      </w:r>
      <w:r w:rsidRPr="00621818">
        <w:rPr>
          <w:sz w:val="16"/>
        </w:rPr>
        <w:t xml:space="preserve">. The </w:t>
      </w:r>
      <w:proofErr w:type="gramStart"/>
      <w:r w:rsidRPr="00621818">
        <w:rPr>
          <w:sz w:val="16"/>
        </w:rPr>
        <w:t>Other</w:t>
      </w:r>
      <w:proofErr w:type="gramEnd"/>
      <w:r w:rsidRPr="00621818">
        <w:rPr>
          <w:sz w:val="16"/>
        </w:rPr>
        <w:t xml:space="preserve"> either lacks or is the negation of those qualities that characterize those in the centre, being these qualities at the same time the most cherished and esteemed socially and culturally. 5. </w:t>
      </w:r>
      <w:r w:rsidRPr="00621818">
        <w:rPr>
          <w:i/>
          <w:iCs/>
          <w:sz w:val="16"/>
        </w:rPr>
        <w:t>Instrumentalism</w:t>
      </w:r>
      <w:r w:rsidRPr="00621818">
        <w:rPr>
          <w:sz w:val="16"/>
        </w:rPr>
        <w:t xml:space="preserve">: </w:t>
      </w:r>
      <w:r w:rsidRPr="00261601">
        <w:rPr>
          <w:b/>
          <w:sz w:val="24"/>
          <w:szCs w:val="24"/>
          <w:highlight w:val="green"/>
          <w:u w:val="single"/>
        </w:rPr>
        <w:t xml:space="preserve">Those in the centre deny the </w:t>
      </w:r>
      <w:proofErr w:type="gramStart"/>
      <w:r w:rsidRPr="00261601">
        <w:rPr>
          <w:b/>
          <w:sz w:val="24"/>
          <w:szCs w:val="24"/>
          <w:highlight w:val="green"/>
          <w:u w:val="single"/>
        </w:rPr>
        <w:t>Other</w:t>
      </w:r>
      <w:proofErr w:type="gramEnd"/>
      <w:r w:rsidRPr="00261601">
        <w:rPr>
          <w:b/>
          <w:sz w:val="24"/>
          <w:szCs w:val="24"/>
          <w:highlight w:val="green"/>
          <w:u w:val="single"/>
        </w:rPr>
        <w:t xml:space="preserve"> its independent agency.</w:t>
      </w:r>
      <w:r w:rsidRPr="00621818">
        <w:rPr>
          <w:b/>
          <w:sz w:val="24"/>
          <w:szCs w:val="24"/>
          <w:u w:val="single"/>
        </w:rPr>
        <w:t xml:space="preserve"> Those on the periphery are represented as lacking, for instance, ends of its own.</w:t>
      </w:r>
      <w:r w:rsidRPr="00621818">
        <w:rPr>
          <w:sz w:val="16"/>
        </w:rPr>
        <w:t xml:space="preserve"> The Centre can consequently impose its own ends upon them without any conflict. </w:t>
      </w:r>
      <w:r w:rsidRPr="00261601">
        <w:rPr>
          <w:b/>
          <w:sz w:val="24"/>
          <w:szCs w:val="24"/>
          <w:highlight w:val="green"/>
          <w:u w:val="single"/>
        </w:rPr>
        <w:t xml:space="preserve">The </w:t>
      </w:r>
      <w:proofErr w:type="gramStart"/>
      <w:r w:rsidRPr="00261601">
        <w:rPr>
          <w:b/>
          <w:sz w:val="24"/>
          <w:szCs w:val="24"/>
          <w:highlight w:val="green"/>
          <w:u w:val="single"/>
        </w:rPr>
        <w:t>Other</w:t>
      </w:r>
      <w:proofErr w:type="gramEnd"/>
      <w:r w:rsidRPr="00261601">
        <w:rPr>
          <w:b/>
          <w:sz w:val="24"/>
          <w:szCs w:val="24"/>
          <w:highlight w:val="green"/>
          <w:u w:val="single"/>
        </w:rPr>
        <w:t xml:space="preserve"> becomes a</w:t>
      </w:r>
      <w:r w:rsidRPr="00621818">
        <w:rPr>
          <w:b/>
          <w:sz w:val="24"/>
          <w:szCs w:val="24"/>
          <w:u w:val="single"/>
        </w:rPr>
        <w:t xml:space="preserve"> means or a </w:t>
      </w:r>
      <w:r w:rsidRPr="00261601">
        <w:rPr>
          <w:b/>
          <w:sz w:val="24"/>
          <w:szCs w:val="24"/>
          <w:highlight w:val="green"/>
          <w:u w:val="single"/>
        </w:rPr>
        <w:t>resource the Centre can make use of</w:t>
      </w:r>
      <w:r w:rsidRPr="00621818">
        <w:rPr>
          <w:b/>
          <w:sz w:val="24"/>
          <w:szCs w:val="24"/>
          <w:u w:val="single"/>
        </w:rPr>
        <w:t xml:space="preserve"> to satisfy its own needs, and is accordingly valued for the usefulness the Centre can find in it.</w:t>
      </w:r>
      <w:r w:rsidRPr="00621818">
        <w:rPr>
          <w:sz w:val="16"/>
        </w:rPr>
        <w:t xml:space="preserve"> A second reason for beginning with Plumwood is that all the iniquitous senses of anthropocentrism that I have come across in the literature can, I think, be identified as either instrumentalism or denial. Warwick Fox’s </w:t>
      </w:r>
      <w:r w:rsidRPr="00621818">
        <w:rPr>
          <w:i/>
          <w:iCs/>
          <w:sz w:val="16"/>
        </w:rPr>
        <w:t xml:space="preserve">passive sense </w:t>
      </w:r>
      <w:r w:rsidRPr="00621818">
        <w:rPr>
          <w:sz w:val="16"/>
        </w:rPr>
        <w:t xml:space="preserve">of anthropocentrism would be an example of denial. </w:t>
      </w:r>
      <w:r w:rsidRPr="00621818">
        <w:rPr>
          <w:b/>
          <w:sz w:val="24"/>
          <w:szCs w:val="24"/>
          <w:u w:val="single"/>
        </w:rPr>
        <w:t>In this sense he speaks of anthropocentric ecophilosophy as one that focuses on social issues only, on interhuman affairs and problems</w:t>
      </w:r>
      <w:r w:rsidRPr="00621818">
        <w:rPr>
          <w:sz w:val="16"/>
        </w:rPr>
        <w:t>. For these environmentalists “</w:t>
      </w:r>
      <w:r w:rsidRPr="00621818">
        <w:rPr>
          <w:b/>
          <w:sz w:val="24"/>
          <w:szCs w:val="24"/>
          <w:u w:val="single"/>
        </w:rPr>
        <w:t>the nonhuman world retains its traditional status as the background against which the significant action – human action – takes place.”</w:t>
      </w:r>
      <w:r w:rsidRPr="00621818">
        <w:rPr>
          <w:sz w:val="16"/>
        </w:rPr>
        <w:t xml:space="preserve">34 </w:t>
      </w:r>
      <w:r w:rsidRPr="00621818">
        <w:rPr>
          <w:b/>
          <w:sz w:val="24"/>
          <w:szCs w:val="24"/>
          <w:u w:val="single"/>
        </w:rPr>
        <w:t>According to them the environmental crisis would then be solved within that human sphere by ensuring the well-being of humanity.</w:t>
      </w:r>
      <w:r w:rsidRPr="00621818">
        <w:rPr>
          <w:sz w:val="16"/>
        </w:rPr>
        <w:t xml:space="preserve"> There would be no need to deal with the way humanity relates to nature. The other senses would be examples of either instrumentalism or of outcomes of instrumentalism: Andrew Dobson’s </w:t>
      </w:r>
      <w:r w:rsidRPr="00621818">
        <w:rPr>
          <w:i/>
          <w:iCs/>
          <w:sz w:val="16"/>
        </w:rPr>
        <w:t xml:space="preserve">strong </w:t>
      </w:r>
      <w:r w:rsidRPr="00621818">
        <w:rPr>
          <w:sz w:val="16"/>
        </w:rPr>
        <w:t xml:space="preserve">anthropocentrism (“The injustice and unfairness involved in the instrumental use of the non-human world”35); the account Robert Sessions gives of how deep ecology describes the anthropocentric attitude (“(1) Nonhuman nature has no value in itself, (2) humans (and/or God, if theistic) create what value there is, and (3) humans have the right (some would say the </w:t>
      </w:r>
      <w:r w:rsidRPr="00621818">
        <w:rPr>
          <w:i/>
          <w:iCs/>
          <w:sz w:val="16"/>
        </w:rPr>
        <w:t>obligation</w:t>
      </w:r>
      <w:r w:rsidRPr="00621818">
        <w:rPr>
          <w:sz w:val="16"/>
        </w:rPr>
        <w:t xml:space="preserve">) to do as they please with and in the nonhuman world as long as they do not harm other human’s </w:t>
      </w:r>
      <w:r w:rsidRPr="00621818">
        <w:rPr>
          <w:sz w:val="16"/>
        </w:rPr>
        <w:lastRenderedPageBreak/>
        <w:t xml:space="preserve">interests”36); Tim Hayward’s account of the ethical criticism of anthropocentrism (“The mistake of giving exclusive or arbitrarily preferential consideration to human interests as opposed to the interests of other beings”37); Andrew Dobson’s description of what environmentalists consider a basic cause of ecological degradation and a potential cause of disaster (“Concern for ourselves at the expense of concern for the non-human world”38); and Warwick Fox’s </w:t>
      </w:r>
      <w:r w:rsidRPr="00621818">
        <w:rPr>
          <w:b/>
          <w:sz w:val="24"/>
          <w:szCs w:val="24"/>
          <w:u w:val="single"/>
        </w:rPr>
        <w:t xml:space="preserve">aggressive sense of anthropocentrism, according to which </w:t>
      </w:r>
      <w:r w:rsidRPr="00261601">
        <w:rPr>
          <w:b/>
          <w:sz w:val="24"/>
          <w:szCs w:val="24"/>
          <w:highlight w:val="green"/>
          <w:u w:val="single"/>
        </w:rPr>
        <w:t xml:space="preserve">anthropocentrism is the </w:t>
      </w:r>
      <w:r w:rsidRPr="00621818">
        <w:rPr>
          <w:b/>
          <w:sz w:val="24"/>
          <w:szCs w:val="24"/>
          <w:u w:val="single"/>
        </w:rPr>
        <w:t xml:space="preserve">overt </w:t>
      </w:r>
      <w:r w:rsidRPr="00261601">
        <w:rPr>
          <w:b/>
          <w:sz w:val="24"/>
          <w:szCs w:val="24"/>
          <w:highlight w:val="green"/>
          <w:u w:val="single"/>
        </w:rPr>
        <w:t>discrimination against the nonhuman world.</w:t>
      </w:r>
    </w:p>
    <w:p w:rsidR="00477631" w:rsidRPr="00621818" w:rsidRDefault="00477631" w:rsidP="00477631"/>
    <w:p w:rsidR="00477631" w:rsidRPr="00621818" w:rsidRDefault="003765B1" w:rsidP="00477631">
      <w:pPr>
        <w:pStyle w:val="Heading3"/>
      </w:pPr>
      <w:r>
        <w:lastRenderedPageBreak/>
        <w:t>AT: Bostro</w:t>
      </w:r>
      <w:r w:rsidR="00477631" w:rsidRPr="00621818">
        <w:t>m – Humans First</w:t>
      </w:r>
    </w:p>
    <w:p w:rsidR="00477631" w:rsidRPr="00621818" w:rsidRDefault="00477631" w:rsidP="00BF3A71">
      <w:pPr>
        <w:pStyle w:val="Heading4"/>
      </w:pPr>
      <w:r w:rsidRPr="00621818">
        <w:t>Your impact claims are produced in order to sustain human supremacy in ethical calculations about survival.</w:t>
      </w:r>
    </w:p>
    <w:p w:rsidR="00477631" w:rsidRPr="00621818" w:rsidRDefault="003765B1" w:rsidP="00477631">
      <w:r>
        <w:rPr>
          <w:rStyle w:val="Style13ptBold"/>
        </w:rPr>
        <w:t>BOSTRO</w:t>
      </w:r>
      <w:r w:rsidR="00477631" w:rsidRPr="00621818">
        <w:rPr>
          <w:rStyle w:val="Style13ptBold"/>
        </w:rPr>
        <w:t>M 2K2</w:t>
      </w:r>
      <w:r w:rsidR="00477631" w:rsidRPr="00621818">
        <w:t xml:space="preserve"> [Nick, PhD and Professor at Oxford, March, 2002 </w:t>
      </w:r>
      <w:hyperlink r:id="rId54" w:history="1">
        <w:r w:rsidR="00477631" w:rsidRPr="00621818">
          <w:rPr>
            <w:rStyle w:val="Hyperlink"/>
          </w:rPr>
          <w:t>www.transhumanist.com/volume9/risks.html</w:t>
        </w:r>
      </w:hyperlink>
      <w:r w:rsidR="00477631" w:rsidRPr="00621818">
        <w:t>]</w:t>
      </w:r>
      <w:r w:rsidR="00477631" w:rsidRPr="0065584B">
        <w:t xml:space="preserve"> </w:t>
      </w:r>
      <w:r w:rsidR="00477631">
        <w:t>JB</w:t>
      </w:r>
    </w:p>
    <w:p w:rsidR="00477631" w:rsidRPr="00621818" w:rsidRDefault="00477631" w:rsidP="00477631">
      <w:pPr>
        <w:rPr>
          <w:rStyle w:val="Strong"/>
          <w:b w:val="0"/>
        </w:rPr>
      </w:pPr>
    </w:p>
    <w:p w:rsidR="00477631" w:rsidRPr="00621818" w:rsidRDefault="00477631" w:rsidP="00477631">
      <w:pPr>
        <w:rPr>
          <w:rStyle w:val="underline"/>
          <w:rFonts w:asciiTheme="minorHAnsi" w:hAnsiTheme="minorHAnsi" w:cstheme="minorHAnsi"/>
          <w:szCs w:val="24"/>
        </w:rPr>
      </w:pPr>
      <w:r w:rsidRPr="00621818">
        <w:rPr>
          <w:rFonts w:cstheme="minorHAnsi"/>
          <w:sz w:val="16"/>
        </w:rPr>
        <w:t xml:space="preserve">The US and Russia still have huge stockpiles of nuclear weapons. But would an all-out nuclear war really exterminate humankind? Note that: (i) </w:t>
      </w:r>
      <w:proofErr w:type="gramStart"/>
      <w:r w:rsidRPr="00621818">
        <w:rPr>
          <w:rFonts w:cstheme="minorHAnsi"/>
          <w:sz w:val="16"/>
        </w:rPr>
        <w:t>For</w:t>
      </w:r>
      <w:proofErr w:type="gramEnd"/>
      <w:r w:rsidRPr="00621818">
        <w:rPr>
          <w:rFonts w:cstheme="minorHAnsi"/>
          <w:sz w:val="16"/>
        </w:rPr>
        <w:t xml:space="preserve"> there to be an existential risk it suffices that we can’t be sure that it wouldn’t. (ii) The climatic effects of a large nuclear war are not well known (there is the possibility of a nuclear winter). (iii) Future arms races between other nations cannot be ruled out and these could lead to even greater arsenals than those present at the height of the Cold War. The world’s supply of plutonium has been increasing steadily to about two thousand tons, some ten times as much as remains tied up in warheads ([9], p. 26). </w:t>
      </w:r>
      <w:proofErr w:type="gramStart"/>
      <w:r w:rsidRPr="00621818">
        <w:rPr>
          <w:rFonts w:cstheme="minorHAnsi"/>
          <w:sz w:val="16"/>
        </w:rPr>
        <w:t xml:space="preserve">(iv) </w:t>
      </w:r>
      <w:r w:rsidRPr="00261601">
        <w:rPr>
          <w:rStyle w:val="underline"/>
          <w:rFonts w:asciiTheme="minorHAnsi" w:hAnsiTheme="minorHAnsi" w:cstheme="minorHAnsi"/>
          <w:szCs w:val="24"/>
          <w:highlight w:val="green"/>
        </w:rPr>
        <w:t>Even if</w:t>
      </w:r>
      <w:proofErr w:type="gramEnd"/>
      <w:r w:rsidRPr="00261601">
        <w:rPr>
          <w:rStyle w:val="underline"/>
          <w:rFonts w:asciiTheme="minorHAnsi" w:hAnsiTheme="minorHAnsi" w:cstheme="minorHAnsi"/>
          <w:szCs w:val="24"/>
          <w:highlight w:val="green"/>
        </w:rPr>
        <w:t xml:space="preserve"> some humans survive</w:t>
      </w:r>
      <w:r w:rsidRPr="00621818">
        <w:rPr>
          <w:rStyle w:val="underline"/>
          <w:rFonts w:asciiTheme="minorHAnsi" w:hAnsiTheme="minorHAnsi" w:cstheme="minorHAnsi"/>
          <w:szCs w:val="24"/>
        </w:rPr>
        <w:t xml:space="preserve"> the short-term effects of </w:t>
      </w:r>
      <w:r w:rsidRPr="00261601">
        <w:rPr>
          <w:rStyle w:val="underline"/>
          <w:rFonts w:asciiTheme="minorHAnsi" w:hAnsiTheme="minorHAnsi" w:cstheme="minorHAnsi"/>
          <w:szCs w:val="24"/>
          <w:highlight w:val="green"/>
        </w:rPr>
        <w:t>a nuclear war, it could lead to the collapse of civilization. A human race living under stone-age conditions may or may not be more resilient to extinction than other animal species.</w:t>
      </w:r>
    </w:p>
    <w:p w:rsidR="00477631" w:rsidRPr="00621818" w:rsidRDefault="00477631" w:rsidP="00477631"/>
    <w:p w:rsidR="00477631" w:rsidRPr="00621818" w:rsidRDefault="00477631" w:rsidP="00BF3A71">
      <w:pPr>
        <w:pStyle w:val="Heading4"/>
      </w:pPr>
      <w:r w:rsidRPr="00621818">
        <w:t>And, Bostrum’s analysis of an existential risk explicitly hold simulated human minds of greater value than “originally evolved creatures”</w:t>
      </w:r>
    </w:p>
    <w:p w:rsidR="00477631" w:rsidRPr="00621818" w:rsidRDefault="003765B1" w:rsidP="00477631">
      <w:r>
        <w:rPr>
          <w:rStyle w:val="Style13ptBold"/>
        </w:rPr>
        <w:t>BOSTRO</w:t>
      </w:r>
      <w:r w:rsidR="00477631" w:rsidRPr="00621818">
        <w:rPr>
          <w:rStyle w:val="Style13ptBold"/>
        </w:rPr>
        <w:t>M 2K2</w:t>
      </w:r>
      <w:r w:rsidR="00477631" w:rsidRPr="00621818">
        <w:t xml:space="preserve"> [Nick, PhD and Professor at Oxford, March, 2002 </w:t>
      </w:r>
      <w:hyperlink r:id="rId55" w:history="1">
        <w:r w:rsidR="00477631" w:rsidRPr="00621818">
          <w:rPr>
            <w:rStyle w:val="Hyperlink"/>
          </w:rPr>
          <w:t>www.transhumanist.com/volume9/risks.html</w:t>
        </w:r>
      </w:hyperlink>
      <w:r w:rsidR="00477631" w:rsidRPr="00621818">
        <w:t>]</w:t>
      </w:r>
      <w:r w:rsidR="00477631" w:rsidRPr="0065584B">
        <w:t xml:space="preserve"> </w:t>
      </w:r>
      <w:r w:rsidR="00477631">
        <w:t>JB</w:t>
      </w:r>
    </w:p>
    <w:p w:rsidR="00477631" w:rsidRPr="00621818" w:rsidRDefault="00477631" w:rsidP="00477631"/>
    <w:p w:rsidR="00477631" w:rsidRPr="00621818" w:rsidRDefault="00477631" w:rsidP="00477631">
      <w:pPr>
        <w:rPr>
          <w:rStyle w:val="underline"/>
          <w:rFonts w:asciiTheme="minorHAnsi" w:hAnsiTheme="minorHAnsi" w:cstheme="minorHAnsi"/>
          <w:szCs w:val="24"/>
        </w:rPr>
      </w:pPr>
      <w:r w:rsidRPr="00621818">
        <w:rPr>
          <w:rFonts w:cstheme="minorHAnsi"/>
          <w:sz w:val="16"/>
        </w:rPr>
        <w:t xml:space="preserve">A case can be made that </w:t>
      </w:r>
      <w:r w:rsidRPr="00621818">
        <w:rPr>
          <w:rStyle w:val="underline"/>
          <w:rFonts w:asciiTheme="minorHAnsi" w:hAnsiTheme="minorHAnsi" w:cstheme="minorHAnsi"/>
          <w:szCs w:val="24"/>
        </w:rPr>
        <w:t>the hypothesis that we are living in a computer simulation should be given a significant probability</w:t>
      </w:r>
      <w:r w:rsidRPr="00621818">
        <w:rPr>
          <w:rFonts w:cstheme="minorHAnsi"/>
          <w:sz w:val="16"/>
        </w:rPr>
        <w:t xml:space="preserve"> [27]. The basic idea behind this so-called “Simulation argument” is that vast amounts of computing power may become available in the future (see e.g. [28,29]), and that it could be used, among other things, to run large numbers of fine-grained simulations of past human civilizations. Under some not-too-implausible assumptions, the result can be that almost </w:t>
      </w:r>
      <w:r w:rsidRPr="00621818">
        <w:rPr>
          <w:rStyle w:val="underline"/>
          <w:rFonts w:asciiTheme="minorHAnsi" w:hAnsiTheme="minorHAnsi" w:cstheme="minorHAnsi"/>
          <w:szCs w:val="24"/>
        </w:rPr>
        <w:t xml:space="preserve">all minds like ours are simulated minds, and that </w:t>
      </w:r>
      <w:r w:rsidRPr="00261601">
        <w:rPr>
          <w:rStyle w:val="underline"/>
          <w:rFonts w:asciiTheme="minorHAnsi" w:hAnsiTheme="minorHAnsi" w:cstheme="minorHAnsi"/>
          <w:szCs w:val="24"/>
          <w:highlight w:val="green"/>
        </w:rPr>
        <w:t>we should</w:t>
      </w:r>
      <w:r w:rsidRPr="00621818">
        <w:rPr>
          <w:rStyle w:val="underline"/>
          <w:rFonts w:asciiTheme="minorHAnsi" w:hAnsiTheme="minorHAnsi" w:cstheme="minorHAnsi"/>
          <w:szCs w:val="24"/>
        </w:rPr>
        <w:t xml:space="preserve"> therefore </w:t>
      </w:r>
      <w:r w:rsidRPr="00261601">
        <w:rPr>
          <w:rStyle w:val="underline"/>
          <w:rFonts w:asciiTheme="minorHAnsi" w:hAnsiTheme="minorHAnsi" w:cstheme="minorHAnsi"/>
          <w:szCs w:val="24"/>
          <w:highlight w:val="green"/>
        </w:rPr>
        <w:t>assign</w:t>
      </w:r>
      <w:r w:rsidRPr="00621818">
        <w:rPr>
          <w:rStyle w:val="underline"/>
          <w:rFonts w:asciiTheme="minorHAnsi" w:hAnsiTheme="minorHAnsi" w:cstheme="minorHAnsi"/>
          <w:szCs w:val="24"/>
        </w:rPr>
        <w:t xml:space="preserve"> a </w:t>
      </w:r>
      <w:r w:rsidRPr="00261601">
        <w:rPr>
          <w:rStyle w:val="underline"/>
          <w:rFonts w:asciiTheme="minorHAnsi" w:hAnsiTheme="minorHAnsi" w:cstheme="minorHAnsi"/>
          <w:szCs w:val="24"/>
          <w:highlight w:val="green"/>
        </w:rPr>
        <w:t>significant probability to being</w:t>
      </w:r>
      <w:r w:rsidRPr="00621818">
        <w:rPr>
          <w:rStyle w:val="underline"/>
          <w:rFonts w:asciiTheme="minorHAnsi" w:hAnsiTheme="minorHAnsi" w:cstheme="minorHAnsi"/>
          <w:szCs w:val="24"/>
        </w:rPr>
        <w:t xml:space="preserve"> such </w:t>
      </w:r>
      <w:r w:rsidRPr="00261601">
        <w:rPr>
          <w:rStyle w:val="underline"/>
          <w:rFonts w:asciiTheme="minorHAnsi" w:hAnsiTheme="minorHAnsi" w:cstheme="minorHAnsi"/>
          <w:szCs w:val="24"/>
          <w:highlight w:val="green"/>
        </w:rPr>
        <w:t>computer-emulated minds rather than the</w:t>
      </w:r>
      <w:r w:rsidRPr="00621818">
        <w:rPr>
          <w:rStyle w:val="underline"/>
          <w:rFonts w:asciiTheme="minorHAnsi" w:hAnsiTheme="minorHAnsi" w:cstheme="minorHAnsi"/>
          <w:szCs w:val="24"/>
        </w:rPr>
        <w:t xml:space="preserve"> (subjectively indistinguishable) </w:t>
      </w:r>
      <w:r w:rsidRPr="00261601">
        <w:rPr>
          <w:rStyle w:val="underline"/>
          <w:rFonts w:asciiTheme="minorHAnsi" w:hAnsiTheme="minorHAnsi" w:cstheme="minorHAnsi"/>
          <w:szCs w:val="24"/>
          <w:highlight w:val="green"/>
        </w:rPr>
        <w:t>minds of originally evolved creatures</w:t>
      </w:r>
      <w:r w:rsidRPr="00621818">
        <w:rPr>
          <w:rStyle w:val="underline"/>
          <w:rFonts w:asciiTheme="minorHAnsi" w:hAnsiTheme="minorHAnsi" w:cstheme="minorHAnsi"/>
          <w:szCs w:val="24"/>
        </w:rPr>
        <w:t xml:space="preserve">. And if we are, </w:t>
      </w:r>
      <w:r w:rsidRPr="00261601">
        <w:rPr>
          <w:rStyle w:val="underline"/>
          <w:rFonts w:asciiTheme="minorHAnsi" w:hAnsiTheme="minorHAnsi" w:cstheme="minorHAnsi"/>
          <w:szCs w:val="24"/>
          <w:highlight w:val="green"/>
        </w:rPr>
        <w:t>we suffer the risk that the simulation may be shut down at any time. A decision to terminate our simulation may be prompted by our actions or by exogenous factors.</w:t>
      </w:r>
    </w:p>
    <w:p w:rsidR="00477631" w:rsidRPr="00621818" w:rsidRDefault="00477631" w:rsidP="00477631"/>
    <w:p w:rsidR="00477631" w:rsidRPr="00621818" w:rsidRDefault="00477631" w:rsidP="00477631">
      <w:pPr>
        <w:pStyle w:val="Heading3"/>
        <w:rPr>
          <w:lang w:bidi="en-US"/>
        </w:rPr>
      </w:pPr>
      <w:r w:rsidRPr="00621818">
        <w:rPr>
          <w:lang w:bidi="en-US"/>
        </w:rPr>
        <w:lastRenderedPageBreak/>
        <w:t>AT: Death Bad</w:t>
      </w:r>
    </w:p>
    <w:p w:rsidR="00477631" w:rsidRPr="00621818" w:rsidRDefault="00477631" w:rsidP="00477631"/>
    <w:p w:rsidR="00477631" w:rsidRPr="00621818" w:rsidRDefault="00477631" w:rsidP="00BF3A71">
      <w:pPr>
        <w:pStyle w:val="Heading4"/>
        <w:rPr>
          <w:rStyle w:val="cite"/>
          <w:rFonts w:asciiTheme="minorHAnsi" w:hAnsiTheme="minorHAnsi"/>
          <w:sz w:val="26"/>
          <w:szCs w:val="22"/>
        </w:rPr>
      </w:pPr>
      <w:r w:rsidRPr="00621818">
        <w:t>Turn: willingness to sacrifice the form of the human gives the gift of life to all other life forms.</w:t>
      </w:r>
    </w:p>
    <w:p w:rsidR="00477631" w:rsidRPr="00621818" w:rsidRDefault="00477631" w:rsidP="00477631">
      <w:r w:rsidRPr="00621818">
        <w:rPr>
          <w:rStyle w:val="Style13ptBold"/>
        </w:rPr>
        <w:t>KOCHI &amp; ORDAN 2K8</w:t>
      </w:r>
      <w:r w:rsidRPr="00621818">
        <w:t xml:space="preserve"> [tarik and noam, queen’s university and bar llan university, “an argument for the global suicide of humanity”, vol 7. no. </w:t>
      </w:r>
      <w:proofErr w:type="gramStart"/>
      <w:r w:rsidRPr="00621818">
        <w:t>4.,</w:t>
      </w:r>
      <w:proofErr w:type="gramEnd"/>
      <w:r w:rsidRPr="00621818">
        <w:t xml:space="preserve"> bourderlands e-journal]</w:t>
      </w:r>
      <w:r w:rsidRPr="0065584B">
        <w:t xml:space="preserve"> </w:t>
      </w:r>
      <w:r>
        <w:t>JB</w:t>
      </w:r>
    </w:p>
    <w:p w:rsidR="00477631" w:rsidRPr="00621818" w:rsidRDefault="00477631" w:rsidP="00477631">
      <w:pPr>
        <w:rPr>
          <w:rStyle w:val="cite"/>
          <w:rFonts w:asciiTheme="minorHAnsi" w:hAnsiTheme="minorHAnsi"/>
        </w:rPr>
      </w:pPr>
    </w:p>
    <w:p w:rsidR="00477631" w:rsidRPr="00621818" w:rsidRDefault="00477631" w:rsidP="00477631">
      <w:pPr>
        <w:rPr>
          <w:rStyle w:val="underline"/>
          <w:rFonts w:asciiTheme="minorHAnsi" w:hAnsiTheme="minorHAnsi" w:cstheme="minorHAnsi"/>
          <w:szCs w:val="24"/>
        </w:rPr>
      </w:pPr>
      <w:r w:rsidRPr="00621818">
        <w:rPr>
          <w:rFonts w:cstheme="minorHAnsi"/>
          <w:sz w:val="16"/>
        </w:rPr>
        <w:t xml:space="preserve">While we are not interested in the discussion of the ‘method’ of the global suicide of humanity per se, one method that would be the least violent is that of humans choosing to no longer reproduce. [10] The case at point here is that </w:t>
      </w:r>
      <w:r w:rsidRPr="00261601">
        <w:rPr>
          <w:rStyle w:val="underline"/>
          <w:rFonts w:asciiTheme="minorHAnsi" w:hAnsiTheme="minorHAnsi" w:cstheme="minorHAnsi"/>
          <w:szCs w:val="24"/>
          <w:highlight w:val="green"/>
        </w:rPr>
        <w:t>the global suicide of humanity would</w:t>
      </w:r>
      <w:r w:rsidRPr="00621818">
        <w:rPr>
          <w:rStyle w:val="underline"/>
          <w:rFonts w:asciiTheme="minorHAnsi" w:hAnsiTheme="minorHAnsi" w:cstheme="minorHAnsi"/>
          <w:szCs w:val="24"/>
        </w:rPr>
        <w:t xml:space="preserve"> be a moral act; it would take humanity out of the equation of life on this earth and </w:t>
      </w:r>
      <w:r w:rsidRPr="00261601">
        <w:rPr>
          <w:rStyle w:val="underline"/>
          <w:rFonts w:asciiTheme="minorHAnsi" w:hAnsiTheme="minorHAnsi" w:cstheme="minorHAnsi"/>
          <w:szCs w:val="24"/>
          <w:highlight w:val="green"/>
        </w:rPr>
        <w:t>remake the calculation for the benefit of everything nonhuman</w:t>
      </w:r>
      <w:r w:rsidRPr="00621818">
        <w:rPr>
          <w:rFonts w:cstheme="minorHAnsi"/>
          <w:sz w:val="16"/>
        </w:rPr>
        <w:t xml:space="preserve">. While suicide in certain forms of religious thinking is normally condemned as something which is selfish and inflicts harm upon loved ones, the global suicide of humanity would be the highest act of altruism. That is, </w:t>
      </w:r>
      <w:r w:rsidRPr="00261601">
        <w:rPr>
          <w:rStyle w:val="underline"/>
          <w:rFonts w:asciiTheme="minorHAnsi" w:hAnsiTheme="minorHAnsi" w:cstheme="minorHAnsi"/>
          <w:szCs w:val="24"/>
          <w:highlight w:val="green"/>
        </w:rPr>
        <w:t xml:space="preserve">global suicide would involve the taking of responsibility for the destructive actions of the human species. </w:t>
      </w:r>
      <w:r w:rsidRPr="00261601">
        <w:rPr>
          <w:rStyle w:val="Emphasis"/>
          <w:highlight w:val="green"/>
        </w:rPr>
        <w:t>By eradicating ourselves we end</w:t>
      </w:r>
      <w:r w:rsidRPr="00621818">
        <w:rPr>
          <w:rStyle w:val="underline"/>
          <w:rFonts w:asciiTheme="minorHAnsi" w:hAnsiTheme="minorHAnsi" w:cstheme="minorHAnsi"/>
          <w:szCs w:val="24"/>
        </w:rPr>
        <w:t xml:space="preserve"> the long process of </w:t>
      </w:r>
      <w:r w:rsidRPr="00261601">
        <w:rPr>
          <w:rStyle w:val="Emphasis"/>
          <w:highlight w:val="green"/>
        </w:rPr>
        <w:t>inflicting harm upon other species</w:t>
      </w:r>
      <w:r w:rsidRPr="00621818">
        <w:rPr>
          <w:rStyle w:val="underline"/>
          <w:rFonts w:asciiTheme="minorHAnsi" w:hAnsiTheme="minorHAnsi" w:cstheme="minorHAnsi"/>
          <w:szCs w:val="24"/>
        </w:rPr>
        <w:t xml:space="preserve"> and offer a human-free world</w:t>
      </w:r>
      <w:r w:rsidRPr="00621818">
        <w:rPr>
          <w:rFonts w:cstheme="minorHAnsi"/>
          <w:sz w:val="16"/>
        </w:rPr>
        <w:t xml:space="preserve">. If there is a form of divine intelligence then surely the human act of global suicide will be seen for what it is: a profound moral gesture aimed at redeeming humanity. Such an act is an offer of sacrifice to pay for past wrongs that would usher in a new future. </w:t>
      </w:r>
      <w:r w:rsidRPr="00261601">
        <w:rPr>
          <w:rStyle w:val="underline"/>
          <w:rFonts w:asciiTheme="minorHAnsi" w:hAnsiTheme="minorHAnsi" w:cstheme="minorHAnsi"/>
          <w:szCs w:val="24"/>
          <w:highlight w:val="green"/>
        </w:rPr>
        <w:t>Through the death of our species we will give the gift of life to others</w:t>
      </w:r>
    </w:p>
    <w:p w:rsidR="00477631" w:rsidRPr="00621818" w:rsidRDefault="00477631" w:rsidP="00477631">
      <w:pPr>
        <w:rPr>
          <w:lang w:bidi="en-US"/>
        </w:rPr>
      </w:pPr>
    </w:p>
    <w:p w:rsidR="00477631" w:rsidRDefault="00477631" w:rsidP="00477631"/>
    <w:p w:rsidR="00477631" w:rsidRPr="00477631" w:rsidRDefault="00477631" w:rsidP="00477631"/>
    <w:p w:rsidR="00477631" w:rsidRDefault="00477631" w:rsidP="00477631">
      <w:pPr>
        <w:pStyle w:val="Heading3"/>
      </w:pPr>
    </w:p>
    <w:p w:rsidR="00477631" w:rsidRDefault="00477631" w:rsidP="00477631"/>
    <w:p w:rsidR="00A95652" w:rsidRDefault="00774ED1" w:rsidP="004145AE">
      <w:pPr>
        <w:pStyle w:val="Heading1"/>
      </w:pPr>
      <w:r>
        <w:lastRenderedPageBreak/>
        <w:t>****</w:t>
      </w:r>
      <w:r w:rsidR="004145AE">
        <w:t xml:space="preserve">OOO </w:t>
      </w:r>
    </w:p>
    <w:p w:rsidR="004145AE" w:rsidRDefault="004145AE" w:rsidP="004145AE"/>
    <w:p w:rsidR="00477631" w:rsidRDefault="00477631" w:rsidP="00477631">
      <w:pPr>
        <w:pStyle w:val="Heading2"/>
      </w:pPr>
      <w:r>
        <w:lastRenderedPageBreak/>
        <w:t>1NC</w:t>
      </w:r>
      <w:r w:rsidR="00774ED1">
        <w:t>s</w:t>
      </w:r>
      <w:r w:rsidR="00225A55">
        <w:t xml:space="preserve"> + 2NC Tricks </w:t>
      </w:r>
    </w:p>
    <w:p w:rsidR="00774ED1" w:rsidRDefault="00774ED1" w:rsidP="00774ED1"/>
    <w:p w:rsidR="00774ED1" w:rsidRPr="00774ED1" w:rsidRDefault="00774ED1" w:rsidP="00774ED1"/>
    <w:p w:rsidR="00477631" w:rsidRDefault="00477631" w:rsidP="00477631"/>
    <w:p w:rsidR="00477631" w:rsidRDefault="00477631" w:rsidP="00477631">
      <w:pPr>
        <w:pStyle w:val="Heading3"/>
      </w:pPr>
      <w:r>
        <w:lastRenderedPageBreak/>
        <w:t>1nc</w:t>
      </w:r>
      <w:r w:rsidR="0078650E">
        <w:t xml:space="preserve">—End of the World K </w:t>
      </w:r>
      <w:r>
        <w:t xml:space="preserve"> </w:t>
      </w:r>
    </w:p>
    <w:p w:rsidR="0078650E" w:rsidRPr="003765B1" w:rsidRDefault="0078650E" w:rsidP="00BF3A71">
      <w:pPr>
        <w:pStyle w:val="Heading4"/>
      </w:pPr>
      <w:r>
        <w:t xml:space="preserve">It’s try or die—the “world” already ended—their ethics makes it impossible to perceive impacts outside of human significance and enables the true eco-catastrophe  </w:t>
      </w:r>
    </w:p>
    <w:p w:rsidR="0078650E" w:rsidRDefault="0078650E" w:rsidP="0078650E">
      <w:r w:rsidRPr="00F22FC3">
        <w:rPr>
          <w:rStyle w:val="Heading4Char"/>
        </w:rPr>
        <w:t>Morton, 1</w:t>
      </w:r>
      <w:r>
        <w:rPr>
          <w:rStyle w:val="Heading4Char"/>
        </w:rPr>
        <w:t>3</w:t>
      </w:r>
      <w:r>
        <w:t xml:space="preserve">—Timothy, Professor and Rita Shea Guffey Chair in English at Rice University, </w:t>
      </w:r>
      <w:r>
        <w:rPr>
          <w:u w:val="single"/>
        </w:rPr>
        <w:t>Hyperobjects: Philosophy and Ecology after the End of the World</w:t>
      </w:r>
      <w:r>
        <w:t>, University of Minnesota Press, page 6-7 //BR</w:t>
      </w:r>
    </w:p>
    <w:p w:rsidR="0078650E" w:rsidRDefault="0078650E" w:rsidP="0078650E">
      <w:r w:rsidRPr="0032456D">
        <w:rPr>
          <w:rStyle w:val="StyleUnderline"/>
          <w:highlight w:val="green"/>
        </w:rPr>
        <w:t>Hyperobjects</w:t>
      </w:r>
      <w:r w:rsidRPr="0032456D">
        <w:rPr>
          <w:rStyle w:val="StyleUnderline"/>
        </w:rPr>
        <w:t xml:space="preserve"> are what </w:t>
      </w:r>
      <w:r w:rsidRPr="0032456D">
        <w:rPr>
          <w:rStyle w:val="StyleUnderline"/>
          <w:highlight w:val="green"/>
        </w:rPr>
        <w:t>have brought about the end of the world</w:t>
      </w:r>
      <w:r w:rsidRPr="0032456D">
        <w:rPr>
          <w:rStyle w:val="StyleUnderline"/>
        </w:rPr>
        <w:t xml:space="preserve">. Clearly, planet Earth has not exploded. But the concept world is no longer operational, and hyperobjects are what brought about its demise. </w:t>
      </w:r>
      <w:r w:rsidRPr="0032456D">
        <w:rPr>
          <w:rStyle w:val="StyleUnderline"/>
          <w:highlight w:val="green"/>
        </w:rPr>
        <w:t>The idea of the end of the world is very active in environmentalism. Yet</w:t>
      </w:r>
      <w:r w:rsidRPr="0032456D">
        <w:rPr>
          <w:rStyle w:val="StyleUnderline"/>
        </w:rPr>
        <w:t xml:space="preserve"> I argue that this idea is not effective, since, to all intents and purposes, </w:t>
      </w:r>
      <w:r w:rsidRPr="0032456D">
        <w:rPr>
          <w:rStyle w:val="Emphasis"/>
          <w:highlight w:val="green"/>
        </w:rPr>
        <w:t xml:space="preserve">the being that we are to </w:t>
      </w:r>
      <w:proofErr w:type="gramStart"/>
      <w:r w:rsidRPr="0032456D">
        <w:rPr>
          <w:rStyle w:val="Emphasis"/>
          <w:highlight w:val="green"/>
        </w:rPr>
        <w:t>supposed</w:t>
      </w:r>
      <w:proofErr w:type="gramEnd"/>
      <w:r w:rsidRPr="0032456D">
        <w:rPr>
          <w:rStyle w:val="Emphasis"/>
          <w:highlight w:val="green"/>
        </w:rPr>
        <w:t xml:space="preserve"> to feel anxiety about and care for is gone</w:t>
      </w:r>
      <w:r>
        <w:t xml:space="preserve">. </w:t>
      </w:r>
      <w:r w:rsidRPr="0032456D">
        <w:rPr>
          <w:rStyle w:val="StyleUnderline"/>
        </w:rPr>
        <w:t xml:space="preserve">This does not mean that there is no hope for ecological politics and ethics, Far from it. Indeed, as I shall argue, </w:t>
      </w:r>
      <w:r w:rsidRPr="0032456D">
        <w:rPr>
          <w:rStyle w:val="StyleUnderline"/>
          <w:highlight w:val="green"/>
        </w:rPr>
        <w:t>the</w:t>
      </w:r>
      <w:r w:rsidRPr="0032456D">
        <w:rPr>
          <w:rStyle w:val="StyleUnderline"/>
        </w:rPr>
        <w:t xml:space="preserve"> strongly held </w:t>
      </w:r>
      <w:r w:rsidRPr="0032456D">
        <w:rPr>
          <w:rStyle w:val="StyleUnderline"/>
          <w:highlight w:val="green"/>
        </w:rPr>
        <w:t>belief that the world is about to end "unless we</w:t>
      </w:r>
      <w:r w:rsidRPr="0032456D">
        <w:rPr>
          <w:rStyle w:val="StyleUnderline"/>
        </w:rPr>
        <w:t xml:space="preserve"> </w:t>
      </w:r>
      <w:r w:rsidRPr="0032456D">
        <w:rPr>
          <w:rStyle w:val="StyleUnderline"/>
          <w:highlight w:val="green"/>
        </w:rPr>
        <w:t>act now" is</w:t>
      </w:r>
      <w:r w:rsidRPr="0032456D">
        <w:rPr>
          <w:rStyle w:val="StyleUnderline"/>
        </w:rPr>
        <w:t xml:space="preserve"> paradoxically one </w:t>
      </w:r>
      <w:r w:rsidRPr="0032456D">
        <w:rPr>
          <w:rStyle w:val="Emphasis"/>
          <w:highlight w:val="green"/>
        </w:rPr>
        <w:t>of the most powerful factors that inhibit a full engagement with our ecological coexistence here on Earth</w:t>
      </w:r>
      <w:r w:rsidRPr="0032456D">
        <w:rPr>
          <w:rStyle w:val="StyleUnderline"/>
        </w:rPr>
        <w:t>. The strategy of this book, then, is to awaken us from the dream that the world is about to end, because action on Earth (the real Earth) depends on it</w:t>
      </w:r>
      <w:r>
        <w:t xml:space="preserve">. </w:t>
      </w:r>
    </w:p>
    <w:p w:rsidR="0078650E" w:rsidRDefault="0078650E" w:rsidP="0078650E">
      <w:r w:rsidRPr="0032456D">
        <w:rPr>
          <w:rStyle w:val="Emphasis"/>
          <w:highlight w:val="green"/>
        </w:rPr>
        <w:t>The end of the world has already occurred</w:t>
      </w:r>
      <w:r w:rsidRPr="0032456D">
        <w:rPr>
          <w:rStyle w:val="StyleUnderline"/>
        </w:rPr>
        <w:t>. We can be uncannily precise about the date on which the world ended</w:t>
      </w:r>
      <w:r w:rsidRPr="0032456D">
        <w:t xml:space="preserve">. Convenience is not readily associated with historiography, </w:t>
      </w:r>
      <w:proofErr w:type="gramStart"/>
      <w:r w:rsidRPr="0032456D">
        <w:t>nor</w:t>
      </w:r>
      <w:proofErr w:type="gramEnd"/>
      <w:r w:rsidRPr="0032456D">
        <w:t xml:space="preserve"> indeed with geological time. But in this case, it is uncannily clear. </w:t>
      </w:r>
      <w:r w:rsidRPr="0078650E">
        <w:rPr>
          <w:rStyle w:val="StyleUnderline"/>
          <w:highlight w:val="green"/>
        </w:rPr>
        <w:t>It was April 1784, when James Watt patented the steam engine, an act that commenced the depositing of carbon in Earth's crust</w:t>
      </w:r>
      <w:r>
        <w:t xml:space="preserve">—namely, the inception of humanity as a geophysical force on a planetary scale. Since for something to happen it often needs to happen twice, the world also ended in 1945, in Trinity, New Mexico, where the Manhattan Project tested the Gadget, the first of the atom bombs, and later that year when two nuclear bombs were dropped on Hiroshima and Nagasaki (Figure 2). </w:t>
      </w:r>
      <w:r w:rsidRPr="0078650E">
        <w:rPr>
          <w:rStyle w:val="StyleUnderline"/>
          <w:highlight w:val="green"/>
        </w:rPr>
        <w:t>These events mark the logarithmic increase in the actions of humans as a geophysical force</w:t>
      </w:r>
      <w:r>
        <w:t xml:space="preserve">.12 </w:t>
      </w:r>
      <w:r w:rsidRPr="0032456D">
        <w:rPr>
          <w:rStyle w:val="StyleUnderline"/>
        </w:rPr>
        <w:t>They are of "world-historical" importance for humans—and indeed for any life-form within range of the fallout— demarcating a geological period, the largest-scale terrestrial era. I put "world-historical" in quotation marks because it is indeed the fate of the concept world that is at issue</w:t>
      </w:r>
      <w:r w:rsidRPr="0078650E">
        <w:rPr>
          <w:rStyle w:val="StyleUnderline"/>
        </w:rPr>
        <w:t xml:space="preserve">. For </w:t>
      </w:r>
      <w:r w:rsidRPr="0078650E">
        <w:rPr>
          <w:rStyle w:val="StyleUnderline"/>
          <w:highlight w:val="green"/>
        </w:rPr>
        <w:t>what comes into view</w:t>
      </w:r>
      <w:r w:rsidRPr="0078650E">
        <w:rPr>
          <w:rStyle w:val="StyleUnderline"/>
        </w:rPr>
        <w:t xml:space="preserve"> for humans at this moment </w:t>
      </w:r>
      <w:r w:rsidRPr="0078650E">
        <w:rPr>
          <w:rStyle w:val="StyleUnderline"/>
          <w:highlight w:val="green"/>
        </w:rPr>
        <w:t xml:space="preserve">is precisely the </w:t>
      </w:r>
      <w:r w:rsidRPr="0078650E">
        <w:rPr>
          <w:rStyle w:val="Emphasis"/>
          <w:highlight w:val="green"/>
        </w:rPr>
        <w:t>end of the world</w:t>
      </w:r>
      <w:r w:rsidRPr="0078650E">
        <w:rPr>
          <w:rStyle w:val="StyleUnderline"/>
          <w:highlight w:val="green"/>
        </w:rPr>
        <w:t>, brought about by the encroachment of hyperobjects</w:t>
      </w:r>
      <w:r>
        <w:t xml:space="preserve">, one of which is assuredly Earth itself, and </w:t>
      </w:r>
      <w:r w:rsidRPr="0032456D">
        <w:rPr>
          <w:rStyle w:val="StyleUnderline"/>
          <w:highlight w:val="green"/>
        </w:rPr>
        <w:t xml:space="preserve">its geological cycles </w:t>
      </w:r>
      <w:r w:rsidRPr="0032456D">
        <w:rPr>
          <w:rStyle w:val="Emphasis"/>
          <w:highlight w:val="green"/>
        </w:rPr>
        <w:t>demand a geophilosophy that doesn't think simply in terms of human events and human significance</w:t>
      </w:r>
      <w:r w:rsidRPr="0032456D">
        <w:rPr>
          <w:highlight w:val="green"/>
        </w:rPr>
        <w:t>.</w:t>
      </w:r>
    </w:p>
    <w:p w:rsidR="0078650E" w:rsidRPr="002B0251" w:rsidRDefault="0078650E" w:rsidP="00BF3A71">
      <w:pPr>
        <w:pStyle w:val="Heading4"/>
      </w:pPr>
      <w:r>
        <w:t xml:space="preserve">Our argument is a prior question to any warming debate—their apocalypse-driven ecology makes coexistence impossible  </w:t>
      </w:r>
    </w:p>
    <w:p w:rsidR="0078650E" w:rsidRDefault="0078650E" w:rsidP="0078650E">
      <w:r w:rsidRPr="00F22FC3">
        <w:rPr>
          <w:rStyle w:val="Heading4Char"/>
        </w:rPr>
        <w:t>Morton, 1</w:t>
      </w:r>
      <w:r>
        <w:rPr>
          <w:rStyle w:val="Heading4Char"/>
        </w:rPr>
        <w:t>3</w:t>
      </w:r>
      <w:r>
        <w:t xml:space="preserve">—Timothy, Professor and Rita Shea Guffey Chair in English at Rice University, </w:t>
      </w:r>
      <w:r>
        <w:rPr>
          <w:u w:val="single"/>
        </w:rPr>
        <w:t>Hyperobjects: Philosophy and Ecology after the End of the World</w:t>
      </w:r>
      <w:r>
        <w:t xml:space="preserve">, University of Minnesota Press, page 99-100 //BR </w:t>
      </w:r>
    </w:p>
    <w:p w:rsidR="0078650E" w:rsidRPr="00B15042" w:rsidRDefault="0078650E" w:rsidP="0078650E">
      <w:pPr>
        <w:rPr>
          <w:b/>
          <w:bCs/>
          <w:sz w:val="24"/>
          <w:u w:val="single"/>
        </w:rPr>
      </w:pPr>
      <w:r w:rsidRPr="00B15042">
        <w:t xml:space="preserve">You are walking out of the supermarket. </w:t>
      </w:r>
      <w:proofErr w:type="gramStart"/>
      <w:r w:rsidRPr="00B15042">
        <w:t>As you approach your car, a stranger calls out, "Hey!</w:t>
      </w:r>
      <w:proofErr w:type="gramEnd"/>
      <w:r w:rsidRPr="00B15042">
        <w:t xml:space="preserve"> </w:t>
      </w:r>
      <w:proofErr w:type="gramStart"/>
      <w:r w:rsidRPr="00B15042">
        <w:t>Funny weather today!"</w:t>
      </w:r>
      <w:proofErr w:type="gramEnd"/>
      <w:r w:rsidRPr="00B15042">
        <w:t xml:space="preserve"> With a due sense of caution--is she a global warming denier or not?—you reply yes. There is a slight hesitation. Is it because she is thinking of saying something about global warming? In any case, the hesitation induced you to think of it. Congratulations: you are living proof that you have </w:t>
      </w:r>
      <w:r w:rsidRPr="00B15042">
        <w:lastRenderedPageBreak/>
        <w:t>entered the time of hyperobjects. Why?</w:t>
      </w:r>
      <w:r w:rsidRPr="00B15042">
        <w:rPr>
          <w:rStyle w:val="StyleUnderline"/>
        </w:rPr>
        <w:t xml:space="preserve"> You can no longer have a routine conversation about the weather with a stranger. </w:t>
      </w:r>
      <w:r w:rsidRPr="00B15042">
        <w:rPr>
          <w:rStyle w:val="StyleUnderline"/>
          <w:highlight w:val="green"/>
        </w:rPr>
        <w:t>The presence of</w:t>
      </w:r>
      <w:r w:rsidRPr="00B15042">
        <w:rPr>
          <w:rStyle w:val="StyleUnderline"/>
        </w:rPr>
        <w:t xml:space="preserve"> global </w:t>
      </w:r>
      <w:r w:rsidRPr="00B15042">
        <w:rPr>
          <w:rStyle w:val="StyleUnderline"/>
          <w:highlight w:val="green"/>
        </w:rPr>
        <w:t xml:space="preserve">warming </w:t>
      </w:r>
      <w:r w:rsidRPr="00B15042">
        <w:rPr>
          <w:rStyle w:val="Emphasis"/>
          <w:highlight w:val="green"/>
        </w:rPr>
        <w:t>looms into the conversation like a shadow</w:t>
      </w:r>
      <w:r w:rsidRPr="00B15042">
        <w:rPr>
          <w:rStyle w:val="StyleUnderline"/>
          <w:highlight w:val="green"/>
        </w:rPr>
        <w:t>, introducing strange gaps. Or global warming is spoken or—</w:t>
      </w:r>
      <w:r w:rsidRPr="00B15042">
        <w:rPr>
          <w:rStyle w:val="Emphasis"/>
          <w:highlight w:val="green"/>
        </w:rPr>
        <w:t>either way</w:t>
      </w:r>
      <w:r w:rsidRPr="00B15042">
        <w:rPr>
          <w:rStyle w:val="StyleUnderline"/>
          <w:highlight w:val="green"/>
        </w:rPr>
        <w:t xml:space="preserve"> the reality is strange</w:t>
      </w:r>
      <w:r w:rsidRPr="00B15042">
        <w:rPr>
          <w:rStyle w:val="StyleUnderline"/>
        </w:rPr>
        <w:t>.</w:t>
      </w:r>
    </w:p>
    <w:p w:rsidR="0078650E" w:rsidRPr="00B15042" w:rsidRDefault="0078650E" w:rsidP="0078650E">
      <w:pPr>
        <w:rPr>
          <w:b/>
          <w:bCs/>
          <w:sz w:val="24"/>
          <w:u w:val="single"/>
        </w:rPr>
      </w:pPr>
      <w:r w:rsidRPr="00B15042">
        <w:rPr>
          <w:rStyle w:val="StyleUnderline"/>
          <w:highlight w:val="green"/>
        </w:rPr>
        <w:t xml:space="preserve">A hyperobject has </w:t>
      </w:r>
      <w:r w:rsidRPr="00B15042">
        <w:rPr>
          <w:rStyle w:val="Emphasis"/>
          <w:highlight w:val="green"/>
        </w:rPr>
        <w:t>ruined the</w:t>
      </w:r>
      <w:r w:rsidRPr="00B15042">
        <w:rPr>
          <w:rStyle w:val="StyleUnderline"/>
        </w:rPr>
        <w:t xml:space="preserve"> weather conversation, which functions as part of a </w:t>
      </w:r>
      <w:r w:rsidRPr="00B15042">
        <w:rPr>
          <w:rStyle w:val="Emphasis"/>
          <w:highlight w:val="green"/>
        </w:rPr>
        <w:t>neutral screen that enables us to have a human drama in the foreground</w:t>
      </w:r>
      <w:r w:rsidRPr="00B15042">
        <w:rPr>
          <w:rStyle w:val="StyleUnderline"/>
        </w:rPr>
        <w:t xml:space="preserve">. In an age of global warming, there is no background, and thus there is no foreground. </w:t>
      </w:r>
      <w:r w:rsidRPr="00B15042">
        <w:rPr>
          <w:rStyle w:val="StyleUnderline"/>
          <w:highlight w:val="green"/>
        </w:rPr>
        <w:t>It is the end of the world</w:t>
      </w:r>
      <w:r w:rsidRPr="00B15042">
        <w:rPr>
          <w:rStyle w:val="StyleUnderline"/>
        </w:rPr>
        <w:t xml:space="preserve">, since worlds depend on backgrounds and foregrounds. World is </w:t>
      </w:r>
      <w:r w:rsidRPr="00B15042">
        <w:rPr>
          <w:rStyle w:val="StyleUnderline"/>
          <w:highlight w:val="green"/>
        </w:rPr>
        <w:t>a fragile aesthetic effect</w:t>
      </w:r>
      <w:r w:rsidRPr="00B15042">
        <w:rPr>
          <w:rStyle w:val="StyleUnderline"/>
        </w:rPr>
        <w:t xml:space="preserve"> around whose corners we are beginning to see. </w:t>
      </w:r>
      <w:r w:rsidRPr="0078650E">
        <w:rPr>
          <w:rStyle w:val="Emphasis"/>
          <w:highlight w:val="green"/>
        </w:rPr>
        <w:t>True planetary awareness is the creeping realization not that "We Are the World," but that we aren't</w:t>
      </w:r>
      <w:r w:rsidRPr="00B15042">
        <w:rPr>
          <w:rStyle w:val="StyleUnderline"/>
        </w:rPr>
        <w:t>.</w:t>
      </w:r>
    </w:p>
    <w:p w:rsidR="0078650E" w:rsidRPr="00B15042" w:rsidRDefault="0078650E" w:rsidP="0078650E">
      <w:pPr>
        <w:rPr>
          <w:b/>
          <w:bCs/>
          <w:sz w:val="24"/>
          <w:u w:val="single"/>
        </w:rPr>
      </w:pPr>
      <w:r w:rsidRPr="00B15042">
        <w:rPr>
          <w:rStyle w:val="StyleUnderline"/>
        </w:rPr>
        <w:t>Why? Because world and its cognates—environment, Nature—are ironically more objectified than the kinds of "object" I am talking about in this study. World is more or less a container in which objectified things float or stand</w:t>
      </w:r>
      <w:r>
        <w:t xml:space="preserve">. It doesn't matter very much whether the movie within the context of world is an old-fashioned Aristotelian movie decorated with accidents; or whether the movie is a more avant-garde Deleuzian one of flows and intensities. </w:t>
      </w:r>
      <w:r w:rsidRPr="00B15042">
        <w:rPr>
          <w:rStyle w:val="StyleUnderline"/>
          <w:highlight w:val="green"/>
        </w:rPr>
        <w:t>World as the background of events is an objectification</w:t>
      </w:r>
      <w:r w:rsidRPr="00B15042">
        <w:rPr>
          <w:rStyle w:val="StyleUnderline"/>
        </w:rPr>
        <w:t xml:space="preserve"> of a hyperobject: the biosphere, climate, evolution, capitalism</w:t>
      </w:r>
      <w:r>
        <w:t xml:space="preserve"> (yes, perhaps economic relations compose hyperobjects). </w:t>
      </w:r>
      <w:r w:rsidRPr="00B15042">
        <w:rPr>
          <w:rStyle w:val="StyleUnderline"/>
        </w:rPr>
        <w:t>So when climate starts to rain on our head, we have no idea what is happening. It is easy to practice denial in such a cognitive space: to set up, for example, "</w:t>
      </w:r>
      <w:r w:rsidRPr="0078650E">
        <w:rPr>
          <w:rStyle w:val="Emphasis"/>
          <w:highlight w:val="green"/>
        </w:rPr>
        <w:t>debates</w:t>
      </w:r>
      <w:r w:rsidRPr="00B15042">
        <w:rPr>
          <w:rStyle w:val="StyleUnderline"/>
        </w:rPr>
        <w:t xml:space="preserve">" in which different "sides” on global warming are presented. This </w:t>
      </w:r>
      <w:r w:rsidRPr="0078650E">
        <w:rPr>
          <w:rStyle w:val="Emphasis"/>
          <w:highlight w:val="green"/>
        </w:rPr>
        <w:t>taking of "sides" correlates all meaning and agency to the human realm,</w:t>
      </w:r>
      <w:r w:rsidRPr="00B15042">
        <w:rPr>
          <w:rStyle w:val="StyleUnderline"/>
          <w:highlight w:val="green"/>
        </w:rPr>
        <w:t xml:space="preserve"> while in reality it isn't a question of sides, but of real entities and human reactions to them</w:t>
      </w:r>
      <w:r w:rsidRPr="00B15042">
        <w:rPr>
          <w:rStyle w:val="StyleUnderline"/>
        </w:rPr>
        <w:t xml:space="preserve">. Environmentalism seems to be talking about something that can't be seen or touched. So in turn </w:t>
      </w:r>
      <w:r w:rsidRPr="00B15042">
        <w:rPr>
          <w:rStyle w:val="StyleUnderline"/>
          <w:highlight w:val="green"/>
        </w:rPr>
        <w:t>environmentalism</w:t>
      </w:r>
      <w:r w:rsidRPr="00B15042">
        <w:rPr>
          <w:rStyle w:val="StyleUnderline"/>
        </w:rPr>
        <w:t xml:space="preserve"> ups the ante and </w:t>
      </w:r>
      <w:r w:rsidRPr="00B15042">
        <w:rPr>
          <w:rStyle w:val="StyleUnderline"/>
          <w:highlight w:val="green"/>
        </w:rPr>
        <w:t>preaches</w:t>
      </w:r>
      <w:r w:rsidRPr="00B15042">
        <w:rPr>
          <w:rStyle w:val="StyleUnderline"/>
        </w:rPr>
        <w:t xml:space="preserve"> the coming </w:t>
      </w:r>
      <w:r w:rsidRPr="00B15042">
        <w:rPr>
          <w:rStyle w:val="StyleUnderline"/>
          <w:highlight w:val="green"/>
        </w:rPr>
        <w:t xml:space="preserve">apocalypse. This constant attempt to shock and dismay </w:t>
      </w:r>
      <w:r w:rsidRPr="003765B1">
        <w:rPr>
          <w:rStyle w:val="Emphasis"/>
          <w:highlight w:val="green"/>
        </w:rPr>
        <w:t>inspires</w:t>
      </w:r>
      <w:r w:rsidRPr="00B15042">
        <w:rPr>
          <w:rStyle w:val="StyleUnderline"/>
        </w:rPr>
        <w:t xml:space="preserve"> even </w:t>
      </w:r>
      <w:r w:rsidRPr="003765B1">
        <w:rPr>
          <w:rStyle w:val="Emphasis"/>
          <w:highlight w:val="green"/>
        </w:rPr>
        <w:t>more defiance</w:t>
      </w:r>
      <w:r w:rsidRPr="00B15042">
        <w:rPr>
          <w:rStyle w:val="StyleUnderline"/>
        </w:rPr>
        <w:t xml:space="preserve"> on the opposite side of the "debate." </w:t>
      </w:r>
    </w:p>
    <w:p w:rsidR="0078650E" w:rsidRPr="00B15042" w:rsidRDefault="0078650E" w:rsidP="0078650E">
      <w:pPr>
        <w:rPr>
          <w:b/>
          <w:bCs/>
          <w:sz w:val="24"/>
          <w:u w:val="single"/>
        </w:rPr>
      </w:pPr>
      <w:r w:rsidRPr="00B15042">
        <w:rPr>
          <w:rStyle w:val="StyleUnderline"/>
        </w:rPr>
        <w:t>Both sides are fixated on world, just as both sides of the atheism debate are currently fixated on a vorhanden ("present at hand"), objectively present God</w:t>
      </w:r>
      <w:r>
        <w:t xml:space="preserve">. As irritating for New Atheists such as Richard Dawkins to hear that atheism is just another form of belief, it nevertheless is—or, at any rate, it holds exactly the same belief about belief as fundamentalisms. </w:t>
      </w:r>
      <w:r w:rsidRPr="00B15042">
        <w:rPr>
          <w:rStyle w:val="StyleUnderline"/>
        </w:rPr>
        <w:t xml:space="preserve">Belief is a token, a mental object that you grip as hard as possible, like your wallet or car keys. In exactly the same way, it is armoring for environmentalists to talk about ecology without Nature. The argument is heard as nihilism or postmodernism. But really it is </w:t>
      </w:r>
      <w:r w:rsidRPr="00B15042">
        <w:rPr>
          <w:rStyle w:val="StyleUnderline"/>
          <w:highlight w:val="green"/>
        </w:rPr>
        <w:t>environmentalism</w:t>
      </w:r>
      <w:r w:rsidRPr="00B15042">
        <w:rPr>
          <w:rStyle w:val="StyleUnderline"/>
        </w:rPr>
        <w:t xml:space="preserve"> that </w:t>
      </w:r>
      <w:r w:rsidRPr="00B15042">
        <w:rPr>
          <w:rStyle w:val="StyleUnderline"/>
          <w:highlight w:val="green"/>
        </w:rPr>
        <w:t>is nihilist and postmodernist</w:t>
      </w:r>
      <w:r w:rsidRPr="00B15042">
        <w:rPr>
          <w:rStyle w:val="StyleUnderline"/>
        </w:rPr>
        <w:t xml:space="preserve">, just as fundamentalism’s belief about belief marks it as a form of ontotheological nihilism. </w:t>
      </w:r>
      <w:r w:rsidRPr="00B15042">
        <w:rPr>
          <w:rStyle w:val="StyleUnderline"/>
          <w:highlight w:val="green"/>
        </w:rPr>
        <w:t xml:space="preserve">The ultimate environmentalist argument would be to </w:t>
      </w:r>
      <w:r w:rsidRPr="00B15042">
        <w:rPr>
          <w:rStyle w:val="Emphasis"/>
          <w:highlight w:val="green"/>
        </w:rPr>
        <w:t>drop the concepts Nature and world, to cease identifying with them</w:t>
      </w:r>
      <w:r w:rsidRPr="00B15042">
        <w:rPr>
          <w:rStyle w:val="StyleUnderline"/>
          <w:highlight w:val="green"/>
        </w:rPr>
        <w:t>, to swear allegiance to coexistence with nonhumans</w:t>
      </w:r>
      <w:r w:rsidRPr="00B15042">
        <w:rPr>
          <w:rStyle w:val="StyleUnderline"/>
        </w:rPr>
        <w:t xml:space="preserve"> without a world, without sonic nihilistic Noah's Ark.</w:t>
      </w:r>
    </w:p>
    <w:p w:rsidR="0078650E" w:rsidRDefault="0078650E" w:rsidP="0078650E">
      <w:r>
        <w:t xml:space="preserve">In any weather conversation, one of you is going to mention global warming at some point. Or you both decide not to mention it but it looms over the conversation like a dark cloud, brooding off the edge of </w:t>
      </w:r>
      <w:proofErr w:type="gramStart"/>
      <w:r>
        <w:t>an</w:t>
      </w:r>
      <w:proofErr w:type="gramEnd"/>
      <w:r>
        <w:t xml:space="preserve"> This failure of the normal rhetorical routine, these remnants of shattered conversation lying around like broken hammers (they must take place everywhere), is a symptom of a much larger and deeper ontological shift in human awareness. And in turn, this is a symptom of a profound upgrade of our ontological tools. As anyone who has waited </w:t>
      </w:r>
      <w:proofErr w:type="gramStart"/>
      <w:r>
        <w:t>while</w:t>
      </w:r>
      <w:proofErr w:type="gramEnd"/>
      <w:r>
        <w:t xml:space="preserve"> the little rainbow circle goes around and around on a Mac, these upgrades are not necessarily pleasant. It is very much the job of philosophers and other humanities scholars to attune ourselves to the upgrading process and lo help explain it. </w:t>
      </w:r>
    </w:p>
    <w:p w:rsidR="0078650E" w:rsidRPr="00B15042" w:rsidRDefault="0078650E" w:rsidP="0078650E">
      <w:pPr>
        <w:rPr>
          <w:b/>
          <w:bCs/>
          <w:sz w:val="24"/>
          <w:u w:val="single"/>
        </w:rPr>
      </w:pPr>
      <w:r w:rsidRPr="00B15042">
        <w:rPr>
          <w:rStyle w:val="StyleUnderline"/>
        </w:rPr>
        <w:lastRenderedPageBreak/>
        <w:t xml:space="preserve">What is the upgrading process? In a word, the notion that we are living “in” a world—one that we can call Nature—no longer applies in any meaningful sense, except as nostalgia or in the temporarily useful local language of pleas and petitions. We don't want a certain species to be farmed to extinction, so we use the language of Nature to convince a legislative body. We have a general feeling of ennui and malaise and create nostalgic visions of hobbit-like worlds to inhabit. These syndromes have been going on now since the Industrial Revolution began to take effect. </w:t>
      </w:r>
    </w:p>
    <w:p w:rsidR="0078650E" w:rsidRPr="0078650E" w:rsidRDefault="0078650E" w:rsidP="0078650E">
      <w:pPr>
        <w:rPr>
          <w:u w:val="single"/>
        </w:rPr>
      </w:pPr>
      <w:r w:rsidRPr="00B15042">
        <w:rPr>
          <w:rStyle w:val="StyleUnderline"/>
        </w:rPr>
        <w:t xml:space="preserve">As a consequence of that revolution, however, </w:t>
      </w:r>
      <w:r w:rsidRPr="00B15042">
        <w:rPr>
          <w:rStyle w:val="StyleUnderline"/>
          <w:highlight w:val="green"/>
        </w:rPr>
        <w:t xml:space="preserve">something far bigger and more threatening is now looming on our horizon—looming so as to </w:t>
      </w:r>
      <w:r w:rsidRPr="00B15042">
        <w:rPr>
          <w:rStyle w:val="Emphasis"/>
          <w:highlight w:val="green"/>
        </w:rPr>
        <w:t>abolish our horizon</w:t>
      </w:r>
      <w:r w:rsidRPr="00B15042">
        <w:rPr>
          <w:rStyle w:val="StyleUnderline"/>
        </w:rPr>
        <w:t>, or any horizon</w:t>
      </w:r>
      <w:r>
        <w:t xml:space="preserve">. Global warming has performed a radical shift in the status of the weather. Why? Because </w:t>
      </w:r>
      <w:r w:rsidRPr="00B15042">
        <w:rPr>
          <w:rStyle w:val="StyleUnderline"/>
          <w:highlight w:val="green"/>
        </w:rPr>
        <w:t>the world</w:t>
      </w:r>
      <w:r w:rsidRPr="00B15042">
        <w:rPr>
          <w:rStyle w:val="StyleUnderline"/>
        </w:rPr>
        <w:t xml:space="preserve"> as such—not just a specific idea of world but world in its entirety—</w:t>
      </w:r>
      <w:r w:rsidRPr="00B15042">
        <w:rPr>
          <w:rStyle w:val="StyleUnderline"/>
          <w:highlight w:val="green"/>
        </w:rPr>
        <w:t>has evaporated. Or rather, we are realizing that we never had it in the first place.</w:t>
      </w:r>
      <w:r w:rsidRPr="00B15042">
        <w:rPr>
          <w:rStyle w:val="StyleUnderline"/>
        </w:rPr>
        <w:t xml:space="preserve"> </w:t>
      </w:r>
    </w:p>
    <w:p w:rsidR="003765B1" w:rsidRPr="008F560D" w:rsidRDefault="003765B1" w:rsidP="00BF3A71">
      <w:pPr>
        <w:pStyle w:val="Heading4"/>
      </w:pPr>
      <w:r>
        <w:t xml:space="preserve">Embrace the end of the world instead of fighting it—it shatters the myth of human mastery and makes a new ethical ecological coexistence possible  </w:t>
      </w:r>
    </w:p>
    <w:p w:rsidR="003765B1" w:rsidRDefault="003765B1" w:rsidP="003765B1">
      <w:r w:rsidRPr="00F22FC3">
        <w:rPr>
          <w:rStyle w:val="Heading4Char"/>
        </w:rPr>
        <w:t>Morton, 1</w:t>
      </w:r>
      <w:r>
        <w:rPr>
          <w:rStyle w:val="Heading4Char"/>
        </w:rPr>
        <w:t>3</w:t>
      </w:r>
      <w:r>
        <w:t xml:space="preserve">—Timothy, Professor and Rita Shea Guffey Chair in English at Rice University, </w:t>
      </w:r>
      <w:r>
        <w:rPr>
          <w:u w:val="single"/>
        </w:rPr>
        <w:t>Hyperobjects: Philosophy and Ecology after the End of the World</w:t>
      </w:r>
      <w:r>
        <w:t xml:space="preserve">, University of Minnesota Press, page 107-108 //BR </w:t>
      </w:r>
    </w:p>
    <w:p w:rsidR="003765B1" w:rsidRPr="007C64AD" w:rsidRDefault="003765B1" w:rsidP="003765B1">
      <w:pPr>
        <w:rPr>
          <w:b/>
          <w:bCs/>
          <w:sz w:val="24"/>
          <w:highlight w:val="green"/>
          <w:u w:val="single"/>
        </w:rPr>
      </w:pPr>
      <w:r w:rsidRPr="007C64AD">
        <w:rPr>
          <w:rStyle w:val="StyleUnderline"/>
        </w:rPr>
        <w:t xml:space="preserve">There are many reasons why, </w:t>
      </w:r>
      <w:r w:rsidRPr="007C64AD">
        <w:rPr>
          <w:rStyle w:val="StyleUnderline"/>
          <w:highlight w:val="green"/>
        </w:rPr>
        <w:t>even if world were a valid concept</w:t>
      </w:r>
      <w:r w:rsidRPr="007C64AD">
        <w:rPr>
          <w:rStyle w:val="StyleUnderline"/>
        </w:rPr>
        <w:t xml:space="preserve"> altogether, </w:t>
      </w:r>
      <w:r w:rsidRPr="007C64AD">
        <w:rPr>
          <w:rStyle w:val="StyleUnderline"/>
          <w:highlight w:val="green"/>
        </w:rPr>
        <w:t>it shouldn't be used as the basis for ethics.</w:t>
      </w:r>
      <w:r w:rsidRPr="007C64AD">
        <w:rPr>
          <w:rStyle w:val="StyleUnderline"/>
        </w:rPr>
        <w:t xml:space="preserve"> Consider only this: witch ducking stools constitute a world just as much as hammers. There was a wonderful world of witch ducking in the Middle Ages in which witches were "discovered" by drowning them</w:t>
      </w:r>
      <w:r>
        <w:t xml:space="preserve">, strapped to an apparatus that submerged them in the local stream: if the supposed witch didn't drown, she was a witch—and should thus be burned at the stake. Witch ducking stools constituted a world for their users in every meaningful </w:t>
      </w:r>
      <w:proofErr w:type="gramStart"/>
      <w:r>
        <w:t>wise,</w:t>
      </w:r>
      <w:proofErr w:type="gramEnd"/>
      <w:r>
        <w:t xml:space="preserve"> </w:t>
      </w:r>
      <w:r w:rsidRPr="007C64AD">
        <w:rPr>
          <w:rStyle w:val="StyleUnderline"/>
        </w:rPr>
        <w:t>There is a world of Nazi regalia. Just because the Nazis had a world, doesn't mean we should preserve it. So the argument that "It's good because it constitutes a world" is flimsy at best. The reason not to interfere with the environment because interfering with someone's or some-thing's world is nowhere near a good enough reason. It might even have pernicious consequences</w:t>
      </w:r>
      <w:r>
        <w:t xml:space="preserve">. World and worlding are a dangerously weak link in the series of late-Heideggerian concepts. </w:t>
      </w:r>
      <w:r w:rsidRPr="007C64AD">
        <w:rPr>
          <w:rStyle w:val="StyleUnderline"/>
        </w:rPr>
        <w:t xml:space="preserve">It is as if humans are both their world and their idea of world (including the idea that they ever had a world) at one and the same time, a disorienting fact. In this historical moment, </w:t>
      </w:r>
      <w:r w:rsidRPr="007C64AD">
        <w:rPr>
          <w:rStyle w:val="Emphasis"/>
          <w:highlight w:val="green"/>
        </w:rPr>
        <w:t>working to transcend our notion of world is important</w:t>
      </w:r>
      <w:r w:rsidRPr="007C64AD">
        <w:rPr>
          <w:highlight w:val="green"/>
        </w:rPr>
        <w:t>.</w:t>
      </w:r>
      <w:r>
        <w:t xml:space="preserve"> Like a mannerist painting that stretches the rules of classicism to a breaking point, global warming has stretched our world to breaking point. </w:t>
      </w:r>
      <w:r w:rsidRPr="007C64AD">
        <w:rPr>
          <w:rStyle w:val="StyleUnderline"/>
          <w:highlight w:val="green"/>
        </w:rPr>
        <w:t>Human beings lack a world for a very good reason: because no entity at all has a world</w:t>
      </w:r>
      <w:r w:rsidRPr="007C64AD">
        <w:rPr>
          <w:rStyle w:val="StyleUnderline"/>
        </w:rPr>
        <w:t xml:space="preserve">, or as Harman puts it, "There is no such thing as ‘horizon.’” </w:t>
      </w:r>
      <w:r w:rsidRPr="007C64AD">
        <w:rPr>
          <w:rStyle w:val="StyleUnderline"/>
          <w:highlight w:val="green"/>
        </w:rPr>
        <w:t xml:space="preserve">The 'world' as the significant totality of what is the case is strictly unimaginable, and for a good reason: it doesn't exist. </w:t>
      </w:r>
    </w:p>
    <w:p w:rsidR="003765B1" w:rsidRDefault="003765B1" w:rsidP="003765B1">
      <w:pPr>
        <w:rPr>
          <w:rStyle w:val="StyleUnderline"/>
        </w:rPr>
      </w:pPr>
      <w:r w:rsidRPr="007C64AD">
        <w:rPr>
          <w:rStyle w:val="StyleUnderline"/>
          <w:highlight w:val="green"/>
        </w:rPr>
        <w:t xml:space="preserve">What is left if we aren't the world? </w:t>
      </w:r>
      <w:proofErr w:type="gramStart"/>
      <w:r w:rsidRPr="007C64AD">
        <w:rPr>
          <w:rStyle w:val="StyleUnderline"/>
          <w:highlight w:val="green"/>
        </w:rPr>
        <w:t>Intimacy.</w:t>
      </w:r>
      <w:proofErr w:type="gramEnd"/>
      <w:r w:rsidRPr="007C64AD">
        <w:rPr>
          <w:rStyle w:val="StyleUnderline"/>
          <w:highlight w:val="green"/>
        </w:rPr>
        <w:t xml:space="preserve"> </w:t>
      </w:r>
      <w:r w:rsidRPr="007C64AD">
        <w:rPr>
          <w:rStyle w:val="Emphasis"/>
          <w:highlight w:val="green"/>
        </w:rPr>
        <w:t>We have lost the world but gained a soul</w:t>
      </w:r>
      <w:r w:rsidRPr="007C64AD">
        <w:rPr>
          <w:rStyle w:val="StyleUnderline"/>
          <w:highlight w:val="green"/>
        </w:rPr>
        <w:t xml:space="preserve">—the entities that coexist with us obtrude on our awareness with greater and greater urgency. </w:t>
      </w:r>
      <w:r w:rsidRPr="007C64AD">
        <w:rPr>
          <w:rStyle w:val="Emphasis"/>
          <w:highlight w:val="green"/>
        </w:rPr>
        <w:t>Three cheers for the so-called end of the world</w:t>
      </w:r>
      <w:r w:rsidRPr="007C64AD">
        <w:rPr>
          <w:rStyle w:val="StyleUnderline"/>
          <w:highlight w:val="green"/>
        </w:rPr>
        <w:t>, then, since this</w:t>
      </w:r>
      <w:r w:rsidRPr="007C64AD">
        <w:rPr>
          <w:rStyle w:val="StyleUnderline"/>
        </w:rPr>
        <w:t xml:space="preserve"> moment </w:t>
      </w:r>
      <w:r w:rsidRPr="007C64AD">
        <w:rPr>
          <w:rStyle w:val="StyleUnderline"/>
          <w:highlight w:val="green"/>
        </w:rPr>
        <w:t xml:space="preserve">is the beginning of history, the end in the human dream that reality is significant for them alone. </w:t>
      </w:r>
      <w:r w:rsidRPr="007C64AD">
        <w:rPr>
          <w:rStyle w:val="Emphasis"/>
          <w:highlight w:val="green"/>
        </w:rPr>
        <w:t>We now have the prospect of forging new alliances</w:t>
      </w:r>
      <w:r w:rsidRPr="007C64AD">
        <w:rPr>
          <w:rStyle w:val="StyleUnderline"/>
          <w:highlight w:val="green"/>
        </w:rPr>
        <w:t xml:space="preserve"> between humans and non-humans</w:t>
      </w:r>
      <w:r w:rsidRPr="007C64AD">
        <w:rPr>
          <w:rStyle w:val="StyleUnderline"/>
        </w:rPr>
        <w:t xml:space="preserve"> alike, now that we have stepped out of the cocoon of world.</w:t>
      </w:r>
    </w:p>
    <w:p w:rsidR="00F9697D" w:rsidRDefault="00F9697D" w:rsidP="003765B1">
      <w:pPr>
        <w:rPr>
          <w:rStyle w:val="StyleUnderline"/>
        </w:rPr>
      </w:pPr>
    </w:p>
    <w:p w:rsidR="00774ED1" w:rsidRDefault="00774ED1" w:rsidP="00F9697D">
      <w:pPr>
        <w:pStyle w:val="Heading3"/>
      </w:pPr>
      <w:r>
        <w:lastRenderedPageBreak/>
        <w:t xml:space="preserve">1nc—Warming K </w:t>
      </w:r>
    </w:p>
    <w:p w:rsidR="00774ED1" w:rsidRDefault="00774ED1" w:rsidP="00BF3A71">
      <w:pPr>
        <w:pStyle w:val="Heading4"/>
      </w:pPr>
      <w:r>
        <w:t xml:space="preserve">Their attempt to ‘preserve life on Earth’ backfires and produces ecological oppression—embrace coexistence as the alternative—it produces ecological awareness that solves the aff </w:t>
      </w:r>
    </w:p>
    <w:p w:rsidR="00774ED1" w:rsidRPr="000766F9" w:rsidRDefault="00774ED1" w:rsidP="00774ED1">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pg.124-132)</w:t>
      </w:r>
    </w:p>
    <w:p w:rsidR="00774ED1" w:rsidRDefault="00774ED1" w:rsidP="00774ED1">
      <w:r>
        <w:t xml:space="preserve">Parfit’s assault on utilitarian self-interest takes us to the point at which we realize that we are not separate from our world. </w:t>
      </w:r>
      <w:r w:rsidRPr="00C478F6">
        <w:rPr>
          <w:rStyle w:val="StyleUnderline"/>
        </w:rPr>
        <w:t>Humans must learn to care for fatal substances that will outlast them and their descendants beyond any meaningful limit of self-interest.</w:t>
      </w:r>
      <w:r>
        <w:t xml:space="preserve"> </w:t>
      </w:r>
      <w:r w:rsidRPr="00C478F6">
        <w:rPr>
          <w:rStyle w:val="StyleUnderline"/>
        </w:rPr>
        <w:t>What we need is an ethics of the other, an ethics based on the proximity of the stranger</w:t>
      </w:r>
      <w:r>
        <w:t xml:space="preserve">. The deci- </w:t>
      </w:r>
      <w:proofErr w:type="gramStart"/>
      <w:r>
        <w:t>sion</w:t>
      </w:r>
      <w:proofErr w:type="gramEnd"/>
      <w:r>
        <w:t xml:space="preserve"> in the 1990s, rapidly overturned, to squirrel plutonium away into knives and forks and other domestic objects appears monstrous, and so would any attempt to “work” it into something convenient. Hyperobjects insist that we care for them in the open. “Out of sight, out of mind” is strictly untenable. There is no “away” to throw plutonium in. We are stuck with it, in the same way as we are stuck with our biological bod- ies. Plutonium finds itself in the position of the “neighbor” in Abrahamic religions—that awkward condition of being alien and intimate at the very same time. The enormity of very large finitude hollows out my decisions from the inside. Now every time I so much as change a confounded light bulb, I have to think about global warming. It is the end of the world, because I can see past the lip of the horizon of human worlding. Global warm- ing reaches into “my world” and forces me to use LEDs instead of bulbs with filaments. This aspect of the Heideggerian legacy begins to teeter under the weight of the hyperobject. The normative defense of worlds looks wrongheaded.39 </w:t>
      </w:r>
      <w:proofErr w:type="gramStart"/>
      <w:r w:rsidRPr="00C478F6">
        <w:rPr>
          <w:rStyle w:val="StyleUnderline"/>
        </w:rPr>
        <w:t>The</w:t>
      </w:r>
      <w:proofErr w:type="gramEnd"/>
      <w:r w:rsidRPr="00C478F6">
        <w:rPr>
          <w:rStyle w:val="StyleUnderline"/>
        </w:rPr>
        <w:t xml:space="preserve"> ethical and political choices become much clearer and less divisive if we begin to think of pollution and global warming and radiation as effects of hyperobjects rather than as flows or processes that can be managed. These flows are often eventually shunted into some less powerful group’s backyard. The Native American tribe must deal with the radioactive waste.</w:t>
      </w:r>
      <w:r>
        <w:t xml:space="preserve"> The African American family must deal with the toxic chemical runoff. The Nigerian village must deal with the oil slick. </w:t>
      </w:r>
      <w:r w:rsidRPr="00C478F6">
        <w:rPr>
          <w:rStyle w:val="StyleUnderline"/>
        </w:rPr>
        <w:t>Rob Nixon calls this the slow</w:t>
      </w:r>
      <w:r>
        <w:rPr>
          <w:rStyle w:val="StyleUnderline"/>
        </w:rPr>
        <w:t xml:space="preserve"> violence of ecological oppres</w:t>
      </w:r>
      <w:r w:rsidRPr="00C478F6">
        <w:rPr>
          <w:rStyle w:val="StyleUnderline"/>
        </w:rPr>
        <w:t>sion.40</w:t>
      </w:r>
      <w:r>
        <w:t xml:space="preserve"> </w:t>
      </w:r>
      <w:proofErr w:type="gramStart"/>
      <w:r w:rsidRPr="00C478F6">
        <w:rPr>
          <w:rStyle w:val="StyleUnderline"/>
        </w:rPr>
        <w:t>It</w:t>
      </w:r>
      <w:proofErr w:type="gramEnd"/>
      <w:r w:rsidRPr="00C478F6">
        <w:rPr>
          <w:rStyle w:val="StyleUnderline"/>
        </w:rPr>
        <w:t xml:space="preserve"> is helpful to think of global warming as something like an ultra slow motion nuclear bomb. The incremental effects are almost invisible, until an island disappears underwater. Poor people—who include most of us on Earth at this point—perceive the ecological emergency not as degrading an aesthetic picture such as world but as an accumulation of violence that nibbles at them directly.</w:t>
      </w:r>
      <w:r>
        <w:t xml:space="preserve"> Without a world, there are simply a number of unique beings (farmers, dogs, irises, pencils, LEDs, and so on) to whom I owe an obligation through the simple fact that existence is coexistence. I don’t have to run through my worlding checklist to ensure that the nonhuman in question counts as something I could care for. “If you answered mostly (A), then you have a world. If you answered mostly (B), then you are poor in world (German, weltarm). If you answered mostly (C), then you have no world whatsoever.” What remains without a world is intimacy. Levinas touches on it in his ethics of alterity, although he is incorrect to make this other- ness as vague as the “rustling” of blank existence, the “there is” (</w:t>
      </w:r>
      <w:proofErr w:type="gramStart"/>
      <w:r>
        <w:t>il</w:t>
      </w:r>
      <w:proofErr w:type="gramEnd"/>
      <w:r>
        <w:t xml:space="preserve"> y a).41 The other is fully here, before I am, as Levinas argues. But the other has paws and sharp </w:t>
      </w:r>
      <w:proofErr w:type="gramStart"/>
      <w:r>
        <w:t>surfaces,</w:t>
      </w:r>
      <w:proofErr w:type="gramEnd"/>
      <w:r>
        <w:t xml:space="preserve"> the other is decorated with leaves, the other shines with starlight. Kafka writes:</w:t>
      </w:r>
    </w:p>
    <w:p w:rsidR="00774ED1" w:rsidRDefault="00774ED1" w:rsidP="00774ED1">
      <w:r>
        <w:lastRenderedPageBreak/>
        <w:t>At first glance it looks like a flat star-shaped spool for thread, and indeed it does seem to have thread wound upon it; to be sure, they are only old, broken-off bits of thread, knotted and tangled together, of the most varied sorts and colors. But it is not only a spool, for a small wooden crossbar sticks out of the middle of the star, and another small rod is joined to that at a right angle. By means of this latter rod on one side and one of the points of the star on the other, the whole thing can stand upright as if on two legs.42</w:t>
      </w:r>
    </w:p>
    <w:p w:rsidR="00774ED1" w:rsidRDefault="00774ED1" w:rsidP="00774ED1">
      <w:r>
        <w:t xml:space="preserve"> “The idea that he is likely to survive me I find almost painful.”43 Kafka’s Odradek resembles the hyperobject in this respect. Indeed we have let him into our home somehow, like mercury and microwaves, like the ultraviolet rays of the sun. Odradek is what confronts us at the end of the world, not with a shout but with a breathless voice “like the rustling of fallen leaves.”</w:t>
      </w:r>
      <w:r w:rsidRPr="00C478F6">
        <w:rPr>
          <w:rStyle w:val="StyleUnderline"/>
        </w:rPr>
        <w:t>44 Things appear in their disturbing weakness and lameness, technical terms describing the human attunement to hyperobjects that I have begun to elucidate. Without a world, there is no Nature. Without a world, there is no life.</w:t>
      </w:r>
      <w:r>
        <w:t xml:space="preserve"> What exists outside the charmed circles of Nature and life is a charnel ground, a place of life and death, of death-in-life and life-in-death, an undead place of zombies, viroids, junk DNA, ghosts, silicates, cyanide, radiation, demonic forces, and pollution. My resistance to ecological awareness is a resistance to the charnel ground. It is the calling of the shaman to enter the charnel ground and to try to stay there, to pitch a tent there and live there, for as long as possible. Since there are no char- nel grounds to speak of in the West, </w:t>
      </w:r>
      <w:r w:rsidRPr="00C478F6">
        <w:rPr>
          <w:rStyle w:val="StyleUnderline"/>
        </w:rPr>
        <w:t>the best analogy, used by some Tibetan Buddhists (from whom the image derives), is the emergency room of a busy hospital. People are dying everywhere. There is blood and noise, equipment rushing around, screams. When the charm of world is dispelled, we find ourselves in the emergency room of ecological coexistence</w:t>
      </w:r>
      <w:r>
        <w:t>. In the charnel ground, worlds can never take root. Charnel grounds are too vivid for that. Any soft focusing begins to look like violence. Haunting a charnel ground is a much better analogy for ecological co- existence than inhabiting a world. There is something immensely sooth- ing about charnel grounds. It is what is soothing about Buddhism’s First Noble Truth, the truth of suffering. Traditionally, Buddhism recognizes three types of suffering. There is the pain of pain, as when you hit your thumb with a hammer, and then you close your whole hand in the door as you rush into the car to get to the doctor’s because of your thumb. Then there is the pain of alteration, in which you experience first plea- sure, then pain when pleasure evaporates. Then there is “all-pervasive pain,” which Chögyam Trungpa beautifully describes as a “fundament al creepy quality” akin to Heidegger’s description of Angst.45 It is this quality that comes close to the notion of world. All-pervasive pain has to do with the fixation and confusion that constitute the Six Realms of Exis- tence (traditionally, animals, humans, gods, jealous gods, hungry ghosts, and hell). In paintings of the Wheel of Life, the Six Realms are held in the jaws of Yama, the Lord of Death. It is this outermost perspective of the jaws of death that provides an entry point into the charnel ground. To a Buddhist, ecophenomenological arguments that base ethics on our embeddedness in a lifeworld begin to look like a perverse aestheticization, celebrations of confusion and suffering for confusion’s and suffering’s sake. It doesn’t really matter what is on the TV (murder, addiction, fear, lust). Each realm of existence is just a TV show taking up “space” in the wider space of the charnel ground of reality, “the desert of the real.”46 Trebbe Johnson and others have established the practice of Global Earth Exchanges, actions of finding, then giving something beautiful in a “wounded place,” such as a toxic dump or a nuclear power facility.47 Or consider Buddhist practi</w:t>
      </w:r>
      <w:r w:rsidRPr="00C478F6">
        <w:rPr>
          <w:rStyle w:val="StyleUnderline"/>
        </w:rPr>
        <w:t>t</w:t>
      </w:r>
      <w:r>
        <w:t xml:space="preserve">ioners of tonglen: “sending and taking,” a meditation practice in which one breathes out compassion for the other, while breathing in her or his suffering. Tonglen is now used in the context of polluted places. Con- sider Chöd, the esoteric ritual of visualizing cutting oneself up as a feast for the demons, another practice that has been taken on with reference to ecological </w:t>
      </w:r>
      <w:r>
        <w:lastRenderedPageBreak/>
        <w:t>catastrophes. Or consider the activities of Zen priests at the Rocky Flats nuclear bomb trigger factory, such as walking meditation</w:t>
      </w:r>
    </w:p>
    <w:p w:rsidR="00774ED1" w:rsidRPr="00774ED1" w:rsidRDefault="00774ED1" w:rsidP="00774ED1">
      <w:pPr>
        <w:rPr>
          <w:u w:val="single"/>
        </w:rPr>
      </w:pPr>
      <w:r>
        <w:t xml:space="preserve">Our actions build up a karmic pattern that looks from a reified distance like a realm such as hell or heaven. But beyond the violence that we do, it’s the distance that reifies the pattern into a world picture that needs to be shattered. Whether it’s Hobbiton, or the jungles of Avatar, or the National Parks and conservation areas over yonder on the hither side of the screen (though possibly behind the windshield of an SUV), or the fields and irrigation channels on the hither side of the wilderness—it’s all a world picture. </w:t>
      </w:r>
      <w:r w:rsidRPr="00C478F6">
        <w:rPr>
          <w:rStyle w:val="StyleUnderline"/>
        </w:rPr>
        <w:t xml:space="preserve">I’m not saying we need to uproot the trees—I’m saying that we need to smash the aestheticization: in case of ecological emer- gency, break glass. Our increasing knowledge of global warming ends all kinds of ideas, but it creates other ones. The essence of these new ideas is the notion of coexistence—that is after all what ecology profoundly means. We co- </w:t>
      </w:r>
      <w:proofErr w:type="gramStart"/>
      <w:r w:rsidRPr="00C478F6">
        <w:rPr>
          <w:rStyle w:val="StyleUnderline"/>
        </w:rPr>
        <w:t>exist</w:t>
      </w:r>
      <w:proofErr w:type="gramEnd"/>
      <w:r w:rsidRPr="00C478F6">
        <w:rPr>
          <w:rStyle w:val="StyleUnderline"/>
        </w:rPr>
        <w:t xml:space="preserve"> with human lifeforms, nonhuman lifeforms, and non-lifeforms, on the insides of a series of gigantic entities with whom we also coexist: the ecosystem, biosphere, climate, planet, Solar System.</w:t>
      </w:r>
      <w:r>
        <w:t xml:space="preserve"> </w:t>
      </w:r>
      <w:proofErr w:type="gramStart"/>
      <w:r>
        <w:t>A multiple series of nested Russian dolls.</w:t>
      </w:r>
      <w:proofErr w:type="gramEnd"/>
      <w:r>
        <w:t xml:space="preserve"> </w:t>
      </w:r>
      <w:proofErr w:type="gramStart"/>
      <w:r>
        <w:t>Whales within whales within whales.</w:t>
      </w:r>
      <w:proofErr w:type="gramEnd"/>
      <w:r>
        <w:t xml:space="preserve"> Consider the hypothetical planet Tyche, far out in the Oort </w:t>
      </w:r>
      <w:proofErr w:type="gramStart"/>
      <w:r>
        <w:t>Cloud</w:t>
      </w:r>
      <w:proofErr w:type="gramEnd"/>
      <w:r>
        <w:t xml:space="preserve"> beyond Pluto. We can’t see it directly but we can detect evidence of its possible existence. Planets are hyperobjects in most senses. They have Gaussian geometry and measurable spacetime distortion because they are so massive. They affect everything that exists on and in them. They’re “everywhere and nowhere” up close (viscosity). (</w:t>
      </w:r>
      <w:r w:rsidRPr="00C478F6">
        <w:rPr>
          <w:rStyle w:val="StyleUnderline"/>
        </w:rPr>
        <w:t>Point to Earth right now—you have a number of options of where to point.)</w:t>
      </w:r>
      <w:r>
        <w:t xml:space="preserve"> They are really old and really huge compared with humans. And there’s something disturbing about the existence of a planet that far away, perhaps not even of “our” solar system originally, yet close enough to be uncanny (a very large finitude). And it’s unseen except for its hypothetical influence on objects such as comets: “The awful shadow of some unseen power,” in Shelley’s words. Tyche is a good name. It means contingency in Greek, so it’s the speculative realism planet par excellence. (“Luck” and “chance” are rather tame alternative translations. Tyche is what happens to you in a tragedy if your name is Oedipus.) And for now, what could be more obviously withdrawn? </w:t>
      </w:r>
      <w:r w:rsidRPr="00C478F6">
        <w:rPr>
          <w:rStyle w:val="StyleUnderline"/>
        </w:rPr>
        <w:t>The historic moment at which hyperobjects become visible by humans has arrived. This visibility changes everything. Humans enter a new age of sincerity, which contains an intrinsic iro</w:t>
      </w:r>
      <w:r>
        <w:rPr>
          <w:rStyle w:val="StyleUnderline"/>
        </w:rPr>
        <w:t>ny that is beyond the aestheti</w:t>
      </w:r>
      <w:r w:rsidRPr="00C478F6">
        <w:rPr>
          <w:rStyle w:val="StyleUnderline"/>
        </w:rPr>
        <w:t>cized, slightly plastic irony of the postmodern age.</w:t>
      </w:r>
      <w:r>
        <w:t xml:space="preserve"> What do I mean? This is a momentous era, at which we achieve what has sometimes been called ecological awareness. Ecological awareness is </w:t>
      </w:r>
      <w:proofErr w:type="gramStart"/>
      <w:r>
        <w:t>a detailed and increasing sense, in science and outside of it, of the innumerable inter</w:t>
      </w:r>
      <w:proofErr w:type="gramEnd"/>
      <w:r>
        <w:t xml:space="preserve">- relationships among lifeforms and between life and non-life. </w:t>
      </w:r>
      <w:r w:rsidRPr="00C478F6">
        <w:rPr>
          <w:rStyle w:val="StyleUnderline"/>
        </w:rPr>
        <w:t>Now this awareness has some very strange properties. First of all, the awareness ends the idea that we are living in an environment!</w:t>
      </w:r>
      <w:r w:rsidRPr="00C478F6">
        <w:t xml:space="preserve"> </w:t>
      </w:r>
      <w:r w:rsidRPr="00C478F6">
        <w:rPr>
          <w:rStyle w:val="StyleUnderline"/>
        </w:rPr>
        <w:t>This is so bizarre that we should dwell on it a little. What it means is that the more we know about the interconnection, the more it becomes impossible to posit some entity existing beyond or behind the interrelated beings. When we look for the environment, what we find are discrete lifeforms, non-life, and their relationships. But no matter how hard we look, we won’t find a container in which they all fit; in particular we won’t find an umbrella that unifies them, such as world, environment, ecosystem, or even, astonishingly, Earth</w:t>
      </w:r>
      <w:r>
        <w:t>. What we discover instead is an open-ended mesh that consists of grass, iron ore, Popsicles, sunlight, the galaxy Sagittarius, and mushroom spores</w:t>
      </w:r>
      <w:r w:rsidRPr="00C478F6">
        <w:rPr>
          <w:rStyle w:val="StyleUnderline"/>
        </w:rPr>
        <w:t>. Earth exists, no doubt, but not as some special enormous bowl that contains all the “ecological” objects. Earth is one object coexisting with mice, sugar, elephants, and Turin. Of course there are many scenarios in which if Earth ceased to exist, Turin and mice would</w:t>
      </w:r>
      <w:r>
        <w:rPr>
          <w:rStyle w:val="StyleUnderline"/>
        </w:rPr>
        <w:t xml:space="preserve"> be in trou</w:t>
      </w:r>
      <w:r w:rsidRPr="00C478F6">
        <w:rPr>
          <w:rStyle w:val="StyleUnderline"/>
        </w:rPr>
        <w:t>ble</w:t>
      </w:r>
      <w:r>
        <w:t xml:space="preserve">. But if the mice were shot into space aboard a friendly extraterrestrial freighter, Earth wouldn’t be the cause of their death. Even Turin might be rebuilt, brick by brick, on some other world. Suddenly we discover the second astonishing thing. Mice are surely mice no matter what we call them. But mice remain mice as </w:t>
      </w:r>
      <w:r>
        <w:lastRenderedPageBreak/>
        <w:t xml:space="preserve">long as they survive to pass on their genome—it’s what neo-Darwinism calls satisficing. Satisficing is a performative standard for existing. And there is no mouse-flavored DNA. There isn’t even any DNA-flavored DNA—it’s a palimpsest of mutations, viral code insertions, and so on. There isn’t even any life-flavored life. DNA requires ribosomes and ribosomes require DNA, so to break the vicious cycle, there must have been an RNA world of RNA attached to a nonorganic replicator, such as a silicate crystal. So there is a mouse—this is not a nominalist nor is it an idealist argument. But the mouse is a non-mouse, or what I call a strange stranger.48 </w:t>
      </w:r>
      <w:proofErr w:type="gramStart"/>
      <w:r>
        <w:t>Even</w:t>
      </w:r>
      <w:proofErr w:type="gramEnd"/>
      <w:r>
        <w:t xml:space="preserve"> more weirdly: this is why the mouse is real. The fact that wherever we look, we can’t find a mouse, is the very reason why she exists! Now we can say this about everything in the universe. But one of the most obvious things we can say this about is a hyperobject. Hyperobjects are so huge and so long-lasting, compared with humans, that they obviously seem both vivid and slightly unreal, for exactly the same reasons</w:t>
      </w:r>
      <w:r w:rsidRPr="00C478F6">
        <w:rPr>
          <w:rStyle w:val="StyleUnderline"/>
        </w:rPr>
        <w:t>. Hyperobjects such as global warming and nuclear radiation surround us, not some abstract entity such as Nature or environment or world. Our reality has become more real, in the sense of more vivid and intense, and yet it has also become less knowable as some one-sided, facile thing—again, for exactly the same reasons.</w:t>
      </w:r>
      <w:r>
        <w:t xml:space="preserve"> In Berkeley, California, in early 2011, radiation levels in water spiked 181 times higher than normal because of the Sendai reactor meltdowns. We know this. We know we are bathed in alpha, beta, and gamma rays emanating from the dust particles that now span the globe. These particles coexist with us. They are not part of some enormous bowl called Nature; they are beings like us, strange strangers. Should we stop drinking water? Should we stop drinking cow’s milk because cows eat grass, which drinks rainwater? </w:t>
      </w:r>
      <w:r w:rsidRPr="00C478F6">
        <w:rPr>
          <w:rStyle w:val="StyleUnderline"/>
        </w:rPr>
        <w:t>The more we know, the harder it is to make a one-sided decision about anything. As we enter the time of hyperobjects, Nature disappe</w:t>
      </w:r>
      <w:r>
        <w:rPr>
          <w:rStyle w:val="StyleUnderline"/>
        </w:rPr>
        <w:t>ars and all the modern certain</w:t>
      </w:r>
      <w:r w:rsidRPr="00C478F6">
        <w:rPr>
          <w:rStyle w:val="StyleUnderline"/>
        </w:rPr>
        <w:t>ties that seemed to accompany it.</w:t>
      </w:r>
      <w:r>
        <w:t xml:space="preserve"> What remains is a vastly more complex situation that is uncanny and intimate at the same time. There is no exit from this situation. </w:t>
      </w:r>
      <w:r w:rsidRPr="00C478F6">
        <w:rPr>
          <w:rStyle w:val="StyleUnderline"/>
        </w:rPr>
        <w:t>Thus the time of hyperobjects is a time of sincerity: a time in which it is impossible to achieve a final distance toward the world. But for this very reason, it is also a time of irony. We realize that nonhuman entities exist that are incomparably more vast and powerful than we are, and that our reality is caught in them.</w:t>
      </w:r>
      <w:r>
        <w:t xml:space="preserve"> What things are and how they seem, and how we know them, is full of gaps, yet vividly real. </w:t>
      </w:r>
      <w:r w:rsidRPr="00C478F6">
        <w:rPr>
          <w:rStyle w:val="StyleUnderline"/>
        </w:rPr>
        <w:t>Real entitie</w:t>
      </w:r>
      <w:r>
        <w:rPr>
          <w:rStyle w:val="StyleUnderline"/>
        </w:rPr>
        <w:t>s contain time and space, exhi</w:t>
      </w:r>
      <w:r w:rsidRPr="00C478F6">
        <w:rPr>
          <w:rStyle w:val="StyleUnderline"/>
        </w:rPr>
        <w:t>biting nonlocal effects and other interobjective phenomena, writing us into their histories.</w:t>
      </w:r>
      <w:r>
        <w:t xml:space="preserve"> Astonishingly, then, the mesh of interconnection is secondary to the strange stranger. The mesh is an emergent property of the things that coexist, and not the other way around. For the modernist mind, accustomed to systems and structures, this is an astounding, shocking discovery. The more maps we make, the more real things tear through them. Nonhuman entities emerge through our mapping, </w:t>
      </w:r>
      <w:proofErr w:type="gramStart"/>
      <w:r>
        <w:t>then</w:t>
      </w:r>
      <w:proofErr w:type="gramEnd"/>
      <w:r>
        <w:t xml:space="preserve"> they destroy them. </w:t>
      </w:r>
      <w:r w:rsidRPr="00C478F6">
        <w:rPr>
          <w:rStyle w:val="StyleUnderline"/>
        </w:rPr>
        <w:t>Coexistence is in our face: it is our face. We are made of nonhuman and nonsentient and nonliving entities. It’s not a cozy situation: it’s a spooky, uncanny situation. We find ourselves in what robotics and CGI designers call the uncanny valley</w:t>
      </w:r>
      <w:r>
        <w:t xml:space="preserve"> (Figure 14). </w:t>
      </w:r>
      <w:r w:rsidRPr="00C478F6">
        <w:rPr>
          <w:rStyle w:val="StyleUnderline"/>
        </w:rPr>
        <w:t xml:space="preserve">It’s a commonly known phenomenon in CGI design that if you build figures that look too much like humans, you are at risk of crossing a threshold and falling into the uncanny valley (Plate 2). In the uncanny valley, beings are strangely familiar and familiarly strange. The valley seems to explain racism quit well, because the dehumanization suffered by victims of racism makes them </w:t>
      </w:r>
      <w:proofErr w:type="gramStart"/>
      <w:r w:rsidRPr="00C478F6">
        <w:rPr>
          <w:rStyle w:val="StyleUnderline"/>
        </w:rPr>
        <w:t>more uncanny</w:t>
      </w:r>
      <w:proofErr w:type="gramEnd"/>
      <w:r w:rsidRPr="00C478F6">
        <w:rPr>
          <w:rStyle w:val="StyleUnderline"/>
        </w:rPr>
        <w:t xml:space="preserve"> to the racist than, say, a dog or a faceless robot</w:t>
      </w:r>
      <w:r>
        <w:t xml:space="preserve">. Hitler was very fond of his dog Blondi and yet dehumanized Jews and others. </w:t>
      </w:r>
      <w:r w:rsidRPr="00C478F6">
        <w:rPr>
          <w:rStyle w:val="StyleUnderline"/>
        </w:rPr>
        <w:t xml:space="preserve">That’s the trouble with some kinds of environmentalist language: they skip blithely over the uncanny valley to shake hands with beings on the other side. But, as I’m going to argue, there is only another side if you are holding on to some fictional idea of humanness, an idea that eco- logical awareness actually refutes. The uncanny valley, in other words, is only a valley if you already have some </w:t>
      </w:r>
      <w:r w:rsidRPr="00C478F6">
        <w:rPr>
          <w:rStyle w:val="StyleUnderline"/>
        </w:rPr>
        <w:lastRenderedPageBreak/>
        <w:t>quite racist assumptions about lifeforms. With ecological awareness there is no “healthy person” on the other side of the valley. Everything in your world starts to slip into the uncanny</w:t>
      </w:r>
    </w:p>
    <w:p w:rsidR="00774ED1" w:rsidRPr="0050658D" w:rsidRDefault="00774ED1" w:rsidP="00774ED1">
      <w:proofErr w:type="gramStart"/>
      <w:r>
        <w:t>Figure 14.</w:t>
      </w:r>
      <w:proofErr w:type="gramEnd"/>
      <w:r>
        <w:t xml:space="preserve"> </w:t>
      </w:r>
      <w:proofErr w:type="gramStart"/>
      <w:r>
        <w:t>Masahiro Mori’s diagram of the uncanny valley.</w:t>
      </w:r>
      <w:proofErr w:type="gramEnd"/>
      <w:r>
        <w:t xml:space="preserve"> Intimacy implies the grotesque. Since ecological awareness consists in a greater intimacy with a greater number of beings than modernity is capable of thinking, humans must pass through the uncanny valley as they begin to engage these beings. For reasons given in the book, this valley might be infinite in extent, a </w:t>
      </w:r>
      <w:r w:rsidRPr="00C478F6">
        <w:rPr>
          <w:rStyle w:val="StyleUnderline"/>
        </w:rPr>
        <w:t>valley, whose sides are infinite and slick.</w:t>
      </w:r>
      <w:r>
        <w:t xml:space="preserve"> It’s more like an uncanny charnel ground, an ER full of living and dying and dead and newly born people, some of whom are humans, some of whom aren’t, some of whom are living, some of whom aren’t. </w:t>
      </w:r>
      <w:r w:rsidRPr="00C478F6">
        <w:rPr>
          <w:rStyle w:val="StyleUnderline"/>
        </w:rPr>
        <w:t>Everything in your world starts to slip into this charnel ground situation, including your world.</w:t>
      </w:r>
      <w:r>
        <w:t xml:space="preserve"> </w:t>
      </w:r>
    </w:p>
    <w:p w:rsidR="00774ED1" w:rsidRPr="00774ED1" w:rsidRDefault="00774ED1" w:rsidP="00774ED1"/>
    <w:p w:rsidR="00F9697D" w:rsidRDefault="00F9697D" w:rsidP="00F9697D">
      <w:pPr>
        <w:pStyle w:val="Heading3"/>
      </w:pPr>
      <w:r>
        <w:lastRenderedPageBreak/>
        <w:t xml:space="preserve">1nc—Bryant </w:t>
      </w:r>
    </w:p>
    <w:p w:rsidR="00F9697D" w:rsidRDefault="00F9697D" w:rsidP="00BF3A71">
      <w:pPr>
        <w:pStyle w:val="Heading4"/>
      </w:pPr>
      <w:r>
        <w:t xml:space="preserve">The 1AC presents the world as a blank slate fit for human inscription. This view of the world allows for a correlationist ideology that rejects the world of entities for the world of humans first. </w:t>
      </w:r>
    </w:p>
    <w:p w:rsidR="00F9697D" w:rsidRDefault="00F9697D" w:rsidP="00F9697D">
      <w:pPr>
        <w:rPr>
          <w:rFonts w:eastAsiaTheme="majorEastAsia" w:cstheme="majorBidi"/>
          <w:b/>
          <w:bCs/>
          <w:iCs/>
          <w:sz w:val="26"/>
        </w:rPr>
      </w:pPr>
      <w:r w:rsidRPr="00F16446">
        <w:rPr>
          <w:rStyle w:val="Style13ptBold"/>
        </w:rPr>
        <w:t>Bryant 12</w:t>
      </w:r>
      <w:r>
        <w:rPr>
          <w:rFonts w:eastAsiaTheme="majorEastAsia" w:cstheme="majorBidi"/>
          <w:b/>
          <w:bCs/>
          <w:iCs/>
          <w:sz w:val="26"/>
        </w:rPr>
        <w:t xml:space="preserve"> </w:t>
      </w:r>
      <w:r w:rsidRPr="00F16446">
        <w:rPr>
          <w:rFonts w:eastAsiaTheme="majorEastAsia" w:cstheme="majorBidi"/>
          <w:bCs/>
          <w:iCs/>
          <w:sz w:val="16"/>
          <w:szCs w:val="16"/>
        </w:rPr>
        <w:t>(Levi, professor of philosophy at Collins College</w:t>
      </w:r>
      <w:proofErr w:type="gramStart"/>
      <w:r w:rsidRPr="00F16446">
        <w:rPr>
          <w:rFonts w:eastAsiaTheme="majorEastAsia" w:cstheme="majorBidi"/>
          <w:bCs/>
          <w:iCs/>
          <w:sz w:val="16"/>
          <w:szCs w:val="16"/>
        </w:rPr>
        <w:t>,,</w:t>
      </w:r>
      <w:proofErr w:type="gramEnd"/>
      <w:r w:rsidRPr="00F16446">
        <w:rPr>
          <w:rFonts w:eastAsiaTheme="majorEastAsia" w:cstheme="majorBidi"/>
          <w:bCs/>
          <w:iCs/>
          <w:sz w:val="16"/>
          <w:szCs w:val="16"/>
        </w:rPr>
        <w:t xml:space="preserve"> http://larvalsubjects.wordpress.com/2012/05/29/worries-about-ooo-and-politics/)</w:t>
      </w:r>
    </w:p>
    <w:p w:rsidR="00F9697D" w:rsidRPr="007D5909" w:rsidRDefault="00F9697D" w:rsidP="00F9697D">
      <w:pPr>
        <w:rPr>
          <w:rStyle w:val="StyleUnderline"/>
        </w:rPr>
      </w:pPr>
      <w:r w:rsidRPr="00E2552B">
        <w:rPr>
          <w:sz w:val="16"/>
        </w:rPr>
        <w:t>2) Correlationism and its Discontents: For me, at least</w:t>
      </w:r>
      <w:r w:rsidRPr="007D5909">
        <w:rPr>
          <w:rStyle w:val="StyleUnderline"/>
        </w:rPr>
        <w:t>, the desire to overcome correlationism does not arise out of some pure speculative desire to “get at the things themselves”, but because I believe that correlationism has noxious political consequences that cultivate an attitude destructive to effective political practice or engagement</w:t>
      </w:r>
      <w:r w:rsidRPr="00E2552B">
        <w:rPr>
          <w:sz w:val="16"/>
        </w:rPr>
        <w:t xml:space="preserve">. As Stacy Alaimo, who is not an OOO theorist but who is very close to my onticology in many respects puts it, Matter, </w:t>
      </w:r>
      <w:r w:rsidRPr="007D5909">
        <w:rPr>
          <w:rStyle w:val="StyleUnderline"/>
        </w:rPr>
        <w:t>the vast stuff of the world and of ourselves, has been subdivided into manageable “bits” or flattened into a “blank slate” for human inscription. The environment has been drained of its blood, its lively creatures, its interactions and relations– in short, all that is recognizable as “nature” –in order that it become a mere empty space, an “uncontested ground,” for human “development”.</w:t>
      </w:r>
      <w:r w:rsidRPr="00E2552B">
        <w:rPr>
          <w:sz w:val="16"/>
        </w:rPr>
        <w:t xml:space="preserve"> (Bodily Natures, 1 – 2) </w:t>
      </w:r>
      <w:r w:rsidRPr="007D5909">
        <w:rPr>
          <w:rStyle w:val="StyleUnderline"/>
        </w:rPr>
        <w:t xml:space="preserve">Correlationism trains us to see all other material things as alienated images of ourselves in a mirror. The question always becomes “what are things for us?”, and the thesis is that matter is merely a brute passive stuff awaiting our inscriptions. In other words, the basic </w:t>
      </w:r>
      <w:proofErr w:type="gramStart"/>
      <w:r w:rsidRPr="007D5909">
        <w:rPr>
          <w:rStyle w:val="StyleUnderline"/>
        </w:rPr>
        <w:t>gesture that become</w:t>
      </w:r>
      <w:proofErr w:type="gramEnd"/>
      <w:r w:rsidRPr="007D5909">
        <w:rPr>
          <w:rStyle w:val="StyleUnderline"/>
        </w:rPr>
        <w:t xml:space="preserve"> dominant in cultural theory beginning around the 60′s was to show that what we take to be objects are really our own significations that we fail to recognize as our own. </w:t>
      </w:r>
      <w:r w:rsidRPr="00E2552B">
        <w:rPr>
          <w:sz w:val="16"/>
        </w:rPr>
        <w:t xml:space="preserve">A critical analysis– modeled on Marx’s theory of commodity fetishism but diverging quite significantly from hismaterialism –thus came to consist in revealing how these significations come from us, rather </w:t>
      </w:r>
      <w:proofErr w:type="gramStart"/>
      <w:r w:rsidRPr="00E2552B">
        <w:rPr>
          <w:sz w:val="16"/>
        </w:rPr>
        <w:t>than</w:t>
      </w:r>
      <w:proofErr w:type="gramEnd"/>
      <w:r w:rsidRPr="00E2552B">
        <w:rPr>
          <w:sz w:val="16"/>
        </w:rPr>
        <w:t xml:space="preserve"> from the things themselves. Now, as I have said, both here and elsewhere, I have no desire to abandon this form of analysis. As I argue, </w:t>
      </w:r>
      <w:r w:rsidRPr="007D5909">
        <w:rPr>
          <w:rStyle w:val="StyleUnderline"/>
        </w:rPr>
        <w:t xml:space="preserve">all entities translate other entities in particular ways and this is no less true of humans. However, the problem with this style of analysis is that it renders invisible the differences contributed by nonhuman objects to social assemblages. We come to think that it is just significations that structure social assemblages and that if we want to change social assemblages all we have to do is critique and debunk significations or ideologies. Clearly critiquing and debunking ideologies is a part of changing social assemblages, but it is not the only part. And because correlationism functions as a theoretical axiom where we don’t even recognize the existence of this other part– say rice –because it treats the only real difference as signifying difference, we find ourselves surprised when we’ve adequately critiqued and debunked signifying systems and the social system doesn’t change. </w:t>
      </w:r>
      <w:r w:rsidRPr="00E2552B">
        <w:rPr>
          <w:sz w:val="16"/>
        </w:rPr>
        <w:t xml:space="preserve">Perhaps this would clue us into the possibility that perhaps there are other actors involved in these social assemblages, holding people in place in particular ways. The problem is that </w:t>
      </w:r>
      <w:r w:rsidRPr="007D5909">
        <w:rPr>
          <w:rStyle w:val="StyleUnderline"/>
        </w:rPr>
        <w:t xml:space="preserve">correlationism tends to render non-signifying differences in social assemblages invisible because it begins from the axiom that nonhuman things are just blank slates awaiting our inscription. Anyone who’s ever gardened knows that this can’t possibly be true. The diacritical nature of how I signify “tomato” will not make my tomatoes grow any better. No, to grow tomatoes I have to navigate soil conditions, sunlight and heat </w:t>
      </w:r>
      <w:r w:rsidRPr="00E2552B">
        <w:rPr>
          <w:sz w:val="16"/>
        </w:rPr>
        <w:t xml:space="preserve">(which are quite substantial here in Texas), </w:t>
      </w:r>
      <w:r w:rsidRPr="007D5909">
        <w:rPr>
          <w:rStyle w:val="StyleUnderline"/>
        </w:rPr>
        <w:t>the gangs of roving rabbits that populate my back yard, insects, worms, water, etc. I am enmeshed in an entire network of actors that contribute to whether or not the tomatoes will grow and, more importantly, I must constantly attend to these nonhuman actors.</w:t>
      </w:r>
      <w:r w:rsidRPr="00E2552B">
        <w:rPr>
          <w:sz w:val="16"/>
        </w:rPr>
        <w:t xml:space="preserve"> The point here is </w:t>
      </w:r>
      <w:r w:rsidRPr="007D5909">
        <w:rPr>
          <w:rStyle w:val="StyleUnderline"/>
        </w:rPr>
        <w:t>not</w:t>
      </w:r>
      <w:r w:rsidRPr="00E2552B">
        <w:rPr>
          <w:sz w:val="16"/>
        </w:rPr>
        <w:t xml:space="preserve">, as Berry suggests, </w:t>
      </w:r>
      <w:r w:rsidRPr="007D5909">
        <w:rPr>
          <w:rStyle w:val="StyleUnderline"/>
        </w:rPr>
        <w:t>to diminish human political interventions and promote a troubling conservatism, but to expand the sites of political intervention as well as our possibilities of acting</w:t>
      </w:r>
      <w:r w:rsidRPr="00E2552B">
        <w:rPr>
          <w:sz w:val="16"/>
        </w:rPr>
        <w:t xml:space="preserve">. </w:t>
      </w:r>
      <w:r w:rsidRPr="007D5909">
        <w:rPr>
          <w:rStyle w:val="StyleUnderline"/>
        </w:rPr>
        <w:t xml:space="preserve">We cannot effectively act and change things if we don’t know how the assemblages within which we are enmeshed are put together, what actors are present in those assemblages, and how we might </w:t>
      </w:r>
      <w:r w:rsidRPr="007D5909">
        <w:rPr>
          <w:rStyle w:val="StyleUnderline"/>
        </w:rPr>
        <w:lastRenderedPageBreak/>
        <w:t xml:space="preserve">intervene on these actors to change our social possibilities. Correlationism tends to draw our attention to only one type of actor– the signifier –and while this is a real actor it is not the only one. </w:t>
      </w:r>
    </w:p>
    <w:p w:rsidR="00F9697D" w:rsidRPr="0014072F" w:rsidRDefault="00F9697D" w:rsidP="00BF3A71">
      <w:pPr>
        <w:pStyle w:val="Heading4"/>
        <w:rPr>
          <w:rStyle w:val="Style13ptBold"/>
          <w:b/>
          <w:sz w:val="24"/>
          <w:szCs w:val="24"/>
        </w:rPr>
      </w:pPr>
      <w:r w:rsidRPr="0014072F">
        <w:rPr>
          <w:rStyle w:val="Style13ptBold"/>
          <w:sz w:val="24"/>
          <w:szCs w:val="24"/>
        </w:rPr>
        <w:t xml:space="preserve">Correlationism puts humans before objects and animals creating </w:t>
      </w:r>
      <w:proofErr w:type="gramStart"/>
      <w:r w:rsidRPr="0014072F">
        <w:rPr>
          <w:rStyle w:val="Style13ptBold"/>
          <w:sz w:val="24"/>
          <w:szCs w:val="24"/>
        </w:rPr>
        <w:t>a</w:t>
      </w:r>
      <w:proofErr w:type="gramEnd"/>
      <w:r w:rsidRPr="0014072F">
        <w:rPr>
          <w:rStyle w:val="Style13ptBold"/>
          <w:sz w:val="24"/>
          <w:szCs w:val="24"/>
        </w:rPr>
        <w:t xml:space="preserve"> </w:t>
      </w:r>
      <w:r w:rsidRPr="0014072F">
        <w:rPr>
          <w:rStyle w:val="StyleUnderline"/>
          <w:sz w:val="24"/>
          <w:szCs w:val="24"/>
        </w:rPr>
        <w:t>anthropocentric</w:t>
      </w:r>
      <w:r>
        <w:rPr>
          <w:rStyle w:val="StyleUnderline"/>
          <w:sz w:val="24"/>
          <w:szCs w:val="24"/>
        </w:rPr>
        <w:t xml:space="preserve"> mindset that allows for hierarchal differences. </w:t>
      </w:r>
    </w:p>
    <w:p w:rsidR="00F9697D" w:rsidRPr="009B36CC" w:rsidRDefault="00F9697D" w:rsidP="00F9697D">
      <w:pPr>
        <w:pStyle w:val="BodyText2"/>
      </w:pPr>
      <w:r w:rsidRPr="00781BEA">
        <w:rPr>
          <w:rStyle w:val="Style13ptBold"/>
        </w:rPr>
        <w:t>Bryant 11</w:t>
      </w:r>
      <w:r w:rsidRPr="009B36CC">
        <w:t xml:space="preserve"> – Levi, Professor of Philosophy at Collin College</w:t>
      </w:r>
      <w:r w:rsidRPr="00781BEA">
        <w:rPr>
          <w:b/>
          <w:sz w:val="12"/>
        </w:rPr>
        <w:t xml:space="preserve">¶ </w:t>
      </w:r>
      <w:r w:rsidRPr="009B36CC">
        <w:t>[Democracy of Objects http://quod.lib.umich.edu/o/ohp/9750134.0001.001/1:5/--democracy-of-objects?rgn=div1;view=fulltext]</w:t>
      </w:r>
    </w:p>
    <w:p w:rsidR="00F9697D" w:rsidRDefault="00F9697D" w:rsidP="00F9697D"/>
    <w:p w:rsidR="00F9697D" w:rsidRDefault="00F9697D" w:rsidP="00F9697D">
      <w:pPr>
        <w:rPr>
          <w:sz w:val="16"/>
        </w:rPr>
      </w:pPr>
      <w:r w:rsidRPr="0014072F">
        <w:rPr>
          <w:sz w:val="16"/>
        </w:rPr>
        <w:t xml:space="preserve">With </w:t>
      </w:r>
      <w:r w:rsidRPr="007C4942">
        <w:rPr>
          <w:rStyle w:val="StyleUnderline"/>
        </w:rPr>
        <w:t>correlationism we thus discover the root of contemporary</w:t>
      </w:r>
      <w:r w:rsidRPr="0014072F">
        <w:rPr>
          <w:rStyle w:val="StyleUnderline"/>
          <w:sz w:val="12"/>
        </w:rPr>
        <w:t>¶</w:t>
      </w:r>
      <w:r w:rsidRPr="007C4942">
        <w:rPr>
          <w:rStyle w:val="StyleUnderline"/>
        </w:rPr>
        <w:t xml:space="preserve"> theory's suspicion of both objects and realism. Realism must necessarily</w:t>
      </w:r>
      <w:r w:rsidRPr="0014072F">
        <w:rPr>
          <w:rStyle w:val="StyleUnderline"/>
          <w:sz w:val="12"/>
        </w:rPr>
        <w:t>¶</w:t>
      </w:r>
      <w:r w:rsidRPr="007C4942">
        <w:rPr>
          <w:rStyle w:val="StyleUnderline"/>
        </w:rPr>
        <w:t xml:space="preserve"> be anathema to all variants of correlationism by virtue of the fact that it</w:t>
      </w:r>
      <w:r w:rsidRPr="0014072F">
        <w:rPr>
          <w:rStyle w:val="StyleUnderline"/>
          <w:sz w:val="12"/>
        </w:rPr>
        <w:t>¶</w:t>
      </w:r>
      <w:r w:rsidRPr="007C4942">
        <w:rPr>
          <w:rStyle w:val="StyleUnderline"/>
        </w:rPr>
        <w:t xml:space="preserve"> claims knowledge of beings independent of the correlation between thinking</w:t>
      </w:r>
      <w:r w:rsidRPr="0014072F">
        <w:rPr>
          <w:rStyle w:val="StyleUnderline"/>
          <w:sz w:val="12"/>
        </w:rPr>
        <w:t>¶</w:t>
      </w:r>
      <w:r w:rsidRPr="007C4942">
        <w:rPr>
          <w:rStyle w:val="StyleUnderline"/>
        </w:rPr>
        <w:t xml:space="preserve"> and being</w:t>
      </w:r>
      <w:r w:rsidRPr="0014072F">
        <w:rPr>
          <w:sz w:val="16"/>
        </w:rPr>
        <w:t>. All realisms are committed to the thesis that it is possible to</w:t>
      </w:r>
      <w:r w:rsidRPr="0014072F">
        <w:rPr>
          <w:sz w:val="12"/>
        </w:rPr>
        <w:t>¶</w:t>
      </w:r>
      <w:r w:rsidRPr="0014072F">
        <w:rPr>
          <w:sz w:val="16"/>
        </w:rPr>
        <w:t xml:space="preserve"> know something of beings independent of their being-for-thought, yet</w:t>
      </w:r>
      <w:r w:rsidRPr="0014072F">
        <w:rPr>
          <w:sz w:val="12"/>
        </w:rPr>
        <w:t>¶</w:t>
      </w:r>
      <w:r w:rsidRPr="0014072F">
        <w:rPr>
          <w:sz w:val="16"/>
        </w:rPr>
        <w:t xml:space="preserve"> this is precisely what is precluded by the correlationist gesture. Here it</w:t>
      </w:r>
      <w:r w:rsidRPr="0014072F">
        <w:rPr>
          <w:sz w:val="12"/>
        </w:rPr>
        <w:t>¶</w:t>
      </w:r>
      <w:r w:rsidRPr="0014072F">
        <w:rPr>
          <w:sz w:val="16"/>
        </w:rPr>
        <w:t xml:space="preserve"> is important to be precise. Correlationism is not the thesis of subjective</w:t>
      </w:r>
      <w:r w:rsidRPr="0014072F">
        <w:rPr>
          <w:sz w:val="12"/>
        </w:rPr>
        <w:t>¶</w:t>
      </w:r>
      <w:r w:rsidRPr="0014072F">
        <w:rPr>
          <w:sz w:val="16"/>
        </w:rPr>
        <w:t xml:space="preserve"> idealisms whereby esse </w:t>
      </w:r>
      <w:proofErr w:type="gramStart"/>
      <w:r w:rsidRPr="0014072F">
        <w:rPr>
          <w:sz w:val="16"/>
        </w:rPr>
        <w:t>est</w:t>
      </w:r>
      <w:proofErr w:type="gramEnd"/>
      <w:r w:rsidRPr="0014072F">
        <w:rPr>
          <w:sz w:val="16"/>
        </w:rPr>
        <w:t xml:space="preserve"> percipi or where to be is to be perceived.</w:t>
      </w:r>
      <w:r w:rsidRPr="0014072F">
        <w:rPr>
          <w:sz w:val="12"/>
        </w:rPr>
        <w:t>¶</w:t>
      </w:r>
      <w:r w:rsidRPr="0014072F">
        <w:rPr>
          <w:sz w:val="16"/>
        </w:rPr>
        <w:t xml:space="preserve"> Subjective and absolute idealism are only two variations of correlationism.</w:t>
      </w:r>
      <w:r w:rsidRPr="0014072F">
        <w:rPr>
          <w:sz w:val="12"/>
        </w:rPr>
        <w:t>¶</w:t>
      </w:r>
      <w:r w:rsidRPr="0014072F">
        <w:rPr>
          <w:sz w:val="16"/>
        </w:rPr>
        <w:t xml:space="preserve"> </w:t>
      </w:r>
      <w:r w:rsidRPr="007C4942">
        <w:rPr>
          <w:rStyle w:val="StyleUnderline"/>
        </w:rPr>
        <w:t>The correlationist need not be committed to the thesis that there is no</w:t>
      </w:r>
      <w:r w:rsidRPr="0014072F">
        <w:rPr>
          <w:rStyle w:val="StyleUnderline"/>
          <w:sz w:val="12"/>
        </w:rPr>
        <w:t>¶</w:t>
      </w:r>
      <w:r w:rsidRPr="007C4942">
        <w:rPr>
          <w:rStyle w:val="StyleUnderline"/>
        </w:rPr>
        <w:t xml:space="preserve"> being apart from thought. Indeed, most correlationists are committed to</w:t>
      </w:r>
      <w:r w:rsidRPr="0014072F">
        <w:rPr>
          <w:rStyle w:val="StyleUnderline"/>
          <w:sz w:val="12"/>
        </w:rPr>
        <w:t>¶</w:t>
      </w:r>
      <w:r w:rsidRPr="007C4942">
        <w:rPr>
          <w:rStyle w:val="StyleUnderline"/>
        </w:rPr>
        <w:t xml:space="preserve"> the thesis that there is something other than thought. Kant, for example</w:t>
      </w:r>
      <w:proofErr w:type="gramStart"/>
      <w:r w:rsidRPr="007C4942">
        <w:rPr>
          <w:rStyle w:val="StyleUnderline"/>
        </w:rPr>
        <w:t>,</w:t>
      </w:r>
      <w:r w:rsidRPr="0014072F">
        <w:rPr>
          <w:rStyle w:val="StyleUnderline"/>
          <w:sz w:val="12"/>
        </w:rPr>
        <w:t>¶</w:t>
      </w:r>
      <w:proofErr w:type="gramEnd"/>
      <w:r w:rsidRPr="007C4942">
        <w:rPr>
          <w:rStyle w:val="StyleUnderline"/>
        </w:rPr>
        <w:t xml:space="preserve"> held that in addition to phenomena (beings for-us) things-in-themselves</w:t>
      </w:r>
      <w:r w:rsidRPr="0014072F">
        <w:rPr>
          <w:rStyle w:val="StyleUnderline"/>
          <w:sz w:val="12"/>
        </w:rPr>
        <w:t>¶</w:t>
      </w:r>
      <w:r w:rsidRPr="007C4942">
        <w:rPr>
          <w:rStyle w:val="StyleUnderline"/>
        </w:rPr>
        <w:t xml:space="preserve"> exist. The correlationist merely argues that we have no access to these</w:t>
      </w:r>
      <w:r w:rsidRPr="0014072F">
        <w:rPr>
          <w:rStyle w:val="StyleUnderline"/>
          <w:sz w:val="12"/>
        </w:rPr>
        <w:t>¶</w:t>
      </w:r>
      <w:r w:rsidRPr="007C4942">
        <w:rPr>
          <w:rStyle w:val="StyleUnderline"/>
        </w:rPr>
        <w:t xml:space="preserve"> beings that are apart from thought and can therefore only speak of being as</w:t>
      </w:r>
      <w:r w:rsidRPr="0014072F">
        <w:rPr>
          <w:rStyle w:val="StyleUnderline"/>
          <w:sz w:val="12"/>
        </w:rPr>
        <w:t>¶</w:t>
      </w:r>
      <w:r w:rsidRPr="007C4942">
        <w:rPr>
          <w:rStyle w:val="StyleUnderline"/>
        </w:rPr>
        <w:t xml:space="preserve"> it is for-us. And here we find the categorical dividing line between realisms and anti-realisms or correlationisms</w:t>
      </w:r>
      <w:r w:rsidRPr="0014072F">
        <w:rPr>
          <w:sz w:val="16"/>
        </w:rPr>
        <w:t xml:space="preserve">: </w:t>
      </w:r>
      <w:r w:rsidRPr="007C4942">
        <w:rPr>
          <w:rStyle w:val="StyleUnderline"/>
        </w:rPr>
        <w:t>for the anti-realist or correlationist</w:t>
      </w:r>
      <w:proofErr w:type="gramStart"/>
      <w:r w:rsidRPr="007C4942">
        <w:rPr>
          <w:rStyle w:val="StyleUnderline"/>
        </w:rPr>
        <w:t>,</w:t>
      </w:r>
      <w:r w:rsidRPr="0014072F">
        <w:rPr>
          <w:rStyle w:val="StyleUnderline"/>
          <w:sz w:val="12"/>
        </w:rPr>
        <w:t>¶</w:t>
      </w:r>
      <w:proofErr w:type="gramEnd"/>
      <w:r w:rsidRPr="007C4942">
        <w:rPr>
          <w:rStyle w:val="StyleUnderline"/>
        </w:rPr>
        <w:t xml:space="preserve"> claims about beings are never claims about beings-in-themselves or</w:t>
      </w:r>
      <w:r w:rsidRPr="0014072F">
        <w:rPr>
          <w:rStyle w:val="StyleUnderline"/>
          <w:sz w:val="12"/>
        </w:rPr>
        <w:t>¶</w:t>
      </w:r>
      <w:r w:rsidRPr="007C4942">
        <w:rPr>
          <w:rStyle w:val="StyleUnderline"/>
        </w:rPr>
        <w:t xml:space="preserve"> beings apart from us, but are always and only claims about beings as they</w:t>
      </w:r>
      <w:r w:rsidRPr="0014072F">
        <w:rPr>
          <w:rStyle w:val="StyleUnderline"/>
          <w:sz w:val="12"/>
        </w:rPr>
        <w:t>¶</w:t>
      </w:r>
      <w:r w:rsidRPr="007C4942">
        <w:rPr>
          <w:rStyle w:val="StyleUnderline"/>
        </w:rPr>
        <w:t xml:space="preserve"> manifest themselves to us. For the realist, by contrast, claims about objects</w:t>
      </w:r>
      <w:r w:rsidRPr="0014072F">
        <w:rPr>
          <w:rStyle w:val="StyleUnderline"/>
          <w:sz w:val="12"/>
        </w:rPr>
        <w:t>¶</w:t>
      </w:r>
      <w:r w:rsidRPr="007C4942">
        <w:rPr>
          <w:rStyle w:val="StyleUnderline"/>
        </w:rPr>
        <w:t xml:space="preserve"> really are claims about objects and not objects as they are for-us or only in</w:t>
      </w:r>
      <w:r w:rsidRPr="0014072F">
        <w:rPr>
          <w:rStyle w:val="StyleUnderline"/>
          <w:sz w:val="12"/>
        </w:rPr>
        <w:t>¶</w:t>
      </w:r>
      <w:r w:rsidRPr="007C4942">
        <w:rPr>
          <w:rStyle w:val="StyleUnderline"/>
        </w:rPr>
        <w:t xml:space="preserve"> relation to us.</w:t>
      </w:r>
      <w:r w:rsidRPr="0014072F">
        <w:rPr>
          <w:rStyle w:val="StyleUnderline"/>
          <w:sz w:val="12"/>
        </w:rPr>
        <w:t>¶</w:t>
      </w:r>
      <w:r w:rsidRPr="007C4942">
        <w:rPr>
          <w:rStyle w:val="StyleUnderline"/>
        </w:rPr>
        <w:t xml:space="preserve"> As a consequence, it becomes clear that, for the correlationist, objects</w:t>
      </w:r>
      <w:r w:rsidRPr="0014072F">
        <w:rPr>
          <w:rStyle w:val="StyleUnderline"/>
          <w:sz w:val="12"/>
        </w:rPr>
        <w:t>¶</w:t>
      </w:r>
      <w:r w:rsidRPr="007C4942">
        <w:rPr>
          <w:rStyle w:val="StyleUnderline"/>
        </w:rPr>
        <w:t xml:space="preserve"> take on the status of fictions</w:t>
      </w:r>
      <w:r w:rsidRPr="0014072F">
        <w:rPr>
          <w:sz w:val="16"/>
        </w:rPr>
        <w:t>. Because objects can no longer be equated with</w:t>
      </w:r>
      <w:r w:rsidRPr="0014072F">
        <w:rPr>
          <w:sz w:val="12"/>
        </w:rPr>
        <w:t>¶</w:t>
      </w:r>
      <w:r w:rsidRPr="0014072F">
        <w:rPr>
          <w:sz w:val="16"/>
        </w:rPr>
        <w:t xml:space="preserve"> things-in-themselves, because objects are only ever objects for-us and never</w:t>
      </w:r>
      <w:r w:rsidRPr="0014072F">
        <w:rPr>
          <w:sz w:val="12"/>
        </w:rPr>
        <w:t>¶</w:t>
      </w:r>
      <w:r w:rsidRPr="0014072F">
        <w:rPr>
          <w:sz w:val="16"/>
        </w:rPr>
        <w:t xml:space="preserve"> things as they are independent of us, objects become phenomena or are</w:t>
      </w:r>
      <w:r w:rsidRPr="0014072F">
        <w:rPr>
          <w:sz w:val="12"/>
        </w:rPr>
        <w:t>¶</w:t>
      </w:r>
      <w:r w:rsidRPr="0014072F">
        <w:rPr>
          <w:sz w:val="16"/>
        </w:rPr>
        <w:t xml:space="preserve"> reduced to actual or possible manifestations to us. Philosophy now shifts</w:t>
      </w:r>
      <w:r w:rsidRPr="0014072F">
        <w:rPr>
          <w:sz w:val="12"/>
        </w:rPr>
        <w:t>¶</w:t>
      </w:r>
      <w:r w:rsidRPr="0014072F">
        <w:rPr>
          <w:sz w:val="16"/>
        </w:rPr>
        <w:t xml:space="preserve"> from being a debate about the nature of things-in-themselves or substance</w:t>
      </w:r>
      <w:proofErr w:type="gramStart"/>
      <w:r w:rsidRPr="0014072F">
        <w:rPr>
          <w:sz w:val="16"/>
        </w:rPr>
        <w:t>,</w:t>
      </w:r>
      <w:r w:rsidRPr="0014072F">
        <w:rPr>
          <w:sz w:val="12"/>
        </w:rPr>
        <w:t>¶</w:t>
      </w:r>
      <w:proofErr w:type="gramEnd"/>
      <w:r w:rsidRPr="0014072F">
        <w:rPr>
          <w:sz w:val="16"/>
        </w:rPr>
        <w:t xml:space="preserve"> to a debate about the mechanisms by which phenomena are produced or</w:t>
      </w:r>
      <w:r w:rsidRPr="0014072F">
        <w:rPr>
          <w:sz w:val="12"/>
        </w:rPr>
        <w:t>¶</w:t>
      </w:r>
      <w:r w:rsidRPr="0014072F">
        <w:rPr>
          <w:sz w:val="16"/>
        </w:rPr>
        <w:t xml:space="preserve"> structured. Is it </w:t>
      </w:r>
      <w:proofErr w:type="gramStart"/>
      <w:r w:rsidRPr="0014072F">
        <w:rPr>
          <w:sz w:val="16"/>
        </w:rPr>
        <w:t>mind</w:t>
      </w:r>
      <w:proofErr w:type="gramEnd"/>
      <w:r w:rsidRPr="0014072F">
        <w:rPr>
          <w:sz w:val="16"/>
        </w:rPr>
        <w:t xml:space="preserve"> that structures phenomena? </w:t>
      </w:r>
      <w:proofErr w:type="gramStart"/>
      <w:r w:rsidRPr="0014072F">
        <w:rPr>
          <w:sz w:val="16"/>
        </w:rPr>
        <w:t>Language?</w:t>
      </w:r>
      <w:proofErr w:type="gramEnd"/>
      <w:r w:rsidRPr="0014072F">
        <w:rPr>
          <w:sz w:val="16"/>
        </w:rPr>
        <w:t xml:space="preserve"> Power</w:t>
      </w:r>
      <w:proofErr w:type="gramStart"/>
      <w:r w:rsidRPr="0014072F">
        <w:rPr>
          <w:sz w:val="16"/>
        </w:rPr>
        <w:t>?</w:t>
      </w:r>
      <w:r w:rsidRPr="0014072F">
        <w:rPr>
          <w:sz w:val="12"/>
        </w:rPr>
        <w:t>¶</w:t>
      </w:r>
      <w:proofErr w:type="gramEnd"/>
      <w:r w:rsidRPr="0014072F">
        <w:rPr>
          <w:sz w:val="16"/>
        </w:rPr>
        <w:t xml:space="preserve"> Intentionality? Embodied experience? Such are but a handful of the options</w:t>
      </w:r>
      <w:r w:rsidRPr="0014072F">
        <w:rPr>
          <w:sz w:val="12"/>
        </w:rPr>
        <w:t>¶</w:t>
      </w:r>
      <w:r w:rsidRPr="0014072F">
        <w:rPr>
          <w:sz w:val="16"/>
        </w:rPr>
        <w:t xml:space="preserve"> that have been entertained by contemporary theory. </w:t>
      </w:r>
      <w:r w:rsidRPr="007C4942">
        <w:rPr>
          <w:rStyle w:val="StyleUnderline"/>
        </w:rPr>
        <w:t>At</w:t>
      </w:r>
      <w:r w:rsidRPr="0014072F">
        <w:rPr>
          <w:sz w:val="16"/>
        </w:rPr>
        <w:t xml:space="preserve"> </w:t>
      </w:r>
      <w:r w:rsidRPr="007C4942">
        <w:rPr>
          <w:rStyle w:val="StyleUnderline"/>
        </w:rPr>
        <w:t>the heart of correlationism it is thus clear that there is a profound</w:t>
      </w:r>
      <w:r w:rsidRPr="0014072F">
        <w:rPr>
          <w:rStyle w:val="StyleUnderline"/>
          <w:sz w:val="12"/>
        </w:rPr>
        <w:t>¶</w:t>
      </w:r>
      <w:r w:rsidRPr="007C4942">
        <w:rPr>
          <w:rStyle w:val="StyleUnderline"/>
        </w:rPr>
        <w:t xml:space="preserve"> anthropocentrism, for where it is held that being can never be thought in its</w:t>
      </w:r>
      <w:r w:rsidRPr="0014072F">
        <w:rPr>
          <w:rStyle w:val="StyleUnderline"/>
          <w:sz w:val="12"/>
        </w:rPr>
        <w:t>¶</w:t>
      </w:r>
      <w:r w:rsidRPr="007C4942">
        <w:rPr>
          <w:rStyle w:val="StyleUnderline"/>
        </w:rPr>
        <w:t xml:space="preserve"> existence apart from thought, it becomes clear that any claims about being</w:t>
      </w:r>
      <w:r w:rsidRPr="0014072F">
        <w:rPr>
          <w:rStyle w:val="StyleUnderline"/>
          <w:sz w:val="12"/>
        </w:rPr>
        <w:t>¶</w:t>
      </w:r>
      <w:r w:rsidRPr="007C4942">
        <w:rPr>
          <w:rStyle w:val="StyleUnderline"/>
        </w:rPr>
        <w:t xml:space="preserve"> ultimately harbor the implicit colophon that claims about being are claims</w:t>
      </w:r>
      <w:r w:rsidRPr="0014072F">
        <w:rPr>
          <w:rStyle w:val="StyleUnderline"/>
          <w:sz w:val="12"/>
        </w:rPr>
        <w:t>¶</w:t>
      </w:r>
      <w:r w:rsidRPr="007C4942">
        <w:rPr>
          <w:rStyle w:val="StyleUnderline"/>
        </w:rPr>
        <w:t xml:space="preserve"> about being for humans.</w:t>
      </w:r>
      <w:r w:rsidRPr="0014072F">
        <w:rPr>
          <w:sz w:val="16"/>
        </w:rPr>
        <w:t xml:space="preserve"> Moreover, </w:t>
      </w:r>
      <w:r w:rsidRPr="007C4942">
        <w:rPr>
          <w:rStyle w:val="StyleUnderline"/>
        </w:rPr>
        <w:t>despite declarations of anti-humanism</w:t>
      </w:r>
      <w:r w:rsidRPr="0014072F">
        <w:rPr>
          <w:rStyle w:val="StyleUnderline"/>
          <w:sz w:val="12"/>
        </w:rPr>
        <w:t>¶</w:t>
      </w:r>
      <w:r w:rsidRPr="007C4942">
        <w:rPr>
          <w:rStyle w:val="StyleUnderline"/>
        </w:rPr>
        <w:t xml:space="preserve"> on the part of both Heidegger and the structuralists and post-structuralists</w:t>
      </w:r>
      <w:proofErr w:type="gramStart"/>
      <w:r w:rsidRPr="007C4942">
        <w:rPr>
          <w:rStyle w:val="StyleUnderline"/>
        </w:rPr>
        <w:t>,</w:t>
      </w:r>
      <w:r w:rsidRPr="0014072F">
        <w:rPr>
          <w:rStyle w:val="StyleUnderline"/>
          <w:sz w:val="12"/>
        </w:rPr>
        <w:t>¶</w:t>
      </w:r>
      <w:proofErr w:type="gramEnd"/>
      <w:r w:rsidRPr="007C4942">
        <w:rPr>
          <w:rStyle w:val="StyleUnderline"/>
        </w:rPr>
        <w:t xml:space="preserve"> it is clear that these anti-humanisms bring us no closer to realism</w:t>
      </w:r>
      <w:r w:rsidRPr="0014072F">
        <w:rPr>
          <w:sz w:val="16"/>
        </w:rPr>
        <w:t>. For, to</w:t>
      </w:r>
      <w:r w:rsidRPr="0014072F">
        <w:rPr>
          <w:sz w:val="12"/>
        </w:rPr>
        <w:t>¶</w:t>
      </w:r>
      <w:r w:rsidRPr="0014072F">
        <w:rPr>
          <w:sz w:val="16"/>
        </w:rPr>
        <w:t xml:space="preserve"> put it crudely, what the anti-humanisms object to is not </w:t>
      </w:r>
      <w:r w:rsidRPr="007C4942">
        <w:rPr>
          <w:rStyle w:val="StyleUnderline"/>
        </w:rPr>
        <w:t>the correlationist</w:t>
      </w:r>
      <w:r w:rsidRPr="0014072F">
        <w:rPr>
          <w:rStyle w:val="StyleUnderline"/>
          <w:sz w:val="12"/>
        </w:rPr>
        <w:t>¶</w:t>
      </w:r>
      <w:r w:rsidRPr="007C4942">
        <w:rPr>
          <w:rStyle w:val="StyleUnderline"/>
        </w:rPr>
        <w:t xml:space="preserve"> thesis of a necessary relation between being and thought such that the</w:t>
      </w:r>
      <w:r w:rsidRPr="0014072F">
        <w:rPr>
          <w:rStyle w:val="StyleUnderline"/>
          <w:sz w:val="12"/>
        </w:rPr>
        <w:t>¶</w:t>
      </w:r>
      <w:r w:rsidRPr="007C4942">
        <w:rPr>
          <w:rStyle w:val="StyleUnderline"/>
        </w:rPr>
        <w:t xml:space="preserve"> two can never be thought apart from one another, but rather the manner</w:t>
      </w:r>
      <w:r w:rsidRPr="0014072F">
        <w:rPr>
          <w:rStyle w:val="StyleUnderline"/>
          <w:sz w:val="12"/>
        </w:rPr>
        <w:t>¶</w:t>
      </w:r>
      <w:r w:rsidRPr="007C4942">
        <w:rPr>
          <w:rStyle w:val="StyleUnderline"/>
        </w:rPr>
        <w:t xml:space="preserve"> in which humanisms situate the primordial correlation in the minds of</w:t>
      </w:r>
      <w:r w:rsidRPr="0014072F">
        <w:rPr>
          <w:rStyle w:val="StyleUnderline"/>
          <w:sz w:val="12"/>
        </w:rPr>
        <w:t>¶</w:t>
      </w:r>
      <w:r w:rsidRPr="007C4942">
        <w:rPr>
          <w:rStyle w:val="StyleUnderline"/>
        </w:rPr>
        <w:t xml:space="preserve"> individual knowers. </w:t>
      </w:r>
      <w:r w:rsidRPr="0014072F">
        <w:rPr>
          <w:sz w:val="16"/>
        </w:rPr>
        <w:t>Thus, for example, structuralist and post-structuralist</w:t>
      </w:r>
      <w:r w:rsidRPr="0014072F">
        <w:rPr>
          <w:sz w:val="12"/>
        </w:rPr>
        <w:t>¶</w:t>
      </w:r>
      <w:r w:rsidRPr="0014072F">
        <w:rPr>
          <w:sz w:val="16"/>
        </w:rPr>
        <w:t xml:space="preserve"> anti-humanisms emphasize the autonomy and independence of language</w:t>
      </w:r>
      <w:r w:rsidRPr="0014072F">
        <w:rPr>
          <w:sz w:val="12"/>
        </w:rPr>
        <w:t>¶</w:t>
      </w:r>
      <w:r w:rsidRPr="0014072F">
        <w:rPr>
          <w:sz w:val="16"/>
        </w:rPr>
        <w:t xml:space="preserve"> and social relations. Here the argument runs that it is not sovereign subjects</w:t>
      </w:r>
      <w:r w:rsidRPr="0014072F">
        <w:rPr>
          <w:sz w:val="12"/>
        </w:rPr>
        <w:t>¶</w:t>
      </w:r>
      <w:r w:rsidRPr="0014072F">
        <w:rPr>
          <w:sz w:val="16"/>
        </w:rPr>
        <w:t xml:space="preserve"> that are calling the shots, but rather language and/or social relations. What</w:t>
      </w:r>
      <w:r w:rsidRPr="0014072F">
        <w:rPr>
          <w:sz w:val="12"/>
        </w:rPr>
        <w:t>¶</w:t>
      </w:r>
      <w:r w:rsidRPr="0014072F">
        <w:rPr>
          <w:sz w:val="16"/>
        </w:rPr>
        <w:t xml:space="preserve"> the structuralist and post-structuralist anti-humanists wish to examine</w:t>
      </w:r>
      <w:r w:rsidRPr="0014072F">
        <w:rPr>
          <w:sz w:val="12"/>
        </w:rPr>
        <w:t>¶</w:t>
      </w:r>
      <w:r w:rsidRPr="0014072F">
        <w:rPr>
          <w:sz w:val="16"/>
        </w:rPr>
        <w:t xml:space="preserve"> is the manner in which language and social relations are determinative</w:t>
      </w:r>
      <w:r w:rsidRPr="0014072F">
        <w:rPr>
          <w:sz w:val="12"/>
        </w:rPr>
        <w:t>¶</w:t>
      </w:r>
      <w:r w:rsidRPr="0014072F">
        <w:rPr>
          <w:sz w:val="16"/>
        </w:rPr>
        <w:t xml:space="preserve"> of the actions of individuals and how, if Althusser is to be followed, the</w:t>
      </w:r>
      <w:r w:rsidRPr="0014072F">
        <w:rPr>
          <w:sz w:val="12"/>
        </w:rPr>
        <w:t>¶</w:t>
      </w:r>
      <w:r w:rsidRPr="0014072F">
        <w:rPr>
          <w:sz w:val="16"/>
        </w:rPr>
        <w:t xml:space="preserve"> individual itself is an effect of these more primordial agencies. It now follows that these impersonal and anonymous agencies are the condition</w:t>
      </w:r>
      <w:r w:rsidRPr="0014072F">
        <w:rPr>
          <w:sz w:val="12"/>
        </w:rPr>
        <w:t>¶</w:t>
      </w:r>
      <w:r w:rsidRPr="0014072F">
        <w:rPr>
          <w:sz w:val="16"/>
        </w:rPr>
        <w:t xml:space="preserve"> for manifestation, not individual human minds. World, the story </w:t>
      </w:r>
      <w:proofErr w:type="gramStart"/>
      <w:r w:rsidRPr="0014072F">
        <w:rPr>
          <w:sz w:val="16"/>
        </w:rPr>
        <w:t>goes,</w:t>
      </w:r>
      <w:proofErr w:type="gramEnd"/>
      <w:r w:rsidRPr="0014072F">
        <w:rPr>
          <w:sz w:val="16"/>
        </w:rPr>
        <w:t xml:space="preserve"> is</w:t>
      </w:r>
      <w:r w:rsidRPr="0014072F">
        <w:rPr>
          <w:sz w:val="12"/>
        </w:rPr>
        <w:t>¶</w:t>
      </w:r>
      <w:r w:rsidRPr="0014072F">
        <w:rPr>
          <w:sz w:val="16"/>
        </w:rPr>
        <w:t xml:space="preserve"> not a construction of the mind of human individuals or transcendental</w:t>
      </w:r>
      <w:r w:rsidRPr="0014072F">
        <w:rPr>
          <w:sz w:val="12"/>
        </w:rPr>
        <w:t>¶</w:t>
      </w:r>
      <w:r w:rsidRPr="0014072F">
        <w:rPr>
          <w:sz w:val="16"/>
        </w:rPr>
        <w:t xml:space="preserve"> subjectivity, but of impersonal and anonymous social structures.</w:t>
      </w:r>
    </w:p>
    <w:p w:rsidR="00F9697D" w:rsidRPr="00F71311" w:rsidRDefault="00F9697D" w:rsidP="00BF3A71">
      <w:pPr>
        <w:pStyle w:val="Heading4"/>
      </w:pPr>
      <w:r w:rsidRPr="00F71311">
        <w:lastRenderedPageBreak/>
        <w:t xml:space="preserve">Anthropocentric </w:t>
      </w:r>
      <w:r>
        <w:t>ontological assumptions</w:t>
      </w:r>
      <w:r w:rsidRPr="00F71311">
        <w:t xml:space="preserve"> enable the worst forms of slavery, oppression and genocide imaginable through denying interconnected subjectivities.</w:t>
      </w:r>
    </w:p>
    <w:p w:rsidR="00F9697D" w:rsidRPr="00F71311" w:rsidRDefault="00F9697D" w:rsidP="00F9697D">
      <w:proofErr w:type="gramStart"/>
      <w:r w:rsidRPr="00484FBE">
        <w:rPr>
          <w:rStyle w:val="Style13ptBold"/>
        </w:rPr>
        <w:t>Katz 97</w:t>
      </w:r>
      <w:r w:rsidRPr="00F71311">
        <w:t xml:space="preserve"> (Eric Katz, Associate Professor of Philosophy and Director of the Science, Technology, and Society Program at the New Jersey Institute of Technology.</w:t>
      </w:r>
      <w:proofErr w:type="gramEnd"/>
      <w:r w:rsidRPr="00F71311">
        <w:t xml:space="preserve"> ‘97 ["Nature's Healing Power, the Holocaust, and the environmental crisis." Judaism, Wintr. 1997. </w:t>
      </w:r>
      <w:hyperlink r:id="rId56" w:history="1">
        <w:r w:rsidRPr="00F71311">
          <w:rPr>
            <w:rStyle w:val="Hyperlink"/>
          </w:rPr>
          <w:t>http://findarticles.com/p/articles/mi_m0411/is_n1_ v46/ai_19353459/pg</w:t>
        </w:r>
      </w:hyperlink>
      <w:r w:rsidRPr="00F71311">
        <w:t xml:space="preserve"> _1</w:t>
      </w:r>
      <w:proofErr w:type="gramStart"/>
      <w:r w:rsidRPr="00F71311">
        <w:t>?tag</w:t>
      </w:r>
      <w:proofErr w:type="gramEnd"/>
      <w:r w:rsidRPr="00F71311">
        <w:t>=artBody;col1])</w:t>
      </w:r>
      <w:r w:rsidRPr="00F71311">
        <w:rPr>
          <w:sz w:val="16"/>
        </w:rPr>
        <w:tab/>
      </w:r>
    </w:p>
    <w:p w:rsidR="00F9697D" w:rsidRPr="00E2552B" w:rsidRDefault="00F9697D" w:rsidP="00F9697D">
      <w:pPr>
        <w:rPr>
          <w:sz w:val="14"/>
        </w:rPr>
      </w:pPr>
      <w:r w:rsidRPr="00E2552B">
        <w:rPr>
          <w:sz w:val="14"/>
        </w:rPr>
        <w:t xml:space="preserve">As I have argued elsewhere, </w:t>
      </w:r>
      <w:r w:rsidRPr="00E2552B">
        <w:rPr>
          <w:rStyle w:val="StyleUnderline"/>
        </w:rPr>
        <w:t>the primary goal of the Enlightenment project of the scientific understanding of the natural world is to control, manipulate, and modify natural processes for the increased satisfaction of human interests</w:t>
      </w:r>
      <w:r w:rsidRPr="00E2552B">
        <w:rPr>
          <w:sz w:val="14"/>
        </w:rPr>
        <w:t xml:space="preserve">.(12) Humans want to live in a world that is comfortable - or at least, a world that is not hostile to human happiness and survival. This purpose is easy to understand when we view technological and industrial projects that use nature as a resource for economic development - but the irony is that the same purpose, human control, motivates much of environmentalist policy and practice. </w:t>
      </w:r>
      <w:r w:rsidRPr="00E2552B">
        <w:rPr>
          <w:rStyle w:val="StyleUnderline"/>
        </w:rPr>
        <w:t>Consider briefly those popular examples of an enlightened environmental policy:</w:t>
      </w:r>
      <w:r w:rsidRPr="00E2552B">
        <w:rPr>
          <w:sz w:val="14"/>
        </w:rPr>
        <w:t xml:space="preserve"> pollution control and abatement, the clean-up of hazardous waste sites, habitat and species preservation, saving the rainforest, and the reduction of greenhouse gases. All of </w:t>
      </w:r>
      <w:r w:rsidRPr="00E2552B">
        <w:rPr>
          <w:rStyle w:val="StyleUnderline"/>
        </w:rPr>
        <w:t>these policies are based on the beneficial consequences that will result for human beings and human society</w:t>
      </w:r>
      <w:r w:rsidRPr="00E2552B">
        <w:rPr>
          <w:sz w:val="14"/>
        </w:rPr>
        <w:t xml:space="preserve">. Although natural entities, such as endangered species and individual animals and plants, will also be helped by environmentalist practices, we, the human community, are the chief beneficiary of our policies. Indeed, </w:t>
      </w:r>
      <w:r w:rsidRPr="00E2552B">
        <w:rPr>
          <w:rStyle w:val="StyleUnderline"/>
        </w:rPr>
        <w:t>we generally only preserve those natural habitats and species that provide us with some direct good</w:t>
      </w:r>
      <w:r w:rsidRPr="00E2552B">
        <w:rPr>
          <w:sz w:val="14"/>
        </w:rPr>
        <w:t xml:space="preserve"> - whether it </w:t>
      </w:r>
      <w:proofErr w:type="gramStart"/>
      <w:r w:rsidRPr="00E2552B">
        <w:rPr>
          <w:sz w:val="14"/>
        </w:rPr>
        <w:t>be</w:t>
      </w:r>
      <w:proofErr w:type="gramEnd"/>
      <w:r w:rsidRPr="00E2552B">
        <w:rPr>
          <w:sz w:val="14"/>
        </w:rPr>
        <w:t xml:space="preserve"> economic, aesthetic, or spiritual. What ties together environmental policies such as these is their thoroughgoing anthropocentrism - human interests, satisfaction, goods, and happiness are the central goals of public policy and human action. </w:t>
      </w:r>
      <w:r w:rsidRPr="00E2552B">
        <w:rPr>
          <w:rStyle w:val="StyleUnderline"/>
        </w:rPr>
        <w:t>This anthropocentrism is, of course, not surprising. Humanity is in the business of creating and maximizing human good. Anthropocentrism as a world view quite easily leads to the practices of domination, even when such domination is not articulated</w:t>
      </w:r>
      <w:r w:rsidRPr="00E2552B">
        <w:rPr>
          <w:sz w:val="14"/>
        </w:rPr>
        <w:t>. In the formation of environmental policy, nature is seen as a nonhuman "other" to be controlled, manipulated, modified, or destroyed in the pursuit of human good. As a nonhuman other, nature can be understood as merely a resource for the development of human interests; as a nonhuman other, nature has no valid interests or good of its own. Even the practice of ecological restoration, in which degraded ecosystems are restored to a semblance of their original states, is permeated with this anthropocentric ideology. Natural ecosystems that have been harmed by human activity are restored to a state that is more pleasing to the current human population. A marsh that had been landfilled is reflooded to restore wetland acreage; strip-mined hills are replanted to create flowering meadows; acres of farmland are subjected to a controlled burn and a replanting with wildflowers and shrubs to recreate the oak savanna of pre-European America. We humans thus achieve two simultaneous goals: we relieve our guilt for the earlier destruction of natural systems, and we demonstrate our power - the power of science and technology - over the natural world</w:t>
      </w:r>
      <w:proofErr w:type="gramStart"/>
      <w:r w:rsidRPr="00E2552B">
        <w:rPr>
          <w:sz w:val="14"/>
        </w:rPr>
        <w:t>.(</w:t>
      </w:r>
      <w:proofErr w:type="gramEnd"/>
      <w:r w:rsidRPr="00E2552B">
        <w:rPr>
          <w:sz w:val="14"/>
        </w:rPr>
        <w:t xml:space="preserve">13) But the domination of nonhuman nature is not the only result of an anthropocentric worldview - the ideology of anthropocentric domination also extends to the oppression of other human beings, conceived as a philosophical "other," as nonhuman or as subhuman. </w:t>
      </w:r>
      <w:proofErr w:type="gramStart"/>
      <w:r w:rsidRPr="00E2552B">
        <w:rPr>
          <w:sz w:val="14"/>
        </w:rPr>
        <w:t>As C. S. Lewis wrote fifty years ago in The Abolition of Man, "what we call man's power over nature turns out to be a power exercised by some men over other men with nature as its instrument."</w:t>
      </w:r>
      <w:proofErr w:type="gramEnd"/>
      <w:r w:rsidRPr="00E2552B">
        <w:rPr>
          <w:sz w:val="14"/>
        </w:rPr>
        <w:t xml:space="preserve"> </w:t>
      </w:r>
      <w:r w:rsidRPr="00E2552B">
        <w:rPr>
          <w:rStyle w:val="StyleUnderline"/>
        </w:rPr>
        <w:t>The reason that this exercise of power is justifiable is that the subordinate people are not considered human beings:</w:t>
      </w:r>
      <w:r w:rsidRPr="00E2552B">
        <w:rPr>
          <w:sz w:val="14"/>
        </w:rPr>
        <w:t xml:space="preserve"> "they are not men at all; they are artefacts."(14) </w:t>
      </w:r>
      <w:r w:rsidRPr="00E2552B">
        <w:rPr>
          <w:rStyle w:val="StyleUnderline"/>
        </w:rPr>
        <w:t>Anthropocentrism does not convert into a thoroughgoing humanism, wherein all humans are treated as equally worthwhile. Historically, the idea of human slavery has been justified from the time of the ancient Greeks onward by designating the slave class as less than human</w:t>
      </w:r>
      <w:r w:rsidRPr="00E2552B">
        <w:rPr>
          <w:sz w:val="14"/>
        </w:rPr>
        <w:t xml:space="preserve">. In this century, the evaluation of other people as subhuman finds its clearest expression in the Nazi propaganda concerning the Jews, but we also find its echoes in the ethnic civil war in the former Yugoslavia. </w:t>
      </w:r>
      <w:r w:rsidRPr="00E2552B">
        <w:rPr>
          <w:rStyle w:val="StyleUnderline"/>
        </w:rPr>
        <w:t>From the starting point of anthropocentrism, domination and oppression are easily justified. The oppressed class</w:t>
      </w:r>
      <w:r w:rsidRPr="00E2552B">
        <w:rPr>
          <w:sz w:val="14"/>
        </w:rPr>
        <w:t xml:space="preserve"> - be it a specific race or religious group, or even animals or natural entities - </w:t>
      </w:r>
      <w:r w:rsidRPr="00E2552B">
        <w:rPr>
          <w:rStyle w:val="StyleUnderline"/>
        </w:rPr>
        <w:t>is simply denied admittance to the elite center of value-laden beings.(15) From within anthropocentrism, only humans have value and only human interests and goods need to be pursued</w:t>
      </w:r>
      <w:r w:rsidRPr="00E2552B">
        <w:rPr>
          <w:sz w:val="14"/>
        </w:rPr>
        <w:t xml:space="preserve">. But who or </w:t>
      </w:r>
      <w:r w:rsidRPr="00E2552B">
        <w:rPr>
          <w:rStyle w:val="StyleUnderline"/>
        </w:rPr>
        <w:t>what counts as</w:t>
      </w:r>
      <w:r w:rsidRPr="00E2552B">
        <w:rPr>
          <w:sz w:val="14"/>
        </w:rPr>
        <w:t xml:space="preserve"> a </w:t>
      </w:r>
      <w:r w:rsidRPr="00E2552B">
        <w:rPr>
          <w:rStyle w:val="StyleUnderline"/>
        </w:rPr>
        <w:t>human</w:t>
      </w:r>
      <w:r w:rsidRPr="00E2552B">
        <w:rPr>
          <w:sz w:val="14"/>
        </w:rPr>
        <w:t xml:space="preserve"> is a question that </w:t>
      </w:r>
      <w:r w:rsidRPr="00E2552B">
        <w:rPr>
          <w:rStyle w:val="StyleUnderline"/>
        </w:rPr>
        <w:t xml:space="preserve">cannot be answered from within anthropocentrism </w:t>
      </w:r>
      <w:r w:rsidRPr="00E2552B">
        <w:rPr>
          <w:sz w:val="14"/>
        </w:rPr>
        <w:t xml:space="preserve">- and </w:t>
      </w:r>
      <w:r w:rsidRPr="00E2552B">
        <w:rPr>
          <w:rStyle w:val="StyleUnderline"/>
        </w:rPr>
        <w:t>the answer</w:t>
      </w:r>
      <w:r w:rsidRPr="00E2552B">
        <w:rPr>
          <w:sz w:val="14"/>
        </w:rPr>
        <w:t xml:space="preserve"> to this question </w:t>
      </w:r>
      <w:r w:rsidRPr="00E2552B">
        <w:rPr>
          <w:rStyle w:val="StyleUnderline"/>
        </w:rPr>
        <w:t>will determine the extent of the practice of domination. Thus the ideas of anthropocentrism and domination tie together a study of the Holocaust, the current environmental crisis, and the Jewish conception of the proper relationship to Nature</w:t>
      </w:r>
      <w:r w:rsidRPr="00E2552B">
        <w:rPr>
          <w:sz w:val="14"/>
        </w:rPr>
        <w:t xml:space="preserve">. Schwartz reminds us that the danger in Judaism's desacralization of Nature is that it may lead to the destruction of Nature.(16) </w:t>
      </w:r>
      <w:r w:rsidRPr="00E2552B">
        <w:rPr>
          <w:rStyle w:val="StyleUnderline"/>
        </w:rPr>
        <w:t>Genocide and ecocide are similar in that we conceive of our victims as less than human, as outside the primary circle of value.</w:t>
      </w:r>
    </w:p>
    <w:p w:rsidR="00F9697D" w:rsidRPr="0014072F" w:rsidRDefault="00F9697D" w:rsidP="00F9697D">
      <w:pPr>
        <w:rPr>
          <w:sz w:val="16"/>
        </w:rPr>
      </w:pPr>
    </w:p>
    <w:p w:rsidR="00F9697D" w:rsidRDefault="00F9697D" w:rsidP="00BF3A71">
      <w:pPr>
        <w:pStyle w:val="Heading4"/>
      </w:pPr>
      <w:r>
        <w:lastRenderedPageBreak/>
        <w:t>The alternative is a flat ontology where all entities have equal ethical value. Rather than centering human subjectivity</w:t>
      </w:r>
      <w:r>
        <w:rPr>
          <w:sz w:val="12"/>
        </w:rPr>
        <w:t xml:space="preserve"> </w:t>
      </w:r>
      <w:r>
        <w:t xml:space="preserve">everything equally exists. </w:t>
      </w:r>
    </w:p>
    <w:p w:rsidR="00F9697D" w:rsidRDefault="00F9697D" w:rsidP="00F9697D">
      <w:pPr>
        <w:pStyle w:val="card"/>
        <w:ind w:left="0"/>
        <w:rPr>
          <w:sz w:val="16"/>
        </w:rPr>
      </w:pPr>
    </w:p>
    <w:p w:rsidR="00F9697D" w:rsidRDefault="00F9697D" w:rsidP="00F9697D">
      <w:pPr>
        <w:rPr>
          <w:b/>
          <w:sz w:val="16"/>
        </w:rPr>
      </w:pPr>
      <w:r w:rsidRPr="00287B77">
        <w:rPr>
          <w:rStyle w:val="Style13ptBold"/>
        </w:rPr>
        <w:t>Bryant 10</w:t>
      </w:r>
      <w:r>
        <w:t xml:space="preserve"> </w:t>
      </w:r>
      <w:r>
        <w:rPr>
          <w:sz w:val="16"/>
        </w:rPr>
        <w:t xml:space="preserve">(Levi, prof of </w:t>
      </w:r>
      <w:proofErr w:type="gramStart"/>
      <w:r>
        <w:rPr>
          <w:sz w:val="16"/>
        </w:rPr>
        <w:t>phil</w:t>
      </w:r>
      <w:proofErr w:type="gramEnd"/>
      <w:r>
        <w:rPr>
          <w:sz w:val="16"/>
        </w:rPr>
        <w:t xml:space="preserve"> @ Collin College, Flat Ontology, </w:t>
      </w:r>
      <w:r w:rsidRPr="00102547">
        <w:rPr>
          <w:sz w:val="16"/>
        </w:rPr>
        <w:t>http://larvalsubjects.wordpress.com/2010/02/24/flat-ontology-2/</w:t>
      </w:r>
      <w:r>
        <w:rPr>
          <w:b/>
          <w:sz w:val="16"/>
        </w:rPr>
        <w:t>)</w:t>
      </w:r>
    </w:p>
    <w:p w:rsidR="00F9697D" w:rsidRPr="00507C83" w:rsidRDefault="00F9697D" w:rsidP="00F9697D">
      <w:pPr>
        <w:rPr>
          <w:rStyle w:val="StyleUnderline"/>
        </w:rPr>
      </w:pPr>
      <w:r w:rsidRPr="00507C83">
        <w:rPr>
          <w:sz w:val="14"/>
        </w:rPr>
        <w:t>For DeLanda, then</w:t>
      </w:r>
      <w:r w:rsidRPr="00507C83">
        <w:rPr>
          <w:rStyle w:val="StyleUnderline"/>
        </w:rPr>
        <w:t>, flat ontology signifies an ontology in which there is only one ontological “type”: individuals</w:t>
      </w:r>
      <w:r w:rsidRPr="00507C83">
        <w:rPr>
          <w:sz w:val="14"/>
        </w:rPr>
        <w:t xml:space="preserve">. Thus for DeLanda the relationship between species and organism is not a relationship between the universal or essence that is eternal and unchanging and the particular or the organism as an instance of the species. Rather, both species and organisms are individuals that are situated in time and space. If </w:t>
      </w:r>
      <w:r w:rsidRPr="00507C83">
        <w:rPr>
          <w:rStyle w:val="StyleUnderline"/>
        </w:rPr>
        <w:t>species are not eternal essences or forms defining what is common to all particulars of that species, if they exist in space and time, then this is because species, as conceived by biology are not types but rather are really existing reproductive populations located in a particular geography at a particular point in time</w:t>
      </w:r>
      <w:r w:rsidRPr="00507C83">
        <w:rPr>
          <w:sz w:val="14"/>
        </w:rPr>
        <w:t xml:space="preserve">. For DeLanda, then, being is composed entirely of individuals. While I find much that is commendable in DeLanda’s ontology, where the sorts of entities that populate being are concerned, I’m a bit more circumspect. At present I’m not ready to throw in with DeLanda and the thesis that there are only individuals. I am agnostic on the question of whether universals exist, and my intuitions strongly lean in the Platonic direction of treating numbers as real objects in their own right that have being independent of human minds. If this is the case, if numbers are real, then I have a difficult time seeing how they can be treated as individuals in the sense that DeLanda intends and, moreover, I do not think that the genetic concerns that preoccupy DeLanda are relevant to questions of number, i.e., a genetic account of how numbers come to be– if, in fact, they do come to be and are not eternal objects –does not get at what numbers are. Consequently, if, within </w:t>
      </w:r>
      <w:r w:rsidRPr="00507C83">
        <w:rPr>
          <w:rStyle w:val="StyleUnderline"/>
        </w:rPr>
        <w:t>the framework of onticology, “flat ontology” doesn’t signify that only individuals exist, what does it signify? On the one hand, it signifies the trivial thesis that all things that are are objects. Objects differ amongst one another having their own unique properties and qualities</w:t>
      </w:r>
      <w:r w:rsidRPr="00507C83">
        <w:rPr>
          <w:sz w:val="14"/>
        </w:rPr>
        <w:t xml:space="preserve"> (e.g. numbers have a different structure than organisms, obviously) </w:t>
      </w:r>
      <w:r w:rsidRPr="00507C83">
        <w:rPr>
          <w:rStyle w:val="StyleUnderline"/>
        </w:rPr>
        <w:t>but they are no less objects for this reason. On the other hand, and more fundamentally, flat ontology is designed to stave off strategies of what Harman refers to as ways of undermining and overmining objects. In short, a flat ontology is an ontology that refuses to undermine or overmine objects</w:t>
      </w:r>
      <w:r w:rsidRPr="00507C83">
        <w:rPr>
          <w:sz w:val="14"/>
        </w:rPr>
        <w:t xml:space="preserve">. What, then, does it mean to undermine or overmine </w:t>
      </w:r>
      <w:proofErr w:type="gramStart"/>
      <w:r w:rsidRPr="00507C83">
        <w:rPr>
          <w:sz w:val="14"/>
        </w:rPr>
        <w:t>objects.</w:t>
      </w:r>
      <w:proofErr w:type="gramEnd"/>
      <w:r w:rsidRPr="00507C83">
        <w:rPr>
          <w:sz w:val="14"/>
        </w:rPr>
        <w:t xml:space="preserve"> Of the two strategies, the concept of undermining is the easiest to get. </w:t>
      </w:r>
      <w:r w:rsidRPr="00507C83">
        <w:rPr>
          <w:rStyle w:val="StyleUnderline"/>
        </w:rPr>
        <w:t>Undermining is that operation by which the thinker attempts to dissolve the object in something deeper of which the object is said to be an unreal effect.</w:t>
      </w:r>
      <w:r w:rsidRPr="00507C83">
        <w:rPr>
          <w:sz w:val="14"/>
        </w:rPr>
        <w:t xml:space="preserve"> Consequently, the minimal operation of undermining lies in 1) the assertion of a fundamental strata of reality that constitutes the “really real”, and 2) the dissolution of the object in and through that stratum. Lucretius is a prime example of an underminer. When Lucretius compares atoms to the alphabet and objects and states-of-affairs to words and sentences, what he is claiming is that atoms are the “really real” and that objects composed of atoms are bare epiphenomena that do not really have being in their own right (this is somewhat unfair to Lucretius as he does nod here and there to emergent properties that result only from relations among atoms). Likewise, when Plato distinguishes between the forms and appearances, he reveals a strategy of undermining. All the entities and states-of-affairs we see in the world around us are, under one reading of Plato, mere copies of the forms that lack genuine and full being in their own right. When Badiou claims that being qua being is pure multiplicity without one, he is an underminer, treating structured situations as mere ephemera that are not true realities in their own right. Consequently, one claim of the flat ontology advocated by onticology is a vigorous rejection of this sort of reductivism. To be sure, the mereological considerations borne out of OOO dictate that objects are composed of other </w:t>
      </w:r>
      <w:proofErr w:type="gramStart"/>
      <w:r w:rsidRPr="00507C83">
        <w:rPr>
          <w:sz w:val="14"/>
        </w:rPr>
        <w:t>objects,</w:t>
      </w:r>
      <w:proofErr w:type="gramEnd"/>
      <w:r w:rsidRPr="00507C83">
        <w:rPr>
          <w:sz w:val="14"/>
        </w:rPr>
        <w:t xml:space="preserve"> or that a rock also contains atomic particles and perhaps even “strings”, but the being of each and every object is irreducible in its own right. While it is certainly true that rocks are made up of atoms, the atoms are not more real than the rock and the rock is not less real than the atoms or atomic particles. This is the “weird mereology” of OOO, so forcefully developed by Harman and presenting a real challenge and alternative to the infinite multiplicities of Badiou, that undermines our traditional understanding of part-whole relations. The atoms are objects in their own right. The rock is an object in its own right. The being of the rock is not shorthand for “collection of atoms”. There is a link between these objects but it is a link between distinct objects. </w:t>
      </w:r>
      <w:r w:rsidRPr="00507C83">
        <w:rPr>
          <w:rStyle w:val="StyleUnderline"/>
        </w:rPr>
        <w:t>Within the framework of onticology, the proper being of an object is its virtual endo-relational structure and that endo-relational structure is not a property of the parts that compose the object, but rather belongs to the object itself. The parts of my body, for example, are constantly changing (cells die, cells are produced) but my proper being as an object or substance, my virtual endo-relational structure, remains the same. The flatness of flat ontology is thus first and foremost the refusal to treat one strata of reality as the really real over and against all others.</w:t>
      </w:r>
      <w:r w:rsidRPr="00507C83">
        <w:rPr>
          <w:sz w:val="14"/>
        </w:rPr>
        <w:t xml:space="preserve"> It </w:t>
      </w:r>
      <w:r w:rsidRPr="00507C83">
        <w:rPr>
          <w:rStyle w:val="StyleUnderline"/>
        </w:rPr>
        <w:t xml:space="preserve">doesn’t forbid or reject talking about interesting correlations among objects such as the relation between atoms and a rock or a person and the neuronal web of the brain, but it does hold that this is a relation between objects, not a relation between appearance on the one hand and reality on the other hand. In this respect, flat ontology endorses Latour’s thesis that “nothing is, by itself, either reducible or irreducible to anything else” </w:t>
      </w:r>
      <w:r w:rsidRPr="00507C83">
        <w:rPr>
          <w:sz w:val="14"/>
        </w:rPr>
        <w:t xml:space="preserve">(Irreductions, 1.1.1). </w:t>
      </w:r>
    </w:p>
    <w:p w:rsidR="00F9697D" w:rsidRPr="00E6637C" w:rsidRDefault="00F9697D" w:rsidP="00BF3A71">
      <w:pPr>
        <w:pStyle w:val="Heading4"/>
      </w:pPr>
      <w:r w:rsidRPr="00E6637C">
        <w:lastRenderedPageBreak/>
        <w:t xml:space="preserve">Our orientation towards objects decenters the privileged position of the Subject via transforming the subject into object </w:t>
      </w:r>
      <w:proofErr w:type="gramStart"/>
      <w:r w:rsidRPr="00E6637C">
        <w:t>-  this</w:t>
      </w:r>
      <w:proofErr w:type="gramEnd"/>
      <w:r w:rsidRPr="00E6637C">
        <w:t xml:space="preserve"> move is key to politics.</w:t>
      </w:r>
    </w:p>
    <w:p w:rsidR="00F9697D" w:rsidRPr="00E6637C" w:rsidRDefault="00F9697D" w:rsidP="00F9697D">
      <w:pPr>
        <w:pStyle w:val="BodyText"/>
        <w:rPr>
          <w:b/>
        </w:rPr>
      </w:pPr>
      <w:r w:rsidRPr="0014072F">
        <w:rPr>
          <w:rStyle w:val="Style13ptBold"/>
        </w:rPr>
        <w:t>Bryant 11</w:t>
      </w:r>
    </w:p>
    <w:p w:rsidR="00F9697D" w:rsidRPr="00E6637C" w:rsidRDefault="00F9697D" w:rsidP="00F9697D">
      <w:pPr>
        <w:pStyle w:val="BodyText2"/>
      </w:pPr>
      <w:r w:rsidRPr="00E6637C">
        <w:t>[</w:t>
      </w:r>
      <w:r>
        <w:t xml:space="preserve">Levi, Professor of Philosophy at Collin College, </w:t>
      </w:r>
      <w:r w:rsidRPr="00E6637C">
        <w:t>Democracy of Objects http://quod.lib.umich.edu/o/ohp/9750134.0001.001/1:5/--democracy-of-objects?rgn=div1;view=fulltext]</w:t>
      </w:r>
    </w:p>
    <w:p w:rsidR="00F9697D" w:rsidRPr="0014072F" w:rsidRDefault="00F9697D" w:rsidP="00F9697D">
      <w:pPr>
        <w:rPr>
          <w:sz w:val="16"/>
        </w:rPr>
      </w:pPr>
      <w:r w:rsidRPr="0014072F">
        <w:rPr>
          <w:sz w:val="16"/>
        </w:rPr>
        <w:t xml:space="preserve">It will be noted that when objects are placed in the marked space of distinction, the sub-distinction does not contract what can be indicated, but rather expands what can be indicated. Here </w:t>
      </w:r>
      <w:r w:rsidRPr="00E6637C">
        <w:rPr>
          <w:rStyle w:val="StyleUnderline"/>
        </w:rPr>
        <w:t>subjects and culture are not excluded, but rather are treated as particular types of objects.</w:t>
      </w:r>
      <w:r w:rsidRPr="0014072F">
        <w:rPr>
          <w:sz w:val="16"/>
        </w:rPr>
        <w:t xml:space="preserve"> Additionally, </w:t>
      </w:r>
      <w:r w:rsidRPr="00E6637C">
        <w:rPr>
          <w:rStyle w:val="StyleUnderline"/>
        </w:rPr>
        <w:t xml:space="preserve">it </w:t>
      </w:r>
      <w:r w:rsidRPr="00484FBE">
        <w:rPr>
          <w:rStyle w:val="StyleUnderline"/>
        </w:rPr>
        <w:t>now becomes possible to indicate nonhuman objects without treating them as vehicles for human contents</w:t>
      </w:r>
      <w:r w:rsidRPr="00E6637C">
        <w:rPr>
          <w:rStyle w:val="StyleUnderline"/>
        </w:rPr>
        <w:t>.</w:t>
      </w:r>
      <w:r w:rsidRPr="0014072F">
        <w:rPr>
          <w:sz w:val="16"/>
        </w:rPr>
        <w:t xml:space="preserve"> </w:t>
      </w:r>
      <w:r w:rsidRPr="00E6637C">
        <w:rPr>
          <w:rStyle w:val="StyleUnderline"/>
        </w:rPr>
        <w:t>As a consequence, this operation is not a simple inversion of the culturalist schema. It is not a call to pay attention to objects rather than subjects</w:t>
      </w:r>
      <w:r w:rsidRPr="0014072F">
        <w:rPr>
          <w:sz w:val="16"/>
        </w:rPr>
        <w:t xml:space="preserve"> or to treat subjects as what are opposed to objects, rather than treating objects as being opposed to subjects. </w:t>
      </w:r>
      <w:r w:rsidRPr="00E6637C">
        <w:rPr>
          <w:rStyle w:val="StyleUnderline"/>
        </w:rPr>
        <w:t xml:space="preserve">Rather, </w:t>
      </w:r>
      <w:r w:rsidRPr="00484FBE">
        <w:rPr>
          <w:rStyle w:val="StyleUnderline"/>
        </w:rPr>
        <w:t>just as objects were reduced to representations when the subject or culture occupied the marked space of distinction</w:t>
      </w:r>
      <w:r w:rsidRPr="00E6637C">
        <w:rPr>
          <w:rStyle w:val="StyleUnderline"/>
        </w:rPr>
        <w:t xml:space="preserve">, just as objects were effectively transformed into the subject and content, </w:t>
      </w:r>
      <w:r w:rsidRPr="00484FBE">
        <w:rPr>
          <w:rStyle w:val="StyleUnderline"/>
        </w:rPr>
        <w:t>the placement of objects in the marked space of distinction within the framework of ontology transforms the subject into one object among many others, undermining its privileged,</w:t>
      </w:r>
      <w:r w:rsidRPr="00E6637C">
        <w:rPr>
          <w:rStyle w:val="StyleUnderline"/>
        </w:rPr>
        <w:t xml:space="preserve"> central, or </w:t>
      </w:r>
      <w:r w:rsidRPr="00484FBE">
        <w:rPr>
          <w:rStyle w:val="StyleUnderline"/>
        </w:rPr>
        <w:t>foundational place within philosophy and ontology</w:t>
      </w:r>
      <w:r w:rsidRPr="00E6637C">
        <w:rPr>
          <w:rStyle w:val="StyleUnderline"/>
        </w:rPr>
        <w:t>.</w:t>
      </w:r>
      <w:r w:rsidRPr="0014072F">
        <w:rPr>
          <w:sz w:val="16"/>
        </w:rPr>
        <w:t xml:space="preserve"> </w:t>
      </w:r>
      <w:r w:rsidRPr="00E6637C">
        <w:rPr>
          <w:rStyle w:val="StyleUnderline"/>
        </w:rPr>
        <w:t>Subjects are objects among objects, rather than constant points of reference related to all other objects. As a consequence, we get the beginnings of what anti-humanism and post-humanism ought to be</w:t>
      </w:r>
      <w:r w:rsidRPr="0014072F">
        <w:rPr>
          <w:sz w:val="16"/>
        </w:rPr>
        <w:t xml:space="preserve">, insofar as these theoretical orientations are no longer the thesis that the world is constructed through anonymous and impersonal social forces as opposed to an individual subject. Rather, </w:t>
      </w:r>
      <w:r w:rsidRPr="00E6637C">
        <w:rPr>
          <w:rStyle w:val="StyleUnderline"/>
        </w:rPr>
        <w:t>we get a variety of nonhuman actors unleashed in the world as autonomous actors in their own right, irreducible to representations and freed from any constant reference to the human where they are reduced to our representations.</w:t>
      </w:r>
      <w:r w:rsidRPr="0014072F">
        <w:rPr>
          <w:sz w:val="12"/>
        </w:rPr>
        <w:t>¶</w:t>
      </w:r>
      <w:r w:rsidRPr="0014072F">
        <w:rPr>
          <w:sz w:val="16"/>
        </w:rPr>
        <w:t xml:space="preserve"> Thus, </w:t>
      </w:r>
      <w:r w:rsidRPr="00E6637C">
        <w:rPr>
          <w:rStyle w:val="StyleUnderline"/>
        </w:rPr>
        <w:t>rather than thinking being in terms of two incommensurable worlds,</w:t>
      </w:r>
      <w:r w:rsidRPr="0014072F">
        <w:rPr>
          <w:sz w:val="16"/>
        </w:rPr>
        <w:t xml:space="preserve"> nature and culture, </w:t>
      </w:r>
      <w:r w:rsidRPr="00E6637C">
        <w:rPr>
          <w:rStyle w:val="StyleUnderline"/>
        </w:rPr>
        <w:t>we instead get various collectives of objects.</w:t>
      </w:r>
      <w:r w:rsidRPr="0014072F">
        <w:rPr>
          <w:sz w:val="16"/>
        </w:rPr>
        <w:t xml:space="preserve"> As Latour has compellingly argued, </w:t>
      </w:r>
      <w:r w:rsidRPr="00484FBE">
        <w:rPr>
          <w:rStyle w:val="StyleUnderline"/>
        </w:rPr>
        <w:t>within the Modernist schema</w:t>
      </w:r>
      <w:r w:rsidRPr="00E6637C">
        <w:rPr>
          <w:rStyle w:val="StyleUnderline"/>
        </w:rPr>
        <w:t xml:space="preserve"> that drives </w:t>
      </w:r>
      <w:proofErr w:type="gramStart"/>
      <w:r w:rsidRPr="00E6637C">
        <w:rPr>
          <w:rStyle w:val="StyleUnderline"/>
        </w:rPr>
        <w:t>both epistemological</w:t>
      </w:r>
      <w:proofErr w:type="gramEnd"/>
      <w:r w:rsidRPr="00E6637C">
        <w:rPr>
          <w:rStyle w:val="StyleUnderline"/>
        </w:rPr>
        <w:t xml:space="preserve"> realism and epistemological anti-realism, the world is bifurcated into two distinct domains: culture and nature.</w:t>
      </w:r>
      <w:r w:rsidRPr="0014072F">
        <w:rPr>
          <w:sz w:val="16"/>
        </w:rPr>
        <w:t xml:space="preserve"> [3] </w:t>
      </w:r>
      <w:r w:rsidRPr="00484FBE">
        <w:rPr>
          <w:rStyle w:val="StyleUnderline"/>
        </w:rPr>
        <w:t>The domain of the subject and culture is treated as the world of freedom, meaning,</w:t>
      </w:r>
      <w:r w:rsidRPr="00E6637C">
        <w:rPr>
          <w:rStyle w:val="StyleUnderline"/>
        </w:rPr>
        <w:t xml:space="preserve"> signs, representations, </w:t>
      </w:r>
      <w:r w:rsidRPr="00484FBE">
        <w:rPr>
          <w:rStyle w:val="StyleUnderline"/>
        </w:rPr>
        <w:t>language, power, and so on. The domain of nature is treated as being composed of matter governed by mechanistic causality.</w:t>
      </w:r>
      <w:r w:rsidRPr="00484FBE">
        <w:rPr>
          <w:sz w:val="16"/>
        </w:rPr>
        <w:t xml:space="preserve"> </w:t>
      </w:r>
      <w:r w:rsidRPr="00484FBE">
        <w:rPr>
          <w:rStyle w:val="StyleUnderline"/>
        </w:rPr>
        <w:t>Implicit</w:t>
      </w:r>
      <w:r w:rsidRPr="00E6637C">
        <w:rPr>
          <w:rStyle w:val="StyleUnderline"/>
        </w:rPr>
        <w:t xml:space="preserve"> within forms of theory and philosophy that work with this bifurcated model </w:t>
      </w:r>
      <w:r w:rsidRPr="00484FBE">
        <w:rPr>
          <w:rStyle w:val="StyleUnderline"/>
        </w:rPr>
        <w:t>is the axiom that the two worlds are to be kept entirely separate, such that there is to be no inmixing of their distinct properties</w:t>
      </w:r>
      <w:r w:rsidRPr="00E6637C">
        <w:rPr>
          <w:rStyle w:val="StyleUnderline"/>
        </w:rPr>
        <w:t>. Thus</w:t>
      </w:r>
      <w:r w:rsidRPr="0014072F">
        <w:rPr>
          <w:sz w:val="16"/>
        </w:rPr>
        <w:t xml:space="preserve">, for example, </w:t>
      </w:r>
      <w:r w:rsidRPr="00E6637C">
        <w:rPr>
          <w:rStyle w:val="StyleUnderline"/>
        </w:rPr>
        <w:t>a good deal of cultural theory only refers to objects as vehicles for signs or representations, ignoring any non-semiotic or non-representational differences nonhuman objects might contribute to collectives.</w:t>
      </w:r>
      <w:r w:rsidRPr="0014072F">
        <w:rPr>
          <w:sz w:val="16"/>
        </w:rPr>
        <w:t xml:space="preserve"> Society is only to have social properties, and never any sorts of qualities that pertain to the nonhuman world.</w:t>
      </w:r>
      <w:r w:rsidRPr="0014072F">
        <w:rPr>
          <w:sz w:val="12"/>
        </w:rPr>
        <w:t>¶</w:t>
      </w:r>
      <w:r w:rsidRPr="0014072F">
        <w:rPr>
          <w:sz w:val="16"/>
        </w:rPr>
        <w:t xml:space="preserve"> It is my view that </w:t>
      </w:r>
      <w:r w:rsidRPr="00484FBE">
        <w:rPr>
          <w:rStyle w:val="StyleUnderline"/>
        </w:rPr>
        <w:t>the</w:t>
      </w:r>
      <w:r w:rsidRPr="00E6637C">
        <w:rPr>
          <w:rStyle w:val="StyleUnderline"/>
        </w:rPr>
        <w:t xml:space="preserve"> culturalist and </w:t>
      </w:r>
      <w:r w:rsidRPr="00484FBE">
        <w:rPr>
          <w:rStyle w:val="StyleUnderline"/>
        </w:rPr>
        <w:t>modernist form of distinction is disastrous for social and political analysis and sound epistemology</w:t>
      </w:r>
      <w:r w:rsidRPr="00E6637C">
        <w:rPr>
          <w:rStyle w:val="StyleUnderline"/>
        </w:rPr>
        <w:t>.</w:t>
      </w:r>
      <w:r w:rsidRPr="0014072F">
        <w:rPr>
          <w:sz w:val="16"/>
        </w:rPr>
        <w:t xml:space="preserve"> Insofar as </w:t>
      </w:r>
      <w:r w:rsidRPr="00E6637C">
        <w:rPr>
          <w:rStyle w:val="StyleUnderline"/>
        </w:rPr>
        <w:t>the form of distinction</w:t>
      </w:r>
      <w:r w:rsidRPr="0014072F">
        <w:rPr>
          <w:sz w:val="16"/>
        </w:rPr>
        <w:t xml:space="preserve"> implicit in the culturalist mode of distinction indicates content and </w:t>
      </w:r>
      <w:r w:rsidRPr="00E6637C">
        <w:rPr>
          <w:rStyle w:val="StyleUnderline"/>
        </w:rPr>
        <w:t>relegates nonhuman objects to the unmarked space of the distinction, all sorts of factors become invisible that are pertinent to why collectives involving humans take the form they do. Signifiers, meanings, signs, discourses, norms, and narratives are made to do all the heavy lifting to explain why social organization takes the form it does</w:t>
      </w:r>
      <w:r w:rsidRPr="0014072F">
        <w:rPr>
          <w:sz w:val="16"/>
        </w:rPr>
        <w:t xml:space="preserve">. While there can be no doubt that all of these agencies play a significant role in the formation of collectives involving humans, </w:t>
      </w:r>
      <w:r w:rsidRPr="00484FBE">
        <w:rPr>
          <w:rStyle w:val="StyleUnderline"/>
        </w:rPr>
        <w:t>this mode of distinction leads us to ignore the role of the nonhuman and asignifying in the form of technologies,</w:t>
      </w:r>
      <w:r w:rsidRPr="00E6637C">
        <w:rPr>
          <w:rStyle w:val="StyleUnderline"/>
        </w:rPr>
        <w:t xml:space="preserve"> weather patterns, resources, diseases, animals, natural disasters, the presence or absence of roads, the availability of water, animals, microbes, the presence or absence of electricity and high speed internet connections, modes of transportation, and so on.</w:t>
      </w:r>
      <w:r w:rsidRPr="0014072F">
        <w:rPr>
          <w:sz w:val="16"/>
        </w:rPr>
        <w:t xml:space="preserve"> </w:t>
      </w:r>
      <w:r w:rsidRPr="00E6637C">
        <w:rPr>
          <w:rStyle w:val="StyleUnderline"/>
        </w:rPr>
        <w:t>All of these things and many more</w:t>
      </w:r>
      <w:r w:rsidRPr="0014072F">
        <w:rPr>
          <w:sz w:val="16"/>
        </w:rPr>
        <w:t xml:space="preserve"> besides </w:t>
      </w:r>
      <w:r w:rsidRPr="00E6637C">
        <w:rPr>
          <w:rStyle w:val="StyleUnderline"/>
        </w:rPr>
        <w:t xml:space="preserve">play a crucial role in bringing humans together in particular ways and do so through contributing differences that while coming to be </w:t>
      </w:r>
      <w:r w:rsidRPr="00E6637C">
        <w:rPr>
          <w:rStyle w:val="StyleUnderline"/>
        </w:rPr>
        <w:lastRenderedPageBreak/>
        <w:t>imbricated with signifying agencies, nonetheless are asignifying.</w:t>
      </w:r>
      <w:r w:rsidRPr="0014072F">
        <w:rPr>
          <w:sz w:val="16"/>
        </w:rPr>
        <w:t xml:space="preserve"> </w:t>
      </w:r>
      <w:r w:rsidRPr="00484FBE">
        <w:rPr>
          <w:rStyle w:val="StyleUnderline"/>
        </w:rPr>
        <w:t>A</w:t>
      </w:r>
      <w:r w:rsidRPr="00E6637C">
        <w:rPr>
          <w:rStyle w:val="StyleUnderline"/>
        </w:rPr>
        <w:t xml:space="preserve">n activist </w:t>
      </w:r>
      <w:r w:rsidRPr="00484FBE">
        <w:rPr>
          <w:rStyle w:val="StyleUnderline"/>
        </w:rPr>
        <w:t>political theory that places all its apples in</w:t>
      </w:r>
      <w:r w:rsidRPr="00E6637C">
        <w:rPr>
          <w:rStyle w:val="StyleUnderline"/>
        </w:rPr>
        <w:t xml:space="preserve"> the basket of </w:t>
      </w:r>
      <w:r w:rsidRPr="00484FBE">
        <w:rPr>
          <w:rStyle w:val="StyleUnderline"/>
        </w:rPr>
        <w:t>content is doomed</w:t>
      </w:r>
      <w:r w:rsidRPr="00E6637C">
        <w:rPr>
          <w:rStyle w:val="StyleUnderline"/>
        </w:rPr>
        <w:t xml:space="preserve"> to frustration</w:t>
      </w:r>
      <w:r w:rsidRPr="0014072F">
        <w:rPr>
          <w:sz w:val="16"/>
        </w:rPr>
        <w:t xml:space="preserve"> insofar as </w:t>
      </w:r>
      <w:r w:rsidRPr="00E6637C">
        <w:rPr>
          <w:rStyle w:val="StyleUnderline"/>
        </w:rPr>
        <w:t xml:space="preserve">it will continuously wonder why </w:t>
      </w:r>
      <w:r w:rsidRPr="00484FBE">
        <w:rPr>
          <w:rStyle w:val="StyleUnderline"/>
        </w:rPr>
        <w:t>its critiques of ideology fail to produce</w:t>
      </w:r>
      <w:r w:rsidRPr="00E6637C">
        <w:rPr>
          <w:rStyle w:val="StyleUnderline"/>
        </w:rPr>
        <w:t xml:space="preserve"> their desired or intended </w:t>
      </w:r>
      <w:r w:rsidRPr="00484FBE">
        <w:rPr>
          <w:rStyle w:val="StyleUnderline"/>
        </w:rPr>
        <w:t>social change</w:t>
      </w:r>
      <w:r w:rsidRPr="00E6637C">
        <w:rPr>
          <w:rStyle w:val="StyleUnderline"/>
        </w:rPr>
        <w:t>.</w:t>
      </w:r>
      <w:r w:rsidRPr="0014072F">
        <w:rPr>
          <w:sz w:val="16"/>
        </w:rPr>
        <w:t xml:space="preserve"> Moreover, </w:t>
      </w:r>
      <w:r w:rsidRPr="00E6637C">
        <w:rPr>
          <w:rStyle w:val="StyleUnderline"/>
        </w:rPr>
        <w:t>in an age where we are faced with the looming threat of monumental climate change, it is irresponsible to draw our distinctions in such a way as to exclude nonhuman actors</w:t>
      </w:r>
      <w:r w:rsidRPr="0014072F">
        <w:rPr>
          <w:sz w:val="16"/>
        </w:rPr>
        <w:t>.</w:t>
      </w:r>
    </w:p>
    <w:p w:rsidR="00225A55" w:rsidRDefault="00225A55" w:rsidP="00225A55">
      <w:pPr>
        <w:pStyle w:val="Heading3"/>
      </w:pPr>
      <w:r>
        <w:lastRenderedPageBreak/>
        <w:t xml:space="preserve">Peak Nature 2nc </w:t>
      </w:r>
    </w:p>
    <w:p w:rsidR="00225A55" w:rsidRPr="00E6637C" w:rsidRDefault="00225A55" w:rsidP="00BF3A71">
      <w:pPr>
        <w:pStyle w:val="Heading4"/>
      </w:pPr>
      <w:r w:rsidRPr="00E6637C">
        <w:t>THE APOCALPYSE IS NOW—now and forever. We can’t separate future impacts from now, the world as anything but immanent is an anachronism, depends on reproducing the aesthetics of transcendent Nature that enable fascist tunnelvision policymaking and uselessly violent chasing after climate change.</w:t>
      </w:r>
    </w:p>
    <w:p w:rsidR="00225A55" w:rsidRPr="00E6637C" w:rsidRDefault="00225A55" w:rsidP="00225A55">
      <w:pPr>
        <w:pStyle w:val="BodyText"/>
        <w:rPr>
          <w:b/>
        </w:rPr>
      </w:pPr>
      <w:r w:rsidRPr="00337F15">
        <w:rPr>
          <w:rStyle w:val="Style13ptBold"/>
        </w:rPr>
        <w:t>Morton 12</w:t>
      </w:r>
      <w:r w:rsidRPr="00E6637C">
        <w:t xml:space="preserve"> – Timothy, Prof of Lit and the Environment in the English Dep’t @ UC-Davis. “Peak Nature,” 11 January 2012. </w:t>
      </w:r>
      <w:proofErr w:type="gramStart"/>
      <w:r w:rsidRPr="00E6637C">
        <w:t>Adbusters.</w:t>
      </w:r>
      <w:proofErr w:type="gramEnd"/>
      <w:r w:rsidRPr="00E6637C">
        <w:t xml:space="preserve"> &lt;https://www.adbusters.org/magazine/98/peak-nature.html&gt;</w:t>
      </w:r>
    </w:p>
    <w:p w:rsidR="00225A55" w:rsidRPr="00E6637C" w:rsidRDefault="00225A55" w:rsidP="00225A55">
      <w:pPr>
        <w:rPr>
          <w:rStyle w:val="Emphasis"/>
        </w:rPr>
      </w:pPr>
      <w:r w:rsidRPr="00E6637C">
        <w:rPr>
          <w:rStyle w:val="StyleUnderline"/>
        </w:rPr>
        <w:t>When Neo touches a mirror in The Matrix it adheres to his hand, instantly changing from reflective surface to viscous substance. The very thing that we use to reflect becomes an object in its own right,</w:t>
      </w:r>
      <w:r w:rsidRPr="00E6637C">
        <w:rPr>
          <w:sz w:val="10"/>
        </w:rPr>
        <w:t xml:space="preserve"> liquid and dark like oil in the dim light of the room in which Neo has taken the red pill. The usual reading of this scene is that Neo’s reality is dissolving. If we</w:t>
      </w:r>
      <w:r w:rsidRPr="00E6637C">
        <w:rPr>
          <w:rStyle w:val="StyleUnderline"/>
        </w:rPr>
        <w:t xml:space="preserve"> stay on the level of the</w:t>
      </w:r>
      <w:r w:rsidRPr="00E6637C">
        <w:rPr>
          <w:sz w:val="10"/>
        </w:rPr>
        <w:t xml:space="preserve"> sticky, oily </w:t>
      </w:r>
      <w:r w:rsidRPr="00E6637C">
        <w:rPr>
          <w:rStyle w:val="StyleUnderline"/>
        </w:rPr>
        <w:t>mirror,</w:t>
      </w:r>
      <w:r w:rsidRPr="00E6637C">
        <w:rPr>
          <w:sz w:val="10"/>
        </w:rPr>
        <w:t xml:space="preserve"> however, we obtain an equally powerful reading. </w:t>
      </w:r>
      <w:r w:rsidRPr="00E6637C">
        <w:rPr>
          <w:rStyle w:val="StyleUnderline"/>
        </w:rPr>
        <w:t xml:space="preserve">It’s not reality that dissolves, but the subject, the very capacity to “mirror” things, to be </w:t>
      </w:r>
      <w:r w:rsidRPr="00E6637C">
        <w:rPr>
          <w:rStyle w:val="Emphasis"/>
        </w:rPr>
        <w:t>separate from the world</w:t>
      </w:r>
      <w:r w:rsidRPr="00E6637C">
        <w:rPr>
          <w:rStyle w:val="StyleUnderline"/>
        </w:rPr>
        <w:t xml:space="preserve"> like someone looking at a reflection in a mirror – removed from it by an ontological sheet of reflective glass.</w:t>
      </w:r>
      <w:r w:rsidRPr="00E6637C">
        <w:rPr>
          <w:sz w:val="10"/>
        </w:rPr>
        <w:t xml:space="preserve"> The sticky mirror demonstrates the truth of what phenomenology calls ingenuousness or sincerity (I’m thinking here of the work of Ortega y Gasset, Levinas and Graham Harman). </w:t>
      </w:r>
      <w:r w:rsidRPr="00E6637C">
        <w:rPr>
          <w:rStyle w:val="StyleUnderline"/>
        </w:rPr>
        <w:t>Objects are what they are, in the sense that no matter what we are aware of, or how, there it is, impossible to shake off.</w:t>
      </w:r>
      <w:r w:rsidRPr="00E6637C">
        <w:rPr>
          <w:sz w:val="10"/>
        </w:rPr>
        <w:t xml:space="preserve"> In the midst of irony, there you are, being ironic. </w:t>
      </w:r>
      <w:r w:rsidRPr="00E6637C">
        <w:rPr>
          <w:rStyle w:val="StyleUnderline"/>
        </w:rPr>
        <w:t>Even mirrors are what they are, no matter what they reflect.</w:t>
      </w:r>
      <w:r w:rsidRPr="00E6637C">
        <w:rPr>
          <w:sz w:val="10"/>
        </w:rPr>
        <w:t xml:space="preserve"> In its ingenuous sincerity, reality envelops us like a film of oil. The mirror becomes a substance, an object. Hyperobjects push the reset button on sincerity, just as Neo discovers that the mirror no longer distances his image from him in a nice, aesthetically manageable way, but sticks to him.</w:t>
      </w:r>
      <w:r w:rsidRPr="00E6637C">
        <w:rPr>
          <w:sz w:val="12"/>
        </w:rPr>
        <w:t>¶</w:t>
      </w:r>
      <w:r w:rsidRPr="00E6637C">
        <w:rPr>
          <w:sz w:val="10"/>
        </w:rPr>
        <w:t xml:space="preserve"> </w:t>
      </w:r>
      <w:r w:rsidRPr="00E6637C">
        <w:rPr>
          <w:rStyle w:val="StyleUnderline"/>
        </w:rPr>
        <w:t>The</w:t>
      </w:r>
      <w:r w:rsidRPr="00E6637C">
        <w:rPr>
          <w:sz w:val="10"/>
        </w:rPr>
        <w:t xml:space="preserve"> beautiful </w:t>
      </w:r>
      <w:r w:rsidRPr="00E6637C">
        <w:rPr>
          <w:rStyle w:val="StyleUnderline"/>
        </w:rPr>
        <w:t xml:space="preserve">reversibility of the </w:t>
      </w:r>
      <w:r w:rsidRPr="00E6637C">
        <w:rPr>
          <w:sz w:val="10"/>
        </w:rPr>
        <w:t xml:space="preserve">oily, </w:t>
      </w:r>
      <w:r w:rsidRPr="00E6637C">
        <w:rPr>
          <w:rStyle w:val="StyleUnderline"/>
        </w:rPr>
        <w:t xml:space="preserve">melting mirror speaks to something that is happening in a global warming age, precisely because of hyperobjects: the simultaneous dissolution of reality and the overwhelming presence of hyperobjects, which stick to us, which are us. </w:t>
      </w:r>
      <w:r w:rsidRPr="00E6637C">
        <w:rPr>
          <w:sz w:val="10"/>
        </w:rPr>
        <w:t>The Greeks called it miasma, the way blood-guilt sticks to you.</w:t>
      </w:r>
      <w:r w:rsidRPr="00E6637C">
        <w:rPr>
          <w:sz w:val="12"/>
        </w:rPr>
        <w:t>¶</w:t>
      </w:r>
      <w:r w:rsidRPr="00E6637C">
        <w:rPr>
          <w:sz w:val="10"/>
        </w:rPr>
        <w:t xml:space="preserve"> Why objects, why now? The philosopher Graham Harman writes that, because they withdraw irreducibly, you can’t even get closer to objects. This becomes clearer as we enter the ecological crisis – “How far in are we?” This </w:t>
      </w:r>
      <w:r w:rsidRPr="00E6637C">
        <w:rPr>
          <w:rStyle w:val="StyleUnderline"/>
        </w:rPr>
        <w:t>anxiety is a symptom of the emergence of hyperobjects. When you approach them, more and more objects emerge.</w:t>
      </w:r>
      <w:r w:rsidRPr="00E6637C">
        <w:rPr>
          <w:sz w:val="10"/>
        </w:rPr>
        <w:t xml:space="preserve"> It’s like being in a dream written by </w:t>
      </w:r>
      <w:r w:rsidRPr="00E6637C">
        <w:rPr>
          <w:rStyle w:val="StyleUnderline"/>
        </w:rPr>
        <w:t>Zeno</w:t>
      </w:r>
      <w:r w:rsidRPr="00E6637C">
        <w:rPr>
          <w:sz w:val="10"/>
        </w:rPr>
        <w:t xml:space="preserve">. This strange </w:t>
      </w:r>
      <w:r w:rsidRPr="00E6637C">
        <w:rPr>
          <w:rStyle w:val="StyleUnderline"/>
        </w:rPr>
        <w:t xml:space="preserve">paradox becomes clearer as we enter the age of ecological crisis – “Has it started yet? How far in are we?” is the question on all our lips, </w:t>
      </w:r>
      <w:r w:rsidRPr="00E6637C">
        <w:rPr>
          <w:rStyle w:val="Emphasis"/>
        </w:rPr>
        <w:t>precisely because we are in it, precisely because it has started.</w:t>
      </w:r>
      <w:r w:rsidRPr="00E6637C">
        <w:rPr>
          <w:sz w:val="12"/>
        </w:rPr>
        <w:t>¶</w:t>
      </w:r>
      <w:r w:rsidRPr="00E6637C">
        <w:rPr>
          <w:sz w:val="10"/>
        </w:rPr>
        <w:t xml:space="preserve"> It’s November 2010. You are waiting at a bus stop. Someone else ambles up. “Nice weather, isn’t it?” she asks.</w:t>
      </w:r>
      <w:r w:rsidRPr="00E6637C">
        <w:rPr>
          <w:sz w:val="12"/>
        </w:rPr>
        <w:t>¶</w:t>
      </w:r>
      <w:r w:rsidRPr="00E6637C">
        <w:rPr>
          <w:sz w:val="10"/>
        </w:rPr>
        <w:t xml:space="preserve"> </w:t>
      </w:r>
      <w:proofErr w:type="gramStart"/>
      <w:r w:rsidRPr="00E6637C">
        <w:rPr>
          <w:sz w:val="10"/>
        </w:rPr>
        <w:t>You</w:t>
      </w:r>
      <w:proofErr w:type="gramEnd"/>
      <w:r w:rsidRPr="00E6637C">
        <w:rPr>
          <w:sz w:val="10"/>
        </w:rPr>
        <w:t xml:space="preserve"> pause for a moment. You wonder whether she is only saying that to distract you from the latest news about global warming. You decide she isn’t.</w:t>
      </w:r>
      <w:r w:rsidRPr="00E6637C">
        <w:rPr>
          <w:sz w:val="12"/>
        </w:rPr>
        <w:t>¶</w:t>
      </w:r>
      <w:r w:rsidRPr="00E6637C">
        <w:rPr>
          <w:sz w:val="10"/>
        </w:rPr>
        <w:t xml:space="preserve"> “Yes,” you say. But your reply holds something back – the awareness that for you it’s not a particularly nice day because you’re concerned that the heat and the moisture have to do with global warming. This holding back may or may not be reflected in your tone.</w:t>
      </w:r>
      <w:r w:rsidRPr="00E6637C">
        <w:rPr>
          <w:sz w:val="12"/>
        </w:rPr>
        <w:t>¶</w:t>
      </w:r>
      <w:r w:rsidRPr="00E6637C">
        <w:rPr>
          <w:sz w:val="10"/>
        </w:rPr>
        <w:t xml:space="preserve"> “Mind you,” she says. “Oh, here it comes,” you think. “Funny weather last week, wasn’t it? I blame global warming.”</w:t>
      </w:r>
      <w:r w:rsidRPr="00E6637C">
        <w:rPr>
          <w:sz w:val="12"/>
        </w:rPr>
        <w:t>¶</w:t>
      </w:r>
      <w:r w:rsidRPr="00E6637C">
        <w:rPr>
          <w:sz w:val="10"/>
        </w:rPr>
        <w:t xml:space="preserve"> </w:t>
      </w:r>
      <w:proofErr w:type="gramStart"/>
      <w:r w:rsidRPr="00E6637C">
        <w:rPr>
          <w:sz w:val="10"/>
        </w:rPr>
        <w:t>We</w:t>
      </w:r>
      <w:proofErr w:type="gramEnd"/>
      <w:r w:rsidRPr="00E6637C">
        <w:rPr>
          <w:sz w:val="10"/>
        </w:rPr>
        <w:t xml:space="preserve"> all have conversations that are more or less like that now. Just as </w:t>
      </w:r>
      <w:r w:rsidRPr="00E6637C">
        <w:rPr>
          <w:rStyle w:val="StyleUnderline"/>
        </w:rPr>
        <w:t>after 9/11 objects to which we may have paid attention – an X-Acto knife, some white powder – suddenly gained a terrible significance</w:t>
      </w:r>
      <w:r w:rsidRPr="00E6637C">
        <w:rPr>
          <w:sz w:val="10"/>
        </w:rPr>
        <w:t xml:space="preserve">, so </w:t>
      </w:r>
      <w:r w:rsidRPr="00E6637C">
        <w:rPr>
          <w:rStyle w:val="StyleUnderline"/>
        </w:rPr>
        <w:t>in an age of global warming the weather</w:t>
      </w:r>
      <w:r w:rsidRPr="00E6637C">
        <w:rPr>
          <w:sz w:val="10"/>
        </w:rPr>
        <w:t xml:space="preserve"> – that nice neutral backdrop that you can talk about with a stranger, in that nice neutral backdrop-y way we might call phatic (after Roman Jakobson) – </w:t>
      </w:r>
      <w:r w:rsidRPr="00E6637C">
        <w:rPr>
          <w:rStyle w:val="StyleUnderline"/>
        </w:rPr>
        <w:t>has taken on a menacing air.</w:t>
      </w:r>
      <w:r w:rsidRPr="00E6637C">
        <w:rPr>
          <w:sz w:val="12"/>
        </w:rPr>
        <w:t>¶</w:t>
      </w:r>
      <w:r w:rsidRPr="00E6637C">
        <w:rPr>
          <w:sz w:val="10"/>
        </w:rPr>
        <w:t xml:space="preserve"> </w:t>
      </w:r>
      <w:r w:rsidRPr="00E6637C">
        <w:rPr>
          <w:rStyle w:val="StyleUnderline"/>
        </w:rPr>
        <w:t>In any weather conversation, one of you is going to mention global warming at some point. Or</w:t>
      </w:r>
      <w:r w:rsidRPr="00E6637C">
        <w:rPr>
          <w:sz w:val="10"/>
        </w:rPr>
        <w:t xml:space="preserve"> you both decide not to mention it but </w:t>
      </w:r>
      <w:r w:rsidRPr="00E6637C">
        <w:rPr>
          <w:rStyle w:val="StyleUnderline"/>
        </w:rPr>
        <w:t>it looms over the conversation like a dark cloud,</w:t>
      </w:r>
      <w:r w:rsidRPr="00E6637C">
        <w:rPr>
          <w:sz w:val="10"/>
        </w:rPr>
        <w:t xml:space="preserve"> brooding off the edge of an ellipsis.</w:t>
      </w:r>
      <w:r w:rsidRPr="00E6637C">
        <w:rPr>
          <w:sz w:val="12"/>
        </w:rPr>
        <w:t>¶</w:t>
      </w:r>
      <w:r w:rsidRPr="00E6637C">
        <w:rPr>
          <w:sz w:val="10"/>
        </w:rPr>
        <w:t xml:space="preserve"> This failure of the normal rhetorical routine, </w:t>
      </w:r>
      <w:r w:rsidRPr="00E6637C">
        <w:rPr>
          <w:rStyle w:val="StyleUnderline"/>
        </w:rPr>
        <w:t>these remnants of shattered conversation</w:t>
      </w:r>
      <w:r w:rsidRPr="00E6637C">
        <w:rPr>
          <w:sz w:val="10"/>
        </w:rPr>
        <w:t xml:space="preserve"> lying around like broken hammers (they must take place everywhere), </w:t>
      </w:r>
      <w:r w:rsidRPr="00E6637C">
        <w:rPr>
          <w:rStyle w:val="StyleUnderline"/>
        </w:rPr>
        <w:t>is a symptom of a much larger and deeper ontological shift in human awareness.</w:t>
      </w:r>
      <w:r w:rsidRPr="00E6637C">
        <w:rPr>
          <w:sz w:val="10"/>
        </w:rPr>
        <w:t xml:space="preserve"> </w:t>
      </w:r>
      <w:proofErr w:type="gramStart"/>
      <w:r w:rsidRPr="00E6637C">
        <w:rPr>
          <w:sz w:val="10"/>
        </w:rPr>
        <w:t>Which in turn is a symptom of a profound upgrade of our ontological tools.</w:t>
      </w:r>
      <w:proofErr w:type="gramEnd"/>
      <w:r w:rsidRPr="00E6637C">
        <w:rPr>
          <w:sz w:val="10"/>
        </w:rPr>
        <w:t xml:space="preserve"> As anyone who has waited while the little rainbow circle goes around and around on a Mac knows</w:t>
      </w:r>
      <w:proofErr w:type="gramStart"/>
      <w:r w:rsidRPr="00E6637C">
        <w:rPr>
          <w:sz w:val="10"/>
        </w:rPr>
        <w:t>,</w:t>
      </w:r>
      <w:proofErr w:type="gramEnd"/>
      <w:r w:rsidRPr="00E6637C">
        <w:rPr>
          <w:sz w:val="10"/>
        </w:rPr>
        <w:t xml:space="preserve"> these upgrades are not necessarily pleasant. It is very much the job of humanists such as </w:t>
      </w:r>
      <w:proofErr w:type="gramStart"/>
      <w:r w:rsidRPr="00E6637C">
        <w:rPr>
          <w:sz w:val="10"/>
        </w:rPr>
        <w:t>ourselves</w:t>
      </w:r>
      <w:proofErr w:type="gramEnd"/>
      <w:r w:rsidRPr="00E6637C">
        <w:rPr>
          <w:sz w:val="10"/>
        </w:rPr>
        <w:t xml:space="preserve"> to attune ourselves to the upgrading process and to help explain it.</w:t>
      </w:r>
      <w:r w:rsidRPr="00E6637C">
        <w:rPr>
          <w:sz w:val="12"/>
        </w:rPr>
        <w:t>¶</w:t>
      </w:r>
      <w:r w:rsidRPr="00E6637C">
        <w:rPr>
          <w:sz w:val="10"/>
        </w:rPr>
        <w:t xml:space="preserve"> What is the upgrading process? In a word, </w:t>
      </w:r>
      <w:r w:rsidRPr="00E6637C">
        <w:rPr>
          <w:rStyle w:val="StyleUnderline"/>
        </w:rPr>
        <w:t>the notion that we are living “in” a world</w:t>
      </w:r>
      <w:r w:rsidRPr="00E6637C">
        <w:rPr>
          <w:sz w:val="10"/>
        </w:rPr>
        <w:t xml:space="preserve"> – one that for instance we can call Nature – </w:t>
      </w:r>
      <w:r w:rsidRPr="00E6637C">
        <w:rPr>
          <w:rStyle w:val="Emphasis"/>
        </w:rPr>
        <w:t>no longer exists</w:t>
      </w:r>
      <w:r w:rsidRPr="00E6637C">
        <w:rPr>
          <w:sz w:val="10"/>
        </w:rPr>
        <w:t xml:space="preserve"> in any meaningful sense, </w:t>
      </w:r>
      <w:r w:rsidRPr="00E6637C">
        <w:rPr>
          <w:rStyle w:val="StyleUnderline"/>
        </w:rPr>
        <w:t xml:space="preserve">except as nostalgia or in the temporarily useful local language of pleas and petitions. </w:t>
      </w:r>
      <w:r w:rsidRPr="00E6637C">
        <w:rPr>
          <w:rStyle w:val="Emphasis"/>
        </w:rPr>
        <w:t>We don’t want a certain species to be farmed to extinction, so we use the language of Nature to convince a legislative body.</w:t>
      </w:r>
      <w:r w:rsidRPr="00E6637C">
        <w:rPr>
          <w:rStyle w:val="StyleUnderline"/>
        </w:rPr>
        <w:t xml:space="preserve"> </w:t>
      </w:r>
      <w:r w:rsidRPr="00E6637C">
        <w:rPr>
          <w:sz w:val="10"/>
        </w:rPr>
        <w:t xml:space="preserve">We have a general feeling of ennui and malaise and create nostalgic visions of Hobbit-like worlds to inhabit. </w:t>
      </w:r>
      <w:r w:rsidRPr="00E6637C">
        <w:rPr>
          <w:rStyle w:val="StyleUnderline"/>
        </w:rPr>
        <w:t>These syndromes have been going on now since as long as the Industrial Revolution began to take effect.</w:t>
      </w:r>
      <w:r w:rsidRPr="00E6637C">
        <w:rPr>
          <w:sz w:val="12"/>
        </w:rPr>
        <w:t>¶</w:t>
      </w:r>
      <w:r w:rsidRPr="00E6637C">
        <w:rPr>
          <w:sz w:val="10"/>
        </w:rPr>
        <w:t xml:space="preserve"> As a consequence of that revolution, however, something far bigger and more threatening, is now looming on our horizon – looming so as to abolish our horizon, or any horizon, in fact. </w:t>
      </w:r>
      <w:r w:rsidRPr="00E6637C">
        <w:rPr>
          <w:rStyle w:val="StyleUnderline"/>
        </w:rPr>
        <w:t xml:space="preserve">Global warming, the consequence of runaway fossil fuel burning </w:t>
      </w:r>
      <w:r w:rsidRPr="00E6637C">
        <w:rPr>
          <w:sz w:val="10"/>
        </w:rPr>
        <w:t xml:space="preserve">(as we all know ad nauseam), </w:t>
      </w:r>
      <w:r w:rsidRPr="00E6637C">
        <w:rPr>
          <w:rStyle w:val="StyleUnderline"/>
        </w:rPr>
        <w:t>has performed a radical shift in the status of the weather</w:t>
      </w:r>
      <w:r w:rsidRPr="00E6637C">
        <w:rPr>
          <w:sz w:val="10"/>
        </w:rPr>
        <w:t xml:space="preserve">. Why? </w:t>
      </w:r>
      <w:r w:rsidRPr="00E6637C">
        <w:rPr>
          <w:rStyle w:val="StyleUnderline"/>
        </w:rPr>
        <w:t>Because the world as such</w:t>
      </w:r>
      <w:r w:rsidRPr="00E6637C">
        <w:rPr>
          <w:sz w:val="10"/>
        </w:rPr>
        <w:t xml:space="preserve"> – not just a certain </w:t>
      </w:r>
      <w:r w:rsidRPr="00E6637C">
        <w:rPr>
          <w:rStyle w:val="StyleUnderline"/>
        </w:rPr>
        <w:t xml:space="preserve">idea of </w:t>
      </w:r>
      <w:r w:rsidRPr="00E6637C">
        <w:rPr>
          <w:rStyle w:val="StyleUnderline"/>
        </w:rPr>
        <w:lastRenderedPageBreak/>
        <w:t>world</w:t>
      </w:r>
      <w:r w:rsidRPr="00E6637C">
        <w:rPr>
          <w:sz w:val="10"/>
        </w:rPr>
        <w:t xml:space="preserve"> but world </w:t>
      </w:r>
      <w:r w:rsidRPr="00E6637C">
        <w:rPr>
          <w:rStyle w:val="StyleUnderline"/>
        </w:rPr>
        <w:t>in its entirety – has evaporated.</w:t>
      </w:r>
      <w:r w:rsidRPr="00E6637C">
        <w:rPr>
          <w:sz w:val="10"/>
        </w:rPr>
        <w:t xml:space="preserve"> Or rather, we are realizing that we never had it in the first place.</w:t>
      </w:r>
      <w:r w:rsidRPr="00E6637C">
        <w:rPr>
          <w:sz w:val="12"/>
        </w:rPr>
        <w:t>¶</w:t>
      </w:r>
      <w:r w:rsidRPr="00E6637C">
        <w:rPr>
          <w:sz w:val="10"/>
        </w:rPr>
        <w:t xml:space="preserve"> </w:t>
      </w:r>
      <w:proofErr w:type="gramStart"/>
      <w:r w:rsidRPr="00E6637C">
        <w:rPr>
          <w:sz w:val="10"/>
        </w:rPr>
        <w:t>We</w:t>
      </w:r>
      <w:proofErr w:type="gramEnd"/>
      <w:r w:rsidRPr="00E6637C">
        <w:rPr>
          <w:sz w:val="10"/>
        </w:rPr>
        <w:t xml:space="preserve"> could explain this in terms of the good old-fashioned Aristotelian view of substance and accident. I’m sure you are familiar with the idea that for Aristotle, a realist, there are substances that happen to have various qualities or accidents that are not intrinsic to their substantiality. In section Epsilon 2 of the Metaphysics Aristotle outlines the differences between substances and accidents. What climate change has done is shift the weather from accidental to substantial. Here’s Aristotle</w:t>
      </w:r>
      <w:proofErr w:type="gramStart"/>
      <w:r w:rsidRPr="00E6637C">
        <w:rPr>
          <w:sz w:val="10"/>
        </w:rPr>
        <w:t>:</w:t>
      </w:r>
      <w:r w:rsidRPr="00E6637C">
        <w:rPr>
          <w:sz w:val="12"/>
        </w:rPr>
        <w:t>¶</w:t>
      </w:r>
      <w:proofErr w:type="gramEnd"/>
      <w:r w:rsidRPr="00E6637C">
        <w:rPr>
          <w:sz w:val="10"/>
        </w:rPr>
        <w:t xml:space="preserve"> Suppose, for instance, that in the season of the Cynosure [the dog days of summer] arctic cold were to prevail, this we would regard as an accident, whereas, if there were a sweltering heatwave, we would not. And this is because the latter, unlike the former, is always or for the most part the case.</w:t>
      </w:r>
      <w:r w:rsidRPr="00E6637C">
        <w:rPr>
          <w:sz w:val="12"/>
        </w:rPr>
        <w:t>¶</w:t>
      </w:r>
      <w:r w:rsidRPr="00E6637C">
        <w:rPr>
          <w:sz w:val="10"/>
        </w:rPr>
        <w:t xml:space="preserve"> </w:t>
      </w:r>
      <w:proofErr w:type="gramStart"/>
      <w:r w:rsidRPr="00E6637C">
        <w:rPr>
          <w:sz w:val="10"/>
        </w:rPr>
        <w:t>But</w:t>
      </w:r>
      <w:proofErr w:type="gramEnd"/>
      <w:r w:rsidRPr="00E6637C">
        <w:rPr>
          <w:sz w:val="10"/>
        </w:rPr>
        <w:t xml:space="preserve"> these sorts of </w:t>
      </w:r>
      <w:r w:rsidRPr="00E6637C">
        <w:rPr>
          <w:rStyle w:val="StyleUnderline"/>
        </w:rPr>
        <w:t>violent changes are exactly what global warming predicts.</w:t>
      </w:r>
      <w:r w:rsidRPr="00E6637C">
        <w:rPr>
          <w:sz w:val="10"/>
        </w:rPr>
        <w:t xml:space="preserve"> So </w:t>
      </w:r>
      <w:r w:rsidRPr="00E6637C">
        <w:rPr>
          <w:rStyle w:val="StyleUnderline"/>
        </w:rPr>
        <w:t>every accident of the weather becomes a potential symptom of a substance, global warming.</w:t>
      </w:r>
      <w:r w:rsidRPr="00E6637C">
        <w:rPr>
          <w:sz w:val="10"/>
        </w:rPr>
        <w:t xml:space="preserve"> So all of a sudden </w:t>
      </w:r>
      <w:r w:rsidRPr="00E6637C">
        <w:rPr>
          <w:rStyle w:val="StyleUnderline"/>
        </w:rPr>
        <w:t xml:space="preserve">this wet stuff falling on my head is a mere feature of some much more sinister phenomenon that </w:t>
      </w:r>
      <w:r w:rsidRPr="00E6637C">
        <w:rPr>
          <w:rStyle w:val="Emphasis"/>
        </w:rPr>
        <w:t>I can’t see with my naked human eyes.</w:t>
      </w:r>
      <w:r w:rsidRPr="00E6637C">
        <w:rPr>
          <w:rStyle w:val="StyleUnderline"/>
        </w:rPr>
        <w:t xml:space="preserve"> </w:t>
      </w:r>
      <w:r w:rsidRPr="00E6637C">
        <w:rPr>
          <w:sz w:val="10"/>
        </w:rPr>
        <w:t>I need terabytes of RAM and extreme processing speed to model it in real time (they were just able to do this in spring 2008).</w:t>
      </w:r>
      <w:r w:rsidRPr="00E6637C">
        <w:rPr>
          <w:sz w:val="12"/>
        </w:rPr>
        <w:t>¶</w:t>
      </w:r>
      <w:r w:rsidRPr="00E6637C">
        <w:rPr>
          <w:sz w:val="10"/>
        </w:rPr>
        <w:t xml:space="preserve"> There is an even spookier problem with Aristotle’s arctic summer. If those arctic summers continue in any way, and if we can model them as symptoms of global warming, it is the case that there never was a genuine, meaningful (for us humans) sweltering summer, just a long period of sweltering that seemed real because it kept on repeating for say two or three millennia. </w:t>
      </w:r>
      <w:r w:rsidRPr="00E6637C">
        <w:rPr>
          <w:rStyle w:val="StyleUnderline"/>
        </w:rPr>
        <w:t>Global warming</w:t>
      </w:r>
      <w:r w:rsidRPr="00E6637C">
        <w:rPr>
          <w:sz w:val="10"/>
        </w:rPr>
        <w:t xml:space="preserve">, in other words, plays a very mean trick. It </w:t>
      </w:r>
      <w:r w:rsidRPr="00E6637C">
        <w:rPr>
          <w:rStyle w:val="StyleUnderline"/>
        </w:rPr>
        <w:t xml:space="preserve">reveals that what we took to be a reliable world was actually </w:t>
      </w:r>
      <w:r w:rsidRPr="00E6637C">
        <w:rPr>
          <w:rStyle w:val="Emphasis"/>
        </w:rPr>
        <w:t>just a habitual pattern</w:t>
      </w:r>
      <w:r w:rsidRPr="00E6637C">
        <w:rPr>
          <w:sz w:val="10"/>
        </w:rPr>
        <w:t xml:space="preserve"> </w:t>
      </w:r>
      <w:r w:rsidRPr="00E6637C">
        <w:rPr>
          <w:rStyle w:val="StyleUnderline"/>
        </w:rPr>
        <w:t xml:space="preserve">– </w:t>
      </w:r>
      <w:proofErr w:type="gramStart"/>
      <w:r w:rsidRPr="00E6637C">
        <w:rPr>
          <w:rStyle w:val="StyleUnderline"/>
        </w:rPr>
        <w:t>a collusion</w:t>
      </w:r>
      <w:proofErr w:type="gramEnd"/>
      <w:r w:rsidRPr="00E6637C">
        <w:rPr>
          <w:rStyle w:val="StyleUnderline"/>
        </w:rPr>
        <w:t xml:space="preserve"> between forces such as sunshine and moisture and us humans expecting such things at certain regular intervals and giving them names</w:t>
      </w:r>
      <w:r w:rsidRPr="00E6637C">
        <w:rPr>
          <w:sz w:val="10"/>
        </w:rPr>
        <w:t xml:space="preserve">, such as dog days. We took weather to be real. </w:t>
      </w:r>
      <w:r w:rsidRPr="00E6637C">
        <w:rPr>
          <w:rStyle w:val="StyleUnderline"/>
        </w:rPr>
        <w:t>But in an age of global warming we see it as an accident, a simulation of something darker, more withdrawn – climate.</w:t>
      </w:r>
      <w:r w:rsidRPr="00E6637C">
        <w:rPr>
          <w:sz w:val="10"/>
        </w:rPr>
        <w:t xml:space="preserve"> As Harman argues, </w:t>
      </w:r>
      <w:r w:rsidRPr="00E6637C">
        <w:rPr>
          <w:rStyle w:val="StyleUnderline"/>
        </w:rPr>
        <w:t>“world” is always presence-at-hand – a</w:t>
      </w:r>
      <w:r w:rsidRPr="00E6637C">
        <w:rPr>
          <w:sz w:val="10"/>
        </w:rPr>
        <w:t xml:space="preserve"> mere </w:t>
      </w:r>
      <w:r w:rsidRPr="00E6637C">
        <w:rPr>
          <w:rStyle w:val="StyleUnderline"/>
        </w:rPr>
        <w:t xml:space="preserve">caricature of some real object. </w:t>
      </w:r>
      <w:r w:rsidRPr="00E6637C">
        <w:rPr>
          <w:sz w:val="10"/>
        </w:rPr>
        <w:t>What Ben Franklin and others in the Romantic period discovered was not really weather, but rather a toy version of this real object, a toy that ironically started to unlock the door to the real thing.</w:t>
      </w:r>
      <w:r w:rsidRPr="00E6637C">
        <w:rPr>
          <w:sz w:val="12"/>
        </w:rPr>
        <w:t>¶</w:t>
      </w:r>
      <w:r w:rsidRPr="00E6637C">
        <w:rPr>
          <w:sz w:val="10"/>
        </w:rPr>
        <w:t xml:space="preserve"> Strange weather patterns and </w:t>
      </w:r>
      <w:r w:rsidRPr="00E6637C">
        <w:rPr>
          <w:rStyle w:val="StyleUnderline"/>
        </w:rPr>
        <w:t>carbon emissions caused scientists to start monitoring things that at first only appeared locally significant.</w:t>
      </w:r>
      <w:r w:rsidRPr="00E6637C">
        <w:rPr>
          <w:sz w:val="10"/>
        </w:rPr>
        <w:t xml:space="preserve"> That’s the old school definition of climate: there’s the climate in Peru, the climate on Long Island, but climate in general, </w:t>
      </w:r>
      <w:r w:rsidRPr="00E6637C">
        <w:rPr>
          <w:rStyle w:val="StyleUnderline"/>
        </w:rPr>
        <w:t xml:space="preserve">climate as the totality of derivatives of weather events – in much the same way as inertia is a derivative of velocity – climate as such is a </w:t>
      </w:r>
      <w:r w:rsidRPr="00E6637C">
        <w:rPr>
          <w:rStyle w:val="Emphasis"/>
        </w:rPr>
        <w:t>beast</w:t>
      </w:r>
      <w:r w:rsidRPr="00E6637C">
        <w:rPr>
          <w:sz w:val="10"/>
        </w:rPr>
        <w:t xml:space="preserve"> newly recognized via the collaboration of weather, scientists, satellites, government agencies, and so on. </w:t>
      </w:r>
      <w:r w:rsidRPr="00E6637C">
        <w:rPr>
          <w:rStyle w:val="StyleUnderline"/>
        </w:rPr>
        <w:t>This</w:t>
      </w:r>
      <w:r w:rsidRPr="00E6637C">
        <w:rPr>
          <w:sz w:val="10"/>
        </w:rPr>
        <w:t xml:space="preserve"> beast </w:t>
      </w:r>
      <w:r w:rsidRPr="00E6637C">
        <w:rPr>
          <w:rStyle w:val="StyleUnderline"/>
        </w:rPr>
        <w:t>includes</w:t>
      </w:r>
      <w:r w:rsidRPr="00E6637C">
        <w:rPr>
          <w:sz w:val="10"/>
        </w:rPr>
        <w:t xml:space="preserve"> the sun, since </w:t>
      </w:r>
      <w:proofErr w:type="gramStart"/>
      <w:r w:rsidRPr="00E6637C">
        <w:rPr>
          <w:sz w:val="10"/>
        </w:rPr>
        <w:t>it’s</w:t>
      </w:r>
      <w:proofErr w:type="gramEnd"/>
      <w:r w:rsidRPr="00E6637C">
        <w:rPr>
          <w:sz w:val="10"/>
        </w:rPr>
        <w:t xml:space="preserve"> infrared </w:t>
      </w:r>
      <w:r w:rsidRPr="00E6637C">
        <w:rPr>
          <w:rStyle w:val="StyleUnderline"/>
        </w:rPr>
        <w:t>heat from the sun that is trapped by the greenhouse effect of gases such as CO2.</w:t>
      </w:r>
      <w:r w:rsidRPr="00E6637C">
        <w:rPr>
          <w:sz w:val="10"/>
        </w:rPr>
        <w:t xml:space="preserve"> </w:t>
      </w:r>
      <w:r w:rsidRPr="00E6637C">
        <w:rPr>
          <w:rStyle w:val="StyleUnderline"/>
        </w:rPr>
        <w:t xml:space="preserve">So global warming is a </w:t>
      </w:r>
      <w:r w:rsidRPr="00E6637C">
        <w:rPr>
          <w:rStyle w:val="Emphasis"/>
        </w:rPr>
        <w:t>colossal entity</w:t>
      </w:r>
      <w:r w:rsidRPr="00E6637C">
        <w:rPr>
          <w:rStyle w:val="StyleUnderline"/>
        </w:rPr>
        <w:t xml:space="preserve"> that includes entities that exist way beyond Earth’s atmosphere and yet it affects us intimately, right here and now. Global warming is</w:t>
      </w:r>
      <w:r w:rsidRPr="00E6637C">
        <w:rPr>
          <w:sz w:val="10"/>
        </w:rPr>
        <w:t xml:space="preserve"> a prime example of what I am calling </w:t>
      </w:r>
      <w:r w:rsidRPr="00E6637C">
        <w:rPr>
          <w:rStyle w:val="StyleUnderline"/>
        </w:rPr>
        <w:t xml:space="preserve">a </w:t>
      </w:r>
      <w:r w:rsidRPr="00E6637C">
        <w:rPr>
          <w:rStyle w:val="Emphasis"/>
        </w:rPr>
        <w:t>hyperobject</w:t>
      </w:r>
      <w:r w:rsidRPr="00E6637C">
        <w:rPr>
          <w:rStyle w:val="StyleUnderline"/>
        </w:rPr>
        <w:t>, an object</w:t>
      </w:r>
      <w:r w:rsidRPr="00E6637C">
        <w:rPr>
          <w:sz w:val="10"/>
        </w:rPr>
        <w:t xml:space="preserve"> that is </w:t>
      </w:r>
      <w:r w:rsidRPr="00E6637C">
        <w:rPr>
          <w:rStyle w:val="StyleUnderline"/>
        </w:rPr>
        <w:t xml:space="preserve">massively distributed in space-time and that radically transforms our ideas of </w:t>
      </w:r>
      <w:r w:rsidRPr="00E6637C">
        <w:rPr>
          <w:rStyle w:val="Emphasis"/>
        </w:rPr>
        <w:t>what an object is</w:t>
      </w:r>
      <w:r w:rsidRPr="00E6637C">
        <w:rPr>
          <w:rStyle w:val="StyleUnderline"/>
        </w:rPr>
        <w:t>. It covers the entire surface of Earth and most of the effects extend up to 500 years into the future. Remember what life was like in 1510</w:t>
      </w:r>
      <w:proofErr w:type="gramStart"/>
      <w:r w:rsidRPr="00E6637C">
        <w:rPr>
          <w:rStyle w:val="StyleUnderline"/>
        </w:rPr>
        <w:t>?</w:t>
      </w:r>
      <w:r w:rsidRPr="00E6637C">
        <w:rPr>
          <w:rStyle w:val="StyleUnderline"/>
          <w:sz w:val="12"/>
        </w:rPr>
        <w:t>¶</w:t>
      </w:r>
      <w:proofErr w:type="gramEnd"/>
      <w:r w:rsidRPr="00E6637C">
        <w:rPr>
          <w:sz w:val="10"/>
        </w:rPr>
        <w:t xml:space="preserve"> </w:t>
      </w:r>
      <w:r w:rsidRPr="00E6637C">
        <w:rPr>
          <w:rStyle w:val="StyleUnderline"/>
        </w:rPr>
        <w:t>You are walking on top of lifeforms.</w:t>
      </w:r>
      <w:r w:rsidRPr="00E6637C">
        <w:rPr>
          <w:sz w:val="10"/>
        </w:rPr>
        <w:t xml:space="preserve"> Your car drove here on lifeforms. The iron in Earth’s crust is distributed bacterial excrement. The </w:t>
      </w:r>
      <w:r w:rsidRPr="00E6637C">
        <w:rPr>
          <w:rStyle w:val="StyleUnderline"/>
        </w:rPr>
        <w:t>oxygen in our lungs is bacterial out-gassing. Oil is the result of some dark secret collusion between rocks and algae and plankton millions and millions of years in the past. When you look at oil you’re looking at the past.</w:t>
      </w:r>
      <w:r w:rsidRPr="00E6637C">
        <w:rPr>
          <w:sz w:val="10"/>
        </w:rPr>
        <w:t xml:space="preserve"> </w:t>
      </w:r>
      <w:r w:rsidRPr="00E6637C">
        <w:rPr>
          <w:rStyle w:val="StyleUnderline"/>
        </w:rPr>
        <w:t>Hyperobjects are</w:t>
      </w:r>
      <w:r w:rsidRPr="00E6637C">
        <w:rPr>
          <w:sz w:val="10"/>
        </w:rPr>
        <w:t xml:space="preserve"> time-stretched to such a vast extent that they become </w:t>
      </w:r>
      <w:r w:rsidRPr="00E6637C">
        <w:rPr>
          <w:rStyle w:val="StyleUnderline"/>
        </w:rPr>
        <w:t>almost impossible to hold in mind. And they are intricately bound up with lifeforms.</w:t>
      </w:r>
      <w:r w:rsidRPr="00E6637C">
        <w:rPr>
          <w:sz w:val="12"/>
        </w:rPr>
        <w:t>¶</w:t>
      </w:r>
      <w:r w:rsidRPr="00E6637C">
        <w:rPr>
          <w:sz w:val="10"/>
        </w:rPr>
        <w:t xml:space="preserve"> </w:t>
      </w:r>
      <w:proofErr w:type="gramStart"/>
      <w:r w:rsidRPr="00E6637C">
        <w:rPr>
          <w:sz w:val="10"/>
        </w:rPr>
        <w:t>The</w:t>
      </w:r>
      <w:proofErr w:type="gramEnd"/>
      <w:r w:rsidRPr="00E6637C">
        <w:rPr>
          <w:sz w:val="10"/>
        </w:rPr>
        <w:t xml:space="preserve"> spooky thing is, </w:t>
      </w:r>
      <w:r w:rsidRPr="00E6637C">
        <w:rPr>
          <w:rStyle w:val="StyleUnderline"/>
        </w:rPr>
        <w:t xml:space="preserve">we discover global warming precisely when it’s already here. It is like realizing that for some time you had been conducting your business in the expanding sphere of a </w:t>
      </w:r>
      <w:r w:rsidRPr="00E6637C">
        <w:rPr>
          <w:rStyle w:val="Emphasis"/>
        </w:rPr>
        <w:t>slow motion nuclear bomb.</w:t>
      </w:r>
      <w:r w:rsidRPr="00E6637C">
        <w:rPr>
          <w:sz w:val="10"/>
        </w:rPr>
        <w:t xml:space="preserve"> You have a few seconds for amazement as the fantasy that you inhabited a neat, seamless little world melts away. </w:t>
      </w:r>
      <w:r w:rsidRPr="00E6637C">
        <w:rPr>
          <w:rStyle w:val="StyleUnderline"/>
        </w:rPr>
        <w:t xml:space="preserve">All those </w:t>
      </w:r>
      <w:r w:rsidRPr="00E6637C">
        <w:rPr>
          <w:rStyle w:val="Emphasis"/>
        </w:rPr>
        <w:t>apocalyptic narratives of doom</w:t>
      </w:r>
      <w:r w:rsidRPr="00E6637C">
        <w:rPr>
          <w:rStyle w:val="StyleUnderline"/>
        </w:rPr>
        <w:t xml:space="preserve"> about the “end of the world” </w:t>
      </w:r>
      <w:r w:rsidRPr="00E6637C">
        <w:rPr>
          <w:rStyle w:val="Emphasis"/>
        </w:rPr>
        <w:t>are</w:t>
      </w:r>
      <w:r w:rsidRPr="00E6637C">
        <w:rPr>
          <w:rStyle w:val="StyleUnderline"/>
        </w:rPr>
        <w:t xml:space="preserve">, from this point of view, </w:t>
      </w:r>
      <w:r w:rsidRPr="00E6637C">
        <w:rPr>
          <w:rStyle w:val="Emphasis"/>
        </w:rPr>
        <w:t>part of the problem</w:t>
      </w:r>
      <w:r w:rsidRPr="00E6637C">
        <w:rPr>
          <w:rStyle w:val="StyleUnderline"/>
        </w:rPr>
        <w:t xml:space="preserve">, not part of the solution. By postponing doom into some hypothetical future, </w:t>
      </w:r>
      <w:r w:rsidRPr="00E6637C">
        <w:rPr>
          <w:rStyle w:val="Emphasis"/>
        </w:rPr>
        <w:t>these narratives inoculate us against the very real object that has intruded into ecological, social and psychic space.</w:t>
      </w:r>
      <w:r w:rsidRPr="00E6637C">
        <w:rPr>
          <w:sz w:val="12"/>
        </w:rPr>
        <w:t>¶</w:t>
      </w:r>
      <w:r w:rsidRPr="00E6637C">
        <w:rPr>
          <w:sz w:val="10"/>
        </w:rPr>
        <w:t xml:space="preserve"> </w:t>
      </w:r>
      <w:proofErr w:type="gramStart"/>
      <w:r w:rsidRPr="00E6637C">
        <w:rPr>
          <w:sz w:val="10"/>
        </w:rPr>
        <w:t>If</w:t>
      </w:r>
      <w:proofErr w:type="gramEnd"/>
      <w:r w:rsidRPr="00E6637C">
        <w:rPr>
          <w:sz w:val="10"/>
        </w:rPr>
        <w:t xml:space="preserve"> there is no background – no neutral, peripheral stage set of weather, but a very visible, highly monitored, publicly debated climate – then there is no foreground. Foregrounds need backgrounds to exist. So the </w:t>
      </w:r>
      <w:r w:rsidRPr="00E6637C">
        <w:rPr>
          <w:rStyle w:val="StyleUnderline"/>
        </w:rPr>
        <w:t>strange effect of dragging weather phenomena into the foreground as part of our awareness of global warming has been the gradual realization that there is no foreground! The idea that we are embedded in a phenomenological lifeworld,</w:t>
      </w:r>
      <w:r w:rsidRPr="00E6637C">
        <w:rPr>
          <w:sz w:val="10"/>
        </w:rPr>
        <w:t xml:space="preserve"> for instance, tucked up like little hobbits in the safety of our burrow, </w:t>
      </w:r>
      <w:r w:rsidRPr="00E6637C">
        <w:rPr>
          <w:rStyle w:val="StyleUnderline"/>
        </w:rPr>
        <w:t>has been exposed as a fiction.</w:t>
      </w:r>
      <w:r w:rsidRPr="00E6637C">
        <w:rPr>
          <w:sz w:val="10"/>
        </w:rPr>
        <w:t xml:space="preserve"> </w:t>
      </w:r>
      <w:r w:rsidRPr="00E6637C">
        <w:rPr>
          <w:rStyle w:val="Emphasis"/>
        </w:rPr>
        <w:t>The specialness we granted ourselves as unravelers of cosmic meaning</w:t>
      </w:r>
      <w:r w:rsidRPr="00E6637C">
        <w:rPr>
          <w:sz w:val="10"/>
        </w:rPr>
        <w:t xml:space="preserve"> (Heideggerian Dasein for instance) </w:t>
      </w:r>
      <w:r w:rsidRPr="00E6637C">
        <w:rPr>
          <w:rStyle w:val="Emphasis"/>
        </w:rPr>
        <w:t>falls apart</w:t>
      </w:r>
      <w:r w:rsidRPr="00E6637C">
        <w:rPr>
          <w:rStyle w:val="StyleUnderline"/>
        </w:rPr>
        <w:t xml:space="preserve"> since there is no meaningfulness possible in a world without a foreground-background distinction. Worlds need horizons and horizons need backgrounds, which need foregrounds. </w:t>
      </w:r>
      <w:r w:rsidRPr="00E6637C">
        <w:rPr>
          <w:sz w:val="10"/>
        </w:rPr>
        <w:t xml:space="preserve">When we can see everywhere, when I can Google Earth the fish in my mom’s pond in her garden in London, </w:t>
      </w:r>
      <w:r w:rsidRPr="00E6637C">
        <w:rPr>
          <w:rStyle w:val="StyleUnderline"/>
        </w:rPr>
        <w:t xml:space="preserve">the world – as a </w:t>
      </w:r>
      <w:r w:rsidRPr="00E6637C">
        <w:rPr>
          <w:sz w:val="10"/>
        </w:rPr>
        <w:t xml:space="preserve">significant, </w:t>
      </w:r>
      <w:r w:rsidRPr="00E6637C">
        <w:rPr>
          <w:rStyle w:val="StyleUnderline"/>
        </w:rPr>
        <w:t>bounded</w:t>
      </w:r>
      <w:r w:rsidRPr="00E6637C">
        <w:rPr>
          <w:sz w:val="10"/>
        </w:rPr>
        <w:t xml:space="preserve">, horizoning </w:t>
      </w:r>
      <w:r w:rsidRPr="00E6637C">
        <w:rPr>
          <w:rStyle w:val="StyleUnderline"/>
        </w:rPr>
        <w:t>entity – disappears.</w:t>
      </w:r>
      <w:r w:rsidRPr="00E6637C">
        <w:rPr>
          <w:sz w:val="10"/>
        </w:rPr>
        <w:t xml:space="preserve"> We have no world because </w:t>
      </w:r>
      <w:r w:rsidRPr="00E6637C">
        <w:rPr>
          <w:rStyle w:val="StyleUnderline"/>
        </w:rPr>
        <w:t xml:space="preserve">the objects that </w:t>
      </w:r>
      <w:proofErr w:type="gramStart"/>
      <w:r w:rsidRPr="00E6637C">
        <w:rPr>
          <w:rStyle w:val="StyleUnderline"/>
        </w:rPr>
        <w:t>functioned</w:t>
      </w:r>
      <w:proofErr w:type="gramEnd"/>
      <w:r w:rsidRPr="00E6637C">
        <w:rPr>
          <w:rStyle w:val="StyleUnderline"/>
        </w:rPr>
        <w:t xml:space="preserve"> as invisible scenery for us, as backdrops, have dissolved.</w:t>
      </w:r>
      <w:r w:rsidRPr="00E6637C">
        <w:rPr>
          <w:sz w:val="12"/>
        </w:rPr>
        <w:t>¶</w:t>
      </w:r>
      <w:r w:rsidRPr="00E6637C">
        <w:rPr>
          <w:sz w:val="10"/>
        </w:rPr>
        <w:t xml:space="preserve"> World turns out to be an aesthetic effect based on a kind of blurriness and aesthetic distance. This blurriness derives from an entity’s ignorance concerning objects. Only in ignorance can objects act like blank screens for the projection of meaning. “Red sky at night, shepherd’s delight” is a charming old saw that evokes days when shepherds lived in worlds, worlds bounded by horizons on which things occurred such as red sunsets. </w:t>
      </w:r>
      <w:r w:rsidRPr="00E6637C">
        <w:rPr>
          <w:rStyle w:val="StyleUnderline"/>
        </w:rPr>
        <w:t>The sun goes down, the sun comes up – of course now we know it doesn’t, so Galileo and Copernicus tore big holes in that particular notion of world.</w:t>
      </w:r>
      <w:r w:rsidRPr="00E6637C">
        <w:rPr>
          <w:sz w:val="10"/>
        </w:rPr>
        <w:t xml:space="preserve"> Likewise, as soon as humans know about climate, </w:t>
      </w:r>
      <w:r w:rsidRPr="00E6637C">
        <w:rPr>
          <w:rStyle w:val="StyleUnderline"/>
        </w:rPr>
        <w:t xml:space="preserve">weather becomes a flimsy, superficial appearance that is a mere local </w:t>
      </w:r>
      <w:r w:rsidRPr="00E6637C">
        <w:rPr>
          <w:rStyle w:val="StyleUnderline"/>
        </w:rPr>
        <w:lastRenderedPageBreak/>
        <w:t xml:space="preserve">representation of some much larger phenomenon that is </w:t>
      </w:r>
      <w:r w:rsidRPr="00E6637C">
        <w:rPr>
          <w:rStyle w:val="Emphasis"/>
        </w:rPr>
        <w:t>strictly invisible.</w:t>
      </w:r>
      <w:r w:rsidRPr="00E6637C">
        <w:rPr>
          <w:sz w:val="10"/>
        </w:rPr>
        <w:t xml:space="preserve"> You can’t see or smell climate. Given our brains’ processing power, </w:t>
      </w:r>
      <w:r w:rsidRPr="00E6637C">
        <w:rPr>
          <w:rStyle w:val="StyleUnderline"/>
        </w:rPr>
        <w:t xml:space="preserve">we can’t even really think about it </w:t>
      </w:r>
      <w:r w:rsidRPr="00E6637C">
        <w:rPr>
          <w:sz w:val="10"/>
        </w:rPr>
        <w:t xml:space="preserve">all that concretely. You could say then that we still live in a world, only massively upgraded. True, but now </w:t>
      </w:r>
      <w:r w:rsidRPr="00E6637C">
        <w:rPr>
          <w:rStyle w:val="StyleUnderline"/>
        </w:rPr>
        <w:t>world means significantly less than it used to – it doesn’t mean “significant for humans” or even “significant for conscious entities.”</w:t>
      </w:r>
      <w:r w:rsidRPr="00E6637C">
        <w:rPr>
          <w:sz w:val="12"/>
        </w:rPr>
        <w:t>¶</w:t>
      </w:r>
      <w:r w:rsidRPr="00E6637C">
        <w:rPr>
          <w:sz w:val="10"/>
        </w:rPr>
        <w:t xml:space="preserve"> </w:t>
      </w:r>
      <w:proofErr w:type="gramStart"/>
      <w:r w:rsidRPr="00E6637C">
        <w:rPr>
          <w:sz w:val="10"/>
        </w:rPr>
        <w:t>A</w:t>
      </w:r>
      <w:proofErr w:type="gramEnd"/>
      <w:r w:rsidRPr="00E6637C">
        <w:rPr>
          <w:sz w:val="10"/>
        </w:rPr>
        <w:t xml:space="preserve"> simple experiment demonstrates plainly that world is an aesthetic phenomenon. I call it The Lord of the Rings vs. The Ball Popper test. For this experiment you will need a copy of the second part of Peter Jackson’s The Lord of the Rings trilogy. You will also require a Playskool Busy Ball Popper, made by Hasbro.</w:t>
      </w:r>
      <w:r w:rsidRPr="00E6637C">
        <w:rPr>
          <w:sz w:val="12"/>
        </w:rPr>
        <w:t>¶</w:t>
      </w:r>
      <w:r w:rsidRPr="00E6637C">
        <w:rPr>
          <w:sz w:val="10"/>
        </w:rPr>
        <w:t xml:space="preserve"> Now play the scene that I consider to be the absolute nadir of horror, when Frodo, captured by Faramir, is staggering around the bombed-out city Osgiliath when a Nazgul (a Ringwraith) attacks on a “fell beast,” a terrifying winged dragon-like creature.</w:t>
      </w:r>
      <w:r w:rsidRPr="00E6637C">
        <w:rPr>
          <w:sz w:val="12"/>
        </w:rPr>
        <w:t>¶</w:t>
      </w:r>
      <w:r w:rsidRPr="00E6637C">
        <w:rPr>
          <w:sz w:val="10"/>
        </w:rPr>
        <w:t xml:space="preserve"> Switch on the ball popper. You will notice the inane tunes that the popper plays instantly undermine the coherence of Peter Jackson’s narrative world.</w:t>
      </w:r>
      <w:r w:rsidRPr="00E6637C">
        <w:rPr>
          <w:sz w:val="12"/>
        </w:rPr>
        <w:t>¶</w:t>
      </w:r>
      <w:r w:rsidRPr="00E6637C">
        <w:rPr>
          <w:sz w:val="10"/>
        </w:rPr>
        <w:t xml:space="preserve"> </w:t>
      </w:r>
      <w:proofErr w:type="gramStart"/>
      <w:r w:rsidRPr="00E6637C">
        <w:rPr>
          <w:rStyle w:val="StyleUnderline"/>
        </w:rPr>
        <w:t>The</w:t>
      </w:r>
      <w:proofErr w:type="gramEnd"/>
      <w:r w:rsidRPr="00E6637C">
        <w:rPr>
          <w:rStyle w:val="StyleUnderline"/>
        </w:rPr>
        <w:t xml:space="preserve"> idea of world depends upon all kinds of</w:t>
      </w:r>
      <w:r w:rsidRPr="00E6637C">
        <w:rPr>
          <w:sz w:val="10"/>
        </w:rPr>
        <w:t xml:space="preserve"> mood lighting and mood music, </w:t>
      </w:r>
      <w:r w:rsidRPr="00E6637C">
        <w:rPr>
          <w:rStyle w:val="StyleUnderline"/>
        </w:rPr>
        <w:t xml:space="preserve">aesthetic effects that by definition contain a kernel of </w:t>
      </w:r>
      <w:r w:rsidRPr="00E6637C">
        <w:rPr>
          <w:rStyle w:val="Emphasis"/>
        </w:rPr>
        <w:t>sheer ridiculous meaninglessness.</w:t>
      </w:r>
      <w:r w:rsidRPr="00E6637C">
        <w:rPr>
          <w:sz w:val="10"/>
        </w:rPr>
        <w:t xml:space="preserve"> It’s the job of serious Wagnerian worlding to erase the trace of this meaninglessness. Jackson’s trilogy surely is Wagnerian, a total work of art or Gesamkunstwerk in which elves, dwarves and </w:t>
      </w:r>
      <w:r w:rsidRPr="00E6637C">
        <w:rPr>
          <w:rStyle w:val="StyleUnderline"/>
        </w:rPr>
        <w:t xml:space="preserve">men have their own languages, their own tools, their own architecture – </w:t>
      </w:r>
      <w:r w:rsidRPr="00E6637C">
        <w:rPr>
          <w:rStyle w:val="Emphasis"/>
        </w:rPr>
        <w:t>this is done to fascist excess</w:t>
      </w:r>
      <w:r w:rsidRPr="00E6637C">
        <w:rPr>
          <w:sz w:val="10"/>
        </w:rPr>
        <w:t xml:space="preserve"> as if they were different sports teams. </w:t>
      </w:r>
      <w:r w:rsidRPr="00E6637C">
        <w:rPr>
          <w:rStyle w:val="StyleUnderline"/>
        </w:rPr>
        <w:t>But it’s easy to recover the trace of meaninglessness from this seamless world</w:t>
      </w:r>
      <w:r w:rsidRPr="00E6637C">
        <w:rPr>
          <w:sz w:val="10"/>
        </w:rPr>
        <w:t xml:space="preserve"> – absurdly easy, as the toy experiment proves. Stupid Kids’ Toy 5, Wagnerian Tolkien Movie Nil. What can we learn from this? “World,” a key concept in ecophenomenology, is an illusion. And objects for sure have a hidden weirdness. In effect, the Stupid Kids’ Toy “translated” the movie, clashing with it and altering it in its own limited and unique way. In Lakewood, </w:t>
      </w:r>
      <w:r w:rsidRPr="00E6637C">
        <w:rPr>
          <w:rStyle w:val="StyleUnderline"/>
        </w:rPr>
        <w:t xml:space="preserve">Colorado, residents objected to </w:t>
      </w:r>
      <w:r w:rsidRPr="00E6637C">
        <w:rPr>
          <w:sz w:val="10"/>
        </w:rPr>
        <w:t xml:space="preserve">the building of </w:t>
      </w:r>
      <w:r w:rsidRPr="00E6637C">
        <w:rPr>
          <w:rStyle w:val="StyleUnderline"/>
        </w:rPr>
        <w:t>a solar array in a park i</w:t>
      </w:r>
      <w:r w:rsidRPr="00E6637C">
        <w:rPr>
          <w:sz w:val="10"/>
        </w:rPr>
        <w:t xml:space="preserve">n 2008 </w:t>
      </w:r>
      <w:r w:rsidRPr="00E6637C">
        <w:rPr>
          <w:rStyle w:val="StyleUnderline"/>
        </w:rPr>
        <w:t>because it didn’t look “natural.” Objections to wind farms</w:t>
      </w:r>
      <w:r w:rsidRPr="00E6637C">
        <w:rPr>
          <w:sz w:val="10"/>
        </w:rPr>
        <w:t xml:space="preserve"> are similar – not because of the risk to birds, but </w:t>
      </w:r>
      <w:r w:rsidRPr="00E6637C">
        <w:rPr>
          <w:rStyle w:val="StyleUnderline"/>
        </w:rPr>
        <w:t>because they “spoil the view.” A 2008 plan to put a wind farm near a remote Scottish island was,</w:t>
      </w:r>
      <w:r w:rsidRPr="00E6637C">
        <w:rPr>
          <w:sz w:val="10"/>
        </w:rPr>
        <w:t xml:space="preserve"> well, </w:t>
      </w:r>
      <w:r w:rsidRPr="00E6637C">
        <w:rPr>
          <w:rStyle w:val="StyleUnderline"/>
        </w:rPr>
        <w:t>scotched, because residents of the island complained that their view would be destroyed. This is</w:t>
      </w:r>
      <w:r w:rsidRPr="00E6637C">
        <w:rPr>
          <w:sz w:val="10"/>
        </w:rPr>
        <w:t xml:space="preserve"> truly </w:t>
      </w:r>
      <w:r w:rsidRPr="00E6637C">
        <w:rPr>
          <w:rStyle w:val="StyleUnderline"/>
        </w:rPr>
        <w:t>a case of the aesthetics of Nature impeding ecology</w:t>
      </w:r>
      <w:r w:rsidRPr="00E6637C">
        <w:rPr>
          <w:sz w:val="10"/>
        </w:rPr>
        <w:t xml:space="preserve">, and a good argument for why ecology must be without Nature. </w:t>
      </w:r>
      <w:r w:rsidRPr="00E6637C">
        <w:rPr>
          <w:rStyle w:val="StyleUnderline"/>
        </w:rPr>
        <w:t xml:space="preserve">How come a wind turbine is less beautiful than an </w:t>
      </w:r>
      <w:r w:rsidRPr="00E6637C">
        <w:rPr>
          <w:rStyle w:val="Emphasis"/>
        </w:rPr>
        <w:t>oil pipeline? How come it “spoils the view” any more than pipes and roads?</w:t>
      </w:r>
    </w:p>
    <w:p w:rsidR="00225A55" w:rsidRPr="00E6637C" w:rsidRDefault="00225A55" w:rsidP="00225A55">
      <w:pPr>
        <w:rPr>
          <w:rStyle w:val="Emphasis"/>
        </w:rPr>
      </w:pPr>
    </w:p>
    <w:p w:rsidR="00225A55" w:rsidRPr="00E6637C" w:rsidRDefault="00225A55" w:rsidP="00BF3A71">
      <w:pPr>
        <w:pStyle w:val="Heading4"/>
      </w:pPr>
      <w:r w:rsidRPr="00E6637C">
        <w:t>WE’VE REACHED PEAK NATURE—Nature is no longer the relief against which Society plays out—Global Warming has destroyed the possibility of returning to pre-warming times—</w:t>
      </w:r>
      <w:proofErr w:type="gramStart"/>
      <w:r w:rsidRPr="00E6637C">
        <w:t>Its</w:t>
      </w:r>
      <w:proofErr w:type="gramEnd"/>
      <w:r w:rsidRPr="00E6637C">
        <w:t xml:space="preserve"> hyperobjectivity implicates all objects and all time periods since the Industrial Revolution</w:t>
      </w:r>
    </w:p>
    <w:p w:rsidR="00225A55" w:rsidRPr="00E6637C" w:rsidRDefault="00225A55" w:rsidP="00225A55">
      <w:pPr>
        <w:pStyle w:val="BodyText"/>
        <w:rPr>
          <w:b/>
        </w:rPr>
      </w:pPr>
      <w:r w:rsidRPr="00337F15">
        <w:rPr>
          <w:rStyle w:val="Style13ptBold"/>
        </w:rPr>
        <w:t>Morton 12</w:t>
      </w:r>
      <w:r w:rsidRPr="00E6637C">
        <w:t xml:space="preserve"> – Timothy, Prof of Lit and the Environment in the English Dep’t @ UC-Davis. “Peak Nature,” 11 January 2012. </w:t>
      </w:r>
      <w:proofErr w:type="gramStart"/>
      <w:r w:rsidRPr="00E6637C">
        <w:t>Adbusters.</w:t>
      </w:r>
      <w:proofErr w:type="gramEnd"/>
      <w:r w:rsidRPr="00E6637C">
        <w:t xml:space="preserve"> &lt;https://www.adbusters.org/magazine/98/peak-nature.html&gt;</w:t>
      </w:r>
    </w:p>
    <w:p w:rsidR="00225A55" w:rsidRPr="00E6637C" w:rsidRDefault="00225A55" w:rsidP="00225A55">
      <w:pPr>
        <w:rPr>
          <w:rStyle w:val="StyleUnderline"/>
        </w:rPr>
      </w:pPr>
      <w:r w:rsidRPr="00E6637C">
        <w:rPr>
          <w:rStyle w:val="StyleUnderline"/>
        </w:rPr>
        <w:t xml:space="preserve">Nature is the featureless remainder at either end of the process of production. Either it’s exploitable stuff, or value-added stuff. </w:t>
      </w:r>
      <w:r w:rsidRPr="00E6637C">
        <w:rPr>
          <w:sz w:val="12"/>
        </w:rPr>
        <w:t xml:space="preserve">Whatever: </w:t>
      </w:r>
      <w:r w:rsidRPr="00E6637C">
        <w:rPr>
          <w:rStyle w:val="StyleUnderline"/>
        </w:rPr>
        <w:t>it’s</w:t>
      </w:r>
      <w:r w:rsidRPr="00E6637C">
        <w:rPr>
          <w:sz w:val="12"/>
        </w:rPr>
        <w:t xml:space="preserve"> basically </w:t>
      </w:r>
      <w:r w:rsidRPr="00E6637C">
        <w:rPr>
          <w:rStyle w:val="StyleUnderline"/>
        </w:rPr>
        <w:t xml:space="preserve">featureless, abstract, </w:t>
      </w:r>
      <w:proofErr w:type="gramStart"/>
      <w:r w:rsidRPr="00E6637C">
        <w:rPr>
          <w:rStyle w:val="StyleUnderline"/>
        </w:rPr>
        <w:t>gray</w:t>
      </w:r>
      <w:proofErr w:type="gramEnd"/>
      <w:r w:rsidRPr="00E6637C">
        <w:rPr>
          <w:rStyle w:val="StyleUnderline"/>
        </w:rPr>
        <w:t>.</w:t>
      </w:r>
      <w:r w:rsidRPr="00E6637C">
        <w:rPr>
          <w:sz w:val="12"/>
        </w:rPr>
        <w:t xml:space="preserve"> It has </w:t>
      </w:r>
      <w:r w:rsidRPr="00E6637C">
        <w:rPr>
          <w:rStyle w:val="StyleUnderline"/>
        </w:rPr>
        <w:t xml:space="preserve">nothing to do with </w:t>
      </w:r>
      <w:r w:rsidRPr="00E6637C">
        <w:rPr>
          <w:sz w:val="12"/>
        </w:rPr>
        <w:t xml:space="preserve">nematode </w:t>
      </w:r>
      <w:r w:rsidRPr="00E6637C">
        <w:rPr>
          <w:rStyle w:val="StyleUnderline"/>
        </w:rPr>
        <w:t>worms and</w:t>
      </w:r>
      <w:r w:rsidRPr="00E6637C">
        <w:rPr>
          <w:sz w:val="12"/>
        </w:rPr>
        <w:t xml:space="preserve"> orangutans, </w:t>
      </w:r>
      <w:r w:rsidRPr="00E6637C">
        <w:rPr>
          <w:rStyle w:val="StyleUnderline"/>
        </w:rPr>
        <w:t>organic chemicals</w:t>
      </w:r>
      <w:r w:rsidRPr="00E6637C">
        <w:rPr>
          <w:sz w:val="12"/>
        </w:rPr>
        <w:t xml:space="preserve"> in comets and rock strata. </w:t>
      </w:r>
      <w:r w:rsidRPr="00E6637C">
        <w:rPr>
          <w:rStyle w:val="StyleUnderline"/>
        </w:rPr>
        <w:t>You can scour the Earth</w:t>
      </w:r>
      <w:r w:rsidRPr="00E6637C">
        <w:rPr>
          <w:sz w:val="12"/>
        </w:rPr>
        <w:t xml:space="preserve"> from mountaintop to Marianas Trench. </w:t>
      </w:r>
      <w:r w:rsidRPr="00E6637C">
        <w:rPr>
          <w:rStyle w:val="StyleUnderline"/>
        </w:rPr>
        <w:t xml:space="preserve">You will never find </w:t>
      </w:r>
      <w:r w:rsidRPr="00E6637C">
        <w:rPr>
          <w:rStyle w:val="Emphasis"/>
        </w:rPr>
        <w:t>N</w:t>
      </w:r>
      <w:r w:rsidRPr="00E6637C">
        <w:rPr>
          <w:rStyle w:val="StyleUnderline"/>
        </w:rPr>
        <w:t>ature.</w:t>
      </w:r>
      <w:r w:rsidRPr="00E6637C">
        <w:rPr>
          <w:sz w:val="12"/>
        </w:rPr>
        <w:t xml:space="preserve"> That’s why I put it in capitals. I want the reader to see </w:t>
      </w:r>
      <w:r w:rsidRPr="00E6637C">
        <w:rPr>
          <w:rStyle w:val="StyleUnderline"/>
        </w:rPr>
        <w:t xml:space="preserve">that it’s an empty category </w:t>
      </w:r>
      <w:r w:rsidRPr="00E6637C">
        <w:rPr>
          <w:rStyle w:val="Emphasis"/>
        </w:rPr>
        <w:t>looking for something to fill it.</w:t>
      </w:r>
      <w:r w:rsidRPr="00E6637C">
        <w:rPr>
          <w:sz w:val="12"/>
        </w:rPr>
        <w:t xml:space="preserve"> Gray goo.¶ </w:t>
      </w:r>
      <w:r w:rsidRPr="00E6637C">
        <w:rPr>
          <w:rStyle w:val="StyleUnderline"/>
        </w:rPr>
        <w:t>Capitalism</w:t>
      </w:r>
      <w:r w:rsidRPr="00E6637C">
        <w:rPr>
          <w:sz w:val="12"/>
        </w:rPr>
        <w:t xml:space="preserve"> did away with feudal and pre-feudal myths such as the divine hierarchy between classes of people. In so doing, however, it </w:t>
      </w:r>
      <w:r w:rsidRPr="00E6637C">
        <w:rPr>
          <w:rStyle w:val="StyleUnderline"/>
        </w:rPr>
        <w:t>substituted one heck of a giant myth of its own: Nature. Nature is</w:t>
      </w:r>
      <w:r w:rsidRPr="00E6637C">
        <w:rPr>
          <w:sz w:val="12"/>
        </w:rPr>
        <w:t xml:space="preserve"> precisely </w:t>
      </w:r>
      <w:r w:rsidRPr="00E6637C">
        <w:rPr>
          <w:rStyle w:val="StyleUnderline"/>
        </w:rPr>
        <w:t xml:space="preserve">the lump that </w:t>
      </w:r>
      <w:proofErr w:type="gramStart"/>
      <w:r w:rsidRPr="00E6637C">
        <w:rPr>
          <w:rStyle w:val="StyleUnderline"/>
        </w:rPr>
        <w:t>preexists</w:t>
      </w:r>
      <w:proofErr w:type="gramEnd"/>
      <w:r w:rsidRPr="00E6637C">
        <w:rPr>
          <w:rStyle w:val="StyleUnderline"/>
        </w:rPr>
        <w:t xml:space="preserve"> the capitalist labor process</w:t>
      </w:r>
      <w:r w:rsidRPr="00E6637C">
        <w:rPr>
          <w:sz w:val="12"/>
        </w:rPr>
        <w:t xml:space="preserve">. Martin </w:t>
      </w:r>
      <w:r w:rsidRPr="00E6637C">
        <w:rPr>
          <w:rStyle w:val="StyleUnderline"/>
        </w:rPr>
        <w:t xml:space="preserve">Heidegger has the best term for it: </w:t>
      </w:r>
      <w:r w:rsidRPr="00E6637C">
        <w:rPr>
          <w:rStyle w:val="Emphasis"/>
        </w:rPr>
        <w:t>standing reserve, Bestand.</w:t>
      </w:r>
      <w:r w:rsidRPr="00E6637C">
        <w:rPr>
          <w:sz w:val="12"/>
        </w:rPr>
        <w:t xml:space="preserve">¶ </w:t>
      </w:r>
      <w:r w:rsidRPr="00E6637C">
        <w:rPr>
          <w:rStyle w:val="StyleUnderline"/>
        </w:rPr>
        <w:t>Bestand means “stuff,”</w:t>
      </w:r>
      <w:r w:rsidRPr="00E6637C">
        <w:rPr>
          <w:sz w:val="12"/>
        </w:rPr>
        <w:t xml:space="preserve"> as in the old ad from the 1990s, “Drink Pepsi: Get Stuff.” </w:t>
      </w:r>
      <w:r w:rsidRPr="00E6637C">
        <w:rPr>
          <w:rStyle w:val="StyleUnderline"/>
        </w:rPr>
        <w:t xml:space="preserve">There is </w:t>
      </w:r>
      <w:proofErr w:type="gramStart"/>
      <w:r w:rsidRPr="00E6637C">
        <w:rPr>
          <w:rStyle w:val="StyleUnderline"/>
        </w:rPr>
        <w:t>an ontology</w:t>
      </w:r>
      <w:proofErr w:type="gramEnd"/>
      <w:r w:rsidRPr="00E6637C">
        <w:rPr>
          <w:rStyle w:val="StyleUnderline"/>
        </w:rPr>
        <w:t xml:space="preserve"> implicit in capitalist production, </w:t>
      </w:r>
      <w:r w:rsidRPr="00E6637C">
        <w:rPr>
          <w:sz w:val="12"/>
        </w:rPr>
        <w:t xml:space="preserve">then, </w:t>
      </w:r>
      <w:r w:rsidRPr="00E6637C">
        <w:rPr>
          <w:rStyle w:val="StyleUnderline"/>
        </w:rPr>
        <w:t>that</w:t>
      </w:r>
      <w:r w:rsidRPr="00E6637C">
        <w:rPr>
          <w:sz w:val="12"/>
        </w:rPr>
        <w:t xml:space="preserve"> is strictly materialism as defined by Aristotle. Funnily enough, however, this materialism </w:t>
      </w:r>
      <w:r w:rsidRPr="00E6637C">
        <w:rPr>
          <w:rStyle w:val="StyleUnderline"/>
        </w:rPr>
        <w:t xml:space="preserve">is not fascinated with material objects in all their manifold specificity. </w:t>
      </w:r>
      <w:r w:rsidRPr="00E6637C">
        <w:rPr>
          <w:rStyle w:val="Emphasis"/>
        </w:rPr>
        <w:t>It’s just stuff.</w:t>
      </w:r>
      <w:r w:rsidRPr="00E6637C">
        <w:rPr>
          <w:sz w:val="12"/>
        </w:rPr>
        <w:t xml:space="preserve"> This viewpoint is the basis of Aristotle’s problem with materialism. Have you ever seen or handled matter? </w:t>
      </w:r>
      <w:r w:rsidRPr="00E6637C">
        <w:rPr>
          <w:rStyle w:val="StyleUnderline"/>
        </w:rPr>
        <w:t>Have you ever held a piece of “stuff”? Sure, I’ve seen lots of objects:</w:t>
      </w:r>
      <w:r w:rsidRPr="00E6637C">
        <w:rPr>
          <w:sz w:val="12"/>
        </w:rPr>
        <w:t xml:space="preserve"> Santa Claus in a department store, snowflakes and photographs of atoms. </w:t>
      </w:r>
      <w:r w:rsidRPr="00E6637C">
        <w:rPr>
          <w:rStyle w:val="StyleUnderline"/>
        </w:rPr>
        <w:t xml:space="preserve">But have I ever seen </w:t>
      </w:r>
      <w:r w:rsidRPr="00E6637C">
        <w:rPr>
          <w:sz w:val="12"/>
        </w:rPr>
        <w:t xml:space="preserve">matter or </w:t>
      </w:r>
      <w:r w:rsidRPr="00E6637C">
        <w:rPr>
          <w:rStyle w:val="Emphasis"/>
        </w:rPr>
        <w:t>stuff as such?</w:t>
      </w:r>
      <w:r w:rsidRPr="00E6637C">
        <w:rPr>
          <w:sz w:val="12"/>
        </w:rPr>
        <w:t xml:space="preserve"> Aristotle says </w:t>
      </w:r>
      <w:r w:rsidRPr="00E6637C">
        <w:rPr>
          <w:rStyle w:val="StyleUnderline"/>
        </w:rPr>
        <w:t>it’s</w:t>
      </w:r>
      <w:r w:rsidRPr="00E6637C">
        <w:rPr>
          <w:sz w:val="12"/>
        </w:rPr>
        <w:t xml:space="preserve"> a bit </w:t>
      </w:r>
      <w:r w:rsidRPr="00E6637C">
        <w:rPr>
          <w:rStyle w:val="StyleUnderline"/>
        </w:rPr>
        <w:t>like searching</w:t>
      </w:r>
      <w:r w:rsidRPr="00E6637C">
        <w:rPr>
          <w:sz w:val="12"/>
        </w:rPr>
        <w:t xml:space="preserve"> through </w:t>
      </w:r>
      <w:r w:rsidRPr="00E6637C">
        <w:rPr>
          <w:rStyle w:val="StyleUnderline"/>
        </w:rPr>
        <w:t>a zoo to find the “animal” rather than the various species</w:t>
      </w:r>
      <w:r w:rsidRPr="00E6637C">
        <w:rPr>
          <w:sz w:val="12"/>
        </w:rPr>
        <w:t xml:space="preserve"> such as monkeys and mynah birds. </w:t>
      </w:r>
      <w:r w:rsidRPr="00E6637C">
        <w:rPr>
          <w:rStyle w:val="StyleUnderline"/>
        </w:rPr>
        <w:t>Marx says</w:t>
      </w:r>
      <w:r w:rsidRPr="00E6637C">
        <w:rPr>
          <w:sz w:val="12"/>
        </w:rPr>
        <w:t xml:space="preserve"> exactly </w:t>
      </w:r>
      <w:r w:rsidRPr="00E6637C">
        <w:rPr>
          <w:rStyle w:val="StyleUnderline"/>
        </w:rPr>
        <w:t>the same</w:t>
      </w:r>
      <w:r w:rsidRPr="00E6637C">
        <w:rPr>
          <w:sz w:val="12"/>
        </w:rPr>
        <w:t xml:space="preserve"> thing </w:t>
      </w:r>
      <w:r w:rsidRPr="00E6637C">
        <w:rPr>
          <w:rStyle w:val="StyleUnderline"/>
        </w:rPr>
        <w:t>regarding capital. “The ‘expanded’ form [of the commodity] passes into the ‘general’ form when some commodity is excluded</w:t>
      </w:r>
      <w:r w:rsidRPr="00E6637C">
        <w:rPr>
          <w:sz w:val="12"/>
        </w:rPr>
        <w:t xml:space="preserve">, exempted </w:t>
      </w:r>
      <w:r w:rsidRPr="00E6637C">
        <w:rPr>
          <w:rStyle w:val="StyleUnderline"/>
        </w:rPr>
        <w:t>from the collection of commodities, and thus appears as the general equivalent of all commodities, as the immediate embodiment of Commodity as such, as if,</w:t>
      </w:r>
      <w:r w:rsidRPr="00E6637C">
        <w:rPr>
          <w:sz w:val="12"/>
        </w:rPr>
        <w:t xml:space="preserve"> by the side of all real animals, </w:t>
      </w:r>
      <w:r w:rsidRPr="00E6637C">
        <w:rPr>
          <w:rStyle w:val="StyleUnderline"/>
        </w:rPr>
        <w:t xml:space="preserve">there existed </w:t>
      </w:r>
      <w:r w:rsidRPr="00E6637C">
        <w:rPr>
          <w:sz w:val="12"/>
        </w:rPr>
        <w:t xml:space="preserve">the Animal, </w:t>
      </w:r>
      <w:r w:rsidRPr="00E6637C">
        <w:rPr>
          <w:rStyle w:val="StyleUnderline"/>
        </w:rPr>
        <w:t xml:space="preserve">the individual incarnation </w:t>
      </w:r>
      <w:r w:rsidRPr="00E6637C">
        <w:rPr>
          <w:rStyle w:val="StyleUnderline"/>
        </w:rPr>
        <w:lastRenderedPageBreak/>
        <w:t>of the entire</w:t>
      </w:r>
      <w:r w:rsidRPr="00E6637C">
        <w:rPr>
          <w:sz w:val="12"/>
        </w:rPr>
        <w:t xml:space="preserve"> animal kingdom – or as if, to use an example from </w:t>
      </w:r>
      <w:r w:rsidRPr="00E6637C">
        <w:rPr>
          <w:rStyle w:val="StyleUnderline"/>
        </w:rPr>
        <w:t>commercial capitalism</w:t>
      </w:r>
      <w:r w:rsidRPr="00E6637C">
        <w:rPr>
          <w:sz w:val="12"/>
        </w:rPr>
        <w:t xml:space="preserve">, by the side of all real spices, there existed the Spice.” As Nature goes, so goes matter. The two most progressive physical theories of our age, ecology and quantum theory, need have nothing to do with it.¶ </w:t>
      </w:r>
      <w:proofErr w:type="gramStart"/>
      <w:r w:rsidRPr="00E6637C">
        <w:rPr>
          <w:sz w:val="12"/>
        </w:rPr>
        <w:t>What</w:t>
      </w:r>
      <w:proofErr w:type="gramEnd"/>
      <w:r w:rsidRPr="00E6637C">
        <w:rPr>
          <w:sz w:val="12"/>
        </w:rPr>
        <w:t xml:space="preserve"> is bestand? </w:t>
      </w:r>
      <w:r w:rsidRPr="00E6637C">
        <w:rPr>
          <w:rStyle w:val="Emphasis"/>
        </w:rPr>
        <w:t>Bestand is stockpiling.</w:t>
      </w:r>
      <w:r w:rsidRPr="00E6637C">
        <w:rPr>
          <w:rStyle w:val="StyleUnderline"/>
        </w:rPr>
        <w:t xml:space="preserve"> </w:t>
      </w:r>
      <w:proofErr w:type="gramStart"/>
      <w:r w:rsidRPr="00E6637C">
        <w:rPr>
          <w:rStyle w:val="StyleUnderline"/>
        </w:rPr>
        <w:t>Gallon after gallon of oil waiting to be tapped.</w:t>
      </w:r>
      <w:proofErr w:type="gramEnd"/>
      <w:r w:rsidRPr="00E6637C">
        <w:rPr>
          <w:rStyle w:val="StyleUnderline"/>
        </w:rPr>
        <w:t xml:space="preserve"> </w:t>
      </w:r>
      <w:r w:rsidRPr="00E6637C">
        <w:rPr>
          <w:sz w:val="12"/>
        </w:rPr>
        <w:t xml:space="preserve">Row upon row of big box houses waiting to be inhabited. </w:t>
      </w:r>
      <w:proofErr w:type="gramStart"/>
      <w:r w:rsidRPr="00E6637C">
        <w:rPr>
          <w:rStyle w:val="StyleUnderline"/>
        </w:rPr>
        <w:t>Terabyte after terabyte of memory waiting to be filled.</w:t>
      </w:r>
      <w:proofErr w:type="gramEnd"/>
      <w:r w:rsidRPr="00E6637C">
        <w:rPr>
          <w:sz w:val="12"/>
        </w:rPr>
        <w:t xml:space="preserve"> Stockpiling is the art of the zeugma – the yoking of things you hear in phrases such as “wave upon wave” or “bumper to bumper.” </w:t>
      </w:r>
      <w:r w:rsidRPr="00E6637C">
        <w:rPr>
          <w:rStyle w:val="StyleUnderline"/>
        </w:rPr>
        <w:t>Stockpiling is the dominant mode of social existence. Giant parking lots</w:t>
      </w:r>
      <w:r w:rsidRPr="00E6637C">
        <w:rPr>
          <w:sz w:val="12"/>
        </w:rPr>
        <w:t xml:space="preserve"> empty of cars, </w:t>
      </w:r>
      <w:r w:rsidRPr="00E6637C">
        <w:rPr>
          <w:rStyle w:val="StyleUnderline"/>
        </w:rPr>
        <w:t>huge tables in restaurants across which you can’t hold hands,</w:t>
      </w:r>
      <w:r w:rsidRPr="00E6637C">
        <w:rPr>
          <w:sz w:val="12"/>
        </w:rPr>
        <w:t xml:space="preserve"> vast empty lawns. </w:t>
      </w:r>
      <w:r w:rsidRPr="00E6637C">
        <w:rPr>
          <w:rStyle w:val="Emphasis"/>
        </w:rPr>
        <w:t>N</w:t>
      </w:r>
      <w:r w:rsidRPr="00E6637C">
        <w:rPr>
          <w:rStyle w:val="StyleUnderline"/>
        </w:rPr>
        <w:t>ature is stockpiling.</w:t>
      </w:r>
      <w:r w:rsidRPr="00E6637C">
        <w:rPr>
          <w:sz w:val="12"/>
        </w:rPr>
        <w:t xml:space="preserve"> Range upon range of mountains, receding into the distance. </w:t>
      </w:r>
      <w:r w:rsidRPr="00E6637C">
        <w:rPr>
          <w:rStyle w:val="StyleUnderline"/>
        </w:rPr>
        <w:t>The Rocky Flats nuclear bomb trigger factory was sited precisely to evoke this kind of mountainous stockpile. The eerie strangeness of this</w:t>
      </w:r>
      <w:r w:rsidRPr="00E6637C">
        <w:rPr>
          <w:sz w:val="12"/>
        </w:rPr>
        <w:t xml:space="preserve"> fact </w:t>
      </w:r>
      <w:r w:rsidRPr="00E6637C">
        <w:rPr>
          <w:rStyle w:val="StyleUnderline"/>
        </w:rPr>
        <w:t xml:space="preserve">confronts us with the ways in which </w:t>
      </w:r>
      <w:r w:rsidRPr="00E6637C">
        <w:rPr>
          <w:rStyle w:val="Emphasis"/>
        </w:rPr>
        <w:t xml:space="preserve">we still believe that Nature is “over there” </w:t>
      </w:r>
      <w:r w:rsidRPr="00E6637C">
        <w:rPr>
          <w:rStyle w:val="StyleUnderline"/>
        </w:rPr>
        <w:t xml:space="preserve">– that it exists apart from technology, apart from history. </w:t>
      </w:r>
      <w:proofErr w:type="gramStart"/>
      <w:r w:rsidRPr="00E6637C">
        <w:rPr>
          <w:rStyle w:val="StyleUnderline"/>
        </w:rPr>
        <w:t>Far from it.</w:t>
      </w:r>
      <w:proofErr w:type="gramEnd"/>
      <w:r w:rsidRPr="00E6637C">
        <w:rPr>
          <w:rStyle w:val="StyleUnderline"/>
        </w:rPr>
        <w:t xml:space="preserve"> </w:t>
      </w:r>
      <w:r w:rsidRPr="00E6637C">
        <w:rPr>
          <w:rStyle w:val="Emphasis"/>
        </w:rPr>
        <w:t>Nature is the stockpile of stockpiles.</w:t>
      </w:r>
      <w:r w:rsidRPr="00E6637C">
        <w:rPr>
          <w:sz w:val="12"/>
        </w:rPr>
        <w:t xml:space="preserve">¶ </w:t>
      </w:r>
      <w:proofErr w:type="gramStart"/>
      <w:r w:rsidRPr="00E6637C">
        <w:rPr>
          <w:sz w:val="12"/>
        </w:rPr>
        <w:t>So</w:t>
      </w:r>
      <w:proofErr w:type="gramEnd"/>
      <w:r w:rsidRPr="00E6637C">
        <w:rPr>
          <w:sz w:val="12"/>
        </w:rPr>
        <w:t xml:space="preserve"> again, I ask, </w:t>
      </w:r>
      <w:r w:rsidRPr="00E6637C">
        <w:rPr>
          <w:rStyle w:val="StyleUnderline"/>
        </w:rPr>
        <w:t>what</w:t>
      </w:r>
      <w:r w:rsidRPr="00E6637C">
        <w:rPr>
          <w:sz w:val="12"/>
        </w:rPr>
        <w:t xml:space="preserve"> exactly </w:t>
      </w:r>
      <w:r w:rsidRPr="00E6637C">
        <w:rPr>
          <w:rStyle w:val="StyleUnderline"/>
        </w:rPr>
        <w:t xml:space="preserve">are we sustaining when we talk about sustainability? </w:t>
      </w:r>
      <w:proofErr w:type="gramStart"/>
      <w:r w:rsidRPr="00E6637C">
        <w:rPr>
          <w:rStyle w:val="StyleUnderline"/>
        </w:rPr>
        <w:t>An intrinsically out of control system that sucks in gray goo at one end and pushes out gray value at the other.</w:t>
      </w:r>
      <w:proofErr w:type="gramEnd"/>
      <w:r w:rsidRPr="00E6637C">
        <w:rPr>
          <w:sz w:val="12"/>
        </w:rPr>
        <w:t xml:space="preserve"> </w:t>
      </w:r>
      <w:proofErr w:type="gramStart"/>
      <w:r w:rsidRPr="00E6637C">
        <w:rPr>
          <w:sz w:val="12"/>
        </w:rPr>
        <w:t>It’s</w:t>
      </w:r>
      <w:proofErr w:type="gramEnd"/>
      <w:r w:rsidRPr="00E6637C">
        <w:rPr>
          <w:sz w:val="12"/>
        </w:rPr>
        <w:t xml:space="preserve"> Natural goo, Natural value. </w:t>
      </w:r>
      <w:r w:rsidRPr="00E6637C">
        <w:rPr>
          <w:rStyle w:val="StyleUnderline"/>
        </w:rPr>
        <w:t>Result? Mountain ranges of inertia, piling higher</w:t>
      </w:r>
      <w:r w:rsidRPr="00E6637C">
        <w:rPr>
          <w:sz w:val="12"/>
        </w:rPr>
        <w:t xml:space="preserve"> every year, </w:t>
      </w:r>
      <w:r w:rsidRPr="00E6637C">
        <w:rPr>
          <w:rStyle w:val="StyleUnderline"/>
        </w:rPr>
        <w:t>while humans boil away</w:t>
      </w:r>
      <w:r w:rsidRPr="00E6637C">
        <w:rPr>
          <w:sz w:val="12"/>
        </w:rPr>
        <w:t xml:space="preserve"> in the agony of uncertainty. Just take a </w:t>
      </w:r>
      <w:r w:rsidRPr="00E6637C">
        <w:rPr>
          <w:rStyle w:val="StyleUnderline"/>
        </w:rPr>
        <w:t>look at Manufactured Landscapes: the ocean of telephone dials,</w:t>
      </w:r>
      <w:r w:rsidRPr="00E6637C">
        <w:rPr>
          <w:sz w:val="12"/>
        </w:rPr>
        <w:t xml:space="preserve"> dials as far as the eye can see, somewhere in China. </w:t>
      </w:r>
      <w:r w:rsidRPr="00E6637C">
        <w:rPr>
          <w:rStyle w:val="StyleUnderline"/>
        </w:rPr>
        <w:t xml:space="preserve">A real ocean </w:t>
      </w:r>
      <w:r w:rsidRPr="00E6637C">
        <w:rPr>
          <w:sz w:val="12"/>
        </w:rPr>
        <w:t xml:space="preserve">– it </w:t>
      </w:r>
      <w:r w:rsidRPr="00E6637C">
        <w:rPr>
          <w:rStyle w:val="StyleUnderline"/>
        </w:rPr>
        <w:t>lies there at this very moment.</w:t>
      </w:r>
      <w:r w:rsidRPr="00E6637C">
        <w:rPr>
          <w:sz w:val="12"/>
        </w:rPr>
        <w:t>¶ Societies embody philosophies. Actually</w:t>
      </w:r>
      <w:r w:rsidRPr="00E6637C">
        <w:rPr>
          <w:rStyle w:val="StyleUnderline"/>
        </w:rPr>
        <w:t>, what we have</w:t>
      </w:r>
      <w:r w:rsidRPr="00E6637C">
        <w:rPr>
          <w:sz w:val="12"/>
        </w:rPr>
        <w:t xml:space="preserve"> in modernity </w:t>
      </w:r>
      <w:r w:rsidRPr="00E6637C">
        <w:rPr>
          <w:rStyle w:val="StyleUnderline"/>
        </w:rPr>
        <w:t>is</w:t>
      </w:r>
      <w:r w:rsidRPr="00E6637C">
        <w:rPr>
          <w:sz w:val="12"/>
        </w:rPr>
        <w:t xml:space="preserve"> much, much </w:t>
      </w:r>
      <w:r w:rsidRPr="00E6637C">
        <w:rPr>
          <w:rStyle w:val="StyleUnderline"/>
        </w:rPr>
        <w:t>worse than just instrumentality.</w:t>
      </w:r>
      <w:r w:rsidRPr="00E6637C">
        <w:rPr>
          <w:sz w:val="12"/>
        </w:rPr>
        <w:t xml:space="preserve"> Here we must depart from Heidegger. </w:t>
      </w:r>
      <w:r w:rsidRPr="00E6637C">
        <w:rPr>
          <w:rStyle w:val="Emphasis"/>
        </w:rPr>
        <w:t>What’s worse is the location of essence in some beyond, away from any specific existence.</w:t>
      </w:r>
      <w:r w:rsidRPr="00E6637C">
        <w:rPr>
          <w:sz w:val="12"/>
        </w:rPr>
        <w:t xml:space="preserve"> To this extent, capitalism is itself Heideggerian! Whether we call it scientism, deconstruction, relationism or just good old-fashioned Platonic forms, </w:t>
      </w:r>
      <w:r w:rsidRPr="00E6637C">
        <w:rPr>
          <w:rStyle w:val="StyleUnderline"/>
        </w:rPr>
        <w:t>there is no essence in what exists. Either the beyond is</w:t>
      </w:r>
      <w:r w:rsidRPr="00E6637C">
        <w:rPr>
          <w:sz w:val="12"/>
        </w:rPr>
        <w:t xml:space="preserve"> itself </w:t>
      </w:r>
      <w:r w:rsidRPr="00E6637C">
        <w:rPr>
          <w:rStyle w:val="StyleUnderline"/>
        </w:rPr>
        <w:t>nonexistent</w:t>
      </w:r>
      <w:r w:rsidRPr="00E6637C">
        <w:rPr>
          <w:sz w:val="12"/>
        </w:rPr>
        <w:t xml:space="preserve"> (deconstruction, nihilism), </w:t>
      </w:r>
      <w:r w:rsidRPr="00E6637C">
        <w:rPr>
          <w:rStyle w:val="StyleUnderline"/>
        </w:rPr>
        <w:t>or it’s some kind of real away from “</w:t>
      </w:r>
      <w:r w:rsidRPr="00E6637C">
        <w:rPr>
          <w:sz w:val="12"/>
        </w:rPr>
        <w:t xml:space="preserve">here.” </w:t>
      </w:r>
      <w:r w:rsidRPr="00E6637C">
        <w:rPr>
          <w:rStyle w:val="StyleUnderline"/>
        </w:rPr>
        <w:t>The problem</w:t>
      </w:r>
      <w:r w:rsidRPr="00E6637C">
        <w:rPr>
          <w:sz w:val="12"/>
        </w:rPr>
        <w:t xml:space="preserve">, then, </w:t>
      </w:r>
      <w:r w:rsidRPr="00E6637C">
        <w:rPr>
          <w:rStyle w:val="StyleUnderline"/>
        </w:rPr>
        <w:t>is</w:t>
      </w:r>
      <w:r w:rsidRPr="00E6637C">
        <w:rPr>
          <w:sz w:val="12"/>
        </w:rPr>
        <w:t xml:space="preserve"> not essentialism but </w:t>
      </w:r>
      <w:r w:rsidRPr="00E6637C">
        <w:rPr>
          <w:rStyle w:val="StyleUnderline"/>
        </w:rPr>
        <w:t>this</w:t>
      </w:r>
      <w:r w:rsidRPr="00E6637C">
        <w:rPr>
          <w:sz w:val="12"/>
        </w:rPr>
        <w:t xml:space="preserve"> very </w:t>
      </w:r>
      <w:r w:rsidRPr="00E6637C">
        <w:rPr>
          <w:rStyle w:val="StyleUnderline"/>
        </w:rPr>
        <w:t>notion of</w:t>
      </w:r>
      <w:r w:rsidRPr="00E6637C">
        <w:rPr>
          <w:sz w:val="12"/>
        </w:rPr>
        <w:t xml:space="preserve"> a beyond. Think of what Tony Hayward said. He said that the Gulf of Mexico was a huge ocean, and that the spill was tiny by comparison. Nature would absorb the industrial accident. I don’t want to quibble about the relative size of ocean and spill, as if an even larger spill would somehow have gotten it into Hayward’s thick head that it was bad news. I simply want to point out the metaphysics involved in Hayward’s assertion, which we could call capitalist essentialism. The essence of reality is </w:t>
      </w:r>
      <w:r w:rsidRPr="00E6637C">
        <w:rPr>
          <w:rStyle w:val="StyleUnderline"/>
        </w:rPr>
        <w:t xml:space="preserve">capital and </w:t>
      </w:r>
      <w:r w:rsidRPr="00E6637C">
        <w:rPr>
          <w:rStyle w:val="Emphasis"/>
        </w:rPr>
        <w:t>N</w:t>
      </w:r>
      <w:r w:rsidRPr="00E6637C">
        <w:rPr>
          <w:rStyle w:val="StyleUnderline"/>
        </w:rPr>
        <w:t>ature</w:t>
      </w:r>
      <w:r w:rsidRPr="00E6637C">
        <w:rPr>
          <w:sz w:val="12"/>
        </w:rPr>
        <w:t>. Both exist</w:t>
      </w:r>
      <w:r w:rsidRPr="00E6637C">
        <w:rPr>
          <w:rStyle w:val="StyleUnderline"/>
        </w:rPr>
        <w:t xml:space="preserve"> in an ethereal beyond. </w:t>
      </w:r>
      <w:r w:rsidRPr="00E6637C">
        <w:rPr>
          <w:sz w:val="12"/>
        </w:rPr>
        <w:t xml:space="preserve">Over here, where we live, is an oil spill. But don’t worry. The beyond will take care of it.¶ </w:t>
      </w:r>
      <w:proofErr w:type="gramStart"/>
      <w:r w:rsidRPr="00E6637C">
        <w:rPr>
          <w:sz w:val="12"/>
        </w:rPr>
        <w:t>Meanwhile</w:t>
      </w:r>
      <w:proofErr w:type="gramEnd"/>
      <w:r w:rsidRPr="00E6637C">
        <w:rPr>
          <w:sz w:val="12"/>
        </w:rPr>
        <w:t xml:space="preserve">, </w:t>
      </w:r>
      <w:r w:rsidRPr="00E6637C">
        <w:rPr>
          <w:rStyle w:val="StyleUnderline"/>
        </w:rPr>
        <w:t xml:space="preserve">despite </w:t>
      </w:r>
      <w:r w:rsidRPr="00E6637C">
        <w:rPr>
          <w:rStyle w:val="Emphasis"/>
        </w:rPr>
        <w:t>N</w:t>
      </w:r>
      <w:r w:rsidRPr="00E6637C">
        <w:rPr>
          <w:rStyle w:val="StyleUnderline"/>
        </w:rPr>
        <w:t>ature</w:t>
      </w:r>
      <w:r w:rsidRPr="00E6637C">
        <w:rPr>
          <w:sz w:val="12"/>
        </w:rPr>
        <w:t xml:space="preserve">, despite gray goo, </w:t>
      </w:r>
      <w:r w:rsidRPr="00E6637C">
        <w:rPr>
          <w:rStyle w:val="StyleUnderline"/>
        </w:rPr>
        <w:t>real things writhe and smack into one another. Some leap out because industry malfunctions, or functions</w:t>
      </w:r>
      <w:r w:rsidRPr="00E6637C">
        <w:rPr>
          <w:sz w:val="12"/>
        </w:rPr>
        <w:t xml:space="preserve"> only </w:t>
      </w:r>
      <w:r w:rsidRPr="00E6637C">
        <w:rPr>
          <w:rStyle w:val="StyleUnderline"/>
        </w:rPr>
        <w:t xml:space="preserve">too well. </w:t>
      </w:r>
      <w:r w:rsidRPr="00E6637C">
        <w:rPr>
          <w:rStyle w:val="Emphasis"/>
        </w:rPr>
        <w:t>Oil bursts out of</w:t>
      </w:r>
      <w:r w:rsidRPr="00E6637C">
        <w:rPr>
          <w:sz w:val="12"/>
        </w:rPr>
        <w:t xml:space="preserve"> its ancient sinkhole </w:t>
      </w:r>
      <w:r w:rsidRPr="00E6637C">
        <w:rPr>
          <w:rStyle w:val="Emphasis"/>
        </w:rPr>
        <w:t>and floods the Gulf</w:t>
      </w:r>
      <w:r w:rsidRPr="00E6637C">
        <w:rPr>
          <w:sz w:val="12"/>
        </w:rPr>
        <w:t xml:space="preserve"> of Mexico. </w:t>
      </w:r>
      <w:r w:rsidRPr="00E6637C">
        <w:rPr>
          <w:rStyle w:val="StyleUnderline"/>
        </w:rPr>
        <w:t>Gamma rays shoot out of plutonium</w:t>
      </w:r>
      <w:r w:rsidRPr="00E6637C">
        <w:rPr>
          <w:sz w:val="12"/>
        </w:rPr>
        <w:t xml:space="preserve"> for 24,000 years. </w:t>
      </w:r>
      <w:r w:rsidRPr="00E6637C">
        <w:rPr>
          <w:rStyle w:val="Emphasis"/>
        </w:rPr>
        <w:t xml:space="preserve">Hurricanes congeal </w:t>
      </w:r>
      <w:r w:rsidRPr="00E6637C">
        <w:rPr>
          <w:sz w:val="12"/>
        </w:rPr>
        <w:t xml:space="preserve">out of massive storm systems, </w:t>
      </w:r>
      <w:r w:rsidRPr="00E6637C">
        <w:rPr>
          <w:rStyle w:val="Emphasis"/>
        </w:rPr>
        <w:t>fed by the heat from the burning of fossil fuels.</w:t>
      </w:r>
      <w:r w:rsidRPr="00E6637C">
        <w:rPr>
          <w:sz w:val="12"/>
        </w:rPr>
        <w:t xml:space="preserve"> The ocean of telephone dials grows ever larger. Paradoxically, </w:t>
      </w:r>
      <w:r w:rsidRPr="00E6637C">
        <w:rPr>
          <w:rStyle w:val="Emphasis"/>
        </w:rPr>
        <w:t>capitalism has unleashed myriad objects upon us, in their manifold horror and sparkling splendor.</w:t>
      </w:r>
      <w:r w:rsidRPr="00E6637C">
        <w:rPr>
          <w:sz w:val="12"/>
        </w:rPr>
        <w:t xml:space="preserve"> Two hundred years of idealism, </w:t>
      </w:r>
      <w:r w:rsidRPr="00E6637C">
        <w:rPr>
          <w:rStyle w:val="StyleUnderline"/>
        </w:rPr>
        <w:t xml:space="preserve">two hundred years of seeing humans at the center of existence, and now the objects </w:t>
      </w:r>
      <w:r w:rsidRPr="00E6637C">
        <w:rPr>
          <w:rStyle w:val="Emphasis"/>
        </w:rPr>
        <w:t>take revenge,</w:t>
      </w:r>
      <w:r w:rsidRPr="00E6637C">
        <w:rPr>
          <w:rStyle w:val="StyleUnderline"/>
        </w:rPr>
        <w:t xml:space="preserve"> terrifyingly huge, ancient, long-lived, threateningly minute, </w:t>
      </w:r>
      <w:r w:rsidRPr="00E6637C">
        <w:rPr>
          <w:rStyle w:val="Emphasis"/>
        </w:rPr>
        <w:t>invading every cell in our body.</w:t>
      </w:r>
      <w:r w:rsidRPr="00E6637C">
        <w:rPr>
          <w:sz w:val="12"/>
        </w:rPr>
        <w:t>¶ Modern life presents us with a choice</w:t>
      </w:r>
      <w:proofErr w:type="gramStart"/>
      <w:r w:rsidRPr="00E6637C">
        <w:rPr>
          <w:sz w:val="12"/>
        </w:rPr>
        <w:t>:¶</w:t>
      </w:r>
      <w:proofErr w:type="gramEnd"/>
      <w:r w:rsidRPr="00E6637C">
        <w:rPr>
          <w:sz w:val="12"/>
        </w:rPr>
        <w:t xml:space="preserve"> 1) The essence of things is elsewhere (in the deep structure of capital, the unconscious, Being).¶ 2) There is no essence. (At present I believe that the restriction of rightness and coolness to this choice is one reason why planet Earth is in big trouble right now. And I believe that the choice resembles a choice between grayish brown and brownish gray). That’s why I believe in a third choice</w:t>
      </w:r>
      <w:proofErr w:type="gramStart"/>
      <w:r w:rsidRPr="00E6637C">
        <w:rPr>
          <w:sz w:val="12"/>
        </w:rPr>
        <w:t>:¶</w:t>
      </w:r>
      <w:proofErr w:type="gramEnd"/>
      <w:r w:rsidRPr="00E6637C">
        <w:rPr>
          <w:sz w:val="12"/>
        </w:rPr>
        <w:t xml:space="preserve"> 3) </w:t>
      </w:r>
      <w:r w:rsidRPr="00E6637C">
        <w:rPr>
          <w:rStyle w:val="StyleUnderline"/>
        </w:rPr>
        <w:t>There is an essence,</w:t>
      </w:r>
      <w:r w:rsidRPr="00E6637C">
        <w:rPr>
          <w:sz w:val="12"/>
        </w:rPr>
        <w:t xml:space="preserve"> and it’s right here</w:t>
      </w:r>
      <w:r w:rsidRPr="00E6637C">
        <w:rPr>
          <w:rStyle w:val="StyleUnderline"/>
        </w:rPr>
        <w:t>, in the object resplendent with its sensual qualities yet withdrawn.</w:t>
      </w:r>
      <w:r w:rsidRPr="00E6637C">
        <w:rPr>
          <w:sz w:val="12"/>
        </w:rPr>
        <w:t xml:space="preserve">¶ And </w:t>
      </w:r>
      <w:r w:rsidRPr="00E6637C">
        <w:rPr>
          <w:rStyle w:val="StyleUnderline"/>
        </w:rPr>
        <w:t>that’s why</w:t>
      </w:r>
      <w:r w:rsidRPr="00E6637C">
        <w:rPr>
          <w:sz w:val="12"/>
        </w:rPr>
        <w:t xml:space="preserve"> I believe </w:t>
      </w:r>
      <w:r w:rsidRPr="00E6637C">
        <w:rPr>
          <w:rStyle w:val="StyleUnderline"/>
        </w:rPr>
        <w:t>we are entering a new era</w:t>
      </w:r>
      <w:r w:rsidRPr="00E6637C">
        <w:rPr>
          <w:sz w:val="12"/>
        </w:rPr>
        <w:t xml:space="preserve"> of academic work, </w:t>
      </w:r>
      <w:r w:rsidRPr="00E6637C">
        <w:rPr>
          <w:rStyle w:val="StyleUnderline"/>
        </w:rPr>
        <w:t>where the point will not be</w:t>
      </w:r>
      <w:r w:rsidRPr="00E6637C">
        <w:rPr>
          <w:sz w:val="12"/>
        </w:rPr>
        <w:t xml:space="preserve"> </w:t>
      </w:r>
      <w:r w:rsidRPr="00E6637C">
        <w:rPr>
          <w:rStyle w:val="StyleUnderline"/>
        </w:rPr>
        <w:t>to</w:t>
      </w:r>
      <w:r w:rsidRPr="00E6637C">
        <w:rPr>
          <w:sz w:val="12"/>
        </w:rPr>
        <w:t xml:space="preserve"> one-up each other by </w:t>
      </w:r>
      <w:r w:rsidRPr="00E6637C">
        <w:rPr>
          <w:rStyle w:val="StyleUnderline"/>
        </w:rPr>
        <w:t>appeal</w:t>
      </w:r>
      <w:r w:rsidRPr="00E6637C">
        <w:rPr>
          <w:sz w:val="12"/>
        </w:rPr>
        <w:t xml:space="preserve">ing </w:t>
      </w:r>
      <w:r w:rsidRPr="00E6637C">
        <w:rPr>
          <w:rStyle w:val="StyleUnderline"/>
        </w:rPr>
        <w:t>to the trace of the givenness of the openness of the clearing of the lighting of the being of the pencil. Thinking past “meta mode” will at least bring us up to speed with the weirdness of things</w:t>
      </w:r>
      <w:r w:rsidRPr="00E6637C">
        <w:rPr>
          <w:sz w:val="12"/>
        </w:rPr>
        <w:t xml:space="preserve">, </w:t>
      </w:r>
      <w:proofErr w:type="gramStart"/>
      <w:r w:rsidRPr="00E6637C">
        <w:rPr>
          <w:sz w:val="12"/>
        </w:rPr>
        <w:t>a weirdness</w:t>
      </w:r>
      <w:proofErr w:type="gramEnd"/>
      <w:r w:rsidRPr="00E6637C">
        <w:rPr>
          <w:sz w:val="12"/>
        </w:rPr>
        <w:t xml:space="preserve"> that evolution, ecology, relativity and quantum theory all speak about. </w:t>
      </w:r>
      <w:r w:rsidRPr="00E6637C">
        <w:rPr>
          <w:rStyle w:val="StyleUnderline"/>
        </w:rPr>
        <w:t xml:space="preserve">This weirdness resides on the side of </w:t>
      </w:r>
      <w:r w:rsidRPr="00E6637C">
        <w:rPr>
          <w:rStyle w:val="Emphasis"/>
        </w:rPr>
        <w:t>objects themselves</w:t>
      </w:r>
      <w:r w:rsidRPr="00E6637C">
        <w:rPr>
          <w:rStyle w:val="StyleUnderline"/>
        </w:rPr>
        <w:t>, not our interpretation of them.</w:t>
      </w:r>
      <w:r w:rsidRPr="00E6637C">
        <w:rPr>
          <w:sz w:val="12"/>
        </w:rPr>
        <w:t xml:space="preserve">¶ </w:t>
      </w:r>
      <w:proofErr w:type="gramStart"/>
      <w:r w:rsidRPr="00E6637C">
        <w:rPr>
          <w:rStyle w:val="Emphasis"/>
        </w:rPr>
        <w:t>When</w:t>
      </w:r>
      <w:proofErr w:type="gramEnd"/>
      <w:r w:rsidRPr="00E6637C">
        <w:rPr>
          <w:rStyle w:val="Emphasis"/>
        </w:rPr>
        <w:t xml:space="preserve"> we flush the toilet, we imagine that the U-bend takes the waste away into some ontologically alien realm</w:t>
      </w:r>
      <w:r w:rsidRPr="00E6637C">
        <w:rPr>
          <w:rStyle w:val="StyleUnderline"/>
        </w:rPr>
        <w:t>. Ecology is now beginning to tell us of</w:t>
      </w:r>
      <w:r w:rsidRPr="00E6637C">
        <w:rPr>
          <w:sz w:val="12"/>
        </w:rPr>
        <w:t xml:space="preserve"> something very different: </w:t>
      </w:r>
      <w:r w:rsidRPr="00E6637C">
        <w:rPr>
          <w:rStyle w:val="StyleUnderline"/>
        </w:rPr>
        <w:t xml:space="preserve">a flattened world </w:t>
      </w:r>
      <w:r w:rsidRPr="00E6637C">
        <w:rPr>
          <w:rStyle w:val="Emphasis"/>
        </w:rPr>
        <w:t>without ontological U-bends.</w:t>
      </w:r>
      <w:r w:rsidRPr="00E6637C">
        <w:rPr>
          <w:sz w:val="12"/>
        </w:rPr>
        <w:t xml:space="preserve"> A world </w:t>
      </w:r>
      <w:r w:rsidRPr="00E6637C">
        <w:rPr>
          <w:rStyle w:val="StyleUnderline"/>
        </w:rPr>
        <w:t>in which there is no “away.”</w:t>
      </w:r>
      <w:r w:rsidRPr="00E6637C">
        <w:rPr>
          <w:sz w:val="12"/>
        </w:rPr>
        <w:t xml:space="preserve"> Marx was partly wrong, then, when in The Communist Manifesto he claimed that in capitalism all that is solid melts into air. He didn’t see how a kind of </w:t>
      </w:r>
      <w:r w:rsidRPr="00E6637C">
        <w:rPr>
          <w:rStyle w:val="StyleUnderline"/>
        </w:rPr>
        <w:t xml:space="preserve">hypersolidity oozes back into the emptied out space of capitalism, a hypersolidity I call here </w:t>
      </w:r>
      <w:r w:rsidRPr="00E6637C">
        <w:rPr>
          <w:rStyle w:val="Emphasis"/>
        </w:rPr>
        <w:t xml:space="preserve">hyperobjects. </w:t>
      </w:r>
      <w:r w:rsidRPr="00E6637C">
        <w:rPr>
          <w:rStyle w:val="StyleUnderline"/>
        </w:rPr>
        <w:t>This oozing real comes back and can no longer be ignored</w:t>
      </w:r>
      <w:r w:rsidRPr="00E6637C">
        <w:rPr>
          <w:sz w:val="12"/>
        </w:rPr>
        <w:t xml:space="preserve">, so that </w:t>
      </w:r>
      <w:r w:rsidRPr="00E6637C">
        <w:rPr>
          <w:rStyle w:val="StyleUnderline"/>
        </w:rPr>
        <w:t xml:space="preserve">even when the spill is supposedly “gone and forgotten,” </w:t>
      </w:r>
      <w:r w:rsidRPr="00E6637C">
        <w:rPr>
          <w:sz w:val="12"/>
        </w:rPr>
        <w:t xml:space="preserve">there, </w:t>
      </w:r>
      <w:r w:rsidRPr="00E6637C">
        <w:rPr>
          <w:rStyle w:val="StyleUnderline"/>
        </w:rPr>
        <w:t>look! There it is, mile upon mile of strands of oil just below the surface</w:t>
      </w:r>
      <w:r w:rsidRPr="00E6637C">
        <w:rPr>
          <w:sz w:val="12"/>
        </w:rPr>
        <w:t xml:space="preserve">, square mile upon square mile of ooze floating at the bottom of the ocean. The cosmic U-bend is no more. </w:t>
      </w:r>
      <w:r w:rsidRPr="00E6637C">
        <w:rPr>
          <w:rStyle w:val="StyleUnderline"/>
        </w:rPr>
        <w:t>It can’t be gone and forgotten</w:t>
      </w:r>
      <w:r w:rsidRPr="00E6637C">
        <w:rPr>
          <w:sz w:val="12"/>
        </w:rPr>
        <w:t xml:space="preserve"> – even ABC News knows that now.¶ </w:t>
      </w:r>
      <w:proofErr w:type="gramStart"/>
      <w:r w:rsidRPr="00E6637C">
        <w:rPr>
          <w:rStyle w:val="StyleUnderline"/>
        </w:rPr>
        <w:t>When</w:t>
      </w:r>
      <w:proofErr w:type="gramEnd"/>
      <w:r w:rsidRPr="00E6637C">
        <w:rPr>
          <w:rStyle w:val="StyleUnderline"/>
        </w:rPr>
        <w:t xml:space="preserve"> I hear the word “sustainability” I reach for my sunscreen.</w:t>
      </w:r>
    </w:p>
    <w:p w:rsidR="00225A55" w:rsidRDefault="00225A55" w:rsidP="00225A55"/>
    <w:p w:rsidR="00225A55" w:rsidRDefault="00225A55" w:rsidP="00225A55"/>
    <w:p w:rsidR="00F9697D" w:rsidRDefault="00F9697D" w:rsidP="00F9697D">
      <w:pPr>
        <w:pStyle w:val="Heading2"/>
      </w:pPr>
      <w:r>
        <w:lastRenderedPageBreak/>
        <w:t>Links</w:t>
      </w:r>
    </w:p>
    <w:p w:rsidR="00F9697D" w:rsidRPr="00033916" w:rsidRDefault="00F9697D" w:rsidP="00F9697D"/>
    <w:p w:rsidR="009119C2" w:rsidRDefault="009119C2" w:rsidP="009119C2">
      <w:pPr>
        <w:pStyle w:val="Heading3"/>
        <w:rPr>
          <w:rStyle w:val="StyleUnderline"/>
          <w:u w:val="none"/>
        </w:rPr>
      </w:pPr>
      <w:r>
        <w:rPr>
          <w:rStyle w:val="StyleUnderline"/>
          <w:u w:val="none"/>
        </w:rPr>
        <w:lastRenderedPageBreak/>
        <w:t xml:space="preserve">Animals  </w:t>
      </w:r>
    </w:p>
    <w:p w:rsidR="009119C2" w:rsidRPr="001A3102" w:rsidRDefault="009119C2" w:rsidP="009119C2">
      <w:pPr>
        <w:pStyle w:val="Heading4"/>
      </w:pPr>
      <w:r>
        <w:t>We can never understand th</w:t>
      </w:r>
      <w:r w:rsidRPr="001A3102">
        <w:t>e</w:t>
      </w:r>
      <w:r>
        <w:t xml:space="preserve"> “animal </w:t>
      </w:r>
      <w:proofErr w:type="gramStart"/>
      <w:r>
        <w:t>“  ,</w:t>
      </w:r>
      <w:proofErr w:type="gramEnd"/>
      <w:r>
        <w:t xml:space="preserve"> Only the realization of their  strangeness can challenge anthropocentrism</w:t>
      </w:r>
    </w:p>
    <w:p w:rsidR="009119C2" w:rsidRDefault="009119C2" w:rsidP="009119C2">
      <w:r>
        <w:rPr>
          <w:rStyle w:val="Heading4Char"/>
        </w:rPr>
        <w:t>Morton, 12</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57" w:history="1">
        <w:r>
          <w:rPr>
            <w:rStyle w:val="Hyperlink"/>
          </w:rPr>
          <w:t>http://site.ebrary.com/lib/apus/Doc?id=10496853&amp;ppg=41..page</w:t>
        </w:r>
      </w:hyperlink>
      <w:r>
        <w:t xml:space="preserve">   </w:t>
      </w:r>
      <w:r>
        <w:rPr>
          <w:rStyle w:val="StyleUnderline"/>
        </w:rPr>
        <w:t>41-42</w:t>
      </w:r>
      <w:r>
        <w:t>//NotJacob</w:t>
      </w:r>
    </w:p>
    <w:p w:rsidR="009119C2" w:rsidRDefault="009119C2" w:rsidP="009119C2">
      <w:pPr>
        <w:rPr>
          <w:rStyle w:val="StyleUnderline"/>
        </w:rPr>
      </w:pPr>
      <w:r w:rsidRPr="00AC7D51">
        <w:rPr>
          <w:rStyle w:val="StyleUnderline"/>
        </w:rPr>
        <w:t>Saying “Humans are animals” could get you in trouble. So could saying “Humans are not animals,” for different reasons. The</w:t>
      </w:r>
      <w:r>
        <w:rPr>
          <w:rStyle w:val="StyleUnderline"/>
          <w:u w:val="none"/>
        </w:rPr>
        <w:t xml:space="preserve"> w</w:t>
      </w:r>
      <w:r w:rsidRPr="00AC7D51">
        <w:rPr>
          <w:rStyle w:val="StyleUnderline"/>
        </w:rPr>
        <w:t>ord “animal” shows how humans develop intolerances to strangeness and to the stranger. A</w:t>
      </w:r>
      <w:r>
        <w:rPr>
          <w:rStyle w:val="StyleUnderline"/>
          <w:u w:val="none"/>
        </w:rPr>
        <w:t xml:space="preserve">ccording to prevailing ideologies, we must become, </w:t>
      </w:r>
      <w:r w:rsidRPr="00AC7D51">
        <w:rPr>
          <w:rStyle w:val="StyleUnderline"/>
        </w:rPr>
        <w:t>or be thought of as, like “animals” (biocentrism), or they should become, or be thought of as, like</w:t>
      </w:r>
      <w:r>
        <w:rPr>
          <w:rStyle w:val="StyleUnderline"/>
          <w:u w:val="none"/>
        </w:rPr>
        <w:t xml:space="preserve"> us (anthropocentrism). </w:t>
      </w:r>
      <w:r w:rsidRPr="00AC7D51">
        <w:rPr>
          <w:rStyle w:val="StyleUnderline"/>
        </w:rPr>
        <w:t>Neither choice is satisfactory. There is no way to maintain the strangeness of thing</w:t>
      </w:r>
      <w:r>
        <w:rPr>
          <w:rStyle w:val="StyleUnderline"/>
          <w:u w:val="none"/>
        </w:rPr>
        <w:t xml:space="preserve">s. </w:t>
      </w:r>
      <w:r w:rsidRPr="00AC7D51">
        <w:rPr>
          <w:rStyle w:val="StyleUnderline"/>
        </w:rPr>
        <w:t>Equating humans with “animals” seems right. But “animals” are often shorthand for tools or objects of instrumental reason</w:t>
      </w:r>
      <w:r>
        <w:rPr>
          <w:rStyle w:val="StyleUnderline"/>
          <w:u w:val="none"/>
        </w:rPr>
        <w:t>—</w:t>
      </w:r>
      <w:r w:rsidRPr="00AC7D51">
        <w:rPr>
          <w:rStyle w:val="StyleUnderline"/>
        </w:rPr>
        <w:t>the equation doesn’t sound so clever when you put it that way. Humans are like “animals,” but “animals” are not “animals,” as we are beginning to see. We should instead explore the paradoxes and fissures of identity within “human” and “animal.” Instead of “animal,” I use strange stranger</w:t>
      </w:r>
      <w:r>
        <w:rPr>
          <w:rStyle w:val="StyleUnderline"/>
          <w:u w:val="none"/>
        </w:rPr>
        <w:t xml:space="preserve">. </w:t>
      </w:r>
      <w:r w:rsidRPr="00AC7D51">
        <w:rPr>
          <w:rStyle w:val="StyleUnderline"/>
        </w:rPr>
        <w:t xml:space="preserve">This stranger isn’t just strange. She, or he, or it— can we tell? </w:t>
      </w:r>
      <w:proofErr w:type="gramStart"/>
      <w:r w:rsidRPr="00AC7D51">
        <w:rPr>
          <w:rStyle w:val="StyleUnderline"/>
        </w:rPr>
        <w:t>how</w:t>
      </w:r>
      <w:proofErr w:type="gramEnd"/>
      <w:r w:rsidRPr="00AC7D51">
        <w:rPr>
          <w:rStyle w:val="StyleUnderline"/>
        </w:rPr>
        <w:t>?—is strangely strange. Their strangeness itself is strange</w:t>
      </w:r>
      <w:r>
        <w:rPr>
          <w:rStyle w:val="StyleUnderline"/>
          <w:u w:val="none"/>
        </w:rPr>
        <w:t xml:space="preserve">. 72 </w:t>
      </w:r>
      <w:r w:rsidRPr="00AC7D51">
        <w:rPr>
          <w:rStyle w:val="StyleUnderline"/>
        </w:rPr>
        <w:t>We can never absolutely figure them out. If we could, then all we would have is a ready-made box to put them in, and we would just be looking at the box, not at the strange strangers.</w:t>
      </w:r>
      <w:r>
        <w:rPr>
          <w:rStyle w:val="StyleUnderline"/>
          <w:u w:val="none"/>
        </w:rPr>
        <w:t xml:space="preserve"> </w:t>
      </w:r>
      <w:r w:rsidRPr="00AC7D51">
        <w:rPr>
          <w:rStyle w:val="StyleUnderline"/>
        </w:rPr>
        <w:t xml:space="preserve">They are intrinsically strange. </w:t>
      </w:r>
      <w:r w:rsidRPr="00AC7D51">
        <w:t>Do we know for sure whether they are sentient or not? Do we know whether they are alive or not? Their strangeness is part of who they are.</w:t>
      </w:r>
      <w:r w:rsidRPr="00AC7D51">
        <w:rPr>
          <w:rStyle w:val="StyleUnderline"/>
        </w:rPr>
        <w:t xml:space="preserve"> 7</w:t>
      </w:r>
      <w:r>
        <w:rPr>
          <w:rStyle w:val="StyleUnderline"/>
          <w:u w:val="none"/>
        </w:rPr>
        <w:t xml:space="preserve">3 After all, they might be us. And what could be stranger than what is familiar? </w:t>
      </w:r>
      <w:r w:rsidRPr="00AC7D51">
        <w:rPr>
          <w:rStyle w:val="StyleUnderline"/>
        </w:rPr>
        <w:t>As anyone who has a long-term partner can attest, the strangest person is the one you wake up with every morning. Far from gradually erasing strangeness, intimacy heightens it. The more we know them, the stranger they become. Intimacy itself is strange</w:t>
      </w:r>
      <w:r>
        <w:rPr>
          <w:rStyle w:val="StyleUnderline"/>
          <w:u w:val="none"/>
        </w:rPr>
        <w:t xml:space="preserve">. As the passenger side-view mirror on your car reads, “Objects in mirror are closer than they appear.” </w:t>
      </w:r>
      <w:r w:rsidRPr="00AC7D51">
        <w:rPr>
          <w:rStyle w:val="StyleUnderline"/>
        </w:rPr>
        <w:t>We ignore the mesh because we’re so familiar with it.</w:t>
      </w:r>
      <w:r>
        <w:rPr>
          <w:rStyle w:val="StyleUnderline"/>
          <w:u w:val="none"/>
        </w:rPr>
        <w:t xml:space="preserve"> 74 </w:t>
      </w:r>
      <w:r w:rsidRPr="00AC7D51">
        <w:rPr>
          <w:rStyle w:val="StyleUnderline"/>
        </w:rPr>
        <w:t xml:space="preserve">Our familiarity forms the basis of the threatening intimacy that we too often push to the backs of our minds. </w:t>
      </w:r>
      <w:r w:rsidRPr="00AC7D51">
        <w:t>Imagine living in a world of triangular creatures.</w:t>
      </w:r>
      <w:r w:rsidRPr="00AC7D51">
        <w:rPr>
          <w:rStyle w:val="StyleUnderline"/>
        </w:rPr>
        <w:t xml:space="preserve"> </w:t>
      </w:r>
      <w:r w:rsidRPr="00AC7D51">
        <w:t>A triangular scientist discovers creatures without angles</w:t>
      </w:r>
      <w:r w:rsidRPr="00AC7D51">
        <w:rPr>
          <w:rStyle w:val="StyleUnderline"/>
        </w:rPr>
        <w:t>.</w:t>
      </w:r>
      <w:r>
        <w:rPr>
          <w:rStyle w:val="StyleUnderline"/>
          <w:u w:val="none"/>
        </w:rPr>
        <w:t xml:space="preserve"> T</w:t>
      </w:r>
      <w:r w:rsidRPr="00AC7D51">
        <w:rPr>
          <w:rStyle w:val="StyleUnderline"/>
        </w:rPr>
        <w:t>hese “smooth strangers” would be “strange” only insofar as we don’t usually encounter them in our world.</w:t>
      </w:r>
      <w:r>
        <w:rPr>
          <w:rStyle w:val="StyleUnderline"/>
          <w:u w:val="none"/>
        </w:rPr>
        <w:t xml:space="preserve"> But we can imagine such a creature. </w:t>
      </w:r>
      <w:r w:rsidRPr="00AC7D51">
        <w:rPr>
          <w:rStyle w:val="StyleUnderline"/>
        </w:rPr>
        <w:t>And if one ever showed up, it would be a “familiar stranger</w:t>
      </w:r>
      <w:r>
        <w:rPr>
          <w:rStyle w:val="StyleUnderline"/>
          <w:u w:val="none"/>
        </w:rPr>
        <w:t>”—we would have anticipated its existence. We</w:t>
      </w:r>
      <w:r w:rsidRPr="00AC7D51">
        <w:t xml:space="preserve"> </w:t>
      </w:r>
      <w:r>
        <w:t xml:space="preserve">would need some time, of course, to get to know its smoothness. But this process would be fi nite. </w:t>
      </w:r>
      <w:r w:rsidRPr="00AC7D51">
        <w:rPr>
          <w:rStyle w:val="StyleUnderline"/>
        </w:rPr>
        <w:t>The strange stranger, conversely, is something or someone whose existence we cannot anticipate. Even when strange strangers showed up, even if they lived with us for a thousand years, we might never know them fully</w:t>
      </w:r>
      <w:r>
        <w:t xml:space="preserve">— </w:t>
      </w:r>
      <w:r w:rsidRPr="00AC7D51">
        <w:rPr>
          <w:rStyle w:val="StyleUnderline"/>
        </w:rPr>
        <w:t>and we would never know whether we had exhausted our getting-to-know process</w:t>
      </w:r>
      <w:r>
        <w:t xml:space="preserve">. We wouldn’t know what we did not know about them—these aspects would be unknown unknowns, in the inimitable phrasing of the U.S. secretary of defense who in 2003 promoted a disastrous war. 75 </w:t>
      </w:r>
      <w:r w:rsidRPr="00AC7D51">
        <w:rPr>
          <w:rStyle w:val="StyleUnderline"/>
        </w:rPr>
        <w:t xml:space="preserve">They might be living with us right now. They might, indeed, be us. That is what is so strange about them. We can never tell. </w:t>
      </w:r>
    </w:p>
    <w:p w:rsidR="009119C2" w:rsidRPr="00AC7D51" w:rsidRDefault="009119C2" w:rsidP="009119C2">
      <w:pPr>
        <w:rPr>
          <w:rStyle w:val="StyleUnderline"/>
        </w:rPr>
      </w:pPr>
    </w:p>
    <w:p w:rsidR="009119C2" w:rsidRDefault="009119C2" w:rsidP="009119C2">
      <w:pPr>
        <w:rPr>
          <w:rStyle w:val="StyleUnderline"/>
        </w:rPr>
      </w:pPr>
    </w:p>
    <w:p w:rsidR="009119C2" w:rsidRPr="00E6637C" w:rsidRDefault="009119C2" w:rsidP="009119C2">
      <w:pPr>
        <w:rPr>
          <w:rStyle w:val="StyleUnderline"/>
        </w:rPr>
      </w:pPr>
    </w:p>
    <w:p w:rsidR="00774ED1" w:rsidRDefault="00774ED1" w:rsidP="00774ED1">
      <w:pPr>
        <w:pStyle w:val="Heading3"/>
      </w:pPr>
      <w:r>
        <w:lastRenderedPageBreak/>
        <w:t xml:space="preserve">Apocalypse </w:t>
      </w:r>
    </w:p>
    <w:p w:rsidR="00774ED1" w:rsidRPr="00774ED1" w:rsidRDefault="00774ED1" w:rsidP="00BF3A71">
      <w:pPr>
        <w:pStyle w:val="Heading4"/>
      </w:pPr>
      <w:r>
        <w:t xml:space="preserve">Waiting for apocalypse to come </w:t>
      </w:r>
      <w:r>
        <w:rPr>
          <w:i/>
        </w:rPr>
        <w:t>is</w:t>
      </w:r>
      <w:r>
        <w:t xml:space="preserve"> the problem—</w:t>
      </w:r>
      <w:r>
        <w:rPr>
          <w:i/>
        </w:rPr>
        <w:t>we</w:t>
      </w:r>
      <w:r>
        <w:t xml:space="preserve"> control try-or-die </w:t>
      </w:r>
    </w:p>
    <w:p w:rsidR="00774ED1" w:rsidRPr="00D67C7C" w:rsidRDefault="00774ED1" w:rsidP="00774ED1">
      <w:pPr>
        <w:rPr>
          <w:b/>
          <w:bCs/>
          <w:sz w:val="26"/>
        </w:rPr>
      </w:pPr>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pg.103-104) </w:t>
      </w:r>
    </w:p>
    <w:p w:rsidR="00774ED1" w:rsidRPr="00C073CA" w:rsidRDefault="00774ED1" w:rsidP="00774ED1">
      <w:pPr>
        <w:rPr>
          <w:rStyle w:val="StyleUnderline"/>
        </w:rPr>
      </w:pPr>
      <w:r w:rsidRPr="00C67A42">
        <w:rPr>
          <w:rStyle w:val="StyleUnderline"/>
        </w:rPr>
        <w:t>The spooky thing is</w:t>
      </w:r>
      <w:proofErr w:type="gramStart"/>
      <w:r w:rsidRPr="00C67A42">
        <w:rPr>
          <w:rStyle w:val="StyleUnderline"/>
        </w:rPr>
        <w:t>,</w:t>
      </w:r>
      <w:proofErr w:type="gramEnd"/>
      <w:r w:rsidRPr="00C67A42">
        <w:rPr>
          <w:rStyle w:val="StyleUnderline"/>
        </w:rPr>
        <w:t xml:space="preserve"> we discover global warming precisely when it’s already here. It is like realizing that for </w:t>
      </w:r>
      <w:r>
        <w:rPr>
          <w:rStyle w:val="StyleUnderline"/>
        </w:rPr>
        <w:t>some time you had been conduct</w:t>
      </w:r>
      <w:r w:rsidRPr="00C67A42">
        <w:rPr>
          <w:rStyle w:val="StyleUnderline"/>
        </w:rPr>
        <w:t>ing your business in the expanding sphere of a slow-motion nuclear bomb.</w:t>
      </w:r>
      <w:r w:rsidRPr="00D67C7C">
        <w:t xml:space="preserve"> You have a few seconds for amazement as the fantasy that you inhabited a neat, seamless little world melts away. All those apocalyptic narratives of doom about the “end of the world” are, from this point of view, part of the problem, not part of the solution. By postponing doom into some hypothetical future, these narratives inoculate us against the</w:t>
      </w:r>
      <w:r>
        <w:t xml:space="preserve"> </w:t>
      </w:r>
      <w:r w:rsidRPr="00D67C7C">
        <w:t xml:space="preserve">very real object that has intruded into ecological, social, and psychic space. </w:t>
      </w:r>
      <w:r w:rsidRPr="00C5645D">
        <w:rPr>
          <w:rStyle w:val="StyleUnderline"/>
        </w:rPr>
        <w:t>As we shall see, the hyperobject spells doom now, not at some future date</w:t>
      </w:r>
      <w:r w:rsidRPr="00D67C7C">
        <w:t xml:space="preserve">. (Doom will assume a special technical meaning in this study in the “Hypocrisies” section.) </w:t>
      </w:r>
      <w:r w:rsidRPr="00C5645D">
        <w:rPr>
          <w:rStyle w:val="StyleUnderline"/>
        </w:rPr>
        <w:t>If there is no background—no neutral, peripheral stage set of weather, but rather a very visible, highly monitored, publicly debated climate— then there is no foreground. Foregrounds need backgrounds to exist.</w:t>
      </w:r>
      <w:r w:rsidRPr="000003FB">
        <w:rPr>
          <w:rStyle w:val="StyleUnderline"/>
        </w:rPr>
        <w:t xml:space="preserve"> So the strange effect of dragging weather phenomena into the foreground as part of our awareness of global warming has been the gradual realization that there is no foreground! </w:t>
      </w:r>
      <w:r w:rsidRPr="00D67C7C">
        <w:t xml:space="preserve">The idea that we are embedded in a phenomenological lifeworld, tucked up like little hobbits into the safety of our burrow, has been exposed as a fiction. The specialness we granted ourselves as unravelers of cosmic meaning, exemplified in the uniqueness of Heideggerian Dasein, falls apart since there is no meaningfulness possible in a world without a foreground–background distinction. Worlds need horizons and horizons need backgrounds, which need foregrounds. When we can see everywhere (when I can use Google Earth to see the fish in my mom’s pond in her garden in London), the world—as a significant, bounded, horizoning entity—disappears. </w:t>
      </w:r>
      <w:r w:rsidRPr="00C073CA">
        <w:rPr>
          <w:rStyle w:val="StyleUnderline"/>
        </w:rPr>
        <w:t xml:space="preserve">We have no world because the objects that functioned as invisible scenery have dissolved.5 </w:t>
      </w:r>
    </w:p>
    <w:p w:rsidR="007465A7" w:rsidRDefault="007465A7" w:rsidP="007465A7">
      <w:pPr>
        <w:pStyle w:val="Heading3"/>
      </w:pPr>
      <w:r>
        <w:lastRenderedPageBreak/>
        <w:t xml:space="preserve">Cap Bad/Marx </w:t>
      </w:r>
    </w:p>
    <w:p w:rsidR="007465A7" w:rsidRPr="00B577F3" w:rsidRDefault="007465A7" w:rsidP="00BF3A71">
      <w:pPr>
        <w:pStyle w:val="Heading4"/>
      </w:pPr>
      <w:r>
        <w:t xml:space="preserve">Capitalism is reactive, not proacitive—it can’t form the basis of our K of hyperobjects </w:t>
      </w:r>
    </w:p>
    <w:p w:rsidR="007465A7" w:rsidRPr="002B1BA6" w:rsidRDefault="007465A7" w:rsidP="007465A7">
      <w:pPr>
        <w:rPr>
          <w:b/>
          <w:bCs/>
          <w:sz w:val="26"/>
        </w:rPr>
      </w:pPr>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pg.20-21) </w:t>
      </w:r>
    </w:p>
    <w:p w:rsidR="007465A7" w:rsidRDefault="007465A7" w:rsidP="007465A7">
      <w:r>
        <w:t xml:space="preserve">The “towering-through” (Heidegger) of the hyperobject into the misty transcendentalism of modernity interrupts the supposed “progress” that thinking has been making toward assimilating the entire universe to a late capitalism-friendly version of Macbeth, in which (in the phrase Marx quotes) “all that is solid melts into air.”29 For at the very point at which the melting into air occurs, we catch the first glimpses of the all- too-solid iceberg within the mist. For reasons I give in the second part of this book, </w:t>
      </w:r>
      <w:r w:rsidRPr="002B1BA6">
        <w:rPr>
          <w:rStyle w:val="StyleUnderline"/>
        </w:rPr>
        <w:t>I doubt gravely whether capitalism is entirely up for the job of processing hyperobjects. I have argued elsewhere that since the raw machinery of capitalism is reactive rather than proactive, it might contain a flaw that makes it unable to address the ecological emergency fully.30 Capitalism builds on existing objects such as “raw materials” (whatever comes in at the factory door). The retroactive style of capital- ism is reflected in the ideology of “the consumer” and its “demands” that capital then “meets.”</w:t>
      </w:r>
      <w:r>
        <w:t xml:space="preserve"> The ship of modernity is equipped with powerful lasers and nuclear weapons. But these very devices set off chain reactions that generate yet more hyperobjects that thrust themselves between us and the extrapolated, predicted future. Science itself becomes the emergency break that brings the adventure of modernity to a shuddering halt. But this halt is not in front of the iceberg. </w:t>
      </w:r>
      <w:r w:rsidRPr="002B1BA6">
        <w:rPr>
          <w:rStyle w:val="StyleUnderline"/>
        </w:rPr>
        <w:t xml:space="preserve">The halting is (an aspect of) the iceberg. The fury of the engines is precisely how they cease to function, seized up by the ice that is already inside them. The future, a time “after the end of the world,” has arrived too early. </w:t>
      </w:r>
    </w:p>
    <w:p w:rsidR="00225A55" w:rsidRDefault="00225A55" w:rsidP="00225A55">
      <w:pPr>
        <w:pStyle w:val="Heading3"/>
        <w:rPr>
          <w:rStyle w:val="StyleUnderline"/>
        </w:rPr>
      </w:pPr>
      <w:r>
        <w:rPr>
          <w:rStyle w:val="StyleUnderline"/>
        </w:rPr>
        <w:lastRenderedPageBreak/>
        <w:t xml:space="preserve">Civilization </w:t>
      </w:r>
    </w:p>
    <w:p w:rsidR="00225A55" w:rsidRPr="00EF0F0D" w:rsidRDefault="00225A55" w:rsidP="00BF3A71">
      <w:pPr>
        <w:pStyle w:val="Heading4"/>
      </w:pPr>
      <w:r w:rsidRPr="00EF0F0D">
        <w:t xml:space="preserve">The Nature Civilization Dichtomomy </w:t>
      </w:r>
      <w:r>
        <w:t xml:space="preserve">is the basis of human superiority claims </w:t>
      </w:r>
    </w:p>
    <w:p w:rsidR="00225A55" w:rsidRPr="00774ED1" w:rsidRDefault="00225A55" w:rsidP="00225A55">
      <w:pPr>
        <w:pStyle w:val="BodyText"/>
        <w:rPr>
          <w:rStyle w:val="StyleUnderline"/>
          <w:b/>
          <w:u w:val="none"/>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p. 100-101</w:t>
      </w:r>
    </w:p>
    <w:p w:rsidR="00225A55" w:rsidRDefault="00225A55" w:rsidP="00225A55">
      <w:r w:rsidRPr="005D39AF">
        <w:rPr>
          <w:rStyle w:val="StyleUnderline"/>
        </w:rPr>
        <w:t>The question of animals-sometimes I wonder whether it is the ques- tion-radically disrupts any idea of a single, independent, solid environment</w:t>
      </w:r>
      <w:r w:rsidRPr="005D39AF">
        <w:t>.</w:t>
      </w:r>
      <w:r>
        <w:t xml:space="preserve"> </w:t>
      </w:r>
      <w:r w:rsidRPr="005D39AF">
        <w:rPr>
          <w:rStyle w:val="StyleUnderline"/>
        </w:rPr>
        <w:t>67 Each animal</w:t>
      </w:r>
      <w:r w:rsidRPr="005D39AF">
        <w:t xml:space="preserve">, perhaps, </w:t>
      </w:r>
      <w:r w:rsidRPr="005D39AF">
        <w:rPr>
          <w:rStyle w:val="StyleUnderline"/>
        </w:rPr>
        <w:t>has its own environment</w:t>
      </w:r>
      <w:r w:rsidRPr="005D39AF">
        <w:t>, as German</w:t>
      </w:r>
      <w:r>
        <w:t xml:space="preserve"> </w:t>
      </w:r>
      <w:r w:rsidRPr="005D39AF">
        <w:t>scientists such as Jacob von Uexkiill wanted to establish in the early</w:t>
      </w:r>
      <w:r>
        <w:t xml:space="preserve"> </w:t>
      </w:r>
      <w:r w:rsidRPr="005D39AF">
        <w:t>twentieth century, which profoundly influenced Heidegger.68 Even if</w:t>
      </w:r>
      <w:r>
        <w:t xml:space="preserve"> </w:t>
      </w:r>
      <w:r w:rsidRPr="005D39AF">
        <w:t xml:space="preserve">this is not true </w:t>
      </w:r>
      <w:proofErr w:type="gramStart"/>
      <w:r w:rsidRPr="005D39AF">
        <w:t>( if</w:t>
      </w:r>
      <w:proofErr w:type="gramEnd"/>
      <w:r w:rsidRPr="005D39AF">
        <w:t xml:space="preserve"> it were, it would multiply the problem of " the " environment</w:t>
      </w:r>
      <w:r>
        <w:t xml:space="preserve"> </w:t>
      </w:r>
      <w:r w:rsidRPr="005D39AF">
        <w:t xml:space="preserve">exponentially), </w:t>
      </w:r>
      <w:r w:rsidRPr="005D39AF">
        <w:rPr>
          <w:rStyle w:val="StyleUnderline"/>
        </w:rPr>
        <w:t xml:space="preserve">the idea of " our" environment becomes especially tricky when it starts to slither, swim, and lurch toward us. </w:t>
      </w:r>
      <w:r w:rsidRPr="005D39AF">
        <w:t>The beings known as animals hover at the corner of the separation of inside and outside generated by the idea of world as a self-contained system.</w:t>
      </w:r>
      <w:r>
        <w:t xml:space="preserve"> </w:t>
      </w:r>
      <w:r w:rsidRPr="005D39AF">
        <w:rPr>
          <w:rStyle w:val="StyleUnderline"/>
        </w:rPr>
        <w:t xml:space="preserve">Strangely enough, thinking in terms of "world" often excludes animals- beings </w:t>
      </w:r>
      <w:proofErr w:type="gramStart"/>
      <w:r w:rsidRPr="005D39AF">
        <w:rPr>
          <w:rStyle w:val="StyleUnderline"/>
        </w:rPr>
        <w:t>who</w:t>
      </w:r>
      <w:proofErr w:type="gramEnd"/>
      <w:r w:rsidRPr="005D39AF">
        <w:rPr>
          <w:rStyle w:val="StyleUnderline"/>
        </w:rPr>
        <w:t xml:space="preserve"> actually live there</w:t>
      </w:r>
      <w:r w:rsidRPr="005D39AF">
        <w:t>. For Edmund Husserl, animals are</w:t>
      </w:r>
      <w:r>
        <w:t xml:space="preserve"> </w:t>
      </w:r>
      <w:r w:rsidRPr="005D39AF">
        <w:t xml:space="preserve">like deaf people, </w:t>
      </w:r>
      <w:proofErr w:type="gramStart"/>
      <w:r w:rsidRPr="005D39AF">
        <w:t>" abnormal</w:t>
      </w:r>
      <w:proofErr w:type="gramEnd"/>
      <w:r w:rsidRPr="005D39AF">
        <w:t>."69 For Heidegger, animals lack of a sense</w:t>
      </w:r>
      <w:r>
        <w:t xml:space="preserve"> </w:t>
      </w:r>
      <w:r w:rsidRPr="005D39AF">
        <w:t xml:space="preserve">of world (Welta1'111). 7° </w:t>
      </w:r>
      <w:proofErr w:type="gramStart"/>
      <w:r w:rsidRPr="005D39AF">
        <w:t>Or</w:t>
      </w:r>
      <w:proofErr w:type="gramEnd"/>
      <w:r w:rsidRPr="005D39AF">
        <w:t>, more precisely, their sense of world is this</w:t>
      </w:r>
      <w:r>
        <w:t xml:space="preserve"> </w:t>
      </w:r>
      <w:r w:rsidRPr="005D39AF">
        <w:t>lack. 7J In contrast, s</w:t>
      </w:r>
      <w:r w:rsidRPr="005D39AF">
        <w:rPr>
          <w:rStyle w:val="StyleUnderline"/>
        </w:rPr>
        <w:t xml:space="preserve">ome ecological thinking wants to forget about the differences between humans and other animals, real or imagined, as soon as possible. This inverted speciesism celebrates </w:t>
      </w:r>
      <w:proofErr w:type="gramStart"/>
      <w:r w:rsidRPr="005D39AF">
        <w:rPr>
          <w:rStyle w:val="StyleUnderline"/>
        </w:rPr>
        <w:t>" the</w:t>
      </w:r>
      <w:proofErr w:type="gramEnd"/>
      <w:r w:rsidRPr="005D39AF">
        <w:rPr>
          <w:rStyle w:val="StyleUnderline"/>
        </w:rPr>
        <w:t xml:space="preserve"> more than human wor</w:t>
      </w:r>
      <w:r w:rsidRPr="005D39AF">
        <w:t>ld" (Abram ) . For Percy Shelley, animals lose their cruelty</w:t>
      </w:r>
      <w:r>
        <w:t xml:space="preserve"> </w:t>
      </w:r>
      <w:r w:rsidRPr="005D39AF">
        <w:t>just as humans begin to live a more pacifist existence. In his vegetarian</w:t>
      </w:r>
      <w:r>
        <w:t xml:space="preserve"> </w:t>
      </w:r>
      <w:r w:rsidRPr="005D39AF">
        <w:t xml:space="preserve">ecotopia they end up </w:t>
      </w:r>
      <w:proofErr w:type="gramStart"/>
      <w:r w:rsidRPr="005D39AF">
        <w:t>" sport</w:t>
      </w:r>
      <w:proofErr w:type="gramEnd"/>
      <w:r w:rsidRPr="005D39AF">
        <w:t>[ing] around [man's] dwelling " ( The</w:t>
      </w:r>
      <w:r>
        <w:t xml:space="preserve"> </w:t>
      </w:r>
      <w:r w:rsidRPr="005D39AF">
        <w:t xml:space="preserve">Daemon of the World, 2 .444 ) . For Rilke or Levertov, </w:t>
      </w:r>
      <w:r w:rsidRPr="005D39AF">
        <w:rPr>
          <w:rStyle w:val="StyleUnderline"/>
        </w:rPr>
        <w:t xml:space="preserve">post-Romantic poets keen to establish an environmental poetics, animals have an access to the </w:t>
      </w:r>
      <w:proofErr w:type="gramStart"/>
      <w:r w:rsidRPr="005D39AF">
        <w:rPr>
          <w:rStyle w:val="StyleUnderline"/>
        </w:rPr>
        <w:t>" open</w:t>
      </w:r>
      <w:proofErr w:type="gramEnd"/>
      <w:r w:rsidRPr="005D39AF">
        <w:rPr>
          <w:rStyle w:val="StyleUnderline"/>
        </w:rPr>
        <w:t>" that is denied to humans, either entirely or as a result of bad training. 7</w:t>
      </w:r>
      <w:r w:rsidRPr="005D39AF">
        <w:t xml:space="preserve">2 It </w:t>
      </w:r>
      <w:r w:rsidRPr="005D39AF">
        <w:rPr>
          <w:rStyle w:val="StyleUnderline"/>
        </w:rPr>
        <w:t>all depends how up close and personal you want to get</w:t>
      </w:r>
      <w:r w:rsidRPr="005D39AF">
        <w:t>. Levinas strove to exclude animals from his idea of contact with the</w:t>
      </w:r>
      <w:r>
        <w:t xml:space="preserve"> </w:t>
      </w:r>
      <w:proofErr w:type="gramStart"/>
      <w:r w:rsidRPr="005D39AF">
        <w:t>" face</w:t>
      </w:r>
      <w:proofErr w:type="gramEnd"/>
      <w:r w:rsidRPr="005D39AF">
        <w:t xml:space="preserve"> " of the other as the basis of ethics. But </w:t>
      </w:r>
      <w:r w:rsidRPr="005D39AF">
        <w:rPr>
          <w:rStyle w:val="StyleUnderline"/>
        </w:rPr>
        <w:t>he was haunted by the face of a dog who had looked at him, perhaps with kindness, in a Nazi prison camp</w:t>
      </w:r>
      <w:r w:rsidRPr="005D39AF">
        <w:t>,</w:t>
      </w:r>
      <w:proofErr w:type="gramStart"/>
      <w:r w:rsidRPr="005D39AF">
        <w:t>?3</w:t>
      </w:r>
      <w:proofErr w:type="gramEnd"/>
      <w:r w:rsidRPr="005D39AF">
        <w:t xml:space="preserve"> For Tolkien, dwarves, elves, hobbits, and talking eagles</w:t>
      </w:r>
      <w:r>
        <w:t xml:space="preserve"> </w:t>
      </w:r>
      <w:r w:rsidRPr="005D39AF">
        <w:t>are welcome others, but swarthy " southern" or "eastern" men are</w:t>
      </w:r>
      <w:r>
        <w:t xml:space="preserve"> </w:t>
      </w:r>
      <w:r w:rsidRPr="005D39AF">
        <w:t>not,?4 Some of those who refused to evacuate New Orleans in the wake</w:t>
      </w:r>
      <w:r>
        <w:t xml:space="preserve"> </w:t>
      </w:r>
      <w:r w:rsidRPr="005D39AF">
        <w:t>of hurricane Katrina did so because they were not allowed to take their</w:t>
      </w:r>
      <w:r>
        <w:t xml:space="preserve"> </w:t>
      </w:r>
      <w:r w:rsidRPr="005D39AF">
        <w:t>pets and would not abandon them. This may be a matter of moral</w:t>
      </w:r>
      <w:r>
        <w:t xml:space="preserve"> </w:t>
      </w:r>
      <w:r w:rsidRPr="005D39AF">
        <w:t>feeling rather than stub born primitivism.</w:t>
      </w:r>
      <w:r w:rsidRPr="005D39AF">
        <w:rPr>
          <w:rStyle w:val="StyleUnderline"/>
        </w:rPr>
        <w:t>The Nazis ferociously opposed animal cruelty but thought nothing of exterminating threatening human others. Animals bring up the ways in which humans develop intolerances to strangeness and to the stranger.</w:t>
      </w:r>
      <w:r>
        <w:t xml:space="preserve"> </w:t>
      </w:r>
      <w:r w:rsidRPr="005D39AF">
        <w:rPr>
          <w:rStyle w:val="StyleUnderline"/>
        </w:rPr>
        <w:t>We must become like animals</w:t>
      </w:r>
      <w:r w:rsidRPr="005D39AF">
        <w:t xml:space="preserve"> (ecocentrism), or vice</w:t>
      </w:r>
      <w:r w:rsidRPr="005D39AF">
        <w:rPr>
          <w:rStyle w:val="StyleUnderline"/>
        </w:rPr>
        <w:t xml:space="preserve"> versa </w:t>
      </w:r>
      <w:r w:rsidRPr="005D39AF">
        <w:t>(anthropocentrism</w:t>
      </w:r>
      <w:proofErr w:type="gramStart"/>
      <w:r w:rsidRPr="005D39AF">
        <w:t>)</w:t>
      </w:r>
      <w:r>
        <w:t xml:space="preserve"> </w:t>
      </w:r>
      <w:r w:rsidRPr="005D39AF">
        <w:t>.</w:t>
      </w:r>
      <w:proofErr w:type="gramEnd"/>
      <w:r w:rsidRPr="005D39AF">
        <w:t xml:space="preserve"> We are back with the quantum state we discovered in</w:t>
      </w:r>
      <w:r>
        <w:t xml:space="preserve"> </w:t>
      </w:r>
      <w:r w:rsidRPr="005D39AF">
        <w:t xml:space="preserve">Chapter 1. </w:t>
      </w:r>
      <w:r w:rsidRPr="005D39AF">
        <w:rPr>
          <w:rStyle w:val="StyleUnderline"/>
        </w:rPr>
        <w:t>There is no way of maintaining the strangeness of things without coming down on one side or the other. What of the arrival</w:t>
      </w:r>
      <w:r>
        <w:t xml:space="preserve"> </w:t>
      </w:r>
      <w:proofErr w:type="gramStart"/>
      <w:r w:rsidRPr="005D39AF">
        <w:t>( "</w:t>
      </w:r>
      <w:proofErr w:type="gramEnd"/>
      <w:r w:rsidRPr="005D39AF">
        <w:t xml:space="preserve">human" or " animal" or other) </w:t>
      </w:r>
      <w:r w:rsidRPr="005D39AF">
        <w:rPr>
          <w:rStyle w:val="StyleUnderline"/>
        </w:rPr>
        <w:t>your worldview was not expecting</w:t>
      </w:r>
      <w:r w:rsidRPr="005D39AF">
        <w:t xml:space="preserve"> ? </w:t>
      </w:r>
      <w:r w:rsidRPr="005D39AF">
        <w:rPr>
          <w:rStyle w:val="StyleUnderline"/>
        </w:rPr>
        <w:t>Iuse the word arrival in the sense D errida means when he speaks of a "pure hospitality" as one that " opens or is in advance open to someone who is neither expected nor invited</w:t>
      </w:r>
      <w:r w:rsidRPr="005D39AF">
        <w:t xml:space="preserve">, </w:t>
      </w:r>
      <w:r w:rsidRPr="005D39AF">
        <w:rPr>
          <w:rStyle w:val="StyleUnderline"/>
        </w:rPr>
        <w:t xml:space="preserve">to whomever arrives as an absolutely foreign visitor, as a new arrival, nonidentifiable and unforeseeable, in short, wholly other " ; "without at least the thought of this pure and unconditional hospitality </w:t>
      </w:r>
      <w:r w:rsidRPr="005D39AF">
        <w:t xml:space="preserve">. . . </w:t>
      </w:r>
      <w:r w:rsidRPr="005D39AF">
        <w:rPr>
          <w:rStyle w:val="StyleUnderline"/>
        </w:rPr>
        <w:t>we would not even have the idea of the other, of the</w:t>
      </w:r>
      <w:r w:rsidRPr="005D39AF">
        <w:t xml:space="preserve"> </w:t>
      </w:r>
      <w:r w:rsidRPr="005D39AF">
        <w:rPr>
          <w:rStyle w:val="StyleUnderline"/>
        </w:rPr>
        <w:t>alterity of the other, that is, of someone who enters into our lives without having been invited. We would not even have the idea of love or of 'living together'</w:t>
      </w:r>
      <w:r w:rsidRPr="005D39AF">
        <w:t xml:space="preserve"> (vivre ensemble) </w:t>
      </w:r>
      <w:r w:rsidRPr="005D39AF">
        <w:rPr>
          <w:rStyle w:val="StyleUnderline"/>
        </w:rPr>
        <w:t>with the other in a way that is not a part of some totality or 'ensemble</w:t>
      </w:r>
      <w:r w:rsidRPr="005D39AF">
        <w:t xml:space="preserve">. </w:t>
      </w:r>
      <w:proofErr w:type="gramStart"/>
      <w:r w:rsidRPr="005D39AF">
        <w:t>' "</w:t>
      </w:r>
      <w:proofErr w:type="gramEnd"/>
      <w:r w:rsidRPr="005D39AF">
        <w:t xml:space="preserve"> 75 </w:t>
      </w:r>
      <w:r w:rsidRPr="005D39AF">
        <w:rPr>
          <w:rStyle w:val="StyleUnderline"/>
        </w:rPr>
        <w:t>This genuinely " other other " appears to be held up at the border of the world as nestling horizon</w:t>
      </w:r>
      <w:r w:rsidRPr="005D39AF">
        <w:t xml:space="preserve">. </w:t>
      </w:r>
      <w:r w:rsidRPr="005D39AF">
        <w:rPr>
          <w:rStyle w:val="StyleUnderline"/>
        </w:rPr>
        <w:t>Just as ambient poetics undermines the environmentalism that uses it to esta blish itself, so strangers undermine the very Umwelt that uses them to esta blish its boundarie</w:t>
      </w:r>
      <w:r w:rsidRPr="005D39AF">
        <w:t>s. Far from healing the</w:t>
      </w:r>
      <w:r>
        <w:t xml:space="preserve"> </w:t>
      </w:r>
      <w:r w:rsidRPr="005D39AF">
        <w:t>rift between humans and others, thinking since the Romantic period</w:t>
      </w:r>
      <w:r>
        <w:t xml:space="preserve"> </w:t>
      </w:r>
      <w:r w:rsidRPr="005D39AF">
        <w:lastRenderedPageBreak/>
        <w:t xml:space="preserve">keeps </w:t>
      </w:r>
      <w:r w:rsidRPr="005D39AF">
        <w:rPr>
          <w:rStyle w:val="StyleUnderline"/>
        </w:rPr>
        <w:t>opening it up in all sorts of ways. This is despite the fact that radical linguistic theory of the age posited language as deriving from animal cries</w:t>
      </w:r>
      <w:proofErr w:type="gramStart"/>
      <w:r w:rsidRPr="005D39AF">
        <w:t>,76</w:t>
      </w:r>
      <w:proofErr w:type="gramEnd"/>
      <w:r w:rsidRPr="005D39AF">
        <w:t xml:space="preserve"> Onomatopoeia is ecomimesis in miniature. Despite the</w:t>
      </w:r>
      <w:r>
        <w:t xml:space="preserve"> </w:t>
      </w:r>
      <w:r w:rsidRPr="005D39AF">
        <w:t>recent attempt to categorize the bonobo chimpanzee as a species of</w:t>
      </w:r>
      <w:r>
        <w:t xml:space="preserve"> </w:t>
      </w:r>
      <w:r w:rsidRPr="005D39AF">
        <w:t>HomoJ a seemingly endless series of hominids and humanoids stands between</w:t>
      </w:r>
      <w:r>
        <w:t xml:space="preserve"> </w:t>
      </w:r>
      <w:r w:rsidRPr="005D39AF">
        <w:t xml:space="preserve">humans and animals. </w:t>
      </w:r>
      <w:r w:rsidRPr="005D39AF">
        <w:rPr>
          <w:rStyle w:val="StyleUnderline"/>
        </w:rPr>
        <w:t xml:space="preserve">And no one has yet categorized humans as a species of Pan </w:t>
      </w:r>
      <w:proofErr w:type="gramStart"/>
      <w:r w:rsidRPr="005D39AF">
        <w:rPr>
          <w:rStyle w:val="StyleUnderline"/>
        </w:rPr>
        <w:t>paniscus.If</w:t>
      </w:r>
      <w:proofErr w:type="gramEnd"/>
      <w:r w:rsidRPr="005D39AF">
        <w:rPr>
          <w:rStyle w:val="StyleUnderline"/>
        </w:rPr>
        <w:t xml:space="preserve"> we knew what to do with animals and their kin, we could take a break from the painful exertions of consciousness</w:t>
      </w:r>
      <w:r w:rsidRPr="005D39AF">
        <w:t>. We could shout "We</w:t>
      </w:r>
      <w:r>
        <w:t xml:space="preserve"> </w:t>
      </w:r>
      <w:r w:rsidRPr="005D39AF">
        <w:t xml:space="preserve">are the </w:t>
      </w:r>
      <w:proofErr w:type="gramStart"/>
      <w:r w:rsidRPr="005D39AF">
        <w:t>world !</w:t>
      </w:r>
      <w:proofErr w:type="gramEnd"/>
      <w:r w:rsidRPr="005D39AF">
        <w:t xml:space="preserve"> " and it would be true. Of </w:t>
      </w:r>
      <w:r w:rsidRPr="005D39AF">
        <w:rPr>
          <w:rStyle w:val="StyleUnderline"/>
        </w:rPr>
        <w:t>course, we would not be able to watch ourselves on video as we dissolved into oneness with the stranger. And so ecological writing keeps beating itself against the glass of the other, like a fly</w:t>
      </w:r>
      <w:r w:rsidRPr="005D39AF">
        <w:t>. The constant dinging of the impact-in which</w:t>
      </w:r>
      <w:r>
        <w:t xml:space="preserve"> </w:t>
      </w:r>
      <w:r w:rsidRPr="005D39AF">
        <w:t xml:space="preserve">the strange other, as soon as it enters into proximity, </w:t>
      </w:r>
      <w:r w:rsidRPr="005D39AF">
        <w:rPr>
          <w:rStyle w:val="StyleUnderline"/>
        </w:rPr>
        <w:t xml:space="preserve">becomes an inert or threatening thing-indicates a loss of irony. </w:t>
      </w:r>
      <w:r w:rsidRPr="005D39AF">
        <w:t xml:space="preserve">The only way to remain close to the strangers without killing them (turning them into </w:t>
      </w:r>
      <w:proofErr w:type="gramStart"/>
      <w:r w:rsidRPr="005D39AF">
        <w:t>yourself</w:t>
      </w:r>
      <w:proofErr w:type="gramEnd"/>
      <w:r>
        <w:t xml:space="preserve"> </w:t>
      </w:r>
      <w:r w:rsidRPr="005D39AF">
        <w:t>or into an inanimate o bject</w:t>
      </w:r>
      <w:r w:rsidRPr="005D39AF">
        <w:rPr>
          <w:rStyle w:val="StyleUnderline"/>
        </w:rPr>
        <w:t>) is to maintain a sense of irony</w:t>
      </w:r>
      <w:r w:rsidRPr="005D39AF">
        <w:t xml:space="preserve">. </w:t>
      </w:r>
      <w:r w:rsidRPr="005D39AF">
        <w:rPr>
          <w:rStyle w:val="StyleUnderline"/>
        </w:rPr>
        <w:t>If irony and movement are not part of environmentalism, strangers are in danger of disappearing, exclusion, ostracism, or worse</w:t>
      </w:r>
      <w:r w:rsidRPr="005D39AF">
        <w:t>. Schlegel determined that irony was democratic. All truth claims are</w:t>
      </w:r>
      <w:r>
        <w:t xml:space="preserve"> </w:t>
      </w:r>
      <w:r w:rsidRPr="005D39AF">
        <w:t>fragmentary, and the more you know, the more you realize that your</w:t>
      </w:r>
      <w:r>
        <w:t xml:space="preserve"> </w:t>
      </w:r>
      <w:r w:rsidRPr="005D39AF">
        <w:t>own pers</w:t>
      </w:r>
      <w:r w:rsidRPr="005D39AF">
        <w:rPr>
          <w:rStyle w:val="StyleUnderline"/>
        </w:rPr>
        <w:t>pective is shot through with fragmentariness, negativity, and hesitation. You start to tolerate other ways of li</w:t>
      </w:r>
      <w:r w:rsidRPr="005D39AF">
        <w:t>fe,</w:t>
      </w:r>
      <w:proofErr w:type="gramStart"/>
      <w:r w:rsidRPr="005D39AF">
        <w:t>?</w:t>
      </w:r>
      <w:r w:rsidRPr="005D39AF">
        <w:rPr>
          <w:rStyle w:val="StyleUnderline"/>
        </w:rPr>
        <w:t>7</w:t>
      </w:r>
      <w:proofErr w:type="gramEnd"/>
      <w:r w:rsidRPr="005D39AF">
        <w:rPr>
          <w:rStyle w:val="StyleUnderline"/>
        </w:rPr>
        <w:t xml:space="preserve"> But is toleration enough</w:t>
      </w:r>
      <w:r w:rsidRPr="005D39AF">
        <w:t>, as Derrida asked? You might end up not with a sense of the</w:t>
      </w:r>
      <w:r>
        <w:t xml:space="preserve"> </w:t>
      </w:r>
      <w:r w:rsidRPr="005D39AF">
        <w:t xml:space="preserve">other as other, but with a sense of sheer </w:t>
      </w:r>
      <w:proofErr w:type="gramStart"/>
      <w:r w:rsidRPr="005D39AF">
        <w:t>" I</w:t>
      </w:r>
      <w:proofErr w:type="gramEnd"/>
      <w:r w:rsidRPr="005D39AF">
        <w:t>," a blank space or blackhole, transcending all possible positions-a state o f " quiescence and</w:t>
      </w:r>
      <w:r>
        <w:t xml:space="preserve"> </w:t>
      </w:r>
      <w:r w:rsidRPr="005D39AF">
        <w:t>feebleness-which does not like to act or to touch anything for fear of</w:t>
      </w:r>
      <w:r>
        <w:t xml:space="preserve"> </w:t>
      </w:r>
      <w:r w:rsidRPr="005D39AF">
        <w:t>surrendering its inward harmony . . . the source of morbid saintliness</w:t>
      </w:r>
      <w:r>
        <w:t xml:space="preserve"> </w:t>
      </w:r>
      <w:r w:rsidRPr="005D39AF">
        <w:t xml:space="preserve">and yearning." 78 This is Hegel's view of the </w:t>
      </w:r>
      <w:proofErr w:type="gramStart"/>
      <w:r w:rsidRPr="005D39AF">
        <w:t>" beautiful</w:t>
      </w:r>
      <w:proofErr w:type="gramEnd"/>
      <w:r w:rsidRPr="005D39AF">
        <w:t xml:space="preserve"> soul," as we shall</w:t>
      </w:r>
      <w:r>
        <w:t xml:space="preserve"> </w:t>
      </w:r>
      <w:r w:rsidRPr="005D39AF">
        <w:t xml:space="preserve">see, and it has much to tell us about environmentalism. </w:t>
      </w:r>
      <w:r w:rsidRPr="005D39AF">
        <w:rPr>
          <w:rStyle w:val="StyleUnderline"/>
        </w:rPr>
        <w:t>When it becomes a way of being, irony ironically ceases to be irony. Instead of establishing an aestheticized distance toward everything, irony must forge intimate relationships with strangers</w:t>
      </w:r>
      <w:r w:rsidRPr="005D39AF">
        <w:t>. We will be grappling with this intimacy</w:t>
      </w:r>
      <w:r>
        <w:t xml:space="preserve"> </w:t>
      </w:r>
      <w:r w:rsidRPr="005D39AF">
        <w:t xml:space="preserve">in Chapter </w:t>
      </w:r>
      <w:proofErr w:type="gramStart"/>
      <w:r w:rsidRPr="005D39AF">
        <w:t>3 .</w:t>
      </w:r>
      <w:proofErr w:type="gramEnd"/>
      <w:r w:rsidRPr="005D39AF">
        <w:t xml:space="preserve"> For now, let us continue to steer ourselves through</w:t>
      </w:r>
      <w:r>
        <w:t xml:space="preserve"> </w:t>
      </w:r>
      <w:r w:rsidRPr="005D39AF">
        <w:t>different possible forms of environmental immersion.</w:t>
      </w:r>
    </w:p>
    <w:p w:rsidR="007465A7" w:rsidRDefault="007465A7" w:rsidP="007465A7">
      <w:pPr>
        <w:pStyle w:val="Heading3"/>
      </w:pPr>
      <w:r>
        <w:lastRenderedPageBreak/>
        <w:t xml:space="preserve">Climate Change </w:t>
      </w:r>
    </w:p>
    <w:p w:rsidR="007465A7" w:rsidRPr="007465A7" w:rsidRDefault="007465A7" w:rsidP="00BF3A71">
      <w:pPr>
        <w:pStyle w:val="Heading4"/>
      </w:pPr>
      <w:r>
        <w:t xml:space="preserve">The use of the term climate change leads to widespread denialism and prevents understanding the true hyperobject </w:t>
      </w:r>
      <w:r>
        <w:rPr>
          <w:i/>
        </w:rPr>
        <w:t>warming</w:t>
      </w:r>
      <w:r>
        <w:t xml:space="preserve"> </w:t>
      </w:r>
    </w:p>
    <w:p w:rsidR="007465A7" w:rsidRPr="00307722" w:rsidRDefault="007465A7" w:rsidP="007465A7">
      <w:pPr>
        <w:rPr>
          <w:rStyle w:val="Style13ptBold"/>
        </w:rPr>
      </w:pPr>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pg.7-9) </w:t>
      </w:r>
    </w:p>
    <w:p w:rsidR="007465A7" w:rsidRDefault="007465A7" w:rsidP="007465A7">
      <w:r>
        <w:t xml:space="preserve">The end of the world is correlated with the Anthropocene, its global warming and subsequent drastic climate change, whose precise scope remains uncertain while its reality is verified beyond </w:t>
      </w:r>
      <w:r w:rsidRPr="00307722">
        <w:t>question</w:t>
      </w:r>
      <w:r>
        <w:t xml:space="preserve">. Throughout Hyperobjects I shall be calling it global warming and not climate change. Why? Whatever the scientific and social reasons for the predominance of the term climate change over global warming for naming this particular hyperobject, the effect in social and political discourse is plain enough. There has been a decrease in appropriate levels of concern. </w:t>
      </w:r>
      <w:r w:rsidRPr="00307722">
        <w:rPr>
          <w:rStyle w:val="StyleUnderline"/>
        </w:rPr>
        <w:t>Indeed, denialism is able to claim that using the term climate change is merely the rebranding of a fabrication, nay evidence of this fabrication in flagrante delicto. On the terrain of media and the sociopolitical realm, the phrase climate change has been such a failure that one is tempted to see the term itself as a kind of denial, a reaction to the radical trauma of unprecedented global warming.</w:t>
      </w:r>
      <w:r>
        <w:t xml:space="preserve"> That the terms are presented as choices rather than as a package is a symptom of this failure, since logically it is correct to say “climate change as a result of global warming,” where “climate change” is just a compression of a more detailed phrase, a metonymy. </w:t>
      </w:r>
      <w:proofErr w:type="gramStart"/>
      <w:r>
        <w:t xml:space="preserve">If this is not the case, then </w:t>
      </w:r>
      <w:r w:rsidRPr="00307722">
        <w:rPr>
          <w:rStyle w:val="StyleUnderline"/>
        </w:rPr>
        <w:t>climate change as a substitute for global warming is like “cultural change” as a substitute for Renaissance, or “change in living conditions” as a substitute for Holocaust.</w:t>
      </w:r>
      <w:proofErr w:type="gramEnd"/>
      <w:r>
        <w:t xml:space="preserve"> </w:t>
      </w:r>
      <w:r w:rsidRPr="00307722">
        <w:rPr>
          <w:rStyle w:val="StyleUnderline"/>
        </w:rPr>
        <w:t xml:space="preserve">Climate change as substitute enables cynical reason (both right wing and left) to say that the “climate has always been changing,” which to my ears sounds like using “people have always been killing one another” as a fatuous reason not to control the sale of machine guns. </w:t>
      </w:r>
      <w:r>
        <w:t xml:space="preserve">What we desperately need is an appropriate level of shock and anxiety concerning a specific ecological trauma—indeed, the ecological trauma of our age, the very thing that defines the Anthropocene as such. This is why I shall be sticking with the phrase global warming in this book. </w:t>
      </w:r>
    </w:p>
    <w:p w:rsidR="009119C2" w:rsidRDefault="009119C2" w:rsidP="009119C2">
      <w:pPr>
        <w:pStyle w:val="Heading4"/>
      </w:pPr>
      <w:r>
        <w:t>Human inputs may be involved in climate change, but this focus on the human is precisely how corporations co-opt status quo environmental discourse.  Climate change is a hyper object that cannot be grasped entirely through local manifestations, which means it is always withdraw from direct human awareness.  Instead of attempting to transform the climate change, we must theorize climate change as a hyper object and how we must adapt to its existence.</w:t>
      </w:r>
    </w:p>
    <w:p w:rsidR="009119C2" w:rsidRDefault="009119C2" w:rsidP="009119C2">
      <w:pPr>
        <w:rPr>
          <w:rStyle w:val="Style13ptBold"/>
          <w:bCs w:val="0"/>
          <w:sz w:val="22"/>
        </w:rPr>
      </w:pPr>
      <w:proofErr w:type="gramStart"/>
      <w:r>
        <w:rPr>
          <w:rStyle w:val="Style13ptBold"/>
        </w:rPr>
        <w:t>Coffield in 11.</w:t>
      </w:r>
      <w:proofErr w:type="gramEnd"/>
      <w:r>
        <w:t xml:space="preserve"> Kris Coffield is an independent political theory scholar from Hawai’i and legislative director for the IMUAlliance.  "The Climate of Object-Oriented Poetics," 06/08/11. http://webcache.googleusercontent.com/search?q=cache:SXbkB6DvqA0J:fracturedpolitics.com/2011/06/18/object-oriented-poetics.aspx+&amp;cd=1&amp;hl=en&amp;ct=clnk&amp;gl=us</w:t>
      </w:r>
    </w:p>
    <w:p w:rsidR="009119C2" w:rsidRDefault="009119C2" w:rsidP="009119C2">
      <w:r>
        <w:rPr>
          <w:rStyle w:val="StyleUnderline"/>
          <w:highlight w:val="cyan"/>
        </w:rPr>
        <w:t>One of the central theses of climate science is that</w:t>
      </w:r>
      <w:r>
        <w:rPr>
          <w:rStyle w:val="StyleUnderline"/>
        </w:rPr>
        <w:t xml:space="preserve"> accelerated global </w:t>
      </w:r>
      <w:r>
        <w:rPr>
          <w:rStyle w:val="StyleUnderline"/>
          <w:highlight w:val="cyan"/>
        </w:rPr>
        <w:t>warming is</w:t>
      </w:r>
      <w:r>
        <w:rPr>
          <w:rStyle w:val="StyleUnderline"/>
        </w:rPr>
        <w:t xml:space="preserve"> primarily </w:t>
      </w:r>
      <w:r>
        <w:rPr>
          <w:rStyle w:val="StyleUnderline"/>
          <w:highlight w:val="cyan"/>
        </w:rPr>
        <w:t>anthropogenic</w:t>
      </w:r>
      <w:r>
        <w:rPr>
          <w:rStyle w:val="StyleUnderline"/>
        </w:rPr>
        <w:t>,</w:t>
      </w:r>
      <w:r>
        <w:t xml:space="preserve"> or human induced. According to experts, temperature escalations are linked to increases </w:t>
      </w:r>
      <w:r>
        <w:lastRenderedPageBreak/>
        <w:t xml:space="preserve">in atmospheric carbon dioxide levels that are, in turn, caused by human activities, including fossil fuel combustion, aerosol </w:t>
      </w:r>
      <w:proofErr w:type="gramStart"/>
      <w:r>
        <w:t>usage,</w:t>
      </w:r>
      <w:proofErr w:type="gramEnd"/>
      <w:r>
        <w:t xml:space="preserve"> cement manufacturing, ozone depletion, and deforestation. With the exception of anti-intellectual climate change deniers and politicians pandering for publicity (often an interchangeable crowd), </w:t>
      </w:r>
      <w:r>
        <w:rPr>
          <w:rStyle w:val="StyleUnderline"/>
          <w:highlight w:val="cyan"/>
        </w:rPr>
        <w:t>this</w:t>
      </w:r>
      <w:r>
        <w:rPr>
          <w:rStyle w:val="StyleUnderline"/>
        </w:rPr>
        <w:t xml:space="preserve"> narrative </w:t>
      </w:r>
      <w:r>
        <w:rPr>
          <w:rStyle w:val="StyleUnderline"/>
          <w:highlight w:val="cyan"/>
        </w:rPr>
        <w:t>has gained consensus</w:t>
      </w:r>
      <w:r>
        <w:rPr>
          <w:rStyle w:val="StyleUnderline"/>
        </w:rPr>
        <w:t>,</w:t>
      </w:r>
      <w:r>
        <w:t xml:space="preserve"> both in the sense of being hailed as empirically accurate by the greater scientific community and consensually affirmed </w:t>
      </w:r>
      <w:r>
        <w:rPr>
          <w:rStyle w:val="StyleUnderline"/>
        </w:rPr>
        <w:t xml:space="preserve">at the everyday level, where </w:t>
      </w:r>
      <w:r>
        <w:rPr>
          <w:rStyle w:val="StyleUnderline"/>
          <w:highlight w:val="cyan"/>
        </w:rPr>
        <w:t>millions</w:t>
      </w:r>
      <w:r>
        <w:rPr>
          <w:rStyle w:val="StyleUnderline"/>
        </w:rPr>
        <w:t xml:space="preserve"> of people </w:t>
      </w:r>
      <w:r>
        <w:rPr>
          <w:rStyle w:val="StyleUnderline"/>
          <w:highlight w:val="cyan"/>
        </w:rPr>
        <w:t>practice eco-friendly lifestyles</w:t>
      </w:r>
      <w:r>
        <w:rPr>
          <w:rStyle w:val="StyleUnderline"/>
        </w:rPr>
        <w:t xml:space="preserve">, from driving hybrid cars to installing photovoltaic panels in their homes.¶ </w:t>
      </w:r>
      <w:r>
        <w:rPr>
          <w:rStyle w:val="StyleUnderline"/>
          <w:highlight w:val="cyan"/>
        </w:rPr>
        <w:t>Eco-friendliness is good</w:t>
      </w:r>
      <w:r>
        <w:t xml:space="preserve"> for the preservation of the planet. </w:t>
      </w:r>
      <w:r>
        <w:rPr>
          <w:rStyle w:val="StyleUnderline"/>
        </w:rPr>
        <w:t>More and more, however, the discourses within which environmental protections are debated are suborned to neoliberal imperatives,</w:t>
      </w:r>
      <w:r>
        <w:t xml:space="preserve"> to the exploitative, if industrious, logic of capital accumulation. </w:t>
      </w:r>
      <w:r>
        <w:rPr>
          <w:rStyle w:val="StyleUnderline"/>
        </w:rPr>
        <w:t xml:space="preserve">Cap-and-trade may be the example par excellence, a policy promoted as putatively "green" that incentivizes pollution control through the creation of an emissions market, where large polluters increase their legal emissions capacity by purchasing carbon credits from smaller firms, in what amounts to a carbon pricing scheme. </w:t>
      </w:r>
      <w:r>
        <w:t xml:space="preserve">Originally proposed as a vehicle for regulating sustainable development, </w:t>
      </w:r>
      <w:r>
        <w:rPr>
          <w:rStyle w:val="Emphasis"/>
          <w:highlight w:val="cyan"/>
        </w:rPr>
        <w:t>this scheme is</w:t>
      </w:r>
      <w:r>
        <w:rPr>
          <w:rStyle w:val="Emphasis"/>
        </w:rPr>
        <w:t xml:space="preserve">, nonetheless, </w:t>
      </w:r>
      <w:r>
        <w:rPr>
          <w:rStyle w:val="Emphasis"/>
          <w:highlight w:val="cyan"/>
        </w:rPr>
        <w:t>depoliticizing in its insistence on subjectivities molded on imminent catastrophe</w:t>
      </w:r>
      <w:r>
        <w:rPr>
          <w:rStyle w:val="StyleUnderline"/>
        </w:rPr>
        <w:t xml:space="preserve">, incapable of resisting the capitalization of alternative futures as the purchase of </w:t>
      </w:r>
      <w:r>
        <w:rPr>
          <w:rStyle w:val="StyleUnderline"/>
          <w:highlight w:val="cyan"/>
        </w:rPr>
        <w:t>eco-salvation is tied to the purchasing power of corporations</w:t>
      </w:r>
      <w:r>
        <w:rPr>
          <w:rStyle w:val="StyleUnderline"/>
        </w:rPr>
        <w:t xml:space="preserve"> monopolizing the technologies necessary for sustainability. In other words, </w:t>
      </w:r>
      <w:r>
        <w:rPr>
          <w:rStyle w:val="StyleUnderline"/>
          <w:highlight w:val="cyan"/>
        </w:rPr>
        <w:t>energy suppliers</w:t>
      </w:r>
      <w:r>
        <w:rPr>
          <w:rStyle w:val="StyleUnderline"/>
        </w:rPr>
        <w:t>—for example, British Petroleum—</w:t>
      </w:r>
      <w:r>
        <w:rPr>
          <w:rStyle w:val="StyleUnderline"/>
          <w:highlight w:val="cyan"/>
        </w:rPr>
        <w:t>seek</w:t>
      </w:r>
      <w:r>
        <w:rPr>
          <w:rStyle w:val="StyleUnderline"/>
        </w:rPr>
        <w:t xml:space="preserve"> hegemonic </w:t>
      </w:r>
      <w:r>
        <w:rPr>
          <w:rStyle w:val="StyleUnderline"/>
          <w:highlight w:val="cyan"/>
        </w:rPr>
        <w:t>control not just of</w:t>
      </w:r>
      <w:r>
        <w:rPr>
          <w:rStyle w:val="StyleUnderline"/>
        </w:rPr>
        <w:t xml:space="preserve"> alternative </w:t>
      </w:r>
      <w:r>
        <w:rPr>
          <w:rStyle w:val="StyleUnderline"/>
          <w:highlight w:val="cyan"/>
        </w:rPr>
        <w:t>energy products, but the discourses informing</w:t>
      </w:r>
      <w:r>
        <w:rPr>
          <w:rStyle w:val="StyleUnderline"/>
        </w:rPr>
        <w:t xml:space="preserve"> </w:t>
      </w:r>
      <w:r>
        <w:rPr>
          <w:rStyle w:val="StyleUnderline"/>
          <w:highlight w:val="cyan"/>
        </w:rPr>
        <w:t>a population's decision to employ such products</w:t>
      </w:r>
      <w:r>
        <w:rPr>
          <w:rStyle w:val="StyleUnderline"/>
        </w:rPr>
        <w:t xml:space="preserve">, thereby </w:t>
      </w:r>
      <w:r>
        <w:rPr>
          <w:rStyle w:val="StyleUnderline"/>
          <w:highlight w:val="cyan"/>
        </w:rPr>
        <w:t>ensuring that 'futures' remain a market mechanism, not an unfolding of new</w:t>
      </w:r>
      <w:r>
        <w:rPr>
          <w:rStyle w:val="StyleUnderline"/>
        </w:rPr>
        <w:t xml:space="preserve"> political </w:t>
      </w:r>
      <w:r>
        <w:rPr>
          <w:rStyle w:val="StyleUnderline"/>
          <w:highlight w:val="cyan"/>
        </w:rPr>
        <w:t>potentialities.</w:t>
      </w:r>
      <w:r>
        <w:rPr>
          <w:rStyle w:val="StyleUnderline"/>
        </w:rPr>
        <w:t xml:space="preserve"> For</w:t>
      </w:r>
      <w:r>
        <w:t xml:space="preserve"> international relations theorist Julian </w:t>
      </w:r>
      <w:r>
        <w:rPr>
          <w:rStyle w:val="StyleUnderline"/>
        </w:rPr>
        <w:t xml:space="preserve">Reid, </w:t>
      </w:r>
      <w:r>
        <w:rPr>
          <w:rStyle w:val="StyleUnderline"/>
          <w:highlight w:val="cyan"/>
        </w:rPr>
        <w:t>this entails a transition from predicating development on accounts of environmental 'security' to those of 'resilience', defined</w:t>
      </w:r>
      <w:r>
        <w:t xml:space="preserve"> by Carl Folke, science director for the Stockholm Resilience Centre, </w:t>
      </w:r>
      <w:r>
        <w:rPr>
          <w:rStyle w:val="StyleUnderline"/>
        </w:rPr>
        <w:t>as "the capacity to buffer change, learn, and develop as a framework for understanding how to sustain and enhance adaptive capacity in a complex world of rapid transformations."</w:t>
      </w:r>
      <w:r>
        <w:t xml:space="preserve"> Reid states</w:t>
      </w:r>
      <w:proofErr w:type="gramStart"/>
      <w:r>
        <w:t>:</w:t>
      </w:r>
      <w:r>
        <w:rPr>
          <w:sz w:val="12"/>
        </w:rPr>
        <w:t>¶</w:t>
      </w:r>
      <w:proofErr w:type="gramEnd"/>
      <w:r>
        <w:t xml:space="preserve"> </w:t>
      </w:r>
      <w:r>
        <w:rPr>
          <w:rStyle w:val="StyleUnderline"/>
        </w:rPr>
        <w:t xml:space="preserve">The resilient subject is a subject which must permanently struggle to accommodate itself to the world. Not a subject </w:t>
      </w:r>
      <w:proofErr w:type="gramStart"/>
      <w:r>
        <w:rPr>
          <w:rStyle w:val="StyleUnderline"/>
        </w:rPr>
        <w:t>which</w:t>
      </w:r>
      <w:proofErr w:type="gramEnd"/>
      <w:r>
        <w:rPr>
          <w:rStyle w:val="StyleUnderline"/>
        </w:rPr>
        <w:t xml:space="preserve"> can conceive of changing the world, its structure and conditions of possibility. But a subject which accepts the disastrousness of the world it lives in as a condition for partaking of that world and and which accepts the necessity of the injunction to change itself in correspondence with the threats and dangers now presupposed as endemic</w:t>
      </w:r>
      <w:r>
        <w:t xml:space="preserve"> (Reid, The Disastrous and Politically Debased Subject of Resilience, 2010). </w:t>
      </w:r>
      <w:r>
        <w:rPr>
          <w:sz w:val="12"/>
        </w:rPr>
        <w:t>¶</w:t>
      </w:r>
      <w:r>
        <w:t xml:space="preserve"> </w:t>
      </w:r>
      <w:r>
        <w:rPr>
          <w:rStyle w:val="StyleUnderline"/>
        </w:rPr>
        <w:t>If sustainability strategies are</w:t>
      </w:r>
      <w:r>
        <w:t xml:space="preserve"> said to be expressions of </w:t>
      </w:r>
      <w:r>
        <w:rPr>
          <w:rStyle w:val="StyleUnderline"/>
        </w:rPr>
        <w:t>neoliberal governance</w:t>
      </w:r>
      <w:r>
        <w:t xml:space="preserve">'s own ability to adapt to critique (in this case, from environmentalists and nature-cultures), </w:t>
      </w:r>
      <w:r>
        <w:rPr>
          <w:rStyle w:val="StyleUnderline"/>
        </w:rPr>
        <w:t xml:space="preserve">then </w:t>
      </w:r>
      <w:r>
        <w:rPr>
          <w:rStyle w:val="StyleUnderline"/>
          <w:highlight w:val="cyan"/>
        </w:rPr>
        <w:t>the terms of eco-criticism must be concurrently viewed as already appropriated by neoliberal regimes, rendering them impotent. So, what to do? Decentering humans from their privileged position</w:t>
      </w:r>
      <w:r>
        <w:rPr>
          <w:rStyle w:val="StyleUnderline"/>
        </w:rPr>
        <w:t xml:space="preserve"> in eco-critical debate </w:t>
      </w:r>
      <w:r>
        <w:rPr>
          <w:rStyle w:val="StyleUnderline"/>
          <w:highlight w:val="cyan"/>
        </w:rPr>
        <w:t>might be a good</w:t>
      </w:r>
      <w:r>
        <w:rPr>
          <w:rStyle w:val="StyleUnderline"/>
        </w:rPr>
        <w:t>,</w:t>
      </w:r>
      <w:r>
        <w:t xml:space="preserve"> if not obvious, </w:t>
      </w:r>
      <w:r>
        <w:rPr>
          <w:rStyle w:val="StyleUnderline"/>
        </w:rPr>
        <w:t xml:space="preserve">place to </w:t>
      </w:r>
      <w:r>
        <w:rPr>
          <w:rStyle w:val="StyleUnderline"/>
          <w:highlight w:val="cyan"/>
        </w:rPr>
        <w:t>start.</w:t>
      </w:r>
      <w:r>
        <w:t xml:space="preserve"> Ironically, </w:t>
      </w:r>
      <w:r>
        <w:rPr>
          <w:rStyle w:val="Emphasis"/>
          <w:highlight w:val="cyan"/>
        </w:rPr>
        <w:t>reification of human relations lies at the heart of mainstream conservationism</w:t>
      </w:r>
      <w:r>
        <w:rPr>
          <w:rStyle w:val="StyleUnderline"/>
        </w:rPr>
        <w:t xml:space="preserve">, as well as its political opponents, with the former emphasizing mankind's role in causing ecological damage and the latter contending that human freedom is endangered by preservationist efforts to curb capital excess. Any wonder that the conversation led back to monetization and trading schemes, idols of the most informationalized and normative economic system yet enacted? ¶ In recent years, shedding one's skin has been made theoretically palatable by the evolution of </w:t>
      </w:r>
      <w:r>
        <w:rPr>
          <w:rStyle w:val="Emphasis"/>
          <w:highlight w:val="cyan"/>
        </w:rPr>
        <w:t>o</w:t>
      </w:r>
      <w:r>
        <w:t>bject-</w:t>
      </w:r>
      <w:r>
        <w:rPr>
          <w:rStyle w:val="Emphasis"/>
          <w:highlight w:val="cyan"/>
        </w:rPr>
        <w:t>o</w:t>
      </w:r>
      <w:r>
        <w:t xml:space="preserve">riented </w:t>
      </w:r>
      <w:r>
        <w:rPr>
          <w:rStyle w:val="Emphasis"/>
          <w:highlight w:val="cyan"/>
        </w:rPr>
        <w:t>o</w:t>
      </w:r>
      <w:r>
        <w:t xml:space="preserve">ntology, a philosophy that puts all objects—human and inhuman, animate and inanimate—on an immanent, equal plane of being. </w:t>
      </w:r>
      <w:r>
        <w:rPr>
          <w:rStyle w:val="StyleUnderline"/>
        </w:rPr>
        <w:t>Objects are no longer instrumentalized, nor are they held to be exhaustively representable through human knowledge and discursive constructs.</w:t>
      </w:r>
      <w:r>
        <w:t xml:space="preserve"> According to object-oriented anthrodecentrism, human perception is not the lone cosmological constant through which reality is mediated, but rather one being, albeit sophisticatedly conscious, among a multiplicity of singularities. Moreover, objects </w:t>
      </w:r>
      <w:r>
        <w:lastRenderedPageBreak/>
        <w:t xml:space="preserve">cannot be defined relationally and, instead, 'withdraw' from one another, retaining an untranslatable essence no matter the context in which they are situated (untranslatable because, as Graham Harman, one of the movement's founders, argues, any relation is an act of translation, and acts of translation involve converting reality into something other than the thing-in-itself). Put differently, </w:t>
      </w:r>
      <w:r>
        <w:rPr>
          <w:rStyle w:val="Emphasis"/>
          <w:highlight w:val="cyan"/>
        </w:rPr>
        <w:t>o</w:t>
      </w:r>
      <w:r>
        <w:t>bject-</w:t>
      </w:r>
      <w:r>
        <w:rPr>
          <w:rStyle w:val="Emphasis"/>
          <w:highlight w:val="cyan"/>
        </w:rPr>
        <w:t>o</w:t>
      </w:r>
      <w:r>
        <w:t xml:space="preserve">riented </w:t>
      </w:r>
      <w:r>
        <w:rPr>
          <w:rStyle w:val="Emphasis"/>
          <w:highlight w:val="cyan"/>
        </w:rPr>
        <w:t>o</w:t>
      </w:r>
      <w:r>
        <w:t xml:space="preserve">ntology </w:t>
      </w:r>
      <w:r>
        <w:rPr>
          <w:rStyle w:val="StyleUnderline"/>
          <w:highlight w:val="cyan"/>
        </w:rPr>
        <w:t>rejects</w:t>
      </w:r>
      <w:r>
        <w:rPr>
          <w:rStyle w:val="StyleUnderline"/>
        </w:rPr>
        <w:t xml:space="preserve"> Kantian and post-Kantian </w:t>
      </w:r>
      <w:r>
        <w:rPr>
          <w:rStyle w:val="StyleUnderline"/>
          <w:highlight w:val="cyan"/>
        </w:rPr>
        <w:t>anti-realism, which</w:t>
      </w:r>
      <w:r>
        <w:rPr>
          <w:rStyle w:val="StyleUnderline"/>
        </w:rPr>
        <w:t>,</w:t>
      </w:r>
      <w:r>
        <w:t xml:space="preserve"> according to onticologist Levi Bryant, </w:t>
      </w:r>
      <w:r>
        <w:rPr>
          <w:rStyle w:val="StyleUnderline"/>
          <w:highlight w:val="cyan"/>
        </w:rPr>
        <w:t>treats the world "as</w:t>
      </w:r>
      <w:r>
        <w:rPr>
          <w:rStyle w:val="StyleUnderline"/>
        </w:rPr>
        <w:t xml:space="preserve"> being given in advance and as </w:t>
      </w:r>
      <w:r>
        <w:rPr>
          <w:rStyle w:val="StyleUnderline"/>
          <w:highlight w:val="cyan"/>
        </w:rPr>
        <w:t>resulting from the agency of human</w:t>
      </w:r>
      <w:r>
        <w:rPr>
          <w:rStyle w:val="StyleUnderline"/>
        </w:rPr>
        <w:t xml:space="preserve"> structuring </w:t>
      </w:r>
      <w:r>
        <w:rPr>
          <w:rStyle w:val="StyleUnderline"/>
          <w:highlight w:val="cyan"/>
        </w:rPr>
        <w:t>activity</w:t>
      </w:r>
      <w:r>
        <w:rPr>
          <w:rStyle w:val="StyleUnderline"/>
        </w:rPr>
        <w:t>," marginalizing examination of object networks by regarding objects as implements for the facilitation of human agency—through cognition,</w:t>
      </w:r>
      <w:r>
        <w:rPr>
          <w:rStyle w:val="Emphasis"/>
        </w:rPr>
        <w:t xml:space="preserve"> politics,</w:t>
      </w:r>
      <w:r>
        <w:rPr>
          <w:rStyle w:val="StyleUnderline"/>
        </w:rPr>
        <w:t xml:space="preserve"> language, etc.—that contribute nothing of any real significance (</w:t>
      </w:r>
      <w:r>
        <w:t xml:space="preserve">pun intended), </w:t>
      </w:r>
      <w:r>
        <w:rPr>
          <w:rStyle w:val="StyleUnderline"/>
        </w:rPr>
        <w:t>and, consequently, reducing philosophy to a "transcendental anthropology that seeks to investigate the manner in which cognition forms or produces objects."</w:t>
      </w:r>
      <w:r>
        <w:rPr>
          <w:rStyle w:val="StyleUnderline"/>
          <w:sz w:val="12"/>
        </w:rPr>
        <w:t>¶</w:t>
      </w:r>
      <w:r>
        <w:t xml:space="preserve"> Confused? Consider the following poem, my first attempt at OOO-specific verse:</w:t>
      </w:r>
      <w:r>
        <w:rPr>
          <w:sz w:val="12"/>
        </w:rPr>
        <w:t>¶</w:t>
      </w:r>
      <w:r>
        <w:t xml:space="preserve"> I, Object</w:t>
      </w:r>
      <w:r>
        <w:rPr>
          <w:sz w:val="12"/>
        </w:rPr>
        <w:t>¶</w:t>
      </w:r>
      <w:r>
        <w:t xml:space="preserve"> I object</w:t>
      </w:r>
      <w:r>
        <w:rPr>
          <w:sz w:val="12"/>
        </w:rPr>
        <w:t>¶</w:t>
      </w:r>
      <w:r>
        <w:t xml:space="preserve"> to not being objectified</w:t>
      </w:r>
      <w:r>
        <w:rPr>
          <w:sz w:val="12"/>
        </w:rPr>
        <w:t>¶</w:t>
      </w:r>
      <w:r>
        <w:t xml:space="preserve"> to being humanized as if my</w:t>
      </w:r>
      <w:r>
        <w:rPr>
          <w:sz w:val="12"/>
        </w:rPr>
        <w:t>¶</w:t>
      </w:r>
      <w:r>
        <w:t xml:space="preserve"> thingitude fell entirely between</w:t>
      </w:r>
      <w:r>
        <w:rPr>
          <w:sz w:val="12"/>
        </w:rPr>
        <w:t>¶</w:t>
      </w:r>
      <w:r>
        <w:t xml:space="preserve"> the lifelines traversing your mind.</w:t>
      </w:r>
      <w:r>
        <w:rPr>
          <w:sz w:val="12"/>
        </w:rPr>
        <w:t>¶</w:t>
      </w:r>
      <w:r>
        <w:t xml:space="preserve"> I reject</w:t>
      </w:r>
      <w:r>
        <w:rPr>
          <w:sz w:val="12"/>
        </w:rPr>
        <w:t>¶</w:t>
      </w:r>
      <w:r>
        <w:t xml:space="preserve"> being confined inside</w:t>
      </w:r>
      <w:r>
        <w:rPr>
          <w:sz w:val="12"/>
        </w:rPr>
        <w:t>¶</w:t>
      </w:r>
      <w:r>
        <w:t xml:space="preserve"> the qualifications claimed to</w:t>
      </w:r>
      <w:r>
        <w:rPr>
          <w:sz w:val="12"/>
        </w:rPr>
        <w:t>¶</w:t>
      </w:r>
      <w:r>
        <w:t xml:space="preserve"> define my nature by the sharp,</w:t>
      </w:r>
      <w:r>
        <w:rPr>
          <w:sz w:val="12"/>
        </w:rPr>
        <w:t>¶</w:t>
      </w:r>
      <w:r>
        <w:t xml:space="preserve"> piercing eye of the knowing blind.</w:t>
      </w:r>
      <w:r>
        <w:rPr>
          <w:sz w:val="12"/>
        </w:rPr>
        <w:t>¶</w:t>
      </w:r>
      <w:r>
        <w:t xml:space="preserve"> I reflect</w:t>
      </w:r>
      <w:r>
        <w:rPr>
          <w:sz w:val="12"/>
        </w:rPr>
        <w:t>¶</w:t>
      </w:r>
      <w:r>
        <w:t xml:space="preserve"> your accidental refrain</w:t>
      </w:r>
      <w:r>
        <w:rPr>
          <w:sz w:val="12"/>
        </w:rPr>
        <w:t>¶</w:t>
      </w:r>
      <w:r>
        <w:t xml:space="preserve"> withdrawing into my core,</w:t>
      </w:r>
      <w:r>
        <w:rPr>
          <w:sz w:val="12"/>
        </w:rPr>
        <w:t>¶</w:t>
      </w:r>
      <w:r>
        <w:t xml:space="preserve"> while perturbing the common</w:t>
      </w:r>
      <w:r>
        <w:rPr>
          <w:sz w:val="12"/>
        </w:rPr>
        <w:t>¶</w:t>
      </w:r>
      <w:r>
        <w:t xml:space="preserve"> terrain of our inexhaustible relation.</w:t>
      </w:r>
      <w:r>
        <w:rPr>
          <w:sz w:val="12"/>
        </w:rPr>
        <w:t>¶</w:t>
      </w:r>
      <w:r>
        <w:t xml:space="preserve"> I protect</w:t>
      </w:r>
      <w:r>
        <w:rPr>
          <w:sz w:val="12"/>
        </w:rPr>
        <w:t>¶</w:t>
      </w:r>
      <w:r>
        <w:t xml:space="preserve"> my saturnine difference</w:t>
      </w:r>
      <w:r>
        <w:rPr>
          <w:sz w:val="12"/>
        </w:rPr>
        <w:t>¶</w:t>
      </w:r>
      <w:r>
        <w:t xml:space="preserve"> from becoming a machinic</w:t>
      </w:r>
      <w:r>
        <w:rPr>
          <w:sz w:val="12"/>
        </w:rPr>
        <w:t>¶</w:t>
      </w:r>
      <w:r>
        <w:t xml:space="preserve"> cog in infectious ethics factories</w:t>
      </w:r>
      <w:r>
        <w:rPr>
          <w:sz w:val="12"/>
        </w:rPr>
        <w:t>¶</w:t>
      </w:r>
      <w:r>
        <w:t xml:space="preserve"> that rebrand bland fabric as desire.</w:t>
      </w:r>
      <w:r>
        <w:rPr>
          <w:sz w:val="12"/>
        </w:rPr>
        <w:t>¶</w:t>
      </w:r>
      <w:r>
        <w:t xml:space="preserve"> I, object,</w:t>
      </w:r>
      <w:r>
        <w:rPr>
          <w:sz w:val="12"/>
        </w:rPr>
        <w:t>¶</w:t>
      </w:r>
      <w:r>
        <w:t xml:space="preserve"> uncategorizable, unified,</w:t>
      </w:r>
      <w:r>
        <w:rPr>
          <w:sz w:val="12"/>
        </w:rPr>
        <w:t>¶</w:t>
      </w:r>
      <w:r>
        <w:t xml:space="preserve"> beyond an infinite loop, one</w:t>
      </w:r>
      <w:r>
        <w:rPr>
          <w:sz w:val="12"/>
        </w:rPr>
        <w:t>¶</w:t>
      </w:r>
      <w:r>
        <w:t xml:space="preserve"> oak in the forest, irreducible to</w:t>
      </w:r>
      <w:r>
        <w:rPr>
          <w:sz w:val="12"/>
        </w:rPr>
        <w:t>¶</w:t>
      </w:r>
      <w:r>
        <w:t xml:space="preserve"> burnt ash or a smoldering memory.</w:t>
      </w:r>
      <w:r>
        <w:rPr>
          <w:sz w:val="12"/>
        </w:rPr>
        <w:t>¶</w:t>
      </w:r>
      <w:r>
        <w:t xml:space="preserve"> Sometimes it's simpler to read things aesthetically. </w:t>
      </w:r>
      <w:proofErr w:type="gramStart"/>
      <w:r>
        <w:rPr>
          <w:sz w:val="12"/>
        </w:rPr>
        <w:t>¶</w:t>
      </w:r>
      <w:r>
        <w:t xml:space="preserve"> Back to the Earth.</w:t>
      </w:r>
      <w:proofErr w:type="gramEnd"/>
      <w:r>
        <w:t xml:space="preserve"> As already indicated, </w:t>
      </w:r>
      <w:r>
        <w:rPr>
          <w:rStyle w:val="StyleUnderline"/>
          <w:highlight w:val="cyan"/>
        </w:rPr>
        <w:t>an anti-realist climatological stance</w:t>
      </w:r>
      <w:r>
        <w:rPr>
          <w:rStyle w:val="StyleUnderline"/>
        </w:rPr>
        <w:t xml:space="preserve"> literally </w:t>
      </w:r>
      <w:r>
        <w:rPr>
          <w:rStyle w:val="StyleUnderline"/>
          <w:highlight w:val="cyan"/>
        </w:rPr>
        <w:t>centers on humans</w:t>
      </w:r>
      <w:r>
        <w:rPr>
          <w:rStyle w:val="StyleUnderline"/>
        </w:rPr>
        <w:t>, focusing on the protection of human beings, environmentally or monetarily. A typical environmentalist discourse repudiates the ecological recklessness of human activity</w:t>
      </w:r>
      <w:r>
        <w:t xml:space="preserve"> where a typical corporatist discourse bemoans industrial disenfranchisement, but the color is the same. In extending the thought of Julian Reid, </w:t>
      </w:r>
      <w:r>
        <w:rPr>
          <w:rStyle w:val="StyleUnderline"/>
          <w:highlight w:val="cyan"/>
        </w:rPr>
        <w:t>one can interpret the ability of the prevailing political system of</w:t>
      </w:r>
      <w:r>
        <w:rPr>
          <w:rStyle w:val="StyleUnderline"/>
        </w:rPr>
        <w:t xml:space="preserve"> the world's dominant </w:t>
      </w:r>
      <w:r>
        <w:rPr>
          <w:rStyle w:val="StyleUnderline"/>
          <w:highlight w:val="cyan"/>
        </w:rPr>
        <w:t>polluters</w:t>
      </w:r>
      <w:r>
        <w:rPr>
          <w:rStyle w:val="StyleUnderline"/>
        </w:rPr>
        <w:t xml:space="preserve">, neoliberalism, </w:t>
      </w:r>
      <w:r>
        <w:rPr>
          <w:rStyle w:val="StyleUnderline"/>
          <w:highlight w:val="cyan"/>
        </w:rPr>
        <w:t>to arrest critique as a product and progenitor of anthropocentrism</w:t>
      </w:r>
      <w:r>
        <w:rPr>
          <w:rStyle w:val="StyleUnderline"/>
        </w:rPr>
        <w:t>, a project through which agonistic forms of life are homogenized into homo sapien relations.</w:t>
      </w:r>
      <w:r>
        <w:t xml:space="preserve"> Additionally, </w:t>
      </w:r>
      <w:r>
        <w:rPr>
          <w:rStyle w:val="StyleUnderline"/>
        </w:rPr>
        <w:t xml:space="preserve">it is only within the boundaries of such a project that the essentialization and mobilization of species life can occur, allowing for the perpetuation of a permanent state of emergency and warfare waged in the name of safeguarding monolithic populations. </w:t>
      </w:r>
      <w:r>
        <w:rPr>
          <w:rStyle w:val="StyleUnderline"/>
          <w:highlight w:val="cyan"/>
        </w:rPr>
        <w:t>Object-oriented theory injects a caesura</w:t>
      </w:r>
      <w:r>
        <w:rPr>
          <w:rStyle w:val="StyleUnderline"/>
        </w:rPr>
        <w:t xml:space="preserve"> into anthropocentric experiments, leveling the ontological playing field, emancipating climate change from the realm of pure human experience.</w:t>
      </w:r>
      <w:r>
        <w:rPr>
          <w:rStyle w:val="Emphasis"/>
        </w:rPr>
        <w:t xml:space="preserve"> </w:t>
      </w:r>
      <w:r>
        <w:rPr>
          <w:rStyle w:val="Emphasis"/>
          <w:highlight w:val="cyan"/>
        </w:rPr>
        <w:t>Climate change is</w:t>
      </w:r>
      <w:r>
        <w:rPr>
          <w:rStyle w:val="Emphasis"/>
        </w:rPr>
        <w:t xml:space="preserve">, then, </w:t>
      </w:r>
      <w:r>
        <w:rPr>
          <w:rStyle w:val="Emphasis"/>
          <w:highlight w:val="cyan"/>
        </w:rPr>
        <w:t>theorized as an entity of its own accord,</w:t>
      </w:r>
      <w:r>
        <w:rPr>
          <w:rStyle w:val="Emphasis"/>
        </w:rPr>
        <w:t xml:space="preserve"> mereologically </w:t>
      </w:r>
      <w:r>
        <w:rPr>
          <w:rStyle w:val="Emphasis"/>
          <w:highlight w:val="cyan"/>
        </w:rPr>
        <w:t>independent of the cars, gases, and, of course, humans</w:t>
      </w:r>
      <w:r>
        <w:rPr>
          <w:rStyle w:val="StyleUnderline"/>
          <w:highlight w:val="cyan"/>
        </w:rPr>
        <w:t>, that factor in its composition</w:t>
      </w:r>
      <w:r>
        <w:rPr>
          <w:highlight w:val="cyan"/>
        </w:rPr>
        <w:t>—</w:t>
      </w:r>
      <w:r>
        <w:rPr>
          <w:rStyle w:val="StyleUnderline"/>
          <w:highlight w:val="cyan"/>
        </w:rPr>
        <w:t>an example of</w:t>
      </w:r>
      <w:r>
        <w:t xml:space="preserve"> what eco-theorist Timothy Morton calls </w:t>
      </w:r>
      <w:r>
        <w:rPr>
          <w:rStyle w:val="StyleUnderline"/>
          <w:highlight w:val="cyan"/>
        </w:rPr>
        <w:t>'hyperobjects', or objects that are so vastly partitioned spatiotemporally that they cannot be completely revealed through local manifestations.</w:t>
      </w:r>
      <w:r>
        <w:rPr>
          <w:rStyle w:val="StyleUnderline"/>
        </w:rPr>
        <w:t xml:space="preserve"> According to Bryant, </w:t>
      </w:r>
      <w:r>
        <w:rPr>
          <w:rStyle w:val="StyleUnderline"/>
          <w:highlight w:val="cyan"/>
        </w:rPr>
        <w:t>hyperobjects are produced by</w:t>
      </w:r>
      <w:r>
        <w:rPr>
          <w:rStyle w:val="StyleUnderline"/>
        </w:rPr>
        <w:t xml:space="preserve"> the material traces of</w:t>
      </w:r>
      <w:r>
        <w:rPr>
          <w:rStyle w:val="Emphasis"/>
        </w:rPr>
        <w:t xml:space="preserve"> </w:t>
      </w:r>
      <w:r>
        <w:rPr>
          <w:rStyle w:val="Emphasis"/>
          <w:highlight w:val="cyan"/>
        </w:rPr>
        <w:t>practices, in this case human initiated, that take on a life of their own</w:t>
      </w:r>
      <w:r>
        <w:rPr>
          <w:rStyle w:val="StyleUnderline"/>
          <w:highlight w:val="cyan"/>
        </w:rPr>
        <w:t>, though it should be noted that hyperobjects, too, withdraw from other objects, including those objects whose material traces feed the hyperobject.</w:t>
      </w:r>
      <w:r>
        <w:rPr>
          <w:rStyle w:val="Emphasis"/>
          <w:highlight w:val="cyan"/>
        </w:rPr>
        <w:t xml:space="preserve"> Climate change, hence, escapes human awareness</w:t>
      </w:r>
      <w:r>
        <w:rPr>
          <w:rStyle w:val="StyleUnderline"/>
          <w:highlight w:val="cyan"/>
        </w:rPr>
        <w:t>, which focuses on the localization of climate as weather</w:t>
      </w:r>
      <w:r>
        <w:rPr>
          <w:rStyle w:val="StyleUnderline"/>
        </w:rPr>
        <w:t>, an impossibility falsified by the valorization of weather forecasts during the evening news, which make one feel as though the totality of climate change is graspable in the always already mediated immediate moment.</w:t>
      </w:r>
      <w:r>
        <w:t xml:space="preserve"> Thus, the problem posed by climate change is not one of reconfiguring human security writ large, but, conversely, probing the lives of material traces, particularly those emerging from and evading one's own practical intentions.</w:t>
      </w:r>
    </w:p>
    <w:p w:rsidR="007465A7" w:rsidRDefault="007465A7" w:rsidP="007465A7">
      <w:pPr>
        <w:rPr>
          <w:rStyle w:val="Style13ptBold"/>
        </w:rPr>
      </w:pPr>
    </w:p>
    <w:p w:rsidR="00225A55" w:rsidRDefault="00225A55" w:rsidP="00225A55">
      <w:pPr>
        <w:pStyle w:val="Heading3"/>
      </w:pPr>
      <w:r>
        <w:lastRenderedPageBreak/>
        <w:t xml:space="preserve">Consumerism </w:t>
      </w:r>
    </w:p>
    <w:p w:rsidR="00225A55" w:rsidRDefault="00225A55" w:rsidP="00BF3A71">
      <w:pPr>
        <w:pStyle w:val="Heading4"/>
      </w:pPr>
      <w:r>
        <w:t>Creating ethical consumer practices within the system create an interpassive approach that just reifies romantic consumerism.6</w:t>
      </w:r>
    </w:p>
    <w:p w:rsidR="00225A55" w:rsidRPr="00337F15" w:rsidRDefault="00225A55" w:rsidP="00225A55">
      <w:pPr>
        <w:pStyle w:val="BodyText"/>
        <w:rPr>
          <w:rStyle w:val="StyleUnderline"/>
          <w:b/>
          <w:u w:val="none"/>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 xml:space="preserve">Ecology </w:t>
      </w:r>
      <w:proofErr w:type="gramStart"/>
      <w:r w:rsidRPr="00774ED1">
        <w:rPr>
          <w:u w:val="single"/>
        </w:rPr>
        <w:t>Without</w:t>
      </w:r>
      <w:proofErr w:type="gramEnd"/>
      <w:r w:rsidRPr="00774ED1">
        <w:rPr>
          <w:u w:val="single"/>
        </w:rPr>
        <w:t xml:space="preserve"> Nature</w:t>
      </w:r>
      <w:r>
        <w:t xml:space="preserve"> 116-117)</w:t>
      </w:r>
    </w:p>
    <w:p w:rsidR="00225A55" w:rsidRDefault="00225A55" w:rsidP="00225A55">
      <w:r w:rsidRPr="003714EF">
        <w:rPr>
          <w:rStyle w:val="StyleUnderline"/>
        </w:rPr>
        <w:t xml:space="preserve">Theory always had a harder bite than </w:t>
      </w:r>
      <w:proofErr w:type="gramStart"/>
      <w:r w:rsidRPr="003714EF">
        <w:rPr>
          <w:rStyle w:val="StyleUnderline"/>
        </w:rPr>
        <w:t>this .</w:t>
      </w:r>
      <w:proofErr w:type="gramEnd"/>
      <w:r w:rsidRPr="003714EF">
        <w:rPr>
          <w:rStyle w:val="StyleUnderline"/>
        </w:rPr>
        <w:t xml:space="preserve"> To be a consumerist is not simply to be caught in the stuff-your-face logic of capitalism, but to have the potential to resist and challenge</w:t>
      </w:r>
      <w:r w:rsidRPr="003714EF">
        <w:rPr>
          <w:rStyle w:val="StyleUnderline"/>
          <w:u w:val="none"/>
        </w:rPr>
        <w:t xml:space="preserve"> </w:t>
      </w:r>
      <w:r w:rsidRPr="003714EF">
        <w:rPr>
          <w:rStyle w:val="StyleUnderline"/>
        </w:rPr>
        <w:t>it. One could use one's refusal to consume certain things in certain ways as modes of critiquing modern society</w:t>
      </w:r>
      <w:r w:rsidRPr="003714EF">
        <w:rPr>
          <w:rStyle w:val="StyleUnderline"/>
          <w:u w:val="none"/>
        </w:rPr>
        <w:t>.</w:t>
      </w:r>
      <w:r w:rsidRPr="003714EF">
        <w:rPr>
          <w:rStyle w:val="StyleUnderline"/>
        </w:rPr>
        <w:t xml:space="preserve"> Without doubt, there are those green Romantic consumerists who have gone so far as to not consider </w:t>
      </w:r>
      <w:proofErr w:type="gramStart"/>
      <w:r w:rsidRPr="003714EF">
        <w:rPr>
          <w:rStyle w:val="StyleUnderline"/>
        </w:rPr>
        <w:t>themselves</w:t>
      </w:r>
      <w:proofErr w:type="gramEnd"/>
      <w:r w:rsidRPr="003714EF">
        <w:rPr>
          <w:rStyle w:val="StyleUnderline"/>
        </w:rPr>
        <w:t xml:space="preserve"> consumerists at all</w:t>
      </w:r>
      <w:r w:rsidRPr="003714EF">
        <w:rPr>
          <w:rStyle w:val="StyleUnderline"/>
          <w:u w:val="none"/>
        </w:rPr>
        <w:t>. A deep ecologist such as Julia Butterfly Hill will surely</w:t>
      </w:r>
      <w:r>
        <w:rPr>
          <w:rStyle w:val="StyleUnderline"/>
          <w:u w:val="none"/>
        </w:rPr>
        <w:t xml:space="preserve"> </w:t>
      </w:r>
      <w:r w:rsidRPr="003714EF">
        <w:rPr>
          <w:rStyle w:val="StyleUnderline"/>
          <w:u w:val="none"/>
        </w:rPr>
        <w:t>protest that she is not a consumerist, and activists in the Earth First!</w:t>
      </w:r>
      <w:r>
        <w:rPr>
          <w:rStyle w:val="StyleUnderline"/>
          <w:u w:val="none"/>
        </w:rPr>
        <w:t xml:space="preserve"> </w:t>
      </w:r>
      <w:proofErr w:type="gramStart"/>
      <w:r w:rsidRPr="003714EF">
        <w:rPr>
          <w:rStyle w:val="StyleUnderline"/>
          <w:u w:val="none"/>
        </w:rPr>
        <w:t>group</w:t>
      </w:r>
      <w:proofErr w:type="gramEnd"/>
      <w:r w:rsidRPr="003714EF">
        <w:rPr>
          <w:rStyle w:val="StyleUnderline"/>
          <w:u w:val="none"/>
        </w:rPr>
        <w:t xml:space="preserve"> would be shocked to find that their tactics derive from consumerism.</w:t>
      </w:r>
      <w:r>
        <w:rPr>
          <w:rStyle w:val="StyleUnderline"/>
          <w:u w:val="none"/>
        </w:rPr>
        <w:t xml:space="preserve"> </w:t>
      </w:r>
      <w:r w:rsidRPr="003714EF">
        <w:rPr>
          <w:rStyle w:val="StyleUnderline"/>
        </w:rPr>
        <w:t>When Adbusters, the American fashion magazine for the tortured anti-consumerist, proclaims itself a journal of "the mental environment</w:t>
      </w:r>
      <w:r w:rsidRPr="003714EF">
        <w:rPr>
          <w:rStyle w:val="StyleUnderline"/>
          <w:u w:val="none"/>
        </w:rPr>
        <w:t>,"</w:t>
      </w:r>
      <w:r>
        <w:rPr>
          <w:rStyle w:val="StyleUnderline"/>
          <w:u w:val="none"/>
        </w:rPr>
        <w:t xml:space="preserve"> </w:t>
      </w:r>
      <w:r w:rsidRPr="003714EF">
        <w:rPr>
          <w:rStyle w:val="StyleUnderline"/>
          <w:u w:val="none"/>
        </w:rPr>
        <w:t xml:space="preserve">it </w:t>
      </w:r>
      <w:r w:rsidRPr="003714EF">
        <w:rPr>
          <w:rStyle w:val="StyleUnderline"/>
        </w:rPr>
        <w:t>is promising something beyond consumerism. But this promise typifies the paradox of the Romantic avant-garde</w:t>
      </w:r>
      <w:r w:rsidRPr="003714EF">
        <w:rPr>
          <w:rStyle w:val="StyleUnderline"/>
          <w:u w:val="none"/>
        </w:rPr>
        <w:t xml:space="preserve">. </w:t>
      </w:r>
      <w:r w:rsidRPr="003714EF">
        <w:rPr>
          <w:rStyle w:val="StyleUnderline"/>
        </w:rPr>
        <w:t xml:space="preserve">If we could j ust get the aesthetic form right, we could crack reality, open it up, and change </w:t>
      </w:r>
      <w:r w:rsidRPr="003714EF">
        <w:rPr>
          <w:rStyle w:val="StyleUnderline"/>
          <w:u w:val="none"/>
        </w:rPr>
        <w:t xml:space="preserve">it. </w:t>
      </w:r>
      <w:r w:rsidRPr="003714EF">
        <w:rPr>
          <w:rStyle w:val="StyleUnderline"/>
        </w:rPr>
        <w:t>With its brilliant parodies of advertising spectacle, the Adbusters approach is simply greener-than-thou consumerism</w:t>
      </w:r>
      <w:r w:rsidRPr="003714EF">
        <w:rPr>
          <w:rStyle w:val="StyleUnderline"/>
          <w:u w:val="none"/>
        </w:rPr>
        <w:t>, outconsumerism-</w:t>
      </w:r>
      <w:r>
        <w:rPr>
          <w:rStyle w:val="StyleUnderline"/>
          <w:u w:val="none"/>
        </w:rPr>
        <w:t xml:space="preserve"> </w:t>
      </w:r>
      <w:r w:rsidRPr="003714EF">
        <w:rPr>
          <w:rStyle w:val="StyleUnderline"/>
          <w:u w:val="none"/>
        </w:rPr>
        <w:t xml:space="preserve">ing other </w:t>
      </w:r>
      <w:proofErr w:type="gramStart"/>
      <w:r w:rsidRPr="003714EF">
        <w:rPr>
          <w:rStyle w:val="StyleUnderline"/>
          <w:u w:val="none"/>
        </w:rPr>
        <w:t>consumerists .</w:t>
      </w:r>
      <w:proofErr w:type="gramEnd"/>
      <w:r w:rsidRPr="003714EF">
        <w:rPr>
          <w:rStyle w:val="StyleUnderline"/>
          <w:u w:val="none"/>
        </w:rPr>
        <w:t xml:space="preserve"> Surely this is why deep ecology</w:t>
      </w:r>
      <w:r>
        <w:rPr>
          <w:rStyle w:val="StyleUnderline"/>
          <w:u w:val="none"/>
        </w:rPr>
        <w:t xml:space="preserve"> </w:t>
      </w:r>
      <w:r w:rsidRPr="003714EF">
        <w:rPr>
          <w:rStyle w:val="StyleUnderline"/>
          <w:u w:val="none"/>
        </w:rPr>
        <w:t xml:space="preserve">names itself in opposition to </w:t>
      </w:r>
      <w:proofErr w:type="gramStart"/>
      <w:r w:rsidRPr="003714EF">
        <w:rPr>
          <w:rStyle w:val="StyleUnderline"/>
          <w:u w:val="none"/>
        </w:rPr>
        <w:t>" shallow</w:t>
      </w:r>
      <w:proofErr w:type="gramEnd"/>
      <w:r w:rsidRPr="003714EF">
        <w:rPr>
          <w:rStyle w:val="StyleUnderline"/>
          <w:u w:val="none"/>
        </w:rPr>
        <w:t xml:space="preserve"> ecology." </w:t>
      </w:r>
      <w:r w:rsidRPr="003714EF">
        <w:rPr>
          <w:rStyle w:val="StyleUnderline"/>
        </w:rPr>
        <w:t xml:space="preserve">Those shallow ecologists are j ust day trippers, from the deep point of view </w:t>
      </w:r>
      <w:proofErr w:type="gramStart"/>
      <w:r w:rsidRPr="003714EF">
        <w:rPr>
          <w:rStyle w:val="StyleUnderline"/>
        </w:rPr>
        <w:t>One</w:t>
      </w:r>
      <w:proofErr w:type="gramEnd"/>
      <w:r w:rsidRPr="003714EF">
        <w:rPr>
          <w:rStyle w:val="StyleUnderline"/>
        </w:rPr>
        <w:t xml:space="preserve"> available consumerist role is the refusal exemplified by the abstainer, the boycotter. </w:t>
      </w:r>
      <w:r w:rsidRPr="003714EF">
        <w:t>This role reflects upon the idea of what it means to be a consumer altogether</w:t>
      </w:r>
      <w:r>
        <w:t xml:space="preserve">. </w:t>
      </w:r>
      <w:r w:rsidRPr="003714EF">
        <w:rPr>
          <w:rStyle w:val="StyleUnderline"/>
        </w:rPr>
        <w:t>The sugar boycott and vegetarianism in the Romantic period typify a style we would now recognize as ecological</w:t>
      </w:r>
      <w:r>
        <w:t xml:space="preserve">. 136 </w:t>
      </w:r>
      <w:r w:rsidRPr="003714EF">
        <w:rPr>
          <w:rStyle w:val="StyleUnderline"/>
        </w:rPr>
        <w:t>The same forms confront today's "</w:t>
      </w:r>
      <w:proofErr w:type="gramStart"/>
      <w:r w:rsidRPr="003714EF">
        <w:rPr>
          <w:rStyle w:val="StyleUnderline"/>
        </w:rPr>
        <w:t>green "</w:t>
      </w:r>
      <w:proofErr w:type="gramEnd"/>
      <w:r w:rsidRPr="003714EF">
        <w:rPr>
          <w:rStyle w:val="StyleUnderline"/>
        </w:rPr>
        <w:t xml:space="preserve"> consumers as confronted the earlier Romantic consumers. Will buying organic food re-ally save the </w:t>
      </w:r>
      <w:proofErr w:type="gramStart"/>
      <w:r w:rsidRPr="003714EF">
        <w:rPr>
          <w:rStyle w:val="StyleUnderline"/>
        </w:rPr>
        <w:t>planet</w:t>
      </w:r>
      <w:r>
        <w:t xml:space="preserve"> ?</w:t>
      </w:r>
      <w:proofErr w:type="gramEnd"/>
      <w:r>
        <w:t xml:space="preserve"> </w:t>
      </w:r>
      <w:r w:rsidRPr="003714EF">
        <w:rPr>
          <w:rStyle w:val="StyleUnderline"/>
        </w:rPr>
        <w:t xml:space="preserve">Romantic consumerism at once broadened and narrowed the idea of choice. The sense that we have a </w:t>
      </w:r>
      <w:proofErr w:type="gramStart"/>
      <w:r w:rsidRPr="003714EF">
        <w:rPr>
          <w:rStyle w:val="StyleUnderline"/>
        </w:rPr>
        <w:t>" choice</w:t>
      </w:r>
      <w:proofErr w:type="gramEnd"/>
      <w:r w:rsidRPr="003714EF">
        <w:rPr>
          <w:rStyle w:val="StyleUnderline"/>
        </w:rPr>
        <w:t>," giving rise to utopian desires, indicates social deadlock as well as possibility</w:t>
      </w:r>
      <w:r>
        <w:t xml:space="preserve">. </w:t>
      </w:r>
      <w:r w:rsidRPr="003714EF">
        <w:rPr>
          <w:rStyle w:val="StyleUnderline"/>
        </w:rPr>
        <w:t>There is nothing intrinsically wrong with avant-garde consumerist forms</w:t>
      </w:r>
      <w:r>
        <w:t xml:space="preserve">. Like art, they embody what Adorno-a great Romantic in his engagement with Hegel-describes as a negative knowledge of reality. 137 This negativity is negative not in the sense of </w:t>
      </w:r>
      <w:proofErr w:type="gramStart"/>
      <w:r>
        <w:t>" bad</w:t>
      </w:r>
      <w:proofErr w:type="gramEnd"/>
      <w:r>
        <w:t xml:space="preserve">," but in terms of a dialectical moment of negation. </w:t>
      </w:r>
      <w:r w:rsidRPr="003714EF">
        <w:rPr>
          <w:rStyle w:val="StyleUnderline"/>
        </w:rPr>
        <w:t>Romantic consumerism embodies what has been negated, left out, excluded, or elided</w:t>
      </w:r>
      <w:r>
        <w:t xml:space="preserve">. It </w:t>
      </w:r>
      <w:r w:rsidRPr="003714EF">
        <w:rPr>
          <w:rStyle w:val="StyleUnderline"/>
        </w:rPr>
        <w:t xml:space="preserve">shows j ust how far one would need to go to really change </w:t>
      </w:r>
      <w:proofErr w:type="gramStart"/>
      <w:r w:rsidRPr="003714EF">
        <w:rPr>
          <w:rStyle w:val="StyleUnderline"/>
        </w:rPr>
        <w:t>things</w:t>
      </w:r>
      <w:r>
        <w:t xml:space="preserve"> .</w:t>
      </w:r>
      <w:proofErr w:type="gramEnd"/>
      <w:r>
        <w:t xml:space="preserve"> </w:t>
      </w:r>
      <w:r w:rsidRPr="003714EF">
        <w:rPr>
          <w:rStyle w:val="StyleUnderline"/>
        </w:rPr>
        <w:t>Boycotting and protesting are ironical, reflexive forms of consumerism. B</w:t>
      </w:r>
      <w:r>
        <w:t xml:space="preserve">y </w:t>
      </w:r>
      <w:r w:rsidRPr="003714EF">
        <w:rPr>
          <w:rStyle w:val="StyleUnderline"/>
        </w:rPr>
        <w:t>refusing to buy certain products, by questioning oppressive social forms such as corporations or globalization</w:t>
      </w:r>
      <w:r>
        <w:t xml:space="preserve">, </w:t>
      </w:r>
      <w:r w:rsidRPr="003714EF">
        <w:rPr>
          <w:rStyle w:val="StyleUnderline"/>
        </w:rPr>
        <w:t>they point toward possibilities of changing the current state of affairs</w:t>
      </w:r>
      <w:r>
        <w:t xml:space="preserve">, </w:t>
      </w:r>
      <w:r w:rsidRPr="003714EF">
        <w:rPr>
          <w:rStyle w:val="StyleUnderline"/>
        </w:rPr>
        <w:t xml:space="preserve">without actually changing </w:t>
      </w:r>
      <w:r>
        <w:t xml:space="preserve">it. They are a cry of the heart in a heartless world, a spanner in the works (Dave Foreman's term for green direct action is </w:t>
      </w:r>
      <w:proofErr w:type="gramStart"/>
      <w:r>
        <w:t>" monkeywrenching</w:t>
      </w:r>
      <w:proofErr w:type="gramEnd"/>
      <w:r>
        <w:t xml:space="preserve"> " ) . 138 </w:t>
      </w:r>
      <w:r w:rsidRPr="003714EF">
        <w:rPr>
          <w:rStyle w:val="StyleUnderline"/>
        </w:rPr>
        <w:t>They thus have not only a practical, but also a religious aspect</w:t>
      </w:r>
      <w:r>
        <w:t xml:space="preserve">. Many religious practitioners are involved in environmental movements: nuns who hammered on Colorado's nuclear missile silos, the </w:t>
      </w:r>
      <w:proofErr w:type="gramStart"/>
      <w:r>
        <w:t>" Church</w:t>
      </w:r>
      <w:proofErr w:type="gramEnd"/>
      <w:r>
        <w:t xml:space="preserve"> of Deep Ecology " in Minneapolis. The nuns did not change the missiles into flowers, but they did draw attention to these weapons of mass destruction lurking almost literally in people's backyards.</w:t>
      </w:r>
    </w:p>
    <w:p w:rsidR="00225A55" w:rsidRDefault="00225A55" w:rsidP="00225A55"/>
    <w:p w:rsidR="00225A55" w:rsidRDefault="00225A55" w:rsidP="00225A55"/>
    <w:p w:rsidR="00225A55" w:rsidRDefault="00225A55" w:rsidP="00225A55"/>
    <w:p w:rsidR="00F9697D" w:rsidRDefault="00F9697D" w:rsidP="00F9697D">
      <w:pPr>
        <w:pStyle w:val="Heading3"/>
        <w:rPr>
          <w:rStyle w:val="Style13ptBold"/>
          <w:b/>
        </w:rPr>
      </w:pPr>
      <w:r w:rsidRPr="00487FDA">
        <w:lastRenderedPageBreak/>
        <w:t>Coral</w:t>
      </w:r>
      <w:r>
        <w:rPr>
          <w:rStyle w:val="Style13ptBold"/>
          <w:b/>
        </w:rPr>
        <w:t xml:space="preserve"> </w:t>
      </w:r>
      <w:r w:rsidRPr="00487FDA">
        <w:t>Reefs Link</w:t>
      </w:r>
      <w:r>
        <w:rPr>
          <w:rStyle w:val="Style13ptBold"/>
          <w:b/>
        </w:rPr>
        <w:t xml:space="preserve"> </w:t>
      </w:r>
    </w:p>
    <w:p w:rsidR="00F9697D" w:rsidRPr="00BF3A71" w:rsidRDefault="00F9697D" w:rsidP="00BF3A71">
      <w:pPr>
        <w:pStyle w:val="Heading4"/>
        <w:rPr>
          <w:rStyle w:val="Style13ptBold"/>
          <w:b/>
        </w:rPr>
      </w:pPr>
      <w:r w:rsidRPr="00BF3A71">
        <w:rPr>
          <w:rStyle w:val="Style13ptBold"/>
          <w:b/>
        </w:rPr>
        <w:t xml:space="preserve">Cities and Coral Reefs function the same as a subset of systems in a larger world of hierarchies—their externalization is incorrect </w:t>
      </w:r>
    </w:p>
    <w:p w:rsidR="00F9697D" w:rsidRDefault="00F9697D" w:rsidP="00F9697D">
      <w:r w:rsidRPr="00683357">
        <w:rPr>
          <w:rStyle w:val="Style13ptBold"/>
        </w:rPr>
        <w:t>Bryant 12</w:t>
      </w:r>
      <w:r>
        <w:rPr>
          <w:rFonts w:eastAsia="Times New Roman" w:cs="Times New Roman"/>
          <w:sz w:val="16"/>
          <w:szCs w:val="20"/>
        </w:rPr>
        <w:t xml:space="preserve"> </w:t>
      </w:r>
      <w:r w:rsidRPr="00683357">
        <w:rPr>
          <w:rFonts w:eastAsia="Times New Roman" w:cs="Times New Roman"/>
          <w:sz w:val="16"/>
          <w:szCs w:val="16"/>
        </w:rPr>
        <w:t>(Levi,</w:t>
      </w:r>
      <w:r>
        <w:rPr>
          <w:rFonts w:eastAsia="Times New Roman" w:cs="Times New Roman"/>
          <w:sz w:val="16"/>
          <w:szCs w:val="16"/>
        </w:rPr>
        <w:t xml:space="preserve"> prof of </w:t>
      </w:r>
      <w:proofErr w:type="gramStart"/>
      <w:r>
        <w:rPr>
          <w:rFonts w:eastAsia="Times New Roman" w:cs="Times New Roman"/>
          <w:sz w:val="16"/>
          <w:szCs w:val="16"/>
        </w:rPr>
        <w:t>phil</w:t>
      </w:r>
      <w:proofErr w:type="gramEnd"/>
      <w:r>
        <w:rPr>
          <w:rFonts w:eastAsia="Times New Roman" w:cs="Times New Roman"/>
          <w:sz w:val="16"/>
          <w:szCs w:val="16"/>
        </w:rPr>
        <w:t xml:space="preserve"> @ Collin College, </w:t>
      </w:r>
      <w:r w:rsidRPr="006D56D0">
        <w:rPr>
          <w:rFonts w:eastAsia="Times New Roman" w:cs="Times New Roman"/>
          <w:sz w:val="16"/>
          <w:szCs w:val="16"/>
        </w:rPr>
        <w:t>http://larvalsubjects.wordpress.com/2012/12/13/social-ecology-and-entropy/</w:t>
      </w:r>
      <w:r>
        <w:rPr>
          <w:rFonts w:eastAsia="Times New Roman" w:cs="Times New Roman"/>
          <w:sz w:val="16"/>
          <w:szCs w:val="16"/>
        </w:rPr>
        <w:t xml:space="preserve">) </w:t>
      </w:r>
    </w:p>
    <w:p w:rsidR="00F9697D" w:rsidRPr="007D5909" w:rsidRDefault="00F9697D" w:rsidP="00F9697D">
      <w:pPr>
        <w:rPr>
          <w:rStyle w:val="StyleUnderline"/>
        </w:rPr>
      </w:pPr>
      <w:r w:rsidRPr="00E2552B">
        <w:rPr>
          <w:sz w:val="16"/>
        </w:rPr>
        <w:t xml:space="preserve">There is no reason this form of analysis should be restricted to assemblages of nonhuman organic beings such as coral reefs. </w:t>
      </w:r>
      <w:r w:rsidRPr="007D5909">
        <w:rPr>
          <w:rStyle w:val="StyleUnderline"/>
        </w:rPr>
        <w:t>The difference between a city and a coral reef is a difference in degree, not a difference in kind. In a city there are various niches through which people carve out lives and devise strategies for living. There are relations of dependency between various organisms ranging from the way in which people depend on one another, to the existence of institutions, governments, businesses, corporations, and so on. There are hierarchies between different “species” where some are more dominant, some are more influential, than others. There are feedback loops between these various organisms, where various beings depend on others and where people and institutions become constrained by the various interactions and feedback relations that organize the assemblage. Above all, there are flows of energy that undergo continuous transformation, beginning with the sun, then plants and animals, then the various ways in which these are converted into calories for people. And there are, of course, all of the energies these assemblages produce through natural sources like goal, oil, natural gas, thermal springs, sunlight, and so on.</w:t>
      </w:r>
    </w:p>
    <w:p w:rsidR="00F9697D" w:rsidRPr="00F16446" w:rsidRDefault="00F9697D" w:rsidP="00F9697D"/>
    <w:p w:rsidR="00225A55" w:rsidRDefault="00225A55" w:rsidP="00225A55">
      <w:pPr>
        <w:pStyle w:val="Heading3"/>
      </w:pPr>
      <w:r>
        <w:lastRenderedPageBreak/>
        <w:t>D&amp;G</w:t>
      </w:r>
    </w:p>
    <w:p w:rsidR="00225A55" w:rsidRDefault="00225A55" w:rsidP="00BF3A71">
      <w:pPr>
        <w:pStyle w:val="Heading4"/>
        <w:rPr>
          <w:rStyle w:val="StyleUnderline"/>
        </w:rPr>
      </w:pPr>
      <w:r w:rsidRPr="00337F15">
        <w:t>D&amp;G perpetuate the worst parts of human mastery</w:t>
      </w:r>
      <w:r>
        <w:rPr>
          <w:rStyle w:val="StyleUnderline"/>
        </w:rPr>
        <w:t xml:space="preserve"> </w:t>
      </w:r>
    </w:p>
    <w:p w:rsidR="00225A55" w:rsidRPr="00337F15" w:rsidRDefault="00225A55" w:rsidP="00225A55">
      <w:pPr>
        <w:pStyle w:val="BodyText"/>
        <w:rPr>
          <w:b/>
        </w:rPr>
      </w:pPr>
      <w:r w:rsidRPr="00337F15">
        <w:rPr>
          <w:rStyle w:val="Style13ptBold"/>
        </w:rPr>
        <w:t>Morton, 7</w:t>
      </w:r>
      <w:r>
        <w:t xml:space="preserve">—Timothy, Professor and Rita Shea Guffey Chair in English at Rice University, </w:t>
      </w:r>
      <w:r w:rsidRPr="00774ED1">
        <w:rPr>
          <w:u w:val="single"/>
        </w:rPr>
        <w:t xml:space="preserve">Ecology </w:t>
      </w:r>
      <w:proofErr w:type="gramStart"/>
      <w:r w:rsidRPr="00774ED1">
        <w:rPr>
          <w:u w:val="single"/>
        </w:rPr>
        <w:t>Without</w:t>
      </w:r>
      <w:proofErr w:type="gramEnd"/>
      <w:r w:rsidRPr="00774ED1">
        <w:rPr>
          <w:u w:val="single"/>
        </w:rPr>
        <w:t xml:space="preserve"> Nature</w:t>
      </w:r>
      <w:r>
        <w:t xml:space="preserve"> 53-54)</w:t>
      </w:r>
    </w:p>
    <w:p w:rsidR="00225A55" w:rsidRDefault="00225A55" w:rsidP="00225A55">
      <w:pPr>
        <w:rPr>
          <w:rStyle w:val="StyleUnderline"/>
        </w:rPr>
      </w:pPr>
      <w:r w:rsidRPr="002A113D">
        <w:t>If " new and improved" versions of continuity between inside and outside, such as nuance, are suspect</w:t>
      </w:r>
      <w:r w:rsidRPr="002A113D">
        <w:rPr>
          <w:rStyle w:val="StyleUnderline"/>
        </w:rPr>
        <w:t xml:space="preserve"> in their attempt to smooth over the quantum difference that the re-mark establishes, then magical forms of differentiation-for example, ones that are miraculously "nonhierarchical" or " nonlinear "-are out of bounds too</w:t>
      </w:r>
      <w:r>
        <w:rPr>
          <w:rStyle w:val="StyleUnderline"/>
          <w:u w:val="none"/>
        </w:rPr>
        <w:t xml:space="preserve">. </w:t>
      </w:r>
      <w:r w:rsidRPr="002A113D">
        <w:rPr>
          <w:rStyle w:val="StyleUnderline"/>
        </w:rPr>
        <w:t>These forms, such as Gilles Deleuze and Felix Guattari's idea of the "rhizome</w:t>
      </w:r>
      <w:r>
        <w:rPr>
          <w:rStyle w:val="StyleUnderline"/>
          <w:u w:val="none"/>
        </w:rPr>
        <w:t xml:space="preserve">," </w:t>
      </w:r>
      <w:r w:rsidRPr="002A113D">
        <w:rPr>
          <w:rStyle w:val="StyleUnderline"/>
        </w:rPr>
        <w:t>are also poststructuralist fantasies that seek to do away with the strange, bumpy divisions between things.</w:t>
      </w:r>
      <w:r>
        <w:rPr>
          <w:rStyle w:val="StyleUnderline"/>
          <w:u w:val="none"/>
        </w:rPr>
        <w:t xml:space="preserve"> </w:t>
      </w:r>
      <w:proofErr w:type="gramStart"/>
      <w:r>
        <w:rPr>
          <w:rStyle w:val="StyleUnderline"/>
          <w:u w:val="none"/>
        </w:rPr>
        <w:t xml:space="preserve">" </w:t>
      </w:r>
      <w:r w:rsidRPr="002A113D">
        <w:rPr>
          <w:rStyle w:val="StyleUnderline"/>
        </w:rPr>
        <w:t>Rhizomes</w:t>
      </w:r>
      <w:proofErr w:type="gramEnd"/>
      <w:r w:rsidRPr="002A113D">
        <w:rPr>
          <w:rStyle w:val="StyleUnderline"/>
        </w:rPr>
        <w:t>,"</w:t>
      </w:r>
      <w:r>
        <w:rPr>
          <w:rStyle w:val="StyleUnderline"/>
          <w:u w:val="none"/>
        </w:rPr>
        <w:t xml:space="preserve"> so the story goes, </w:t>
      </w:r>
      <w:r w:rsidRPr="002A113D">
        <w:rPr>
          <w:rStyle w:val="StyleUnderline"/>
        </w:rPr>
        <w:t>are better than hierarchical " trees " of information, because they do not discriminate between different levels of importance</w:t>
      </w:r>
      <w:r>
        <w:rPr>
          <w:rStyle w:val="StyleUnderline"/>
          <w:u w:val="none"/>
        </w:rPr>
        <w:t xml:space="preserve">.78 A rhizome is a sprout of a plant such as a potato, which grows, when compared with plants that must deal with gravity, in a seemingly indiscriminate manner, sometimes putting out a new fruit, sometimes carrying on growing. </w:t>
      </w:r>
      <w:r w:rsidRPr="002A113D">
        <w:rPr>
          <w:rStyle w:val="StyleUnderline"/>
        </w:rPr>
        <w:t>This image has become very popular in fashionable sound art circles, in part because of the popularization of Deleuze and Guattari in techno music by DJ Spooky</w:t>
      </w:r>
      <w:r>
        <w:rPr>
          <w:rStyle w:val="StyleUnderline"/>
          <w:u w:val="none"/>
        </w:rPr>
        <w:t xml:space="preserve"> (the author of a "rhizomic " study, Rhythm Science) , and others such as David Toop, an ambient composer and writer of books on ambient music and sound art.?9 The compositional technique of bricolage or pastiche, a collage of snatches and sam pIes of music, lends itself to the idea that this music does not depend upon normative hierarchies such as beginning/end, backgroundlforeground, high/low, and so forth. The nouveau roman of the 1 960s </w:t>
      </w:r>
      <w:proofErr w:type="gramStart"/>
      <w:r>
        <w:rPr>
          <w:rStyle w:val="StyleUnderline"/>
          <w:u w:val="none"/>
        </w:rPr>
        <w:t>( RobbeGrillet</w:t>
      </w:r>
      <w:proofErr w:type="gramEnd"/>
      <w:r>
        <w:rPr>
          <w:rStyle w:val="StyleUnderline"/>
          <w:u w:val="none"/>
        </w:rPr>
        <w:t xml:space="preserve">) took this principle down to the very level of the syntax of the individual sentence, whose subject would change alarmingly somewhere in the middle. The snobbery of contemporary music criticism and fashion readily corrects the idea that a real disruption of norms has taken place. Some rhizomes are more rhizomic than others. </w:t>
      </w:r>
      <w:r w:rsidRPr="002A113D">
        <w:rPr>
          <w:rStyle w:val="StyleUnderline"/>
        </w:rPr>
        <w:t xml:space="preserve">If the function of rhizome is to j oin and therefore to differentiate, then how can it do it in a " better way" than a binary play of difference, without collapsing difference into identity ? If sound b grows </w:t>
      </w:r>
      <w:proofErr w:type="gramStart"/>
      <w:r w:rsidRPr="002A113D">
        <w:rPr>
          <w:rStyle w:val="StyleUnderline"/>
        </w:rPr>
        <w:t>" rhizomically</w:t>
      </w:r>
      <w:proofErr w:type="gramEnd"/>
      <w:r w:rsidRPr="002A113D">
        <w:rPr>
          <w:rStyle w:val="StyleUnderline"/>
        </w:rPr>
        <w:t xml:space="preserve"> " out of sound a, then is it the same sound, or a different sound ?</w:t>
      </w:r>
      <w:r>
        <w:rPr>
          <w:rStyle w:val="StyleUnderline"/>
          <w:u w:val="none"/>
        </w:rPr>
        <w:t xml:space="preserve"> </w:t>
      </w:r>
      <w:r w:rsidRPr="002A113D">
        <w:rPr>
          <w:rStyle w:val="StyleUnderline"/>
        </w:rPr>
        <w:t xml:space="preserve">If I am retrofitting my car, tacking on found pieces here and there and ignoring the factory specifications, does it stop being the same car at some </w:t>
      </w:r>
      <w:proofErr w:type="gramStart"/>
      <w:r w:rsidRPr="002A113D">
        <w:rPr>
          <w:rStyle w:val="StyleUnderline"/>
        </w:rPr>
        <w:t xml:space="preserve">point </w:t>
      </w:r>
      <w:r w:rsidRPr="002A113D">
        <w:t>?</w:t>
      </w:r>
      <w:proofErr w:type="gramEnd"/>
      <w:r w:rsidRPr="002A113D">
        <w:t xml:space="preserve"> </w:t>
      </w:r>
      <w:r w:rsidRPr="002A113D">
        <w:rPr>
          <w:rStyle w:val="StyleUnderline"/>
        </w:rPr>
        <w:t xml:space="preserve">If it is now a </w:t>
      </w:r>
      <w:proofErr w:type="gramStart"/>
      <w:r w:rsidRPr="002A113D">
        <w:rPr>
          <w:rStyle w:val="StyleUnderline"/>
        </w:rPr>
        <w:t>" different</w:t>
      </w:r>
      <w:proofErr w:type="gramEnd"/>
      <w:r w:rsidRPr="002A113D">
        <w:rPr>
          <w:rStyle w:val="StyleUnderline"/>
        </w:rPr>
        <w:t xml:space="preserve">" car, then in what consists the rhizomic thread connecting the "two " cars ? If it is the </w:t>
      </w:r>
      <w:proofErr w:type="gramStart"/>
      <w:r w:rsidRPr="002A113D">
        <w:rPr>
          <w:rStyle w:val="StyleUnderline"/>
        </w:rPr>
        <w:t>" same</w:t>
      </w:r>
      <w:proofErr w:type="gramEnd"/>
      <w:r w:rsidRPr="002A113D">
        <w:rPr>
          <w:rStyle w:val="StyleUnderline"/>
        </w:rPr>
        <w:t xml:space="preserve"> " car, then surely there is no point in talking about a connection, rhizomic or not, between two things, since only one thing exists . If I have somehow produced a " quasi-car " that exists " between " the original car and an entirely different one, then this car will suffer from the same problems-is it different or the </w:t>
      </w:r>
      <w:proofErr w:type="gramStart"/>
      <w:r w:rsidRPr="002A113D">
        <w:rPr>
          <w:rStyle w:val="StyleUnderline"/>
        </w:rPr>
        <w:t>same ?</w:t>
      </w:r>
      <w:proofErr w:type="gramEnd"/>
      <w:r w:rsidRPr="002A113D">
        <w:rPr>
          <w:rStyle w:val="StyleUnderline"/>
        </w:rPr>
        <w:t>If we try to avoid the idea</w:t>
      </w:r>
      <w:r>
        <w:rPr>
          <w:rStyle w:val="StyleUnderline"/>
          <w:u w:val="none"/>
        </w:rPr>
        <w:t xml:space="preserve"> </w:t>
      </w:r>
      <w:r w:rsidRPr="002A113D">
        <w:rPr>
          <w:rStyle w:val="StyleUnderline"/>
        </w:rPr>
        <w:t>of hierarchy</w:t>
      </w:r>
      <w:r>
        <w:rPr>
          <w:rStyle w:val="StyleUnderline"/>
          <w:u w:val="none"/>
        </w:rPr>
        <w:t xml:space="preserve"> ( between inside and outside, say), </w:t>
      </w:r>
      <w:r w:rsidRPr="002A113D">
        <w:rPr>
          <w:rStyle w:val="StyleUnderline"/>
        </w:rPr>
        <w:t>with the language of rhizome, we will be left with the same conundrum, dressed up in chic language, as the one we confronted earlier</w:t>
      </w:r>
      <w:r>
        <w:rPr>
          <w:rStyle w:val="StyleUnderline"/>
          <w:u w:val="none"/>
        </w:rPr>
        <w:t xml:space="preserve">. Moreover, </w:t>
      </w:r>
      <w:r w:rsidRPr="002A113D">
        <w:rPr>
          <w:rStyle w:val="StyleUnderline"/>
        </w:rPr>
        <w:t xml:space="preserve">there is an aesthetic politics of the rhizome, which promotes rhizome for rhizome's sake. Ro Thinking that you are doing something new by mixing different sounds together from different sources, or inventing new ways of mimicking real or imaginary sounds, is </w:t>
      </w:r>
      <w:r>
        <w:rPr>
          <w:rStyle w:val="StyleUnderline"/>
          <w:u w:val="none"/>
        </w:rPr>
        <w:t xml:space="preserve">the very form of modern music production, and has been so at least since the emergence of capitalist demands for fresh product. </w:t>
      </w:r>
      <w:r w:rsidRPr="002A113D">
        <w:rPr>
          <w:rStyle w:val="StyleUnderline"/>
        </w:rPr>
        <w:t>Rhizomic writing, visual art, architecture, and multimedia all suffer the same ironic fate.Scholarsh</w:t>
      </w:r>
      <w:r>
        <w:rPr>
          <w:rStyle w:val="StyleUnderline"/>
          <w:u w:val="none"/>
        </w:rPr>
        <w:t xml:space="preserve">ip </w:t>
      </w:r>
      <w:r w:rsidRPr="002A113D">
        <w:rPr>
          <w:rStyle w:val="StyleUnderline"/>
        </w:rPr>
        <w:t>in auditory cultural studies, which studies the history of sonic environments, has tended to see sound along a continuum, even as a circle</w:t>
      </w:r>
      <w:r>
        <w:rPr>
          <w:rStyle w:val="StyleUnderline"/>
          <w:u w:val="none"/>
        </w:rPr>
        <w:t xml:space="preserve"> (or " 0 factor" ) </w:t>
      </w:r>
      <w:r w:rsidRPr="002A113D">
        <w:rPr>
          <w:rStyle w:val="StyleUnderline"/>
        </w:rPr>
        <w:t>that traces a smooth transition from "primal cries " through speech to music, then to ambient sound and back again to cries</w:t>
      </w:r>
      <w:r>
        <w:rPr>
          <w:rStyle w:val="StyleUnderline"/>
          <w:u w:val="none"/>
        </w:rPr>
        <w:t xml:space="preserve">. II I </w:t>
      </w:r>
      <w:r w:rsidRPr="002A113D">
        <w:rPr>
          <w:rStyle w:val="StyleUnderline"/>
        </w:rPr>
        <w:t xml:space="preserve">But the quantum character of the re-mark assures that there is no genuine continuum and that the transition from one sound to the next will be very bumpy. </w:t>
      </w:r>
      <w:r w:rsidRPr="002A113D">
        <w:rPr>
          <w:rStyle w:val="StyleUnderline"/>
        </w:rPr>
        <w:lastRenderedPageBreak/>
        <w:t>The bumps themselves are formed by all kinds of ideological and philosophical processe</w:t>
      </w:r>
      <w:r>
        <w:rPr>
          <w:rStyle w:val="StyleUnderline"/>
          <w:u w:val="none"/>
        </w:rPr>
        <w:t>s.</w:t>
      </w:r>
      <w:r w:rsidRPr="002A113D">
        <w:rPr>
          <w:rStyle w:val="StyleUnderline"/>
        </w:rPr>
        <w:t xml:space="preserve">None of this is to claim that inside and outside </w:t>
      </w:r>
      <w:proofErr w:type="gramStart"/>
      <w:r w:rsidRPr="002A113D">
        <w:rPr>
          <w:rStyle w:val="StyleUnderline"/>
        </w:rPr>
        <w:t>" really</w:t>
      </w:r>
      <w:proofErr w:type="gramEnd"/>
      <w:r w:rsidRPr="002A113D">
        <w:rPr>
          <w:rStyle w:val="StyleUnderline"/>
        </w:rPr>
        <w:t>" exist. In fact, understanding the re-mark means radically questioning the genuine existence of these categories</w:t>
      </w:r>
      <w:r>
        <w:rPr>
          <w:rStyle w:val="StyleUnderline"/>
          <w:u w:val="none"/>
        </w:rPr>
        <w:t xml:space="preserve">, </w:t>
      </w:r>
      <w:r w:rsidRPr="002A113D">
        <w:rPr>
          <w:rStyle w:val="StyleUnderline"/>
        </w:rPr>
        <w:t xml:space="preserve">far more than clinging to an aesthetic amalgam of the two, especially a </w:t>
      </w:r>
      <w:proofErr w:type="gramStart"/>
      <w:r w:rsidRPr="002A113D">
        <w:rPr>
          <w:rStyle w:val="StyleUnderline"/>
        </w:rPr>
        <w:t>" new</w:t>
      </w:r>
      <w:proofErr w:type="gramEnd"/>
      <w:r w:rsidRPr="002A113D">
        <w:rPr>
          <w:rStyle w:val="StyleUnderline"/>
        </w:rPr>
        <w:t xml:space="preserve"> and improved " version, s uch as ambience</w:t>
      </w:r>
      <w:r>
        <w:rPr>
          <w:rStyle w:val="StyleUnderline"/>
          <w:u w:val="none"/>
        </w:rPr>
        <w:t xml:space="preserve">. </w:t>
      </w:r>
      <w:r w:rsidRPr="002A113D">
        <w:rPr>
          <w:rStyle w:val="StyleUnderline"/>
        </w:rPr>
        <w:t xml:space="preserve">Ambience suggests that there is a special kind of noise-sound, or sound-noise; a noise that is also a sound, a sound that is also a noise. Somehow, however, we can still tell the difference between the two. Somewhere that is both inside and outside suffers from this wish to have it both </w:t>
      </w:r>
      <w:proofErr w:type="gramStart"/>
      <w:r w:rsidRPr="002A113D">
        <w:rPr>
          <w:rStyle w:val="StyleUnderline"/>
        </w:rPr>
        <w:t>ways .</w:t>
      </w:r>
      <w:proofErr w:type="gramEnd"/>
      <w:r w:rsidRPr="002A113D">
        <w:rPr>
          <w:rStyle w:val="StyleUnderline"/>
        </w:rPr>
        <w:t xml:space="preserve"> Somewhere that is neither inside nor outside is strictly inconceivable. Believing that such a place exists is sheer nihilism.</w:t>
      </w:r>
    </w:p>
    <w:p w:rsidR="009119C2" w:rsidRDefault="009119C2" w:rsidP="009119C2">
      <w:pPr>
        <w:pStyle w:val="Heading3"/>
      </w:pPr>
      <w:r>
        <w:lastRenderedPageBreak/>
        <w:t>Discourse 1</w:t>
      </w:r>
      <w:r w:rsidRPr="009119C2">
        <w:rPr>
          <w:vertAlign w:val="superscript"/>
        </w:rPr>
        <w:t>st</w:t>
      </w:r>
      <w:r>
        <w:t xml:space="preserve"> </w:t>
      </w:r>
    </w:p>
    <w:p w:rsidR="009119C2" w:rsidRPr="00F71311" w:rsidRDefault="009119C2" w:rsidP="009119C2">
      <w:pPr>
        <w:keepNext/>
        <w:keepLines/>
        <w:spacing w:before="200"/>
        <w:outlineLvl w:val="3"/>
        <w:rPr>
          <w:rFonts w:eastAsiaTheme="majorEastAsia" w:cstheme="majorBidi"/>
          <w:b/>
          <w:bCs/>
          <w:iCs/>
          <w:sz w:val="26"/>
        </w:rPr>
      </w:pPr>
      <w:r w:rsidRPr="00F71311">
        <w:rPr>
          <w:rFonts w:eastAsiaTheme="majorEastAsia" w:cstheme="majorBidi"/>
          <w:b/>
          <w:bCs/>
          <w:iCs/>
          <w:sz w:val="26"/>
        </w:rPr>
        <w:t>The affirmative’s view of ontology and the world is wrong—their politics treat them as textual objects, full of signifiers, narratives, and discourses – this creates a focus on how human subjects relate to the world and makes objects invisible.</w:t>
      </w:r>
    </w:p>
    <w:p w:rsidR="009119C2" w:rsidRPr="00F71311" w:rsidRDefault="009119C2" w:rsidP="009119C2">
      <w:pPr>
        <w:rPr>
          <w:rFonts w:eastAsia="Times New Roman"/>
          <w:sz w:val="16"/>
          <w:szCs w:val="20"/>
        </w:rPr>
      </w:pPr>
      <w:r w:rsidRPr="00F71311">
        <w:rPr>
          <w:rFonts w:eastAsia="Times New Roman"/>
          <w:b/>
          <w:sz w:val="24"/>
          <w:szCs w:val="20"/>
        </w:rPr>
        <w:t xml:space="preserve">Bryant 12 </w:t>
      </w:r>
      <w:r w:rsidRPr="00F71311">
        <w:rPr>
          <w:rFonts w:eastAsia="Times New Roman"/>
          <w:sz w:val="16"/>
          <w:szCs w:val="20"/>
        </w:rPr>
        <w:t xml:space="preserve">(Levi, prof of </w:t>
      </w:r>
      <w:proofErr w:type="gramStart"/>
      <w:r w:rsidRPr="00F71311">
        <w:rPr>
          <w:rFonts w:eastAsia="Times New Roman"/>
          <w:sz w:val="16"/>
          <w:szCs w:val="20"/>
        </w:rPr>
        <w:t>phil</w:t>
      </w:r>
      <w:proofErr w:type="gramEnd"/>
      <w:r w:rsidRPr="00F71311">
        <w:rPr>
          <w:rFonts w:eastAsia="Times New Roman"/>
          <w:sz w:val="16"/>
          <w:szCs w:val="20"/>
        </w:rPr>
        <w:t xml:space="preserve"> @ Collin College, http://larvalsubjects.wordpress.com/2012/07/18/rsi-discursivity-critique-and-politics/)</w:t>
      </w:r>
    </w:p>
    <w:p w:rsidR="009119C2" w:rsidRPr="00F71311" w:rsidRDefault="009119C2" w:rsidP="009119C2">
      <w:pPr>
        <w:ind w:right="288"/>
        <w:rPr>
          <w:rFonts w:eastAsia="Times New Roman"/>
          <w:sz w:val="20"/>
          <w:szCs w:val="20"/>
        </w:rPr>
      </w:pPr>
      <w:r w:rsidRPr="00F71311">
        <w:rPr>
          <w:rFonts w:eastAsia="Times New Roman"/>
          <w:sz w:val="16"/>
          <w:szCs w:val="20"/>
        </w:rPr>
        <w:t xml:space="preserve">So in response to a previous post, a lot of folks gave me grief about the following passage: I do think, however, that OOO can problematize our current political thought and open new avenues of political engagement and theorization. As it stands, </w:t>
      </w:r>
      <w:proofErr w:type="gramStart"/>
      <w:r w:rsidRPr="00F71311">
        <w:rPr>
          <w:rFonts w:eastAsia="Times New Roman"/>
          <w:b/>
          <w:bCs/>
          <w:szCs w:val="20"/>
          <w:u w:val="single"/>
        </w:rPr>
        <w:t>cultural studies is</w:t>
      </w:r>
      <w:proofErr w:type="gramEnd"/>
      <w:r w:rsidRPr="00F71311">
        <w:rPr>
          <w:rFonts w:eastAsia="Times New Roman"/>
          <w:b/>
          <w:bCs/>
          <w:szCs w:val="20"/>
          <w:u w:val="single"/>
        </w:rPr>
        <w:t xml:space="preserve"> dominated by a focus on the discursive. </w:t>
      </w:r>
      <w:r w:rsidRPr="00F71311">
        <w:rPr>
          <w:rFonts w:eastAsia="Times New Roman"/>
          <w:b/>
          <w:bCs/>
          <w:szCs w:val="20"/>
          <w:highlight w:val="yellow"/>
          <w:u w:val="single"/>
        </w:rPr>
        <w:t>We hear endless talk about</w:t>
      </w:r>
      <w:r w:rsidRPr="00F71311">
        <w:rPr>
          <w:rFonts w:eastAsia="Times New Roman"/>
          <w:b/>
          <w:bCs/>
          <w:szCs w:val="20"/>
          <w:u w:val="single"/>
        </w:rPr>
        <w:t xml:space="preserve"> signs</w:t>
      </w:r>
      <w:r w:rsidRPr="00F71311">
        <w:rPr>
          <w:rFonts w:eastAsia="Times New Roman"/>
          <w:sz w:val="16"/>
          <w:szCs w:val="20"/>
        </w:rPr>
        <w:t xml:space="preserve">, signifiers, </w:t>
      </w:r>
      <w:r w:rsidRPr="00F71311">
        <w:rPr>
          <w:rFonts w:eastAsia="Times New Roman"/>
          <w:b/>
          <w:bCs/>
          <w:szCs w:val="20"/>
          <w:u w:val="single"/>
        </w:rPr>
        <w:t xml:space="preserve">“positions” or </w:t>
      </w:r>
      <w:r w:rsidRPr="00F71311">
        <w:rPr>
          <w:rFonts w:eastAsia="Times New Roman"/>
          <w:b/>
          <w:bCs/>
          <w:szCs w:val="20"/>
          <w:highlight w:val="yellow"/>
          <w:u w:val="single"/>
        </w:rPr>
        <w:t>positionality, narratives</w:t>
      </w:r>
      <w:r w:rsidRPr="00F71311">
        <w:rPr>
          <w:rFonts w:eastAsia="Times New Roman"/>
          <w:b/>
          <w:bCs/>
          <w:szCs w:val="20"/>
          <w:u w:val="single"/>
        </w:rPr>
        <w:t xml:space="preserve">, discourses, </w:t>
      </w:r>
      <w:r w:rsidRPr="00F71311">
        <w:rPr>
          <w:rFonts w:eastAsia="Times New Roman"/>
          <w:b/>
          <w:bCs/>
          <w:szCs w:val="20"/>
          <w:highlight w:val="yellow"/>
          <w:u w:val="single"/>
        </w:rPr>
        <w:t>ideology</w:t>
      </w:r>
      <w:r w:rsidRPr="00F71311">
        <w:rPr>
          <w:rFonts w:eastAsia="Times New Roman"/>
          <w:b/>
          <w:bCs/>
          <w:szCs w:val="20"/>
          <w:u w:val="single"/>
        </w:rPr>
        <w:t xml:space="preserve">, etc. Basically we </w:t>
      </w:r>
      <w:r w:rsidRPr="00F71311">
        <w:rPr>
          <w:rFonts w:eastAsia="Times New Roman"/>
          <w:b/>
          <w:bCs/>
          <w:szCs w:val="20"/>
          <w:highlight w:val="yellow"/>
          <w:u w:val="single"/>
        </w:rPr>
        <w:t>see the world as a fetishized text to be decoded</w:t>
      </w:r>
      <w:r w:rsidRPr="00F71311">
        <w:rPr>
          <w:rFonts w:eastAsia="Times New Roman"/>
          <w:sz w:val="16"/>
          <w:szCs w:val="20"/>
          <w:highlight w:val="yellow"/>
        </w:rPr>
        <w:t xml:space="preserve"> and</w:t>
      </w:r>
      <w:r w:rsidRPr="00F71311">
        <w:rPr>
          <w:rFonts w:eastAsia="Times New Roman"/>
          <w:sz w:val="16"/>
          <w:szCs w:val="20"/>
        </w:rPr>
        <w:t xml:space="preserve"> debunked. None of this should, of course, be abandoned, </w:t>
      </w:r>
      <w:r w:rsidRPr="00F71311">
        <w:rPr>
          <w:rStyle w:val="StyleUnderline"/>
          <w:highlight w:val="yellow"/>
        </w:rPr>
        <w:t>but</w:t>
      </w:r>
      <w:r w:rsidRPr="00F71311">
        <w:rPr>
          <w:rFonts w:eastAsia="Times New Roman"/>
          <w:sz w:val="16"/>
          <w:szCs w:val="20"/>
        </w:rPr>
        <w:t xml:space="preserve"> I do think we’re encountering its limitations. In the few years I’ve been writing on these issues, I’ve been surprised to discover just how hard it is to get people to sense </w:t>
      </w:r>
      <w:r w:rsidRPr="00F71311">
        <w:rPr>
          <w:rFonts w:eastAsia="Times New Roman"/>
          <w:b/>
          <w:bCs/>
          <w:szCs w:val="20"/>
          <w:u w:val="single"/>
        </w:rPr>
        <w:t xml:space="preserve">that </w:t>
      </w:r>
      <w:r w:rsidRPr="00F71311">
        <w:rPr>
          <w:rFonts w:eastAsia="Times New Roman"/>
          <w:b/>
          <w:bCs/>
          <w:szCs w:val="20"/>
          <w:highlight w:val="yellow"/>
          <w:u w:val="single"/>
        </w:rPr>
        <w:t>there is a non-discursive power of things</w:t>
      </w:r>
      <w:r w:rsidRPr="00F71311">
        <w:rPr>
          <w:rFonts w:eastAsia="Times New Roman"/>
          <w:b/>
          <w:bCs/>
          <w:szCs w:val="20"/>
          <w:u w:val="single"/>
        </w:rPr>
        <w:t>; a form of power that is not about signs, ideology (as text), beliefs, positions, narratives, and so on. It’s as if these things aren’t on the radar for most social and political theorists.</w:t>
      </w:r>
      <w:r w:rsidRPr="00F71311">
        <w:rPr>
          <w:rFonts w:eastAsia="Times New Roman"/>
          <w:sz w:val="16"/>
          <w:szCs w:val="20"/>
        </w:rPr>
        <w:t xml:space="preserve"> I get the sense that the reason for this has something to do with what Heidegger diagnosed in his analysis of the ready-to-hand. Heidegger argues that </w:t>
      </w:r>
      <w:r w:rsidRPr="00F71311">
        <w:rPr>
          <w:rFonts w:eastAsia="Times New Roman"/>
          <w:b/>
          <w:bCs/>
          <w:szCs w:val="20"/>
          <w:u w:val="single"/>
        </w:rPr>
        <w:t>when the ready-to-hand is working it becomes invisible. We don’t notice it.</w:t>
      </w:r>
      <w:r w:rsidRPr="00F71311">
        <w:rPr>
          <w:rFonts w:eastAsia="Times New Roman"/>
          <w:sz w:val="16"/>
          <w:szCs w:val="20"/>
        </w:rPr>
        <w:t xml:space="preserve"> It recedes into the background. </w:t>
      </w:r>
      <w:proofErr w:type="gramStart"/>
      <w:r w:rsidRPr="00F71311">
        <w:rPr>
          <w:rFonts w:eastAsia="Times New Roman"/>
          <w:sz w:val="16"/>
          <w:szCs w:val="20"/>
        </w:rPr>
        <w:t>Us</w:t>
      </w:r>
      <w:proofErr w:type="gramEnd"/>
      <w:r w:rsidRPr="00F71311">
        <w:rPr>
          <w:rFonts w:eastAsia="Times New Roman"/>
          <w:sz w:val="16"/>
          <w:szCs w:val="20"/>
        </w:rPr>
        <w:t xml:space="preserve"> academics live in worlds that work pretty well as far as material infrastructure goes. We are, for the most part, in a world where things work: food is available, electricity and water function, we have shelter, etc. As a consequence, all this disappears from view and we instead focus on cultural texts because often this is a place where things aren’t working. In response to these remarks, I was told that 1) of course no one has the naive belief that everything is text (what a relief! of course, the question is whether this belief registers itself in theoretical practice), and 2) that, in fact, these things are all the rage in the world of theory. I’m well aware that there is a tradition of </w:t>
      </w:r>
      <w:r w:rsidRPr="00F71311">
        <w:rPr>
          <w:rFonts w:eastAsia="Times New Roman"/>
          <w:b/>
          <w:bCs/>
          <w:szCs w:val="20"/>
          <w:u w:val="single"/>
        </w:rPr>
        <w:t>theorists that don’t fit this mold</w:t>
      </w:r>
      <w:r w:rsidRPr="00F71311">
        <w:rPr>
          <w:rFonts w:eastAsia="Times New Roman"/>
          <w:b/>
          <w:sz w:val="20"/>
          <w:szCs w:val="20"/>
          <w:u w:val="single"/>
        </w:rPr>
        <w:t>,</w:t>
      </w:r>
      <w:r w:rsidRPr="00F71311">
        <w:rPr>
          <w:rFonts w:eastAsia="Times New Roman"/>
          <w:sz w:val="16"/>
          <w:szCs w:val="20"/>
        </w:rPr>
        <w:t xml:space="preserve"> and perpetually refer </w:t>
      </w:r>
      <w:proofErr w:type="gramStart"/>
      <w:r w:rsidRPr="00F71311">
        <w:rPr>
          <w:rFonts w:eastAsia="Times New Roman"/>
          <w:sz w:val="16"/>
          <w:szCs w:val="20"/>
        </w:rPr>
        <w:t>to</w:t>
      </w:r>
      <w:proofErr w:type="gramEnd"/>
      <w:r w:rsidRPr="00F71311">
        <w:rPr>
          <w:rFonts w:eastAsia="Times New Roman"/>
          <w:sz w:val="16"/>
          <w:szCs w:val="20"/>
        </w:rPr>
        <w:t xml:space="preserve"> many of these theorists in my own work. Theorists that come to mind are figures such as Haraway, Stengers, Latour, Kittler, Ong, McLuhan, Elizabeth Grosz, Jane Bennett, Stacy Alaimo, Karen Barad, </w:t>
      </w:r>
      <w:hyperlink r:id="rId58" w:history="1">
        <w:r w:rsidRPr="00F71311">
          <w:rPr>
            <w:rFonts w:eastAsia="Times New Roman"/>
            <w:sz w:val="16"/>
            <w:szCs w:val="20"/>
          </w:rPr>
          <w:t>Kevin Sharpe</w:t>
        </w:r>
      </w:hyperlink>
      <w:r w:rsidRPr="00F71311">
        <w:rPr>
          <w:rFonts w:eastAsia="Times New Roman"/>
          <w:sz w:val="16"/>
          <w:szCs w:val="20"/>
        </w:rPr>
        <w:t>, </w:t>
      </w:r>
      <w:hyperlink r:id="rId59" w:history="1">
        <w:r w:rsidRPr="00F71311">
          <w:rPr>
            <w:rFonts w:eastAsia="Times New Roman"/>
            <w:sz w:val="16"/>
            <w:szCs w:val="20"/>
          </w:rPr>
          <w:t>Jennifer Andersen</w:t>
        </w:r>
      </w:hyperlink>
      <w:r w:rsidRPr="00F71311">
        <w:rPr>
          <w:rFonts w:eastAsia="Times New Roman"/>
          <w:sz w:val="16"/>
          <w:szCs w:val="20"/>
        </w:rPr>
        <w:t> et al, </w:t>
      </w:r>
      <w:hyperlink r:id="rId60" w:history="1">
        <w:r w:rsidRPr="00F71311">
          <w:rPr>
            <w:rFonts w:eastAsia="Times New Roman"/>
            <w:sz w:val="16"/>
            <w:szCs w:val="20"/>
          </w:rPr>
          <w:t>Cathy Davidson</w:t>
        </w:r>
      </w:hyperlink>
      <w:r w:rsidRPr="00F71311">
        <w:rPr>
          <w:rFonts w:eastAsia="Times New Roman"/>
          <w:sz w:val="16"/>
          <w:szCs w:val="20"/>
        </w:rPr>
        <w:t xml:space="preserve">, Braudel, DeLanda, Pickering, etc. They exist. The point is not that they don’t exist, but that these forms of theory, I think, </w:t>
      </w:r>
      <w:r w:rsidRPr="00F71311">
        <w:rPr>
          <w:rFonts w:eastAsia="Times New Roman"/>
          <w:b/>
          <w:bCs/>
          <w:szCs w:val="20"/>
          <w:u w:val="single"/>
        </w:rPr>
        <w:t>have been</w:t>
      </w:r>
      <w:r w:rsidRPr="00F71311">
        <w:rPr>
          <w:rFonts w:eastAsia="Times New Roman"/>
          <w:sz w:val="16"/>
          <w:szCs w:val="20"/>
        </w:rPr>
        <w:t xml:space="preserve"> rather </w:t>
      </w:r>
      <w:r w:rsidRPr="00F71311">
        <w:rPr>
          <w:rFonts w:eastAsia="Times New Roman"/>
          <w:b/>
          <w:bCs/>
          <w:szCs w:val="20"/>
          <w:u w:val="single"/>
        </w:rPr>
        <w:t>marginal in the academy</w:t>
      </w:r>
      <w:r w:rsidRPr="00F71311">
        <w:rPr>
          <w:rFonts w:eastAsia="Times New Roman"/>
          <w:sz w:val="16"/>
          <w:szCs w:val="20"/>
        </w:rPr>
        <w:t xml:space="preserve">; especially philosophy. In discussing these things, I’m not making some claim to being absolutely original or to be originating something full cloth. I’m more than happy to play some small role in bringing attention to these things; things that I believe to be neglected. I think, for example, that the new materialist feminists predate OOO/SR by 5-10 years, have many points of overlap with OOO, and have not nearly gotten the attention that they deserve. I think Latour and Stengers are almost entirely invisible in the world of philosophy conferences and departments; and I think that there are systematic reasons for this pertaining to the history of continental theory coming out of German idealism, the linguistic turn, and phenomenology. In German idealism you get a focus on spirit and the transcendental structure of mind. </w:t>
      </w:r>
      <w:r w:rsidRPr="00F71311">
        <w:rPr>
          <w:rFonts w:eastAsia="Times New Roman"/>
          <w:b/>
          <w:bCs/>
          <w:szCs w:val="20"/>
          <w:highlight w:val="yellow"/>
          <w:u w:val="single"/>
        </w:rPr>
        <w:t>In the linguistic turn, you get a focus on how</w:t>
      </w:r>
      <w:r w:rsidRPr="00F71311">
        <w:rPr>
          <w:rFonts w:eastAsia="Times New Roman"/>
          <w:b/>
          <w:bCs/>
          <w:szCs w:val="20"/>
          <w:u w:val="single"/>
        </w:rPr>
        <w:t xml:space="preserve"> signifiers and </w:t>
      </w:r>
      <w:r w:rsidRPr="00F71311">
        <w:rPr>
          <w:rFonts w:eastAsia="Times New Roman"/>
          <w:b/>
          <w:bCs/>
          <w:szCs w:val="20"/>
          <w:highlight w:val="yellow"/>
          <w:u w:val="single"/>
        </w:rPr>
        <w:t>signs inform our relation to reality</w:t>
      </w:r>
      <w:r w:rsidRPr="00F71311">
        <w:rPr>
          <w:rFonts w:eastAsia="Times New Roman"/>
          <w:b/>
          <w:bCs/>
          <w:szCs w:val="20"/>
          <w:u w:val="single"/>
        </w:rPr>
        <w:t xml:space="preserve"> (for example, Lacan’s famous observation that the difference between the men’s room and lady’s room results from the signifier in “The Agency of the Letter”, and Barthes’ claim that language is a primary</w:t>
      </w:r>
      <w:r w:rsidRPr="00F71311">
        <w:rPr>
          <w:rFonts w:eastAsia="Times New Roman"/>
          <w:sz w:val="16"/>
          <w:szCs w:val="20"/>
        </w:rPr>
        <w:t xml:space="preserve"> modeling system in The Fashion System). In phenomenology you get a focus on the lived experience of the cogito, Dasein, or lived body and how it “constitutes” (Husserl’s language, not mine) the objects of its intentions. </w:t>
      </w:r>
      <w:proofErr w:type="gramStart"/>
      <w:r w:rsidRPr="00F71311">
        <w:rPr>
          <w:rFonts w:eastAsia="Times New Roman"/>
          <w:sz w:val="16"/>
          <w:szCs w:val="20"/>
        </w:rPr>
        <w:t>read</w:t>
      </w:r>
      <w:proofErr w:type="gramEnd"/>
      <w:r w:rsidRPr="00F71311">
        <w:rPr>
          <w:rFonts w:eastAsia="Times New Roman"/>
          <w:sz w:val="16"/>
          <w:szCs w:val="20"/>
        </w:rPr>
        <w:t xml:space="preserve"> on!</w:t>
      </w:r>
      <w:r w:rsidRPr="00F71311">
        <w:rPr>
          <w:rFonts w:eastAsia="Times New Roman"/>
          <w:b/>
          <w:bCs/>
          <w:sz w:val="18"/>
          <w:szCs w:val="20"/>
          <w:u w:val="single"/>
        </w:rPr>
        <w:t xml:space="preserve"> </w:t>
      </w:r>
      <w:r w:rsidRPr="00F71311">
        <w:rPr>
          <w:rFonts w:eastAsia="Times New Roman"/>
          <w:b/>
          <w:bCs/>
          <w:szCs w:val="20"/>
          <w:u w:val="single"/>
        </w:rPr>
        <w:t xml:space="preserve">In each instance </w:t>
      </w:r>
      <w:r w:rsidRPr="00F71311">
        <w:rPr>
          <w:rFonts w:eastAsia="Times New Roman"/>
          <w:b/>
          <w:bCs/>
          <w:szCs w:val="20"/>
          <w:highlight w:val="yellow"/>
          <w:u w:val="single"/>
        </w:rPr>
        <w:t xml:space="preserve">we get a focus on the differences that humans are contributing, with a relative indifference to the differences that </w:t>
      </w:r>
      <w:r w:rsidRPr="00F71311">
        <w:rPr>
          <w:rStyle w:val="Emphasis"/>
          <w:highlight w:val="yellow"/>
        </w:rPr>
        <w:t>non-humans</w:t>
      </w:r>
      <w:r w:rsidRPr="00F71311">
        <w:rPr>
          <w:rFonts w:eastAsia="Times New Roman"/>
          <w:b/>
          <w:bCs/>
          <w:szCs w:val="20"/>
          <w:highlight w:val="yellow"/>
          <w:u w:val="single"/>
        </w:rPr>
        <w:t xml:space="preserve"> contribute. Material entities</w:t>
      </w:r>
      <w:r w:rsidRPr="00F71311">
        <w:rPr>
          <w:rFonts w:eastAsia="Times New Roman"/>
          <w:b/>
          <w:bCs/>
          <w:szCs w:val="20"/>
          <w:u w:val="single"/>
        </w:rPr>
        <w:t>, as Alaimo observes in</w:t>
      </w:r>
      <w:hyperlink r:id="rId61" w:history="1">
        <w:r w:rsidRPr="00F71311">
          <w:rPr>
            <w:rFonts w:eastAsia="Times New Roman"/>
            <w:b/>
            <w:bCs/>
            <w:szCs w:val="20"/>
            <w:u w:val="single"/>
          </w:rPr>
          <w:t> Bodily Natures</w:t>
        </w:r>
      </w:hyperlink>
      <w:r w:rsidRPr="00F71311">
        <w:rPr>
          <w:rFonts w:eastAsia="Times New Roman"/>
          <w:b/>
          <w:bCs/>
          <w:szCs w:val="20"/>
          <w:u w:val="single"/>
        </w:rPr>
        <w:t xml:space="preserve">, </w:t>
      </w:r>
      <w:r w:rsidRPr="00F71311">
        <w:rPr>
          <w:rFonts w:eastAsia="Times New Roman"/>
          <w:b/>
          <w:bCs/>
          <w:szCs w:val="20"/>
          <w:highlight w:val="yellow"/>
          <w:u w:val="single"/>
        </w:rPr>
        <w:t>are treated as blank screens for human intentions</w:t>
      </w:r>
      <w:r w:rsidRPr="00F71311">
        <w:rPr>
          <w:rFonts w:eastAsia="Times New Roman"/>
          <w:b/>
          <w:bCs/>
          <w:szCs w:val="20"/>
          <w:u w:val="single"/>
        </w:rPr>
        <w:t xml:space="preserve">, language, concepts, </w:t>
      </w:r>
      <w:proofErr w:type="gramStart"/>
      <w:r w:rsidRPr="00F71311">
        <w:rPr>
          <w:rFonts w:eastAsia="Times New Roman"/>
          <w:b/>
          <w:bCs/>
          <w:szCs w:val="20"/>
          <w:u w:val="single"/>
        </w:rPr>
        <w:t>signs</w:t>
      </w:r>
      <w:proofErr w:type="gramEnd"/>
      <w:r w:rsidRPr="00F71311">
        <w:rPr>
          <w:rFonts w:eastAsia="Times New Roman"/>
          <w:b/>
          <w:bCs/>
          <w:szCs w:val="20"/>
          <w:u w:val="single"/>
        </w:rPr>
        <w:t>.</w:t>
      </w:r>
      <w:r w:rsidRPr="00F71311">
        <w:rPr>
          <w:rFonts w:eastAsia="Times New Roman"/>
          <w:sz w:val="16"/>
          <w:szCs w:val="20"/>
        </w:rPr>
        <w:t xml:space="preserve"> The metaphor of the screen is here important, for a screen is that which contains no difference of its own beyond being a smooth and white surface, and is therefore susceptible to whatever we might wish to project upon it with a camera. </w:t>
      </w:r>
      <w:r w:rsidRPr="00F71311">
        <w:rPr>
          <w:rFonts w:eastAsia="Times New Roman"/>
          <w:b/>
          <w:bCs/>
          <w:szCs w:val="20"/>
          <w:highlight w:val="yellow"/>
          <w:u w:val="single"/>
        </w:rPr>
        <w:t>This has been the dominant mode of theorizing</w:t>
      </w:r>
      <w:r w:rsidRPr="00F71311">
        <w:rPr>
          <w:rFonts w:eastAsia="Times New Roman"/>
          <w:sz w:val="16"/>
          <w:szCs w:val="20"/>
        </w:rPr>
        <w:t xml:space="preserve"> that I’ve encountered in the last decade in my discipline of philosophy (and I have a fair background in rhetoric and literary theory as well). Phenomenology and the linguistic turn, I think, are the dominant positions represented at SPEP, for example, the main professional conference for continental philosophy (though thankfully things are beginning to change). When it is said that something is “dominant”, the claim is not that nothing different from it exists, but merely that a certain style of theorizing enjoys hegemony among that population. In media studies, I think, the situation is better. I think it’s better in geography as well. It depends on what population of theorists we’re looking at (a point entailed, incidentally, by my thesis that signifiers are material entities that must travel throughout populations).</w:t>
      </w:r>
    </w:p>
    <w:p w:rsidR="009119C2" w:rsidRPr="009119C2" w:rsidRDefault="009119C2" w:rsidP="009119C2"/>
    <w:p w:rsidR="004C075F" w:rsidRDefault="004C075F" w:rsidP="004C075F">
      <w:pPr>
        <w:pStyle w:val="Heading3"/>
      </w:pPr>
      <w:r>
        <w:lastRenderedPageBreak/>
        <w:t xml:space="preserve">Economy </w:t>
      </w:r>
    </w:p>
    <w:p w:rsidR="004C075F" w:rsidRDefault="004C075F" w:rsidP="004C075F"/>
    <w:p w:rsidR="004C075F" w:rsidRDefault="004C075F" w:rsidP="004C075F">
      <w:pPr>
        <w:pStyle w:val="Heading4"/>
        <w:rPr>
          <w:rStyle w:val="Style13ptBold"/>
        </w:rPr>
      </w:pPr>
      <w:r w:rsidRPr="001C68C8">
        <w:t xml:space="preserve">The 1AC ignores the fact that the subsystems cannot control one another. </w:t>
      </w:r>
      <w:r>
        <w:t xml:space="preserve">We must rethink the meshes that hold the systems together. </w:t>
      </w:r>
    </w:p>
    <w:p w:rsidR="004C075F" w:rsidRPr="00621E56" w:rsidRDefault="004C075F" w:rsidP="004C075F">
      <w:pPr>
        <w:rPr>
          <w:b/>
          <w:bCs/>
          <w:sz w:val="26"/>
        </w:rPr>
      </w:pPr>
      <w:r w:rsidRPr="00621E56">
        <w:rPr>
          <w:rStyle w:val="Style13ptBold"/>
        </w:rPr>
        <w:t>Bryant 11</w:t>
      </w:r>
      <w:r>
        <w:rPr>
          <w:sz w:val="16"/>
        </w:rPr>
        <w:t>(Levi R. Bryant, professor of philosophy at Collins College, The Democracy of Objects, Open Humanities Press, 2011, http://openhumanitiespress.org/Bryant_2011_The%20Democracy%20of%20Objects.pdf)</w:t>
      </w:r>
    </w:p>
    <w:p w:rsidR="004C075F" w:rsidRPr="001C68C8" w:rsidRDefault="004C075F" w:rsidP="004C075F">
      <w:pPr>
        <w:rPr>
          <w:rStyle w:val="StyleUnderline"/>
        </w:rPr>
      </w:pPr>
      <w:r w:rsidRPr="001C68C8">
        <w:rPr>
          <w:sz w:val="14"/>
        </w:rPr>
        <w:t xml:space="preserve">One important consequence that follows from the operational closure of substances is that this closure renders unilateral control of one substance by another substance impossible. As Luhmann puts it, </w:t>
      </w:r>
      <w:proofErr w:type="gramStart"/>
      <w:r w:rsidRPr="001C68C8">
        <w:rPr>
          <w:sz w:val="14"/>
        </w:rPr>
        <w:t>An</w:t>
      </w:r>
      <w:proofErr w:type="gramEnd"/>
      <w:r w:rsidRPr="001C68C8">
        <w:rPr>
          <w:sz w:val="14"/>
        </w:rPr>
        <w:t xml:space="preserve"> important structural consequence that inevitably results from the construction of self-referential systems deserves particular mention. This is abandoning the idea of unilateral control. There may be hierarchies, asymmetries, or differences in influence, but no part of the system can control others without itself being subject to control. Under such circumstances it is possible [...] that any control must be exercised in anticipation of counter-control.184 </w:t>
      </w:r>
      <w:proofErr w:type="gramStart"/>
      <w:r w:rsidRPr="001C68C8">
        <w:rPr>
          <w:sz w:val="14"/>
        </w:rPr>
        <w:t>In</w:t>
      </w:r>
      <w:proofErr w:type="gramEnd"/>
      <w:r w:rsidRPr="001C68C8">
        <w:rPr>
          <w:sz w:val="14"/>
        </w:rPr>
        <w:t xml:space="preserve"> this context, Luhmann is speaking of subsystems of a system and how they relate to one another. Because </w:t>
      </w:r>
      <w:r w:rsidRPr="00587C07">
        <w:rPr>
          <w:rStyle w:val="StyleUnderline"/>
        </w:rPr>
        <w:t xml:space="preserve">each subsystem of a system is itself founded on an operationally closed, self-referential system/environment distinction, one subsystem of the social system cannot control another subsystem of the social system. For example, the </w:t>
      </w:r>
      <w:r w:rsidRPr="001C68C8">
        <w:rPr>
          <w:rStyle w:val="StyleUnderline"/>
        </w:rPr>
        <w:t xml:space="preserve">political subsystem cannot control the economic subsystem </w:t>
      </w:r>
      <w:r w:rsidRPr="00587C07">
        <w:rPr>
          <w:rStyle w:val="StyleUnderline"/>
        </w:rPr>
        <w:t>because each subsystem relates to its own environment in its own unique way as a function</w:t>
      </w:r>
      <w:r w:rsidRPr="001C68C8">
        <w:rPr>
          <w:sz w:val="14"/>
        </w:rPr>
        <w:t xml:space="preserve"> of its peculiar organization. The economic subsystem of the social system, for example, encounters perturbations from the political subsystem of the social system in terms of economics. </w:t>
      </w:r>
      <w:r w:rsidRPr="00587C07">
        <w:rPr>
          <w:rStyle w:val="StyleUnderline"/>
        </w:rPr>
        <w:t>What holds for subsystems within a larger system holds equally and even more so for relations between different systems or substances. Each substance interacts with other substances in terms of its own peculiar organization. As a consequence, there can be no unilateral transfer of actions from one system to another system</w:t>
      </w:r>
      <w:r w:rsidRPr="001C68C8">
        <w:rPr>
          <w:sz w:val="14"/>
        </w:rPr>
        <w:t xml:space="preserve">, </w:t>
      </w:r>
      <w:r w:rsidRPr="001C68C8">
        <w:rPr>
          <w:rStyle w:val="StyleUnderline"/>
        </w:rPr>
        <w:t>such that the content or nature of the initiating system or substance's action is maintained as identical. As we will see in the next chapter, this requires us to rethink relations of constraint between substances in what Timothy Morton has called “meshes” or networks of substances.</w:t>
      </w:r>
    </w:p>
    <w:p w:rsidR="004C075F" w:rsidRPr="004C075F" w:rsidRDefault="004C075F" w:rsidP="004C075F"/>
    <w:p w:rsidR="00225A55" w:rsidRDefault="00225A55" w:rsidP="00225A55">
      <w:pPr>
        <w:pStyle w:val="Heading3"/>
      </w:pPr>
      <w:r>
        <w:lastRenderedPageBreak/>
        <w:t xml:space="preserve">Environment </w:t>
      </w:r>
    </w:p>
    <w:p w:rsidR="00225A55" w:rsidRDefault="00225A55" w:rsidP="00BF3A71">
      <w:pPr>
        <w:pStyle w:val="Heading4"/>
      </w:pPr>
      <w:r>
        <w:t xml:space="preserve">Their Environmental Rhetoric that forecloses the ability to deconstruct nature and </w:t>
      </w:r>
      <w:proofErr w:type="gramStart"/>
      <w:r>
        <w:t>Perpetuates</w:t>
      </w:r>
      <w:proofErr w:type="gramEnd"/>
      <w:r>
        <w:t xml:space="preserve"> the Ecological culture that sets nature as a pristine objects outside of human interaction</w:t>
      </w:r>
    </w:p>
    <w:p w:rsidR="00225A55" w:rsidRPr="00337F15" w:rsidRDefault="00225A55" w:rsidP="00225A55">
      <w:pPr>
        <w:pStyle w:val="BodyText"/>
        <w:rPr>
          <w:b/>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 xml:space="preserve">Ecology </w:t>
      </w:r>
      <w:proofErr w:type="gramStart"/>
      <w:r w:rsidRPr="00774ED1">
        <w:rPr>
          <w:u w:val="single"/>
        </w:rPr>
        <w:t>Without</w:t>
      </w:r>
      <w:proofErr w:type="gramEnd"/>
      <w:r w:rsidRPr="00774ED1">
        <w:rPr>
          <w:u w:val="single"/>
        </w:rPr>
        <w:t xml:space="preserve"> Nature</w:t>
      </w:r>
      <w:r>
        <w:t xml:space="preserve"> 124-126)</w:t>
      </w:r>
    </w:p>
    <w:p w:rsidR="00225A55" w:rsidRDefault="00225A55" w:rsidP="00225A55">
      <w:r>
        <w:t>Reality Writing</w:t>
      </w:r>
    </w:p>
    <w:p w:rsidR="00225A55" w:rsidRDefault="00225A55" w:rsidP="00225A55">
      <w:pPr>
        <w:rPr>
          <w:rStyle w:val="StyleUnderline"/>
        </w:rPr>
      </w:pPr>
      <w:r w:rsidRPr="00547685">
        <w:rPr>
          <w:rStyle w:val="StyleUnderline"/>
        </w:rPr>
        <w:t>From wilderness wrting to apocalypticism, environmental discourse wants to go beyond intellectuality to a realm of instantly compelling</w:t>
      </w:r>
      <w:r>
        <w:t xml:space="preserve"> facts</w:t>
      </w:r>
      <w:r w:rsidRPr="00547685">
        <w:rPr>
          <w:rStyle w:val="StyleUnderline"/>
        </w:rPr>
        <w:t>. Empiricism is the name of the thinking that tries to be nothinkin</w:t>
      </w:r>
      <w:r>
        <w:t xml:space="preserve">g. 157 </w:t>
      </w:r>
      <w:r w:rsidRPr="00547685">
        <w:rPr>
          <w:rStyle w:val="StyleUnderline"/>
        </w:rPr>
        <w:t xml:space="preserve">Empiricism assumes that facts speak for </w:t>
      </w:r>
      <w:proofErr w:type="gramStart"/>
      <w:r w:rsidRPr="00547685">
        <w:rPr>
          <w:rStyle w:val="StyleUnderline"/>
        </w:rPr>
        <w:t>themselves, that</w:t>
      </w:r>
      <w:proofErr w:type="gramEnd"/>
      <w:r w:rsidRPr="00547685">
        <w:rPr>
          <w:rStyle w:val="StyleUnderline"/>
        </w:rPr>
        <w:t xml:space="preserve"> things come with a built-in bar code of truthfulness</w:t>
      </w:r>
      <w:r>
        <w:t xml:space="preserve">. Some satisfying, almost physical beep will guarantee that we are on the right track. This beep is the clicking sound of Dr. johnson's boot kicking the stone in refutation of Berkeley's idealism </w:t>
      </w:r>
      <w:proofErr w:type="gramStart"/>
      <w:r>
        <w:t>( "</w:t>
      </w:r>
      <w:proofErr w:type="gramEnd"/>
      <w:r>
        <w:t xml:space="preserve"> I refute it thus " }.158 </w:t>
      </w:r>
      <w:r w:rsidRPr="00547685">
        <w:rPr>
          <w:rStyle w:val="StyleUnderline"/>
        </w:rPr>
        <w:t>There is something of this factical brutalism in environmental rhetoric. A clicking sound is not a refutation</w:t>
      </w:r>
      <w:r>
        <w:t xml:space="preserve">. </w:t>
      </w:r>
      <w:r w:rsidRPr="00547685">
        <w:rPr>
          <w:rStyle w:val="StyleUnderline"/>
        </w:rPr>
        <w:t>This dangerous misapprehension about the relationship between mind and world has recently met with attention from within neo-Kantian philosophy</w:t>
      </w:r>
      <w:r>
        <w:t xml:space="preserve">.159 The " Myth of the Given" is that the space of factical things can put a stop to thinking, while it is evident that "there must be a standing willingness to refashion concepts and conceptions [of things outside thought] if this is what reflection demands." 160 The beep or click of empirical immediacy has a yearning quality, a feel of "if only." Since the click is only a click, the impression of a reverberation, it suffers from the poetics of ambience, which remains inconsistent with the goal of </w:t>
      </w:r>
      <w:proofErr w:type="gramStart"/>
      <w:r>
        <w:t>ecomimesis .</w:t>
      </w:r>
      <w:proofErr w:type="gramEnd"/>
      <w:r>
        <w:t xml:space="preserve"> </w:t>
      </w:r>
      <w:r w:rsidRPr="00547685">
        <w:rPr>
          <w:rStyle w:val="StyleUnderline"/>
        </w:rPr>
        <w:t>The aggression of kicking a stone philosophically carries within it its own impotence</w:t>
      </w:r>
      <w:r>
        <w:t xml:space="preserve">. </w:t>
      </w:r>
      <w:r w:rsidRPr="00547685">
        <w:rPr>
          <w:rStyle w:val="StyleUnderline"/>
        </w:rPr>
        <w:t>It is the same with environmental culture, which has inherited the discourse of sentimental empiricism from the proto-ecological language of the eighteenth century, such as vegetarianism</w:t>
      </w:r>
      <w:r>
        <w:t xml:space="preserve">. The more in-your-face the aesthetic gesture gets, the more distant it </w:t>
      </w:r>
      <w:proofErr w:type="gramStart"/>
      <w:r>
        <w:t>becomes .</w:t>
      </w:r>
      <w:proofErr w:type="gramEnd"/>
      <w:r>
        <w:t xml:space="preserve"> </w:t>
      </w:r>
      <w:r w:rsidRPr="00547685">
        <w:rPr>
          <w:rStyle w:val="StyleUnderline"/>
        </w:rPr>
        <w:t>Nature writing is Romantic insofar as it tries to "get back to nature," and knows that this possibility is forever excl ude</w:t>
      </w:r>
      <w:r>
        <w:t xml:space="preserve">d. "As soon as the artifact wants to prompt the illusion of the natural, it founders." 161 Adorno puts it well, though in fact his claim that nature poetry is now anachronistic needs strengthening. It was always anachronistic: To day immediacy of aesthetic comportment is exclusively an immediate relationship to the universally mediated. </w:t>
      </w:r>
      <w:r w:rsidRPr="00547685">
        <w:rPr>
          <w:rStyle w:val="StyleUnderline"/>
        </w:rPr>
        <w:t>Th at today any walk in the wo ods, unless ela borate plans have been made to seek out the most remote forests, is accompanied by the sound of jet engines overhead not only destroys the actuality of nature as, for instance, an obj ect of poetic celebration</w:t>
      </w:r>
      <w:r>
        <w:t xml:space="preserve">. It affects the mimetic imp ulse. </w:t>
      </w:r>
      <w:r w:rsidRPr="00547685">
        <w:rPr>
          <w:rStyle w:val="StyleUnderline"/>
        </w:rPr>
        <w:t xml:space="preserve">Nature poetry is anachronistic not only as a subject: Its </w:t>
      </w:r>
      <w:proofErr w:type="gramStart"/>
      <w:r w:rsidRPr="00547685">
        <w:rPr>
          <w:rStyle w:val="StyleUnderline"/>
        </w:rPr>
        <w:t>tr</w:t>
      </w:r>
      <w:proofErr w:type="gramEnd"/>
      <w:r w:rsidRPr="00547685">
        <w:rPr>
          <w:rStyle w:val="StyleUnderline"/>
        </w:rPr>
        <w:t xml:space="preserve"> uth content has vanished</w:t>
      </w:r>
      <w:r>
        <w:t xml:space="preserve">. This may help clarify the anorganic aspect of Beckett's as well as Celan's poetry. It yearns neither for </w:t>
      </w:r>
      <w:proofErr w:type="gramStart"/>
      <w:r>
        <w:t>na</w:t>
      </w:r>
      <w:proofErr w:type="gramEnd"/>
      <w:r>
        <w:t xml:space="preserve"> ture nor for industry; it is precisely the integration of the latter that leads to po etization, which was already a dimension of impressionism, and contributes its part to making peace with an unpeaceful world. Art, as an anticipatory form of reason, is no longer able-if it ever was-to embody pristine nature or the industry that has scorched it; the impossibility of both is probably the hidden law of aesthetic nonrepresentationalism. The </w:t>
      </w:r>
      <w:r w:rsidRPr="00547685">
        <w:t>images of the postindustrial world are those of a corpse; they wa nt to avert atomic war by banning it, just as forty years ago surrealism sought to save Paris through the image of cows grazing in the streets, t</w:t>
      </w:r>
      <w:r>
        <w:t xml:space="preserve">he same cows after which the people of bombed-out Berlin rebaptized Kurfiirstenda111111 as Kuda111111 . 1 62 </w:t>
      </w:r>
      <w:proofErr w:type="gramStart"/>
      <w:r w:rsidRPr="00547685">
        <w:rPr>
          <w:rStyle w:val="StyleUnderline"/>
        </w:rPr>
        <w:t>The</w:t>
      </w:r>
      <w:proofErr w:type="gramEnd"/>
      <w:r w:rsidRPr="00547685">
        <w:rPr>
          <w:rStyle w:val="StyleUnderline"/>
        </w:rPr>
        <w:t xml:space="preserve"> ambient sound of jet engines "destroys the actuality of nature as ... an object of poetic celebration</w:t>
      </w:r>
      <w:r>
        <w:t xml:space="preserve">." </w:t>
      </w:r>
      <w:r w:rsidRPr="00547685">
        <w:rPr>
          <w:rStyle w:val="StyleUnderline"/>
        </w:rPr>
        <w:t xml:space="preserve">Nature writing often </w:t>
      </w:r>
      <w:r w:rsidRPr="00547685">
        <w:rPr>
          <w:rStyle w:val="StyleUnderline"/>
        </w:rPr>
        <w:lastRenderedPageBreak/>
        <w:t xml:space="preserve">excludes this negative ambience. When it does include it, it distinguishes it from the pos itive ambient of rustling trees or quiet ripples on a </w:t>
      </w:r>
      <w:r w:rsidRPr="00547685">
        <w:t xml:space="preserve">lake. It goes without saying that modernity is full of these </w:t>
      </w:r>
      <w:proofErr w:type="gramStart"/>
      <w:r w:rsidRPr="00547685">
        <w:t>sounds ,</w:t>
      </w:r>
      <w:proofErr w:type="gramEnd"/>
      <w:r w:rsidRPr="00547685">
        <w:t xml:space="preserve"> both large and small</w:t>
      </w:r>
      <w:r>
        <w:t xml:space="preserve">. Jack Gladney becomes obsessed with the crackling of plastic inhis refrigerator, in Don DeLillo's appropriately named </w:t>
      </w:r>
      <w:proofErr w:type="gramStart"/>
      <w:r>
        <w:t>Wh</w:t>
      </w:r>
      <w:proofErr w:type="gramEnd"/>
      <w:r>
        <w:t xml:space="preserve"> ite Noise.16 3 Once heard, never forgotten. The "</w:t>
      </w:r>
      <w:proofErr w:type="gramStart"/>
      <w:r w:rsidRPr="00547685">
        <w:rPr>
          <w:rStyle w:val="StyleUnderline"/>
        </w:rPr>
        <w:t>bad "</w:t>
      </w:r>
      <w:proofErr w:type="gramEnd"/>
      <w:r w:rsidRPr="00547685">
        <w:rPr>
          <w:rStyle w:val="StyleUnderline"/>
        </w:rPr>
        <w:t xml:space="preserve"> ambience ha unts the "good " one. Even a vast mountain forest shrinks in the memory of the cars and roads we used to reach it. If em beddedness in the world is a good in itself, what if this world were, in the words</w:t>
      </w:r>
      <w:r>
        <w:t xml:space="preserve"> of the Devil in Peter Cook and Dudley Moore's film Bedazzled, full of "Wimpy Burgers ... concrete runways, motorways, aircraft ... plastic flowers ... supersonic bangs </w:t>
      </w:r>
      <w:proofErr w:type="gramStart"/>
      <w:r>
        <w:t>" ?</w:t>
      </w:r>
      <w:proofErr w:type="gramEnd"/>
      <w:r>
        <w:t xml:space="preserve">164 </w:t>
      </w:r>
      <w:r w:rsidRPr="00547685">
        <w:rPr>
          <w:rStyle w:val="StyleUnderline"/>
        </w:rPr>
        <w:t>Nature writing tries to be "immediate "-to do without the processes of language and the artful construction of illusions. It wants to maintain the impre ssion of directne ss. But this can only be a supreme illusion, ironically, in a world in which one can find Coke cans in Antarctica. The immediacy that nature writing values is itself as reified as a Coke can</w:t>
      </w:r>
      <w:r>
        <w:t>. N</w:t>
      </w:r>
      <w:r w:rsidRPr="00547685">
        <w:rPr>
          <w:rStyle w:val="StyleUnderline"/>
        </w:rPr>
        <w:t>ature writing partly militates against ecology rather than for it. By setting up nature as an object "over there "-a pristine wilderness beyond all trace of human contact-it re-establishes the very separation it seeks to abolish.</w:t>
      </w:r>
      <w:r>
        <w:t xml:space="preserve"> </w:t>
      </w:r>
      <w:r w:rsidRPr="00547685">
        <w:rPr>
          <w:rStyle w:val="StyleUnderline"/>
        </w:rPr>
        <w:t>We could address this problem by considering the role of subj ectivity in nature writing.</w:t>
      </w:r>
      <w:r>
        <w:t xml:space="preserve"> </w:t>
      </w:r>
      <w:r w:rsidRPr="00547685">
        <w:rPr>
          <w:rStyle w:val="StyleUnderline"/>
        </w:rPr>
        <w:t xml:space="preserve">What kinds of subj ect position does nature writing </w:t>
      </w:r>
      <w:proofErr w:type="gramStart"/>
      <w:r w:rsidRPr="00547685">
        <w:rPr>
          <w:rStyle w:val="StyleUnderline"/>
        </w:rPr>
        <w:t>evoke ?</w:t>
      </w:r>
      <w:proofErr w:type="gramEnd"/>
      <w:r w:rsidRPr="00547685">
        <w:rPr>
          <w:rStyle w:val="StyleUnderline"/>
        </w:rPr>
        <w:t xml:space="preserve"> Instead of looking at the trees, look at the person who looks at the trees</w:t>
      </w:r>
      <w:r>
        <w:t xml:space="preserve">. In sitcoms, canned laughter relieves the audience of the obligation of </w:t>
      </w:r>
      <w:proofErr w:type="gramStart"/>
      <w:r>
        <w:t>laughing .</w:t>
      </w:r>
      <w:proofErr w:type="gramEnd"/>
      <w:r>
        <w:t xml:space="preserve"> </w:t>
      </w:r>
      <w:r w:rsidRPr="00547685">
        <w:rPr>
          <w:rStyle w:val="StyleUnderline"/>
        </w:rPr>
        <w:t>Nature writing relieves us of the obligation to encounter nonidentity, sometimes called "nature," the "more-than-human," the "nonh um an</w:t>
      </w:r>
      <w:r>
        <w:t xml:space="preserve">." Like a daytime chat show, its mode is one of avoidance rather than escapism. The aesthetic, artful, contrived qu ality of writing is downplayed. </w:t>
      </w:r>
      <w:r w:rsidRPr="00547685">
        <w:rPr>
          <w:rStyle w:val="StyleUnderline"/>
        </w:rPr>
        <w:t>Nature writing seems to be a sheer rendering of the real, just as "reality TV" appears to be real</w:t>
      </w:r>
      <w:r>
        <w:t xml:space="preserve"> (and we all know very well that it is not). </w:t>
      </w:r>
      <w:r w:rsidRPr="00547685">
        <w:rPr>
          <w:rStyle w:val="StyleUnderline"/>
        </w:rPr>
        <w:t xml:space="preserve">Nature writing is a kind of "reality </w:t>
      </w:r>
      <w:proofErr w:type="gramStart"/>
      <w:r w:rsidRPr="00547685">
        <w:rPr>
          <w:rStyle w:val="StyleUnderline"/>
        </w:rPr>
        <w:t>writing</w:t>
      </w:r>
      <w:r>
        <w:t xml:space="preserve"> "</w:t>
      </w:r>
      <w:proofErr w:type="gramEnd"/>
      <w:r>
        <w:t xml:space="preserve"> (and we all know very well that it is not). There is something similar to this in Hegel's lectures on aesthetics. Art "relieves" us of the "power of </w:t>
      </w:r>
      <w:proofErr w:type="gramStart"/>
      <w:r>
        <w:t>sensuousness "</w:t>
      </w:r>
      <w:proofErr w:type="gramEnd"/>
      <w:r>
        <w:t xml:space="preserve"> by remaining within a sensuous realm: professional grievers at funerals relieve one of one's inner state. Hegel carries on by criticizing </w:t>
      </w:r>
      <w:proofErr w:type="gramStart"/>
      <w:r>
        <w:t>an inj</w:t>
      </w:r>
      <w:proofErr w:type="gramEnd"/>
      <w:r>
        <w:t xml:space="preserve"> unction to merge with nature: "we may often hear those favourite phrases about man's duty being to remain in oneness with nature, but such oneness in abstraction is simply and solely coarseness." 165The daytime chat show is designed for the person sitting at home. Does nature writing have a similar target? Even when someone appears on a chat show, there is a certain pretense involved. Someone sitting on a sofa on the other side of the television greets people, who also come and sit on the sofa for a while. Distancing, the "couch </w:t>
      </w:r>
      <w:proofErr w:type="gramStart"/>
      <w:r>
        <w:t>potato "</w:t>
      </w:r>
      <w:proofErr w:type="gramEnd"/>
      <w:r>
        <w:t xml:space="preserve"> syndrome, appears to be on both sides of the television screen. The same goes for nature writing. The narrator struggles within nature, and yet all the while views him- or herself from a contemplative distance. </w:t>
      </w:r>
      <w:r w:rsidRPr="00547685">
        <w:rPr>
          <w:rStyle w:val="StyleUnderline"/>
        </w:rPr>
        <w:t>Heidegger was not actually a peasant living in the Black Forest. A white male nature writer in the wilderness may be "going native" to some extent, but he is also usefully distancing this wilderness, even from himself, even in his own act of narration.</w:t>
      </w:r>
    </w:p>
    <w:p w:rsidR="00225A55" w:rsidRDefault="00225A55" w:rsidP="00225A55">
      <w:pPr>
        <w:rPr>
          <w:rStyle w:val="StyleUnderline"/>
        </w:rPr>
      </w:pPr>
    </w:p>
    <w:p w:rsidR="00225A55" w:rsidRPr="00B210C6" w:rsidRDefault="00225A55" w:rsidP="00225A55">
      <w:pPr>
        <w:rPr>
          <w:rStyle w:val="StyleUnderline"/>
          <w:u w:val="none"/>
        </w:rPr>
      </w:pPr>
      <w:r w:rsidRPr="00B210C6">
        <w:rPr>
          <w:rStyle w:val="StyleUnderline"/>
          <w:u w:val="none"/>
        </w:rPr>
        <w:t xml:space="preserve">Ecocriticism on the level of ecomines is </w:t>
      </w:r>
      <w:proofErr w:type="gramStart"/>
      <w:r w:rsidRPr="00B210C6">
        <w:rPr>
          <w:rStyle w:val="StyleUnderline"/>
          <w:u w:val="none"/>
        </w:rPr>
        <w:t>key</w:t>
      </w:r>
      <w:proofErr w:type="gramEnd"/>
      <w:r w:rsidRPr="00B210C6">
        <w:rPr>
          <w:rStyle w:val="StyleUnderline"/>
          <w:u w:val="none"/>
        </w:rPr>
        <w:t xml:space="preserve"> to challenge aesthetical difference society has created for nature.</w:t>
      </w:r>
    </w:p>
    <w:p w:rsidR="00225A55" w:rsidRPr="00873D25" w:rsidRDefault="00225A55" w:rsidP="00225A55">
      <w:pPr>
        <w:pStyle w:val="BodyText"/>
        <w:rPr>
          <w:b/>
        </w:rPr>
      </w:pPr>
      <w:r w:rsidRPr="00E6637C">
        <w:t xml:space="preserve">Morton </w:t>
      </w:r>
      <w:r>
        <w:t>7</w:t>
      </w:r>
      <w:r w:rsidRPr="00E6637C">
        <w:t>–</w:t>
      </w:r>
      <w:proofErr w:type="gramStart"/>
      <w:r>
        <w:t>(</w:t>
      </w:r>
      <w:r w:rsidRPr="00E6637C">
        <w:t xml:space="preserve"> Timothy</w:t>
      </w:r>
      <w:proofErr w:type="gramEnd"/>
      <w:r w:rsidRPr="00E6637C">
        <w:t xml:space="preserve">, Prof of </w:t>
      </w:r>
      <w:r>
        <w:t>Englisj</w:t>
      </w:r>
      <w:r w:rsidRPr="00E6637C">
        <w:t xml:space="preserve"> @ </w:t>
      </w:r>
      <w:r>
        <w:t>Rive</w:t>
      </w:r>
      <w:r w:rsidRPr="00E6637C">
        <w:t>. “</w:t>
      </w:r>
      <w:r>
        <w:t>Ecology without nature</w:t>
      </w:r>
      <w:r w:rsidRPr="00E6637C">
        <w:t>,</w:t>
      </w:r>
      <w:proofErr w:type="gramStart"/>
      <w:r w:rsidRPr="00E6637C">
        <w:t>”</w:t>
      </w:r>
      <w:r>
        <w:t>,</w:t>
      </w:r>
      <w:proofErr w:type="gramEnd"/>
      <w:r w:rsidRPr="00E6637C">
        <w:t xml:space="preserve"> </w:t>
      </w:r>
      <w:r>
        <w:t>It’s a book find it , 134-135)</w:t>
      </w:r>
    </w:p>
    <w:p w:rsidR="00225A55" w:rsidRDefault="00225A55" w:rsidP="00225A55">
      <w:pPr>
        <w:rPr>
          <w:rStyle w:val="StyleUnderline"/>
          <w:u w:val="none"/>
        </w:rPr>
      </w:pPr>
    </w:p>
    <w:p w:rsidR="00225A55" w:rsidRDefault="00225A55" w:rsidP="00225A55">
      <w:pPr>
        <w:rPr>
          <w:rStyle w:val="StyleUnderline"/>
        </w:rPr>
      </w:pPr>
      <w:r>
        <w:rPr>
          <w:rStyle w:val="StyleUnderline"/>
          <w:u w:val="none"/>
        </w:rPr>
        <w:t>A</w:t>
      </w:r>
      <w:r w:rsidRPr="00547685">
        <w:rPr>
          <w:rStyle w:val="StyleUnderline"/>
        </w:rPr>
        <w:t>ll this is in the name of noticing that we are subj ect to air pollution, which is the subj ect of the chapter in which this piece of ecomimesis appe</w:t>
      </w:r>
      <w:r>
        <w:rPr>
          <w:rStyle w:val="StyleUnderline"/>
          <w:u w:val="none"/>
        </w:rPr>
        <w:t xml:space="preserve">ars: parturient montes, nascitur ridiculus muse The </w:t>
      </w:r>
      <w:r w:rsidRPr="00547685">
        <w:rPr>
          <w:rStyle w:val="StyleUnderline"/>
        </w:rPr>
        <w:t xml:space="preserve">less logically convincing ecomimesis is, the more convincing it is aesthetically: there is no reason for this proliferation </w:t>
      </w:r>
      <w:r w:rsidRPr="00547685">
        <w:rPr>
          <w:rStyle w:val="StyleUnderline"/>
        </w:rPr>
        <w:lastRenderedPageBreak/>
        <w:t>of sentences about scat.</w:t>
      </w:r>
      <w:r>
        <w:rPr>
          <w:rStyle w:val="StyleUnderline"/>
          <w:u w:val="none"/>
        </w:rPr>
        <w:t xml:space="preserve"> </w:t>
      </w:r>
      <w:r w:rsidRPr="00547685">
        <w:rPr>
          <w:rStyle w:val="StyleUnderline"/>
        </w:rPr>
        <w:t xml:space="preserve">But nature as totality is paradoxically a </w:t>
      </w:r>
      <w:proofErr w:type="gramStart"/>
      <w:r w:rsidRPr="00547685">
        <w:rPr>
          <w:rStyle w:val="StyleUnderline"/>
        </w:rPr>
        <w:t>" decentered</w:t>
      </w:r>
      <w:proofErr w:type="gramEnd"/>
      <w:r w:rsidRPr="00547685">
        <w:rPr>
          <w:rStyle w:val="StyleUnderline"/>
        </w:rPr>
        <w:t>," " organic," "not-all " set that is made of contingent, nontotalizable parts</w:t>
      </w:r>
      <w:r>
        <w:rPr>
          <w:rStyle w:val="StyleUnderline"/>
          <w:u w:val="none"/>
        </w:rPr>
        <w:t xml:space="preserve">. The list of contingent perceptions, we must recall, is for someone. </w:t>
      </w:r>
      <w:proofErr w:type="gramStart"/>
      <w:r>
        <w:rPr>
          <w:rStyle w:val="StyleUnderline"/>
          <w:u w:val="none"/>
        </w:rPr>
        <w:t>" As</w:t>
      </w:r>
      <w:proofErr w:type="gramEnd"/>
      <w:r>
        <w:rPr>
          <w:rStyle w:val="StyleUnderline"/>
          <w:u w:val="none"/>
        </w:rPr>
        <w:t xml:space="preserve"> I write " : the narrator becomes an Aeolian harp, a conduit. The narrator is plugged directly into the world, receiving its reality like paper receiving ink: ecorhapsody. </w:t>
      </w:r>
      <w:r w:rsidRPr="00547685">
        <w:rPr>
          <w:rStyle w:val="StyleUnderline"/>
        </w:rPr>
        <w:t>This condition is more like being a worker in a factor</w:t>
      </w:r>
      <w:r>
        <w:rPr>
          <w:rStyle w:val="StyleUnderline"/>
          <w:u w:val="none"/>
        </w:rPr>
        <w:t xml:space="preserve">y (or a machine in </w:t>
      </w:r>
      <w:proofErr w:type="gramStart"/>
      <w:r>
        <w:rPr>
          <w:rStyle w:val="StyleUnderline"/>
          <w:u w:val="none"/>
        </w:rPr>
        <w:t>one )</w:t>
      </w:r>
      <w:proofErr w:type="gramEnd"/>
      <w:r>
        <w:rPr>
          <w:rStyle w:val="StyleUnderline"/>
          <w:u w:val="none"/>
        </w:rPr>
        <w:t xml:space="preserve"> </w:t>
      </w:r>
      <w:r w:rsidRPr="00547685">
        <w:rPr>
          <w:rStyle w:val="StyleUnderline"/>
        </w:rPr>
        <w:t>than it is like being an artisan or a boss. The worker receives an unfinished, fragmentary product and does what he or she can to complete it. Given the division of labor, he or she is a temporary stage in the onward flow of commodity parts and a necessary tool in the m achine that creates value.</w:t>
      </w:r>
      <w:r>
        <w:rPr>
          <w:rStyle w:val="StyleUnderline"/>
          <w:u w:val="none"/>
        </w:rPr>
        <w:t xml:space="preserve"> Abram, however, also marshals the realm of leisure. The reference point is the Romantic consumerist. </w:t>
      </w:r>
      <w:proofErr w:type="gramStart"/>
      <w:r>
        <w:rPr>
          <w:rStyle w:val="StyleUnderline"/>
          <w:u w:val="none"/>
        </w:rPr>
        <w:t>The sense of freedom and autonomy marked by the birth of the consumerist in the Romantic period works even better with trees than with commodities.</w:t>
      </w:r>
      <w:proofErr w:type="gramEnd"/>
      <w:r>
        <w:rPr>
          <w:rStyle w:val="StyleUnderline"/>
          <w:u w:val="none"/>
        </w:rPr>
        <w:t xml:space="preserve"> They are the objective correlative of inutility, of free time, which has a utopian </w:t>
      </w:r>
      <w:proofErr w:type="gramStart"/>
      <w:r>
        <w:rPr>
          <w:rStyle w:val="StyleUnderline"/>
          <w:u w:val="none"/>
        </w:rPr>
        <w:t>edge .</w:t>
      </w:r>
      <w:proofErr w:type="gramEnd"/>
      <w:r>
        <w:rPr>
          <w:rStyle w:val="StyleUnderline"/>
          <w:u w:val="none"/>
        </w:rPr>
        <w:t xml:space="preserve"> </w:t>
      </w:r>
      <w:r w:rsidRPr="00547685">
        <w:rPr>
          <w:rStyle w:val="StyleUnderline"/>
        </w:rPr>
        <w:t xml:space="preserve">The narrator luxuriates in the ability to look up from one's work, as the gesture of describing what's outside and around </w:t>
      </w:r>
      <w:proofErr w:type="gramStart"/>
      <w:r w:rsidRPr="00547685">
        <w:rPr>
          <w:rStyle w:val="StyleUnderline"/>
        </w:rPr>
        <w:t>" as</w:t>
      </w:r>
      <w:proofErr w:type="gramEnd"/>
      <w:r w:rsidRPr="00547685">
        <w:rPr>
          <w:rStyle w:val="StyleUnderline"/>
        </w:rPr>
        <w:t xml:space="preserve"> I write " enacts</w:t>
      </w:r>
      <w:r>
        <w:rPr>
          <w:rStyle w:val="StyleUnderline"/>
          <w:u w:val="none"/>
        </w:rPr>
        <w:t>.</w:t>
      </w:r>
      <w:r w:rsidRPr="00547685">
        <w:rPr>
          <w:rStyle w:val="StyleUnderline"/>
        </w:rPr>
        <w:t xml:space="preserve"> </w:t>
      </w:r>
      <w:proofErr w:type="gramStart"/>
      <w:r>
        <w:rPr>
          <w:rStyle w:val="StyleUnderline"/>
          <w:u w:val="none"/>
        </w:rPr>
        <w:t>The breathless excitement of the passage, taken as an extended metaphor for a statement like "I've got legs!</w:t>
      </w:r>
      <w:proofErr w:type="gramEnd"/>
      <w:r>
        <w:rPr>
          <w:rStyle w:val="StyleUnderline"/>
          <w:u w:val="none"/>
        </w:rPr>
        <w:t xml:space="preserve"> I can </w:t>
      </w:r>
      <w:proofErr w:type="gramStart"/>
      <w:r>
        <w:rPr>
          <w:rStyle w:val="StyleUnderline"/>
          <w:u w:val="none"/>
        </w:rPr>
        <w:t>see !</w:t>
      </w:r>
      <w:proofErr w:type="gramEnd"/>
      <w:r>
        <w:rPr>
          <w:rStyle w:val="StyleUnderline"/>
          <w:u w:val="none"/>
        </w:rPr>
        <w:t xml:space="preserve"> </w:t>
      </w:r>
      <w:proofErr w:type="gramStart"/>
      <w:r>
        <w:rPr>
          <w:rStyle w:val="StyleUnderline"/>
          <w:u w:val="none"/>
        </w:rPr>
        <w:t>" is</w:t>
      </w:r>
      <w:proofErr w:type="gramEnd"/>
      <w:r>
        <w:rPr>
          <w:rStyle w:val="StyleUnderline"/>
          <w:u w:val="none"/>
        </w:rPr>
        <w:t xml:space="preserve"> in direct proportion to the alienation and commodification that gave rise to such a Romantic outpouring in the first place. Only a very privileged person would make such a big deal out of having eyes and ears, of being a ble to walk, read, </w:t>
      </w:r>
      <w:proofErr w:type="gramStart"/>
      <w:r>
        <w:rPr>
          <w:rStyle w:val="StyleUnderline"/>
          <w:u w:val="none"/>
        </w:rPr>
        <w:t>write</w:t>
      </w:r>
      <w:proofErr w:type="gramEnd"/>
      <w:r>
        <w:rPr>
          <w:rStyle w:val="StyleUnderline"/>
          <w:u w:val="none"/>
        </w:rPr>
        <w:t xml:space="preserve">. There are hints that nature is best accessed by the able-bodied, or at least, those with sharp, undistracted organs of perception. The ultimate riposte to Heidegger in the Black Forest is that no self-respecting peasant would talk like that. </w:t>
      </w:r>
      <w:proofErr w:type="gramStart"/>
      <w:r>
        <w:rPr>
          <w:rStyle w:val="StyleUnderline"/>
          <w:u w:val="none"/>
        </w:rPr>
        <w:t>1 8?</w:t>
      </w:r>
      <w:proofErr w:type="gramEnd"/>
      <w:r>
        <w:rPr>
          <w:rStyle w:val="StyleUnderline"/>
          <w:u w:val="none"/>
        </w:rPr>
        <w:t xml:space="preserve"> To be ignorant is one thing; to be self-stupefying is quite another: "The peasant woman wears her shoes in the field. Only here are they what they are. They are all the more genuinely so, the less the peasant woman thinks about the shoes while she is at work, or looks at them at all, or is even aware of them. She stands and walks in them. That is how shoes actually serve." 1 88 Heidegger himself surpasses Abram, in his positing of place as question, as in question. Althoughthe way he puts it, as we shall see, resem bles entranced wondering rather than biting critique, Abram provides mere positivity, a series of exclamations as brittle as they are hyperbolic. </w:t>
      </w:r>
      <w:r w:rsidRPr="00547685">
        <w:rPr>
          <w:rStyle w:val="StyleUnderline"/>
        </w:rPr>
        <w:t>In the case of the Iraq War, the em bedded reporter is really a version of the couch potato conveniently lodged inside the television screen. In</w:t>
      </w:r>
      <w:r>
        <w:rPr>
          <w:rStyle w:val="StyleUnderline"/>
          <w:u w:val="none"/>
        </w:rPr>
        <w:t xml:space="preserve"> Abram the narrator establishes the appropriate aesthetic distance for the reader, even in the midst, and even in the very inscription of, intense, close-up detail. </w:t>
      </w:r>
      <w:r w:rsidRPr="00547685">
        <w:rPr>
          <w:rStyle w:val="StyleUnderline"/>
        </w:rPr>
        <w:t xml:space="preserve">Ecomimesis aims to rupture the aesthetic distance, to break down the subject-obj </w:t>
      </w:r>
      <w:proofErr w:type="gramStart"/>
      <w:r w:rsidRPr="00547685">
        <w:rPr>
          <w:rStyle w:val="StyleUnderline"/>
        </w:rPr>
        <w:t>ect</w:t>
      </w:r>
      <w:proofErr w:type="gramEnd"/>
      <w:r w:rsidRPr="00547685">
        <w:rPr>
          <w:rStyle w:val="StyleUnderline"/>
        </w:rPr>
        <w:t xml:space="preserve"> dualism, to convince us that we belong to this world. But the end result is to reinforce the aesthetic distance, the very dimension in which the subject-object dualism persists</w:t>
      </w:r>
      <w:r w:rsidRPr="00547685">
        <w:t xml:space="preserve">. </w:t>
      </w:r>
      <w:r w:rsidRPr="00547685">
        <w:rPr>
          <w:rStyle w:val="StyleUnderline"/>
        </w:rPr>
        <w:t>Since de-distancing has been reified, distance returns even more strongly, in surround-sound, with panoramic intensit</w:t>
      </w:r>
      <w:r>
        <w:rPr>
          <w:rStyle w:val="StyleUnderline"/>
          <w:u w:val="none"/>
        </w:rPr>
        <w:t xml:space="preserve">y. The strange, interactive passivity (Zizek calls it </w:t>
      </w:r>
      <w:proofErr w:type="gramStart"/>
      <w:r>
        <w:rPr>
          <w:rStyle w:val="StyleUnderline"/>
          <w:u w:val="none"/>
        </w:rPr>
        <w:t>" interpassivity</w:t>
      </w:r>
      <w:proofErr w:type="gramEnd"/>
      <w:r>
        <w:rPr>
          <w:rStyle w:val="StyleUnderline"/>
          <w:u w:val="none"/>
        </w:rPr>
        <w:t xml:space="preserve">" ) is reminiscent of what Freud says about masochism. Masochism is the looping of enjoyment through </w:t>
      </w:r>
      <w:proofErr w:type="gramStart"/>
      <w:r>
        <w:rPr>
          <w:rStyle w:val="StyleUnderline"/>
          <w:u w:val="none"/>
        </w:rPr>
        <w:t>an other</w:t>
      </w:r>
      <w:proofErr w:type="gramEnd"/>
      <w:r>
        <w:rPr>
          <w:rStyle w:val="StyleUnderline"/>
          <w:u w:val="none"/>
        </w:rPr>
        <w:t xml:space="preserve">. An environment is being evoked, j ust as, for Freud, the masochistic fantasy is that </w:t>
      </w:r>
      <w:proofErr w:type="gramStart"/>
      <w:r>
        <w:rPr>
          <w:rStyle w:val="StyleUnderline"/>
          <w:u w:val="none"/>
        </w:rPr>
        <w:t>" a</w:t>
      </w:r>
      <w:proofErr w:type="gramEnd"/>
      <w:r>
        <w:rPr>
          <w:rStyle w:val="StyleUnderline"/>
          <w:u w:val="none"/>
        </w:rPr>
        <w:t xml:space="preserve"> child is being beaten."189 Ecomimesis works very hard at immersing the subj </w:t>
      </w:r>
      <w:proofErr w:type="gramStart"/>
      <w:r>
        <w:rPr>
          <w:rStyle w:val="StyleUnderline"/>
          <w:u w:val="none"/>
        </w:rPr>
        <w:t>ect</w:t>
      </w:r>
      <w:proofErr w:type="gramEnd"/>
      <w:r>
        <w:rPr>
          <w:rStyle w:val="StyleUnderline"/>
          <w:u w:val="none"/>
        </w:rPr>
        <w:t xml:space="preserve"> in the object, only to sit back and contemplate its handiwork. It reproduces with a vengeance the Cartesian opposition between res cogitans and res extensa. </w:t>
      </w:r>
      <w:r w:rsidRPr="00547685">
        <w:rPr>
          <w:rStyle w:val="StyleUnderline"/>
        </w:rPr>
        <w:t>This very dualism is the bugbear of eco-phenomenological rhapsod</w:t>
      </w:r>
      <w:r>
        <w:rPr>
          <w:rStyle w:val="StyleUnderline"/>
          <w:u w:val="none"/>
        </w:rPr>
        <w:t xml:space="preserve">y, 1 90 including its locus classicus, Heidegger's description of the </w:t>
      </w:r>
      <w:proofErr w:type="gramStart"/>
      <w:r>
        <w:rPr>
          <w:rStyle w:val="StyleUnderline"/>
          <w:u w:val="none"/>
        </w:rPr>
        <w:t>" aroundnes</w:t>
      </w:r>
      <w:proofErr w:type="gramEnd"/>
      <w:r>
        <w:rPr>
          <w:rStyle w:val="StyleUnderline"/>
          <w:u w:val="none"/>
        </w:rPr>
        <w:t xml:space="preserve"> s " of being in the world (Umwelt). 1 91 Phenon</w:t>
      </w:r>
      <w:proofErr w:type="gramStart"/>
      <w:r>
        <w:rPr>
          <w:rStyle w:val="StyleUnderline"/>
          <w:u w:val="none"/>
        </w:rPr>
        <w:t>:enology</w:t>
      </w:r>
      <w:proofErr w:type="gramEnd"/>
      <w:r>
        <w:rPr>
          <w:rStyle w:val="StyleUnderline"/>
          <w:u w:val="none"/>
        </w:rPr>
        <w:t xml:space="preserve"> claims to surpass Descartes, if only rhetorically, in evoking a world or an intersubjective field. But in many ways it offers a sense of what Cartesianism "feels like." It thus falls into the dilemma of Pascal and, later, of phenomenology in general. </w:t>
      </w:r>
      <w:r w:rsidRPr="00547685">
        <w:rPr>
          <w:rStyle w:val="StyleUnderline"/>
        </w:rPr>
        <w:t>This is a stupendous problem for environmental thinking and art, whether it is kitsch or avant-garde. In the next chapter we will delve more deeply into this strange turn of events. It turns out that D escartes, of all people, does ecomimesis.</w:t>
      </w:r>
    </w:p>
    <w:p w:rsidR="00F9697D" w:rsidRDefault="00F9697D" w:rsidP="00F9697D">
      <w:pPr>
        <w:pStyle w:val="Heading3"/>
        <w:rPr>
          <w:rStyle w:val="Style13ptBold"/>
          <w:b/>
        </w:rPr>
      </w:pPr>
      <w:r w:rsidRPr="00487FDA">
        <w:lastRenderedPageBreak/>
        <w:t xml:space="preserve">Epistemology </w:t>
      </w:r>
    </w:p>
    <w:p w:rsidR="007465A7" w:rsidRPr="007465A7" w:rsidRDefault="007465A7" w:rsidP="00BF3A71">
      <w:pPr>
        <w:pStyle w:val="Heading4"/>
        <w:rPr>
          <w:rStyle w:val="Style13ptBold"/>
          <w:b/>
        </w:rPr>
      </w:pPr>
      <w:r w:rsidRPr="007465A7">
        <w:rPr>
          <w:rStyle w:val="Style13ptBold"/>
          <w:b/>
        </w:rPr>
        <w:t xml:space="preserve">In our world there is distrust of the category of objects, ontology, and realism because the world is seen as epistemology over ontology which ignores the possibility of objects to change the political sphere. </w:t>
      </w:r>
    </w:p>
    <w:p w:rsidR="007465A7" w:rsidRPr="009B36CC" w:rsidRDefault="007465A7" w:rsidP="007465A7">
      <w:pPr>
        <w:pStyle w:val="BodyText2"/>
      </w:pPr>
      <w:r w:rsidRPr="00781BEA">
        <w:rPr>
          <w:rStyle w:val="Style13ptBold"/>
        </w:rPr>
        <w:t>Bryant 11</w:t>
      </w:r>
      <w:r w:rsidRPr="009B36CC">
        <w:t xml:space="preserve"> – Levi, Professor of Philosophy at Collin College</w:t>
      </w:r>
      <w:r w:rsidRPr="00781BEA">
        <w:rPr>
          <w:b/>
          <w:sz w:val="12"/>
        </w:rPr>
        <w:t xml:space="preserve">¶ </w:t>
      </w:r>
      <w:r w:rsidRPr="009B36CC">
        <w:t>[Democracy of Objects http://quod.lib.umich.edu/o/ohp/9750134.0001.001/1:5/--democracy-of-objects?rgn=div1;view=fulltext]</w:t>
      </w:r>
    </w:p>
    <w:p w:rsidR="007465A7" w:rsidRDefault="007465A7" w:rsidP="007465A7"/>
    <w:p w:rsidR="007465A7" w:rsidRDefault="007465A7" w:rsidP="007465A7">
      <w:pPr>
        <w:rPr>
          <w:sz w:val="16"/>
        </w:rPr>
      </w:pPr>
      <w:r w:rsidRPr="007D5909">
        <w:rPr>
          <w:rStyle w:val="StyleUnderline"/>
        </w:rPr>
        <w:t>Our historical moment is characterized by a general distrust, even</w:t>
      </w:r>
      <w:r w:rsidRPr="007D5909">
        <w:rPr>
          <w:rStyle w:val="StyleUnderline"/>
          <w:sz w:val="12"/>
        </w:rPr>
        <w:t>¶</w:t>
      </w:r>
      <w:r w:rsidRPr="007D5909">
        <w:rPr>
          <w:rStyle w:val="StyleUnderline"/>
        </w:rPr>
        <w:t xml:space="preserve"> disdain, for the category of objects, ontology, and above all any variant</w:t>
      </w:r>
      <w:r w:rsidRPr="007D5909">
        <w:rPr>
          <w:rStyle w:val="StyleUnderline"/>
          <w:sz w:val="12"/>
        </w:rPr>
        <w:t>¶</w:t>
      </w:r>
      <w:r w:rsidRPr="007D5909">
        <w:rPr>
          <w:rStyle w:val="StyleUnderline"/>
        </w:rPr>
        <w:t xml:space="preserve"> of realism. Moreover, it is characterized by a primacy of epistemology</w:t>
      </w:r>
      <w:r w:rsidRPr="007D5909">
        <w:rPr>
          <w:rStyle w:val="StyleUnderline"/>
          <w:sz w:val="12"/>
        </w:rPr>
        <w:t>¶</w:t>
      </w:r>
      <w:r w:rsidRPr="007D5909">
        <w:rPr>
          <w:rStyle w:val="StyleUnderline"/>
        </w:rPr>
        <w:t xml:space="preserve"> over ontology.</w:t>
      </w:r>
      <w:r w:rsidRPr="007D5909">
        <w:rPr>
          <w:sz w:val="16"/>
        </w:rPr>
        <w:t xml:space="preserve"> While it is indeed true that Heidegger, in Being and Time</w:t>
      </w:r>
      <w:proofErr w:type="gramStart"/>
      <w:r w:rsidRPr="007D5909">
        <w:rPr>
          <w:sz w:val="16"/>
        </w:rPr>
        <w:t>,</w:t>
      </w:r>
      <w:r w:rsidRPr="007D5909">
        <w:rPr>
          <w:sz w:val="12"/>
        </w:rPr>
        <w:t>¶</w:t>
      </w:r>
      <w:proofErr w:type="gramEnd"/>
      <w:r w:rsidRPr="007D5909">
        <w:rPr>
          <w:sz w:val="16"/>
        </w:rPr>
        <w:t xml:space="preserve"> attempted to resurrect ontology, this only took place through a profound</w:t>
      </w:r>
      <w:r w:rsidRPr="007D5909">
        <w:rPr>
          <w:sz w:val="12"/>
        </w:rPr>
        <w:t>¶</w:t>
      </w:r>
      <w:r w:rsidRPr="007D5909">
        <w:rPr>
          <w:sz w:val="16"/>
        </w:rPr>
        <w:t xml:space="preserve"> transformation of the very meaning of ontology.8 </w:t>
      </w:r>
      <w:r w:rsidRPr="007D5909">
        <w:rPr>
          <w:rStyle w:val="StyleUnderline"/>
        </w:rPr>
        <w:t>Ontology would no</w:t>
      </w:r>
      <w:r w:rsidRPr="007D5909">
        <w:rPr>
          <w:rStyle w:val="StyleUnderline"/>
          <w:sz w:val="12"/>
        </w:rPr>
        <w:t>¶</w:t>
      </w:r>
      <w:r w:rsidRPr="007D5909">
        <w:rPr>
          <w:rStyle w:val="StyleUnderline"/>
        </w:rPr>
        <w:t xml:space="preserve"> longer be the investigation of being qua being in all its variety and diversity</w:t>
      </w:r>
      <w:r w:rsidRPr="007D5909">
        <w:rPr>
          <w:rStyle w:val="StyleUnderline"/>
          <w:sz w:val="12"/>
        </w:rPr>
        <w:t>¶</w:t>
      </w:r>
      <w:r w:rsidRPr="007D5909">
        <w:rPr>
          <w:rStyle w:val="StyleUnderline"/>
        </w:rPr>
        <w:t xml:space="preserve"> regardless of whether humans exist, but rather would instead become an interrogation of Dasein's or human being's access to being. Ontology would</w:t>
      </w:r>
      <w:r w:rsidRPr="007D5909">
        <w:rPr>
          <w:rStyle w:val="StyleUnderline"/>
          <w:sz w:val="12"/>
        </w:rPr>
        <w:t>¶</w:t>
      </w:r>
      <w:r w:rsidRPr="007D5909">
        <w:rPr>
          <w:rStyle w:val="StyleUnderline"/>
        </w:rPr>
        <w:t xml:space="preserve"> become an investigation of being-for-Dasein, rather than an investigation</w:t>
      </w:r>
      <w:r w:rsidRPr="007D5909">
        <w:rPr>
          <w:rStyle w:val="StyleUnderline"/>
          <w:sz w:val="12"/>
        </w:rPr>
        <w:t>¶</w:t>
      </w:r>
      <w:r w:rsidRPr="007D5909">
        <w:rPr>
          <w:rStyle w:val="StyleUnderline"/>
        </w:rPr>
        <w:t xml:space="preserve"> of being as such. In conjunction with this transformation of ontology from</w:t>
      </w:r>
      <w:r w:rsidRPr="007D5909">
        <w:rPr>
          <w:rStyle w:val="StyleUnderline"/>
          <w:sz w:val="12"/>
        </w:rPr>
        <w:t>¶</w:t>
      </w:r>
      <w:r w:rsidRPr="007D5909">
        <w:rPr>
          <w:rStyle w:val="StyleUnderline"/>
        </w:rPr>
        <w:t xml:space="preserve"> an investigation of being as such into an investigation of being-for-humans,</w:t>
      </w:r>
      <w:r w:rsidRPr="007D5909">
        <w:rPr>
          <w:rStyle w:val="StyleUnderline"/>
          <w:sz w:val="12"/>
        </w:rPr>
        <w:t>¶</w:t>
      </w:r>
      <w:r w:rsidRPr="007D5909">
        <w:rPr>
          <w:rStyle w:val="StyleUnderline"/>
        </w:rPr>
        <w:t xml:space="preserve"> we have also everywhere witnessed a push to dissolve objects or primary</w:t>
      </w:r>
      <w:r w:rsidRPr="007D5909">
        <w:rPr>
          <w:rStyle w:val="StyleUnderline"/>
          <w:sz w:val="12"/>
        </w:rPr>
        <w:t>¶</w:t>
      </w:r>
      <w:r w:rsidRPr="007D5909">
        <w:rPr>
          <w:rStyle w:val="StyleUnderline"/>
        </w:rPr>
        <w:t xml:space="preserve"> substances in the acid of experience, intentionality, power, language,</w:t>
      </w:r>
      <w:r w:rsidRPr="007D5909">
        <w:rPr>
          <w:rStyle w:val="StyleUnderline"/>
          <w:sz w:val="12"/>
        </w:rPr>
        <w:t>¶</w:t>
      </w:r>
      <w:r w:rsidRPr="007D5909">
        <w:rPr>
          <w:rStyle w:val="StyleUnderline"/>
        </w:rPr>
        <w:t xml:space="preserve"> normativity, signs, events, relations, or processes</w:t>
      </w:r>
      <w:r w:rsidRPr="007D5909">
        <w:rPr>
          <w:sz w:val="16"/>
        </w:rPr>
        <w:t xml:space="preserve">. </w:t>
      </w:r>
      <w:r w:rsidRPr="007D5909">
        <w:rPr>
          <w:rStyle w:val="StyleUnderline"/>
        </w:rPr>
        <w:t>To defend the existence</w:t>
      </w:r>
      <w:r w:rsidRPr="007D5909">
        <w:rPr>
          <w:rStyle w:val="StyleUnderline"/>
          <w:sz w:val="12"/>
        </w:rPr>
        <w:t>¶</w:t>
      </w:r>
      <w:r w:rsidRPr="007D5909">
        <w:rPr>
          <w:rStyle w:val="StyleUnderline"/>
        </w:rPr>
        <w:t xml:space="preserve"> of objects is, within the framework of this line of thought, the height of</w:t>
      </w:r>
      <w:r w:rsidRPr="007D5909">
        <w:rPr>
          <w:rStyle w:val="StyleUnderline"/>
          <w:sz w:val="12"/>
        </w:rPr>
        <w:t>¶</w:t>
      </w:r>
      <w:r w:rsidRPr="007D5909">
        <w:rPr>
          <w:rStyle w:val="StyleUnderline"/>
        </w:rPr>
        <w:t xml:space="preserve"> naïveté for objects are held to be nothing more than surface-effects of</w:t>
      </w:r>
      <w:r w:rsidRPr="007D5909">
        <w:rPr>
          <w:rStyle w:val="StyleUnderline"/>
          <w:sz w:val="12"/>
        </w:rPr>
        <w:t>¶</w:t>
      </w:r>
      <w:r w:rsidRPr="007D5909">
        <w:rPr>
          <w:rStyle w:val="StyleUnderline"/>
        </w:rPr>
        <w:t xml:space="preserve"> something more fundamental such as the signifier, signs, power or activities</w:t>
      </w:r>
      <w:r w:rsidRPr="007D5909">
        <w:rPr>
          <w:rStyle w:val="StyleUnderline"/>
          <w:sz w:val="12"/>
        </w:rPr>
        <w:t>¶</w:t>
      </w:r>
      <w:r w:rsidRPr="007D5909">
        <w:rPr>
          <w:rStyle w:val="StyleUnderline"/>
        </w:rPr>
        <w:t xml:space="preserve"> of the mind.</w:t>
      </w:r>
      <w:r w:rsidRPr="007D5909">
        <w:rPr>
          <w:sz w:val="16"/>
        </w:rPr>
        <w:t xml:space="preserve"> With Hume, for example, it is argued that objects are really</w:t>
      </w:r>
      <w:r w:rsidRPr="007D5909">
        <w:rPr>
          <w:sz w:val="12"/>
        </w:rPr>
        <w:t>¶</w:t>
      </w:r>
      <w:r w:rsidRPr="007D5909">
        <w:rPr>
          <w:sz w:val="16"/>
        </w:rPr>
        <w:t xml:space="preserve"> nothing more than bundles of impressions or sensations linked together</w:t>
      </w:r>
      <w:r w:rsidRPr="007D5909">
        <w:rPr>
          <w:sz w:val="12"/>
        </w:rPr>
        <w:t>¶</w:t>
      </w:r>
      <w:r w:rsidRPr="007D5909">
        <w:rPr>
          <w:sz w:val="16"/>
        </w:rPr>
        <w:t xml:space="preserve"> by associations and habits in the mind</w:t>
      </w:r>
      <w:r w:rsidRPr="007D5909">
        <w:rPr>
          <w:rStyle w:val="StyleUnderline"/>
        </w:rPr>
        <w:t xml:space="preserve">. Here there </w:t>
      </w:r>
      <w:proofErr w:type="gramStart"/>
      <w:r w:rsidRPr="007D5909">
        <w:rPr>
          <w:rStyle w:val="StyleUnderline"/>
        </w:rPr>
        <w:t>is no deeper fact of</w:t>
      </w:r>
      <w:r w:rsidRPr="007D5909">
        <w:rPr>
          <w:rStyle w:val="StyleUnderline"/>
          <w:sz w:val="12"/>
        </w:rPr>
        <w:t>¶</w:t>
      </w:r>
      <w:r w:rsidRPr="007D5909">
        <w:rPr>
          <w:rStyle w:val="StyleUnderline"/>
        </w:rPr>
        <w:t xml:space="preserve"> objects</w:t>
      </w:r>
      <w:proofErr w:type="gramEnd"/>
      <w:r w:rsidRPr="007D5909">
        <w:rPr>
          <w:rStyle w:val="StyleUnderline"/>
        </w:rPr>
        <w:t xml:space="preserve"> existing beyond these impressions and habits</w:t>
      </w:r>
      <w:r w:rsidRPr="007D5909">
        <w:rPr>
          <w:sz w:val="16"/>
        </w:rPr>
        <w:t>. Likewise, Lacan will</w:t>
      </w:r>
      <w:r w:rsidRPr="007D5909">
        <w:rPr>
          <w:sz w:val="12"/>
        </w:rPr>
        <w:t>¶</w:t>
      </w:r>
      <w:r w:rsidRPr="007D5909">
        <w:rPr>
          <w:sz w:val="16"/>
        </w:rPr>
        <w:t xml:space="preserve"> tell us that “the universe is the flower of rhetoric”9, treating the beings that</w:t>
      </w:r>
      <w:r w:rsidRPr="007D5909">
        <w:rPr>
          <w:sz w:val="12"/>
        </w:rPr>
        <w:t>¶</w:t>
      </w:r>
      <w:r w:rsidRPr="007D5909">
        <w:rPr>
          <w:sz w:val="16"/>
        </w:rPr>
        <w:t xml:space="preserve"> populate the world as an effect of the signifier.</w:t>
      </w:r>
    </w:p>
    <w:p w:rsidR="009119C2" w:rsidRDefault="009119C2" w:rsidP="007465A7">
      <w:pPr>
        <w:pStyle w:val="Heading3"/>
      </w:pPr>
      <w:r>
        <w:lastRenderedPageBreak/>
        <w:t xml:space="preserve">Feminism </w:t>
      </w:r>
    </w:p>
    <w:p w:rsidR="009119C2" w:rsidRPr="00E6637C" w:rsidRDefault="009119C2" w:rsidP="009119C2">
      <w:pPr>
        <w:pStyle w:val="Heading4"/>
      </w:pPr>
      <w:r w:rsidRPr="00E6637C">
        <w:t xml:space="preserve">The quest for emancipating bodies as subjects is caught up in the pitfalls of subjectivity – to be subject is to always already be </w:t>
      </w:r>
      <w:r w:rsidRPr="00E6637C">
        <w:rPr>
          <w:i/>
        </w:rPr>
        <w:t>subjected to power.</w:t>
      </w:r>
      <w:r w:rsidRPr="00E6637C">
        <w:t xml:space="preserve"> We have to radically re-orient our ontological location toward the being of objects themselves: a thing like you and me.</w:t>
      </w:r>
    </w:p>
    <w:p w:rsidR="009119C2" w:rsidRPr="00E6637C" w:rsidRDefault="009119C2" w:rsidP="009119C2">
      <w:pPr>
        <w:rPr>
          <w:rStyle w:val="Style13ptBold"/>
        </w:rPr>
      </w:pPr>
      <w:proofErr w:type="gramStart"/>
      <w:r w:rsidRPr="00E6637C">
        <w:rPr>
          <w:rStyle w:val="Style13ptBold"/>
        </w:rPr>
        <w:t>Steyerl in 10.</w:t>
      </w:r>
      <w:proofErr w:type="gramEnd"/>
      <w:r w:rsidRPr="00E6637C">
        <w:rPr>
          <w:rStyle w:val="Style13ptBold"/>
        </w:rPr>
        <w:t xml:space="preserve"> </w:t>
      </w:r>
    </w:p>
    <w:p w:rsidR="009119C2" w:rsidRPr="00E6637C" w:rsidRDefault="009119C2" w:rsidP="009119C2">
      <w:pPr>
        <w:rPr>
          <w:lang w:val="fr-FR"/>
        </w:rPr>
      </w:pPr>
      <w:r w:rsidRPr="00E6637C">
        <w:t>Hito Steyerl, PhD in philosophy from the Academy of Fine Arts, Vienna; Hito teaches at the University of the Arts in Berlin; she is an object-oriented artist, filmmaker, and writer</w:t>
      </w:r>
      <w:proofErr w:type="gramStart"/>
      <w:r w:rsidRPr="00E6637C">
        <w:t>.“</w:t>
      </w:r>
      <w:proofErr w:type="gramEnd"/>
      <w:r w:rsidRPr="00E6637C">
        <w:t xml:space="preserve">A Thing Like You and Me,” April 2010. </w:t>
      </w:r>
      <w:r w:rsidRPr="00E6637C">
        <w:rPr>
          <w:lang w:val="fr-FR"/>
        </w:rPr>
        <w:t>E-Flux Journal #15 04/2010. (http://www.e-flux.com/journal/a-thing-like-you-and-me/)</w:t>
      </w:r>
    </w:p>
    <w:p w:rsidR="009119C2" w:rsidRPr="00E6637C" w:rsidRDefault="009119C2" w:rsidP="009119C2">
      <w:pPr>
        <w:rPr>
          <w:rStyle w:val="Emphasis"/>
        </w:rPr>
      </w:pPr>
      <w:r w:rsidRPr="00E6637C">
        <w:t xml:space="preserve">In 1977, the short decade of the New Left violently comes to an end. Militant groups such as the Red Army Faction have descended into political sectarianism. Gratuitous violence, macho posing, pithy slogans, and an embarrassing cult of personality have come to dominate the scene. Yet it is not 1977 that sees </w:t>
      </w:r>
      <w:r w:rsidRPr="00E6637C">
        <w:rPr>
          <w:rStyle w:val="StyleUnderline"/>
        </w:rPr>
        <w:t>the myth of the leftist hero</w:t>
      </w:r>
      <w:r w:rsidRPr="00E6637C">
        <w:t xml:space="preserve"> come crumbling down. The figure </w:t>
      </w:r>
      <w:r w:rsidRPr="00E6637C">
        <w:rPr>
          <w:rStyle w:val="StyleUnderline"/>
        </w:rPr>
        <w:t>has</w:t>
      </w:r>
      <w:r w:rsidRPr="00E6637C">
        <w:t xml:space="preserve"> on the contrary already </w:t>
      </w:r>
      <w:r w:rsidRPr="00E6637C">
        <w:rPr>
          <w:rStyle w:val="StyleUnderline"/>
        </w:rPr>
        <w:t>lost all credibility, beyond rehabilitation</w:t>
      </w:r>
      <w:r w:rsidRPr="00E6637C">
        <w:t>—even if this will only become clear much later.</w:t>
      </w:r>
      <w:r w:rsidRPr="00E6637C">
        <w:rPr>
          <w:sz w:val="12"/>
        </w:rPr>
        <w:t>¶</w:t>
      </w:r>
      <w:r w:rsidRPr="00E6637C">
        <w:t xml:space="preserve"> </w:t>
      </w:r>
      <w:proofErr w:type="gramStart"/>
      <w:r w:rsidRPr="00E6637C">
        <w:t>In</w:t>
      </w:r>
      <w:proofErr w:type="gramEnd"/>
      <w:r w:rsidRPr="00E6637C">
        <w:t xml:space="preserve"> 1977, the punk band The Stranglers delivers a crystal clear analysis of the situation by stating the obvious: </w:t>
      </w:r>
      <w:r w:rsidRPr="00E6637C">
        <w:rPr>
          <w:rStyle w:val="StyleUnderline"/>
        </w:rPr>
        <w:t>heroism is over.</w:t>
      </w:r>
      <w:r w:rsidRPr="00E6637C">
        <w:t xml:space="preserve"> Trotsky, Lenin, and Shakespeare are dead. In 1977, as leftists flock to the funerals of RAF members Andreas Baader, Gudrun Ensslin, and Jan Carl Raspe, The Stranglers’ album cover delivers its own giant wreath of red carnations and declares: NO MORE HEROES. Any more.</w:t>
      </w:r>
      <w:r w:rsidRPr="00E6637C">
        <w:rPr>
          <w:sz w:val="12"/>
        </w:rPr>
        <w:t>¶</w:t>
      </w:r>
      <w:r w:rsidRPr="00E6637C">
        <w:t xml:space="preserve"> 2.</w:t>
      </w:r>
      <w:r w:rsidRPr="00E6637C">
        <w:rPr>
          <w:sz w:val="12"/>
        </w:rPr>
        <w:t>¶</w:t>
      </w:r>
      <w:r w:rsidRPr="00E6637C">
        <w:t xml:space="preserve"> But, also </w:t>
      </w:r>
      <w:r w:rsidRPr="00E6637C">
        <w:rPr>
          <w:rStyle w:val="StyleUnderline"/>
        </w:rPr>
        <w:t>in 1977,</w:t>
      </w:r>
      <w:r w:rsidRPr="00E6637C">
        <w:t xml:space="preserve"> David </w:t>
      </w:r>
      <w:r w:rsidRPr="00E6637C">
        <w:rPr>
          <w:rStyle w:val="StyleUnderline"/>
        </w:rPr>
        <w:t>Bowie releases</w:t>
      </w:r>
      <w:r w:rsidRPr="00E6637C">
        <w:t xml:space="preserve"> his single </w:t>
      </w:r>
      <w:r w:rsidRPr="00E6637C">
        <w:rPr>
          <w:rStyle w:val="StyleUnderline"/>
        </w:rPr>
        <w:t>“Heroes</w:t>
      </w:r>
      <w:r w:rsidRPr="00E6637C">
        <w:t xml:space="preserve">.” He sings about a new brand of hero, </w:t>
      </w:r>
      <w:r w:rsidRPr="00E6637C">
        <w:rPr>
          <w:rStyle w:val="StyleUnderline"/>
        </w:rPr>
        <w:t>just in time for the neoliberal revolution.</w:t>
      </w:r>
      <w:r w:rsidRPr="00E6637C">
        <w:t xml:space="preserve"> The </w:t>
      </w:r>
      <w:proofErr w:type="gramStart"/>
      <w:r w:rsidRPr="00E6637C">
        <w:t>hero is dead—long live</w:t>
      </w:r>
      <w:proofErr w:type="gramEnd"/>
      <w:r w:rsidRPr="00E6637C">
        <w:t xml:space="preserve"> the hero! Yet </w:t>
      </w:r>
      <w:r w:rsidRPr="00E6637C">
        <w:rPr>
          <w:rStyle w:val="StyleUnderline"/>
        </w:rPr>
        <w:t>Bowie’s hero is no longer a subject, but an object: a thing, an image</w:t>
      </w:r>
      <w:r w:rsidRPr="00E6637C">
        <w:t xml:space="preserve">, a splendid fetish—a commodity </w:t>
      </w:r>
      <w:r w:rsidRPr="00E6637C">
        <w:rPr>
          <w:rStyle w:val="StyleUnderline"/>
        </w:rPr>
        <w:t xml:space="preserve">soaked with desire, </w:t>
      </w:r>
      <w:r w:rsidRPr="00E6637C">
        <w:t>resurrected from beyond the squalor of its own demise.</w:t>
      </w:r>
      <w:r w:rsidRPr="00E6637C">
        <w:rPr>
          <w:sz w:val="12"/>
        </w:rPr>
        <w:t>¶</w:t>
      </w:r>
      <w:r w:rsidRPr="00E6637C">
        <w:t xml:space="preserve"> Just look at a 1977 video of the song to see why: the clip shows Bowie singing to himself from three simultaneous angles, with layering techniques tripling his image; not only has </w:t>
      </w:r>
      <w:r w:rsidRPr="00E6637C">
        <w:rPr>
          <w:rStyle w:val="StyleUnderline"/>
        </w:rPr>
        <w:t>Bowie’s hero</w:t>
      </w:r>
      <w:r w:rsidRPr="00E6637C">
        <w:t xml:space="preserve"> been cloned, he </w:t>
      </w:r>
      <w:r w:rsidRPr="00E6637C">
        <w:rPr>
          <w:rStyle w:val="StyleUnderline"/>
        </w:rPr>
        <w:t>has</w:t>
      </w:r>
      <w:r w:rsidRPr="00E6637C">
        <w:t xml:space="preserve"> above all </w:t>
      </w:r>
      <w:r w:rsidRPr="00E6637C">
        <w:rPr>
          <w:rStyle w:val="StyleUnderline"/>
        </w:rPr>
        <w:t xml:space="preserve">become an image </w:t>
      </w:r>
      <w:r w:rsidRPr="00E6637C">
        <w:t>that can be reproduced, multiplied, and copied, a riff that travels effortlessly through commercials for almost anything, a fetish that packages Bowie’s glamorous and unfazed postgender look as product.1 Bowie’s hero is no longer a larger-than-life human being carrying out exemplary and sensational exploits, and he is not even an icon, but a shiny product endowed with posthuman beauty: an image and nothing but an image.2</w:t>
      </w:r>
      <w:r w:rsidRPr="00E6637C">
        <w:rPr>
          <w:sz w:val="12"/>
        </w:rPr>
        <w:t>¶</w:t>
      </w:r>
      <w:r w:rsidRPr="00E6637C">
        <w:t xml:space="preserve"> </w:t>
      </w:r>
      <w:r w:rsidRPr="00E6637C">
        <w:rPr>
          <w:rStyle w:val="StyleUnderline"/>
        </w:rPr>
        <w:t>This hero’s immortality</w:t>
      </w:r>
      <w:r w:rsidRPr="00E6637C">
        <w:t xml:space="preserve"> no longer </w:t>
      </w:r>
      <w:r w:rsidRPr="00E6637C">
        <w:rPr>
          <w:rStyle w:val="StyleUnderline"/>
        </w:rPr>
        <w:t>originates</w:t>
      </w:r>
      <w:r w:rsidRPr="00E6637C">
        <w:t xml:space="preserve"> in the strength to survive all possible ordeals, but </w:t>
      </w:r>
      <w:r w:rsidRPr="00E6637C">
        <w:rPr>
          <w:rStyle w:val="StyleUnderline"/>
        </w:rPr>
        <w:t>from its ability to be xeroxed, recycled, and reincarnated. Destruction will alter its form</w:t>
      </w:r>
      <w:r w:rsidRPr="00E6637C">
        <w:t xml:space="preserve"> and appearance</w:t>
      </w:r>
      <w:r w:rsidRPr="00E6637C">
        <w:rPr>
          <w:rStyle w:val="Emphasis"/>
        </w:rPr>
        <w:t>, yet its substance will be untouched.</w:t>
      </w:r>
      <w:r w:rsidRPr="00E6637C">
        <w:rPr>
          <w:rStyle w:val="StyleUnderline"/>
        </w:rPr>
        <w:t xml:space="preserve"> The immortality of the thing is its finitude, not its eternity.</w:t>
      </w:r>
      <w:r w:rsidRPr="00E6637C">
        <w:rPr>
          <w:sz w:val="12"/>
        </w:rPr>
        <w:t>¶</w:t>
      </w:r>
      <w:r w:rsidRPr="00E6637C">
        <w:t xml:space="preserve"> 3.</w:t>
      </w:r>
      <w:r w:rsidRPr="00E6637C">
        <w:rPr>
          <w:sz w:val="12"/>
        </w:rPr>
        <w:t>¶</w:t>
      </w:r>
      <w:r w:rsidRPr="00E6637C">
        <w:t xml:space="preserve"> </w:t>
      </w:r>
      <w:proofErr w:type="gramStart"/>
      <w:r w:rsidRPr="00E6637C">
        <w:rPr>
          <w:rStyle w:val="StyleUnderline"/>
        </w:rPr>
        <w:t>What</w:t>
      </w:r>
      <w:proofErr w:type="gramEnd"/>
      <w:r w:rsidRPr="00E6637C">
        <w:rPr>
          <w:rStyle w:val="StyleUnderline"/>
        </w:rPr>
        <w:t xml:space="preserve"> happens to identification at this point?</w:t>
      </w:r>
      <w:r w:rsidRPr="00E6637C">
        <w:t xml:space="preserve"> Who can we identify with? Of course, </w:t>
      </w:r>
      <w:r w:rsidRPr="00E6637C">
        <w:rPr>
          <w:rStyle w:val="StyleUnderline"/>
        </w:rPr>
        <w:t>identification is always with an image.</w:t>
      </w:r>
      <w:r w:rsidRPr="00E6637C">
        <w:t xml:space="preserve"> But ask anybody whether they’d actually like to be a JPEG file. And this is precisely my point: </w:t>
      </w:r>
      <w:r w:rsidRPr="00E6637C">
        <w:rPr>
          <w:rStyle w:val="StyleUnderline"/>
        </w:rPr>
        <w:t xml:space="preserve">if identification is to go anywhere, it has to be with this material aspect of the image, with the </w:t>
      </w:r>
      <w:r w:rsidRPr="00E6637C">
        <w:rPr>
          <w:rStyle w:val="Emphasis"/>
        </w:rPr>
        <w:t>image as thing, not as representation.</w:t>
      </w:r>
      <w:r w:rsidRPr="00E6637C">
        <w:t xml:space="preserve"> And then it perhaps ceases to be identification, and instead becomes participation.3 I will come back to this point later.</w:t>
      </w:r>
      <w:r w:rsidRPr="00E6637C">
        <w:rPr>
          <w:sz w:val="12"/>
        </w:rPr>
        <w:t>¶</w:t>
      </w:r>
      <w:r w:rsidRPr="00E6637C">
        <w:t xml:space="preserve"> But first of all: </w:t>
      </w:r>
      <w:r w:rsidRPr="00E6637C">
        <w:rPr>
          <w:rStyle w:val="StyleUnderline"/>
        </w:rPr>
        <w:t>why should anybody want to become</w:t>
      </w:r>
      <w:r w:rsidRPr="00E6637C">
        <w:t xml:space="preserve"> this thing—</w:t>
      </w:r>
      <w:r w:rsidRPr="00E6637C">
        <w:rPr>
          <w:rStyle w:val="StyleUnderline"/>
        </w:rPr>
        <w:t>an object—in the first place?</w:t>
      </w:r>
      <w:r w:rsidRPr="00E6637C">
        <w:t xml:space="preserve"> Elisabeth Lebovici once made this clear to me in a brilliant remark.4 </w:t>
      </w:r>
      <w:proofErr w:type="gramStart"/>
      <w:r w:rsidRPr="00E6637C">
        <w:rPr>
          <w:rStyle w:val="StyleUnderline"/>
        </w:rPr>
        <w:t>Traditionally</w:t>
      </w:r>
      <w:proofErr w:type="gramEnd"/>
      <w:r w:rsidRPr="00E6637C">
        <w:rPr>
          <w:rStyle w:val="StyleUnderline"/>
        </w:rPr>
        <w:t xml:space="preserve">, emancipatory practice has been tied to a desire to </w:t>
      </w:r>
      <w:r w:rsidRPr="00E6637C">
        <w:rPr>
          <w:rStyle w:val="Emphasis"/>
        </w:rPr>
        <w:t>become a subject.</w:t>
      </w:r>
      <w:r w:rsidRPr="00E6637C">
        <w:rPr>
          <w:rStyle w:val="StyleUnderline"/>
        </w:rPr>
        <w:t xml:space="preserve"> Emancipation was conceived as becoming a subject of history, of representation, or of politics.</w:t>
      </w:r>
      <w:r w:rsidRPr="00E6637C">
        <w:t xml:space="preserve"> </w:t>
      </w:r>
      <w:r w:rsidRPr="00E6637C">
        <w:rPr>
          <w:rStyle w:val="StyleUnderline"/>
        </w:rPr>
        <w:t xml:space="preserve">To become a subject carried with it the promise of autonomy, sovereignty, </w:t>
      </w:r>
      <w:proofErr w:type="gramStart"/>
      <w:r w:rsidRPr="00E6637C">
        <w:rPr>
          <w:rStyle w:val="StyleUnderline"/>
        </w:rPr>
        <w:t>agency</w:t>
      </w:r>
      <w:proofErr w:type="gramEnd"/>
      <w:r w:rsidRPr="00E6637C">
        <w:rPr>
          <w:rStyle w:val="StyleUnderline"/>
        </w:rPr>
        <w:t xml:space="preserve">. </w:t>
      </w:r>
      <w:r w:rsidRPr="00E6637C">
        <w:t xml:space="preserve">To be a subject was </w:t>
      </w:r>
      <w:r w:rsidRPr="00E6637C">
        <w:lastRenderedPageBreak/>
        <w:t xml:space="preserve">good; to be an object was bad. </w:t>
      </w:r>
      <w:r w:rsidRPr="00E6637C">
        <w:rPr>
          <w:rStyle w:val="StyleUnderline"/>
        </w:rPr>
        <w:t xml:space="preserve">But, as we all know, being a subject can be tricky. </w:t>
      </w:r>
      <w:r w:rsidRPr="00E6637C">
        <w:rPr>
          <w:rStyle w:val="Emphasis"/>
        </w:rPr>
        <w:t>The subject is always already subjected.</w:t>
      </w:r>
      <w:r w:rsidRPr="00E6637C">
        <w:t xml:space="preserve"> Though </w:t>
      </w:r>
      <w:r w:rsidRPr="00E6637C">
        <w:rPr>
          <w:rStyle w:val="StyleUnderline"/>
        </w:rPr>
        <w:t>the position of the subject</w:t>
      </w:r>
      <w:r w:rsidRPr="00E6637C">
        <w:t xml:space="preserve"> suggests a degree of control, its reality </w:t>
      </w:r>
      <w:r w:rsidRPr="00E6637C">
        <w:rPr>
          <w:rStyle w:val="StyleUnderline"/>
        </w:rPr>
        <w:t>is</w:t>
      </w:r>
      <w:r w:rsidRPr="00E6637C">
        <w:t xml:space="preserve"> rather one of being subjected to power relations. </w:t>
      </w:r>
      <w:r w:rsidRPr="00E6637C">
        <w:rPr>
          <w:rStyle w:val="StyleUnderline"/>
        </w:rPr>
        <w:t>Nevertheless</w:t>
      </w:r>
      <w:r w:rsidRPr="00E6637C">
        <w:t xml:space="preserve">, generations of </w:t>
      </w:r>
      <w:r w:rsidRPr="00E6637C">
        <w:rPr>
          <w:rStyle w:val="StyleUnderline"/>
        </w:rPr>
        <w:t>feminists</w:t>
      </w:r>
      <w:r w:rsidRPr="00E6637C">
        <w:t xml:space="preserve">—including </w:t>
      </w:r>
      <w:proofErr w:type="gramStart"/>
      <w:r w:rsidRPr="00E6637C">
        <w:t>myself—</w:t>
      </w:r>
      <w:proofErr w:type="gramEnd"/>
      <w:r w:rsidRPr="00E6637C">
        <w:t xml:space="preserve">have </w:t>
      </w:r>
      <w:r w:rsidRPr="00E6637C">
        <w:rPr>
          <w:rStyle w:val="StyleUnderline"/>
        </w:rPr>
        <w:t>strived to get rid of patriarchal objectification in order to become subjects</w:t>
      </w:r>
      <w:r w:rsidRPr="00E6637C">
        <w:t xml:space="preserve">. The feminist movement, </w:t>
      </w:r>
      <w:r w:rsidRPr="00E6637C">
        <w:rPr>
          <w:rStyle w:val="StyleUnderline"/>
        </w:rPr>
        <w:t>until quite recently</w:t>
      </w:r>
      <w:r w:rsidRPr="00E6637C">
        <w:t xml:space="preserve"> (and for a number of reasons), worked towards claiming autonomy and full subjecthood.</w:t>
      </w:r>
      <w:r w:rsidRPr="00E6637C">
        <w:rPr>
          <w:sz w:val="12"/>
        </w:rPr>
        <w:t>¶</w:t>
      </w:r>
      <w:r w:rsidRPr="00E6637C">
        <w:t xml:space="preserve"> But as the struggle to become a subject became mired in its own contradictions, a different possibility emerged. </w:t>
      </w:r>
      <w:r w:rsidRPr="00E6637C">
        <w:rPr>
          <w:rStyle w:val="StyleUnderline"/>
        </w:rPr>
        <w:t xml:space="preserve">How about siding with the object for a change? Why not affirm it? Why not </w:t>
      </w:r>
      <w:proofErr w:type="gramStart"/>
      <w:r w:rsidRPr="00E6637C">
        <w:rPr>
          <w:rStyle w:val="StyleUnderline"/>
        </w:rPr>
        <w:t>be</w:t>
      </w:r>
      <w:proofErr w:type="gramEnd"/>
      <w:r w:rsidRPr="00E6637C">
        <w:rPr>
          <w:rStyle w:val="StyleUnderline"/>
        </w:rPr>
        <w:t xml:space="preserve"> a thing? </w:t>
      </w:r>
      <w:proofErr w:type="gramStart"/>
      <w:r w:rsidRPr="00E6637C">
        <w:rPr>
          <w:rStyle w:val="Emphasis"/>
        </w:rPr>
        <w:t>An object without a subject?</w:t>
      </w:r>
      <w:proofErr w:type="gramEnd"/>
      <w:r w:rsidRPr="00E6637C">
        <w:rPr>
          <w:rStyle w:val="Emphasis"/>
        </w:rPr>
        <w:t xml:space="preserve"> </w:t>
      </w:r>
      <w:proofErr w:type="gramStart"/>
      <w:r w:rsidRPr="00E6637C">
        <w:rPr>
          <w:rStyle w:val="Emphasis"/>
        </w:rPr>
        <w:t>A thing among other things?</w:t>
      </w:r>
      <w:proofErr w:type="gramEnd"/>
      <w:r w:rsidRPr="00E6637C">
        <w:rPr>
          <w:rStyle w:val="Emphasis"/>
        </w:rPr>
        <w:t xml:space="preserve"> “A thing that feels,”</w:t>
      </w:r>
      <w:r w:rsidRPr="00E6637C">
        <w:t xml:space="preserve"> as Mario Perniola seductively phrased it:</w:t>
      </w:r>
      <w:r w:rsidRPr="00E6637C">
        <w:rPr>
          <w:sz w:val="12"/>
        </w:rPr>
        <w:t>¶</w:t>
      </w:r>
      <w:r w:rsidRPr="00E6637C">
        <w:t xml:space="preserve"> </w:t>
      </w:r>
      <w:r w:rsidRPr="00E6637C">
        <w:rPr>
          <w:rStyle w:val="StyleUnderline"/>
        </w:rPr>
        <w:t>To give oneself as a thing that feels</w:t>
      </w:r>
      <w:r w:rsidRPr="00E6637C">
        <w:t xml:space="preserve"> and to take a thing that feels </w:t>
      </w:r>
      <w:r w:rsidRPr="00E6637C">
        <w:rPr>
          <w:rStyle w:val="StyleUnderline"/>
        </w:rPr>
        <w:t>is the new experience that asserts</w:t>
      </w:r>
      <w:r w:rsidRPr="00E6637C">
        <w:t xml:space="preserve"> itself today on contemporary feeling, </w:t>
      </w:r>
      <w:r w:rsidRPr="00E6637C">
        <w:rPr>
          <w:rStyle w:val="StyleUnderline"/>
        </w:rPr>
        <w:t xml:space="preserve">a radical </w:t>
      </w:r>
      <w:r w:rsidRPr="00E6637C">
        <w:t xml:space="preserve">and extreme </w:t>
      </w:r>
      <w:r w:rsidRPr="00E6637C">
        <w:rPr>
          <w:rStyle w:val="StyleUnderline"/>
        </w:rPr>
        <w:t>experience that has its cornerstone in the encounter between philosophy and sexuality</w:t>
      </w:r>
      <w:r w:rsidRPr="00E6637C">
        <w:t xml:space="preserve"> . . . It would seem that things and the senses are no longer in conflict with one another but have struck an alliance thanks to which the most detached abstraction and the most unrestrained excitement are almost inseparable and are often indistinguishable.5</w:t>
      </w:r>
      <w:r w:rsidRPr="00E6637C">
        <w:rPr>
          <w:sz w:val="12"/>
        </w:rPr>
        <w:t>¶</w:t>
      </w:r>
      <w:r w:rsidRPr="00E6637C">
        <w:t xml:space="preserve"> </w:t>
      </w:r>
      <w:r w:rsidRPr="00E6637C">
        <w:rPr>
          <w:rStyle w:val="StyleUnderline"/>
        </w:rPr>
        <w:t>A desire to become this</w:t>
      </w:r>
      <w:r w:rsidRPr="00E6637C">
        <w:t xml:space="preserve"> thing—in this case an </w:t>
      </w:r>
      <w:r w:rsidRPr="00E6637C">
        <w:rPr>
          <w:rStyle w:val="StyleUnderline"/>
        </w:rPr>
        <w:t>image—is the upshot of the struggle over representation.</w:t>
      </w:r>
      <w:r w:rsidRPr="00E6637C">
        <w:t xml:space="preserve"> </w:t>
      </w:r>
      <w:r w:rsidRPr="00E6637C">
        <w:rPr>
          <w:rStyle w:val="StyleUnderline"/>
        </w:rPr>
        <w:t>Senses</w:t>
      </w:r>
      <w:r w:rsidRPr="00E6637C">
        <w:t xml:space="preserve"> and things, </w:t>
      </w:r>
      <w:r w:rsidRPr="00E6637C">
        <w:rPr>
          <w:rStyle w:val="StyleUnderline"/>
        </w:rPr>
        <w:t>abstraction</w:t>
      </w:r>
      <w:r w:rsidRPr="00E6637C">
        <w:t xml:space="preserve"> and excitement, speculation and </w:t>
      </w:r>
      <w:r w:rsidRPr="00E6637C">
        <w:rPr>
          <w:rStyle w:val="StyleUnderline"/>
        </w:rPr>
        <w:t>power, desire and matter actually converge within images.</w:t>
      </w:r>
      <w:r w:rsidRPr="00E6637C">
        <w:rPr>
          <w:sz w:val="12"/>
        </w:rPr>
        <w:t>¶</w:t>
      </w:r>
      <w:r w:rsidRPr="00E6637C">
        <w:t xml:space="preserve"> </w:t>
      </w:r>
      <w:r w:rsidRPr="00E6637C">
        <w:rPr>
          <w:rStyle w:val="StyleUnderline"/>
        </w:rPr>
        <w:t>The struggle over representation,</w:t>
      </w:r>
      <w:r w:rsidRPr="00E6637C">
        <w:t xml:space="preserve"> however, </w:t>
      </w:r>
      <w:r w:rsidRPr="00E6637C">
        <w:rPr>
          <w:rStyle w:val="StyleUnderline"/>
        </w:rPr>
        <w:t xml:space="preserve">was based on a sharp split </w:t>
      </w:r>
      <w:r w:rsidRPr="00E6637C">
        <w:t xml:space="preserve">between these levels: here thing—there image. Here I—there it. </w:t>
      </w:r>
      <w:r w:rsidRPr="00E6637C">
        <w:rPr>
          <w:rStyle w:val="StyleUnderline"/>
        </w:rPr>
        <w:t>Here subject—there object.</w:t>
      </w:r>
      <w:r w:rsidRPr="00E6637C">
        <w:t xml:space="preserve"> The senses here—dumb matter over there. Slightly </w:t>
      </w:r>
      <w:r w:rsidRPr="00E6637C">
        <w:rPr>
          <w:rStyle w:val="StyleUnderline"/>
        </w:rPr>
        <w:t>paranoid assumptions concerning authenticity came into the equation as well. Did the</w:t>
      </w:r>
      <w:r w:rsidRPr="00E6637C">
        <w:t xml:space="preserve"> public </w:t>
      </w:r>
      <w:r w:rsidRPr="00E6637C">
        <w:rPr>
          <w:rStyle w:val="StyleUnderline"/>
        </w:rPr>
        <w:t>image—of</w:t>
      </w:r>
      <w:r w:rsidRPr="00E6637C">
        <w:t xml:space="preserve"> women or other </w:t>
      </w:r>
      <w:r w:rsidRPr="00E6637C">
        <w:rPr>
          <w:rStyle w:val="StyleUnderline"/>
        </w:rPr>
        <w:t>groups</w:t>
      </w:r>
      <w:r w:rsidRPr="00E6637C">
        <w:t xml:space="preserve">, for example—actually </w:t>
      </w:r>
      <w:r w:rsidRPr="00E6637C">
        <w:rPr>
          <w:rStyle w:val="StyleUnderline"/>
        </w:rPr>
        <w:t>correspond to reality? Was it stereotyped? Misrepresented?</w:t>
      </w:r>
      <w:r w:rsidRPr="00E6637C">
        <w:t xml:space="preserve"> </w:t>
      </w:r>
      <w:r w:rsidRPr="00E6637C">
        <w:rPr>
          <w:rStyle w:val="StyleUnderline"/>
        </w:rPr>
        <w:t>Thus one got tangled in a whole web of presuppositions, the most problematic of which being,</w:t>
      </w:r>
      <w:r w:rsidRPr="00E6637C">
        <w:t xml:space="preserve"> of course, </w:t>
      </w:r>
      <w:r w:rsidRPr="00E6637C">
        <w:rPr>
          <w:rStyle w:val="Emphasis"/>
        </w:rPr>
        <w:t>that an authentic image exists in the first place.</w:t>
      </w:r>
      <w:r w:rsidRPr="00E6637C">
        <w:t xml:space="preserve"> A campaign was thus unleashed to find a more accurate form of representation, but without questioning its own, quite realist, paradigm.</w:t>
      </w:r>
      <w:r w:rsidRPr="00E6637C">
        <w:rPr>
          <w:sz w:val="12"/>
        </w:rPr>
        <w:t>¶</w:t>
      </w:r>
      <w:r w:rsidRPr="00E6637C">
        <w:t xml:space="preserve"> </w:t>
      </w:r>
      <w:proofErr w:type="gramStart"/>
      <w:r w:rsidRPr="00E6637C">
        <w:t>But</w:t>
      </w:r>
      <w:proofErr w:type="gramEnd"/>
      <w:r w:rsidRPr="00E6637C">
        <w:t xml:space="preserve"> </w:t>
      </w:r>
      <w:r w:rsidRPr="00E6637C">
        <w:rPr>
          <w:rStyle w:val="StyleUnderline"/>
        </w:rPr>
        <w:t xml:space="preserve">what if the truth is neither in the represented nor in the representation? </w:t>
      </w:r>
      <w:r w:rsidRPr="00E6637C">
        <w:rPr>
          <w:rStyle w:val="Emphasis"/>
        </w:rPr>
        <w:t xml:space="preserve">What if the truth is in its material configuration? </w:t>
      </w:r>
      <w:r w:rsidRPr="00E6637C">
        <w:rPr>
          <w:rStyle w:val="StyleUnderline"/>
        </w:rPr>
        <w:t>What if the medium is really a message?</w:t>
      </w:r>
      <w:r w:rsidRPr="00E6637C">
        <w:t xml:space="preserve"> Or actually—in its corporate media version—a barrage of commodified intensities</w:t>
      </w:r>
      <w:proofErr w:type="gramStart"/>
      <w:r w:rsidRPr="00E6637C">
        <w:t>?</w:t>
      </w:r>
      <w:r w:rsidRPr="00E6637C">
        <w:rPr>
          <w:sz w:val="12"/>
        </w:rPr>
        <w:t>¶</w:t>
      </w:r>
      <w:proofErr w:type="gramEnd"/>
      <w:r w:rsidRPr="00E6637C">
        <w:t xml:space="preserve"> </w:t>
      </w:r>
      <w:r w:rsidRPr="00E6637C">
        <w:rPr>
          <w:rStyle w:val="StyleUnderline"/>
        </w:rPr>
        <w:t>To participate in an image</w:t>
      </w:r>
      <w:r w:rsidRPr="00E6637C">
        <w:t>—rather than merely identify with it—</w:t>
      </w:r>
      <w:r w:rsidRPr="00E6637C">
        <w:rPr>
          <w:rStyle w:val="StyleUnderline"/>
        </w:rPr>
        <w:t>could</w:t>
      </w:r>
      <w:r w:rsidRPr="00E6637C">
        <w:t xml:space="preserve"> perhaps abolish this relation. This would </w:t>
      </w:r>
      <w:r w:rsidRPr="00E6637C">
        <w:rPr>
          <w:rStyle w:val="StyleUnderline"/>
        </w:rPr>
        <w:t>mean participating in the material of the image as well as in the desires and forces it accumulates.</w:t>
      </w:r>
      <w:r w:rsidRPr="00E6637C">
        <w:t xml:space="preserve"> How about </w:t>
      </w:r>
      <w:r w:rsidRPr="00E6637C">
        <w:rPr>
          <w:rStyle w:val="StyleUnderline"/>
        </w:rPr>
        <w:t>acknowledg</w:t>
      </w:r>
      <w:r w:rsidRPr="00E6637C">
        <w:t xml:space="preserve">ing </w:t>
      </w:r>
      <w:r w:rsidRPr="00E6637C">
        <w:rPr>
          <w:rStyle w:val="StyleUnderline"/>
        </w:rPr>
        <w:t>that this image is</w:t>
      </w:r>
      <w:r w:rsidRPr="00E6637C">
        <w:t xml:space="preserve"> not some ideological misconception, but </w:t>
      </w:r>
      <w:r w:rsidRPr="00E6637C">
        <w:rPr>
          <w:rStyle w:val="StyleUnderline"/>
        </w:rPr>
        <w:t>a thing simultaneously couched in affect and availability</w:t>
      </w:r>
      <w:r w:rsidRPr="00E6637C">
        <w:t>, a fetish made of crystals and electricity, animated by our wishes and fears—</w:t>
      </w:r>
      <w:r w:rsidRPr="00E6637C">
        <w:rPr>
          <w:rStyle w:val="StyleUnderline"/>
        </w:rPr>
        <w:t xml:space="preserve">a perfect embodiment of its own conditions of existence? </w:t>
      </w:r>
      <w:r w:rsidRPr="00E6637C">
        <w:t xml:space="preserve">As such, </w:t>
      </w:r>
      <w:r w:rsidRPr="00E6637C">
        <w:rPr>
          <w:rStyle w:val="StyleUnderline"/>
        </w:rPr>
        <w:t>the image is—</w:t>
      </w:r>
      <w:r w:rsidRPr="00E6637C">
        <w:t>to use yet another phrase of Walter Benjamin’s—</w:t>
      </w:r>
      <w:r w:rsidRPr="00E6637C">
        <w:rPr>
          <w:rStyle w:val="StyleUnderline"/>
        </w:rPr>
        <w:t>without expression.</w:t>
      </w:r>
      <w:r w:rsidRPr="00E6637C">
        <w:t xml:space="preserve">6 </w:t>
      </w:r>
      <w:proofErr w:type="gramStart"/>
      <w:r w:rsidRPr="00E6637C">
        <w:rPr>
          <w:rStyle w:val="StyleUnderline"/>
        </w:rPr>
        <w:t>It</w:t>
      </w:r>
      <w:proofErr w:type="gramEnd"/>
      <w:r w:rsidRPr="00E6637C">
        <w:rPr>
          <w:rStyle w:val="StyleUnderline"/>
        </w:rPr>
        <w:t xml:space="preserve"> doesn’t represent reality</w:t>
      </w:r>
      <w:r w:rsidRPr="00E6637C">
        <w:rPr>
          <w:rStyle w:val="Emphasis"/>
        </w:rPr>
        <w:t>. It is a fragment of the real world.</w:t>
      </w:r>
      <w:r w:rsidRPr="00E6637C">
        <w:rPr>
          <w:rStyle w:val="StyleUnderline"/>
        </w:rPr>
        <w:t xml:space="preserve"> It is </w:t>
      </w:r>
      <w:r w:rsidRPr="00E6637C">
        <w:t>a thing just like any other—</w:t>
      </w:r>
      <w:r w:rsidRPr="00E6637C">
        <w:rPr>
          <w:rStyle w:val="StyleUnderline"/>
        </w:rPr>
        <w:t>a thing like you and me.</w:t>
      </w:r>
      <w:r w:rsidRPr="00E6637C">
        <w:rPr>
          <w:sz w:val="12"/>
        </w:rPr>
        <w:t>¶</w:t>
      </w:r>
      <w:r w:rsidRPr="00E6637C">
        <w:t xml:space="preserve"> </w:t>
      </w:r>
      <w:proofErr w:type="gramStart"/>
      <w:r w:rsidRPr="00E6637C">
        <w:t>This</w:t>
      </w:r>
      <w:proofErr w:type="gramEnd"/>
      <w:r w:rsidRPr="00E6637C">
        <w:t xml:space="preserve"> shift in perspective has far-reaching consequences. There might still be </w:t>
      </w:r>
      <w:r w:rsidRPr="00E6637C">
        <w:rPr>
          <w:rStyle w:val="Emphasis"/>
        </w:rPr>
        <w:t>an internal and inaccessible trauma</w:t>
      </w:r>
      <w:r w:rsidRPr="00E6637C">
        <w:t xml:space="preserve"> that </w:t>
      </w:r>
      <w:r w:rsidRPr="00E6637C">
        <w:rPr>
          <w:rStyle w:val="Emphasis"/>
        </w:rPr>
        <w:t xml:space="preserve">constitutes subjectivity. </w:t>
      </w:r>
      <w:r w:rsidRPr="00E6637C">
        <w:t xml:space="preserve">But trauma is also the contemporary opium of the masses—an apparently private property that simultaneously invites and resists foreclosure. And </w:t>
      </w:r>
      <w:r w:rsidRPr="00E6637C">
        <w:rPr>
          <w:rStyle w:val="StyleUnderline"/>
        </w:rPr>
        <w:t>the economy of this trauma constitutes the remnant of the independent subject.</w:t>
      </w:r>
      <w:r w:rsidRPr="00E6637C">
        <w:t xml:space="preserve"> But </w:t>
      </w:r>
      <w:r w:rsidRPr="00E6637C">
        <w:rPr>
          <w:rStyle w:val="Emphasis"/>
        </w:rPr>
        <w:t>then if we are to acknowledge that subjectivity is no longer a privileged site for emancipation, we might as well just face it and get on with it.</w:t>
      </w:r>
    </w:p>
    <w:p w:rsidR="009119C2" w:rsidRPr="00E6637C" w:rsidRDefault="009119C2" w:rsidP="009119C2">
      <w:pPr>
        <w:rPr>
          <w:rStyle w:val="Emphasis"/>
        </w:rPr>
      </w:pPr>
    </w:p>
    <w:p w:rsidR="009119C2" w:rsidRPr="00E6637C" w:rsidRDefault="009119C2" w:rsidP="009119C2">
      <w:pPr>
        <w:rPr>
          <w:rStyle w:val="Emphasis"/>
        </w:rPr>
      </w:pPr>
    </w:p>
    <w:p w:rsidR="009119C2" w:rsidRPr="00E6637C" w:rsidRDefault="009119C2" w:rsidP="009119C2">
      <w:pPr>
        <w:pStyle w:val="Heading4"/>
      </w:pPr>
      <w:r w:rsidRPr="00E6637C">
        <w:lastRenderedPageBreak/>
        <w:t xml:space="preserve">Our flat ontology liberates us as objects-in-ourselves, free from the enslavement as commodity and </w:t>
      </w:r>
      <w:r w:rsidRPr="00E6637C">
        <w:rPr>
          <w:i/>
        </w:rPr>
        <w:t>abject</w:t>
      </w:r>
      <w:r w:rsidRPr="00E6637C">
        <w:t xml:space="preserve"> </w:t>
      </w:r>
      <w:r w:rsidRPr="00E6637C">
        <w:rPr>
          <w:i/>
        </w:rPr>
        <w:t>being.</w:t>
      </w:r>
      <w:r w:rsidRPr="00E6637C">
        <w:t xml:space="preserve"> Objects encapsulate the compression of social forces that must be released to be even understood as organizing history in the first place.</w:t>
      </w:r>
    </w:p>
    <w:p w:rsidR="009119C2" w:rsidRPr="00E6637C" w:rsidRDefault="009119C2" w:rsidP="009119C2">
      <w:pPr>
        <w:rPr>
          <w:rStyle w:val="Style13ptBold"/>
        </w:rPr>
      </w:pPr>
      <w:proofErr w:type="gramStart"/>
      <w:r w:rsidRPr="00E6637C">
        <w:rPr>
          <w:rStyle w:val="Style13ptBold"/>
        </w:rPr>
        <w:t>Steyerl in 10.</w:t>
      </w:r>
      <w:proofErr w:type="gramEnd"/>
      <w:r w:rsidRPr="00E6637C">
        <w:rPr>
          <w:rStyle w:val="Style13ptBold"/>
        </w:rPr>
        <w:t xml:space="preserve"> </w:t>
      </w:r>
    </w:p>
    <w:p w:rsidR="009119C2" w:rsidRPr="00E6637C" w:rsidRDefault="009119C2" w:rsidP="009119C2">
      <w:pPr>
        <w:rPr>
          <w:rStyle w:val="Emphasis"/>
          <w:b w:val="0"/>
          <w:iCs w:val="0"/>
          <w:u w:val="none"/>
          <w:lang w:val="fr-FR"/>
        </w:rPr>
      </w:pPr>
      <w:r w:rsidRPr="00E6637C">
        <w:t>Hito Steyerl, PhD in philosophy from the Academy of Fine Arts, Vienna; Hito teaches at the University of the Arts in Berlin; she is an object-oriented artist, filmmaker, and writer</w:t>
      </w:r>
      <w:proofErr w:type="gramStart"/>
      <w:r w:rsidRPr="00E6637C">
        <w:t>.“</w:t>
      </w:r>
      <w:proofErr w:type="gramEnd"/>
      <w:r w:rsidRPr="00E6637C">
        <w:t xml:space="preserve">A Thing Like You and Me,” April 2010. </w:t>
      </w:r>
      <w:r w:rsidRPr="00E6637C">
        <w:rPr>
          <w:lang w:val="fr-FR"/>
        </w:rPr>
        <w:t>E-Flux Journal #15 04/2010. (http://www.e-flux.com/journal/a-thing-like-you-and-me/)</w:t>
      </w:r>
    </w:p>
    <w:p w:rsidR="009119C2" w:rsidRPr="00E6637C" w:rsidRDefault="009119C2" w:rsidP="009119C2">
      <w:r w:rsidRPr="00E6637C">
        <w:t xml:space="preserve">So, </w:t>
      </w:r>
      <w:r w:rsidRPr="00E6637C">
        <w:rPr>
          <w:rStyle w:val="StyleUnderline"/>
        </w:rPr>
        <w:t>what’s the point of becoming a thing</w:t>
      </w:r>
      <w:r w:rsidRPr="00E6637C">
        <w:t xml:space="preserve"> or an image? Why should one accept alienation, bruises, and objectification?</w:t>
      </w:r>
      <w:r w:rsidRPr="00E6637C">
        <w:rPr>
          <w:sz w:val="12"/>
        </w:rPr>
        <w:t xml:space="preserve">¶ </w:t>
      </w:r>
      <w:r w:rsidRPr="00E6637C">
        <w:t xml:space="preserve">In writing about the surrealists, Walter </w:t>
      </w:r>
      <w:r w:rsidRPr="00E6637C">
        <w:rPr>
          <w:rStyle w:val="StyleUnderline"/>
        </w:rPr>
        <w:t>Benjamin emphasizes the liberating force within things.</w:t>
      </w:r>
      <w:r w:rsidRPr="00E6637C">
        <w:t xml:space="preserve">9 </w:t>
      </w:r>
      <w:r w:rsidRPr="00E6637C">
        <w:rPr>
          <w:rStyle w:val="StyleUnderline"/>
        </w:rPr>
        <w:t xml:space="preserve">In the commodity fetish, material drives intersect with affect and desire, and Benjamin fantasizes about igniting these compressed forces, </w:t>
      </w:r>
      <w:r w:rsidRPr="00E6637C">
        <w:rPr>
          <w:rStyle w:val="Emphasis"/>
        </w:rPr>
        <w:t>to awaken “the slumbering collective from the dream-filled sleep of capitalist production”</w:t>
      </w:r>
      <w:r w:rsidRPr="00E6637C">
        <w:rPr>
          <w:rStyle w:val="StyleUnderline"/>
        </w:rPr>
        <w:t xml:space="preserve"> to tap into these forces.</w:t>
      </w:r>
      <w:r w:rsidRPr="00E6637C">
        <w:t xml:space="preserve">10 He also thinks that </w:t>
      </w:r>
      <w:r w:rsidRPr="00E6637C">
        <w:rPr>
          <w:rStyle w:val="StyleUnderline"/>
        </w:rPr>
        <w:t>things could speak to one another through these forces.</w:t>
      </w:r>
      <w:r w:rsidRPr="00E6637C">
        <w:t xml:space="preserve">11 Benjamin’s idea of </w:t>
      </w:r>
      <w:r w:rsidRPr="00E6637C">
        <w:rPr>
          <w:rStyle w:val="StyleUnderline"/>
        </w:rPr>
        <w:t>participation</w:t>
      </w:r>
      <w:r w:rsidRPr="00E6637C">
        <w:t>—a partly subversive take on early twentieth-century primitivism—</w:t>
      </w:r>
      <w:r w:rsidRPr="00E6637C">
        <w:rPr>
          <w:rStyle w:val="StyleUnderline"/>
        </w:rPr>
        <w:t>claims that it is possible to join in this symphony of matter.</w:t>
      </w:r>
      <w:r w:rsidRPr="00E6637C">
        <w:t xml:space="preserve"> For him, modest and </w:t>
      </w:r>
      <w:r w:rsidRPr="00E6637C">
        <w:rPr>
          <w:rStyle w:val="StyleUnderline"/>
        </w:rPr>
        <w:t>even abject objects are hieroglyphs in whose dark prism social relations lay congealed and in fragments. They are</w:t>
      </w:r>
      <w:r w:rsidRPr="00E6637C">
        <w:t xml:space="preserve"> understood as </w:t>
      </w:r>
      <w:r w:rsidRPr="00E6637C">
        <w:rPr>
          <w:rStyle w:val="StyleUnderline"/>
        </w:rPr>
        <w:t>nodes, in which the tensions of a historical moment materialize in a flash of awareness</w:t>
      </w:r>
      <w:r w:rsidRPr="00E6637C">
        <w:t xml:space="preserve"> or twist grotesquely into the commodity fetish. In this perspective</w:t>
      </w:r>
      <w:r w:rsidRPr="00E6637C">
        <w:rPr>
          <w:rStyle w:val="StyleUnderline"/>
        </w:rPr>
        <w:t>, a thing is never just an object, but a fossil in which a constellation of forces are petrified. Things are never</w:t>
      </w:r>
      <w:r w:rsidRPr="00E6637C">
        <w:t xml:space="preserve"> just </w:t>
      </w:r>
      <w:r w:rsidRPr="00E6637C">
        <w:rPr>
          <w:rStyle w:val="StyleUnderline"/>
        </w:rPr>
        <w:t>inert</w:t>
      </w:r>
      <w:r w:rsidRPr="00E6637C">
        <w:t xml:space="preserve"> objects, </w:t>
      </w:r>
      <w:r w:rsidRPr="00E6637C">
        <w:rPr>
          <w:rStyle w:val="StyleUnderline"/>
        </w:rPr>
        <w:t>passive</w:t>
      </w:r>
      <w:r w:rsidRPr="00E6637C">
        <w:t xml:space="preserve"> items, </w:t>
      </w:r>
      <w:r w:rsidRPr="00E6637C">
        <w:rPr>
          <w:rStyle w:val="StyleUnderline"/>
        </w:rPr>
        <w:t>or lifeless shucks, but consist of tensions, forces, hidden powers, all being constantly exchanged.</w:t>
      </w:r>
      <w:r w:rsidRPr="00E6637C">
        <w:t xml:space="preserve"> While </w:t>
      </w:r>
      <w:r w:rsidRPr="00E6637C">
        <w:rPr>
          <w:rStyle w:val="StyleUnderline"/>
        </w:rPr>
        <w:t>this opinion</w:t>
      </w:r>
      <w:r w:rsidRPr="00E6637C">
        <w:t xml:space="preserve"> borders on magical thought, according to which things are invested with supernatural powers, it </w:t>
      </w:r>
      <w:r w:rsidRPr="00E6637C">
        <w:rPr>
          <w:rStyle w:val="StyleUnderline"/>
        </w:rPr>
        <w:t>is</w:t>
      </w:r>
      <w:r w:rsidRPr="00E6637C">
        <w:t xml:space="preserve"> also </w:t>
      </w:r>
      <w:r w:rsidRPr="00E6637C">
        <w:rPr>
          <w:rStyle w:val="StyleUnderline"/>
        </w:rPr>
        <w:t>a classical materialist take.</w:t>
      </w:r>
      <w:r w:rsidRPr="00E6637C">
        <w:t xml:space="preserve"> Because </w:t>
      </w:r>
      <w:r w:rsidRPr="00E6637C">
        <w:rPr>
          <w:rStyle w:val="StyleUnderline"/>
        </w:rPr>
        <w:t>the commodity</w:t>
      </w:r>
      <w:r w:rsidRPr="00E6637C">
        <w:t xml:space="preserve">, too, </w:t>
      </w:r>
      <w:r w:rsidRPr="00E6637C">
        <w:rPr>
          <w:rStyle w:val="StyleUnderline"/>
        </w:rPr>
        <w:t>is understood not as a simple object, but a condensation of social forces.</w:t>
      </w:r>
      <w:r w:rsidRPr="00E6637C">
        <w:t>12</w:t>
      </w:r>
      <w:r w:rsidRPr="00E6637C">
        <w:rPr>
          <w:sz w:val="12"/>
        </w:rPr>
        <w:t xml:space="preserve">¶ </w:t>
      </w:r>
      <w:r w:rsidRPr="00E6637C">
        <w:t xml:space="preserve">From a slightly different perspective, members of the Soviet avant-garde also tried to develop alternative relations to things. In his text “Everyday Life and the Culture of the Thing,” Boris Arvatov claims that </w:t>
      </w:r>
      <w:r w:rsidRPr="00E6637C">
        <w:rPr>
          <w:rStyle w:val="Emphasis"/>
        </w:rPr>
        <w:t>the object should be liberated from the enslavement of its status as capitalist commodity.</w:t>
      </w:r>
      <w:r w:rsidRPr="00E6637C">
        <w:t xml:space="preserve">13 </w:t>
      </w:r>
      <w:r w:rsidRPr="00E6637C">
        <w:rPr>
          <w:rStyle w:val="StyleUnderline"/>
        </w:rPr>
        <w:t>Things should</w:t>
      </w:r>
      <w:r w:rsidRPr="00E6637C">
        <w:t xml:space="preserve"> no longer remain passive, uncreative, and dead, but should </w:t>
      </w:r>
      <w:r w:rsidRPr="00E6637C">
        <w:rPr>
          <w:rStyle w:val="StyleUnderline"/>
        </w:rPr>
        <w:t>be free to participate actively in the transformation of everyday reality.</w:t>
      </w:r>
      <w:r w:rsidRPr="00E6637C">
        <w:t>14¶ “By</w:t>
      </w:r>
      <w:r w:rsidRPr="00E6637C">
        <w:rPr>
          <w:rStyle w:val="StyleUnderline"/>
        </w:rPr>
        <w:t xml:space="preserve"> imagining an object </w:t>
      </w:r>
      <w:r w:rsidRPr="00E6637C">
        <w:t>that is</w:t>
      </w:r>
      <w:r w:rsidRPr="00E6637C">
        <w:rPr>
          <w:rStyle w:val="StyleUnderline"/>
        </w:rPr>
        <w:t xml:space="preserve"> differently animated from the commodity fetish</w:t>
      </w:r>
      <w:r w:rsidRPr="00E6637C">
        <w:t xml:space="preserve"> . . . Arvatov attempts to </w:t>
      </w:r>
      <w:r w:rsidRPr="00E6637C">
        <w:rPr>
          <w:rStyle w:val="StyleUnderline"/>
        </w:rPr>
        <w:t>return a kind of social agency to the fetish.”</w:t>
      </w:r>
      <w:r w:rsidRPr="00E6637C">
        <w:t>15 In a similar vein, Aleksandr Rodchenko calls on things to become comrades and equals</w:t>
      </w:r>
      <w:r w:rsidRPr="00E6637C">
        <w:rPr>
          <w:rStyle w:val="StyleUnderline"/>
        </w:rPr>
        <w:t>. By releasing the energy stored in them, things become coworkers, potentially friends, even lovers.</w:t>
      </w:r>
      <w:r w:rsidRPr="00E6637C">
        <w:t>16</w:t>
      </w:r>
      <w:r w:rsidRPr="00E6637C">
        <w:rPr>
          <w:sz w:val="12"/>
        </w:rPr>
        <w:t xml:space="preserve">¶ </w:t>
      </w:r>
      <w:r w:rsidRPr="00E6637C">
        <w:t xml:space="preserve">Where images are concerned, </w:t>
      </w:r>
      <w:r w:rsidRPr="00E6637C">
        <w:rPr>
          <w:rStyle w:val="StyleUnderline"/>
        </w:rPr>
        <w:t>this potential agency has already been explored to some extent.</w:t>
      </w:r>
      <w:r w:rsidRPr="00E6637C">
        <w:t>17 To</w:t>
      </w:r>
      <w:r w:rsidRPr="00E6637C">
        <w:rPr>
          <w:rStyle w:val="StyleUnderline"/>
        </w:rPr>
        <w:t xml:space="preserve"> participate in the image as thing means to participate in its potential agency—an agency that </w:t>
      </w:r>
      <w:r w:rsidRPr="00E6637C">
        <w:t xml:space="preserve">is not necessarily beneficial, as it </w:t>
      </w:r>
      <w:r w:rsidRPr="00E6637C">
        <w:rPr>
          <w:rStyle w:val="StyleUnderline"/>
        </w:rPr>
        <w:t>can be used for every imaginable purpose.</w:t>
      </w:r>
      <w:r w:rsidRPr="00E6637C">
        <w:t xml:space="preserve"> It is vigorous and sometimes even viral. And it will never be full and glorious, as images are bruised and damaged, just as everything else within history. </w:t>
      </w:r>
      <w:r w:rsidRPr="00E6637C">
        <w:rPr>
          <w:rStyle w:val="Emphasis"/>
        </w:rPr>
        <w:t>History</w:t>
      </w:r>
      <w:r w:rsidRPr="00E6637C">
        <w:t xml:space="preserve">, as Benjamin told us, </w:t>
      </w:r>
      <w:r w:rsidRPr="00E6637C">
        <w:rPr>
          <w:rStyle w:val="Emphasis"/>
        </w:rPr>
        <w:t>is a pile of rubble.</w:t>
      </w:r>
      <w:r w:rsidRPr="00E6637C">
        <w:rPr>
          <w:rStyle w:val="StyleUnderline"/>
        </w:rPr>
        <w:t xml:space="preserve"> Only </w:t>
      </w:r>
      <w:r w:rsidRPr="00E6637C">
        <w:t xml:space="preserve">we are not staring at it any longer from the point of view of Benjamin’s shell-shocked angel. </w:t>
      </w:r>
      <w:r w:rsidRPr="00E6637C">
        <w:rPr>
          <w:rStyle w:val="StyleUnderline"/>
        </w:rPr>
        <w:t xml:space="preserve">We are not the angel. We are the rubble. </w:t>
      </w:r>
      <w:r w:rsidRPr="00E6637C">
        <w:t>We are this pile of scrap.</w:t>
      </w:r>
      <w:r w:rsidRPr="00E6637C">
        <w:rPr>
          <w:sz w:val="12"/>
        </w:rPr>
        <w:t xml:space="preserve">¶ </w:t>
      </w:r>
      <w:r w:rsidRPr="00E6637C">
        <w:t>Still from Bruce LaBruce, Raspberry Reich, 2004.</w:t>
      </w:r>
      <w:r w:rsidRPr="00E6637C">
        <w:rPr>
          <w:sz w:val="12"/>
        </w:rPr>
        <w:t xml:space="preserve">¶ </w:t>
      </w:r>
      <w:r w:rsidRPr="00E6637C">
        <w:t>5.</w:t>
      </w:r>
      <w:r w:rsidRPr="00E6637C">
        <w:rPr>
          <w:sz w:val="12"/>
        </w:rPr>
        <w:t xml:space="preserve">¶ </w:t>
      </w:r>
      <w:r w:rsidRPr="00E6637C">
        <w:t>The revolution is my boyfriend!</w:t>
      </w:r>
      <w:r w:rsidRPr="00E6637C">
        <w:rPr>
          <w:sz w:val="12"/>
        </w:rPr>
        <w:t xml:space="preserve">¶ </w:t>
      </w:r>
      <w:r w:rsidRPr="00E6637C">
        <w:t>—Bruce LaBruce, Raspberry Reich</w:t>
      </w:r>
      <w:r w:rsidRPr="00E6637C">
        <w:rPr>
          <w:sz w:val="12"/>
        </w:rPr>
        <w:t xml:space="preserve">¶ </w:t>
      </w:r>
      <w:r w:rsidRPr="00E6637C">
        <w:t xml:space="preserve">We have unexpectedly arrived at quite an interesting idea of the object and objectivity. </w:t>
      </w:r>
      <w:r w:rsidRPr="00E6637C">
        <w:rPr>
          <w:rStyle w:val="StyleUnderline"/>
        </w:rPr>
        <w:t>Activating the thing means perhaps to create an objective—</w:t>
      </w:r>
      <w:r w:rsidRPr="00E6637C">
        <w:t>not as a fact, but a</w:t>
      </w:r>
      <w:r w:rsidRPr="00E6637C">
        <w:rPr>
          <w:rStyle w:val="StyleUnderline"/>
        </w:rPr>
        <w:t>s the task of unfreezing the forces congealed within the trash of history. Objectivity thus becomes a lens</w:t>
      </w:r>
      <w:r w:rsidRPr="00E6637C">
        <w:t xml:space="preserve">, one </w:t>
      </w:r>
      <w:r w:rsidRPr="00E6637C">
        <w:rPr>
          <w:rStyle w:val="StyleUnderline"/>
        </w:rPr>
        <w:t xml:space="preserve">that recreates us as things mutually acting upon one another. From this “objective” perspective, the idea of emancipation </w:t>
      </w:r>
      <w:r w:rsidRPr="00E6637C">
        <w:rPr>
          <w:rStyle w:val="StyleUnderline"/>
        </w:rPr>
        <w:lastRenderedPageBreak/>
        <w:t>opens up somewhat differently.</w:t>
      </w:r>
      <w:r w:rsidRPr="00E6637C">
        <w:t xml:space="preserve"> Bruce LaBruce’s queer porn film Raspberry Reich shows us how by presenting a completely different view on 1977. In it, the former heroes of the Red Army Faction have been reincarnated as gay porn actors who enjoy being each other’s playthings. They masturbate on pixelated photocopied wall-size images of Baader and Che. But the point is not to be found in the gayness or pornness of the film, and certainly not in its so-</w:t>
      </w:r>
      <w:proofErr w:type="gramStart"/>
      <w:r w:rsidRPr="00E6637C">
        <w:t>called ”</w:t>
      </w:r>
      <w:proofErr w:type="gramEnd"/>
      <w:r w:rsidRPr="00E6637C">
        <w:t xml:space="preserve">transgressivity.” The point is that the actors do not identify with heroes, but rip their images. They become bruised images: sixth-generation copies of dodgy leftist pinups. This bunch looks much worse than David Bowie, but is much more desirable for it. </w:t>
      </w:r>
      <w:proofErr w:type="gramStart"/>
      <w:r w:rsidRPr="00E6637C">
        <w:t>Because they love the pixel, not the hero.</w:t>
      </w:r>
      <w:proofErr w:type="gramEnd"/>
      <w:r w:rsidRPr="00E6637C">
        <w:t xml:space="preserve"> The hero is dead. </w:t>
      </w:r>
      <w:r w:rsidRPr="00E6637C">
        <w:rPr>
          <w:rStyle w:val="Emphasis"/>
        </w:rPr>
        <w:t>Long live the thing.</w:t>
      </w:r>
      <w:r w:rsidRPr="00E6637C">
        <w:rPr>
          <w:sz w:val="12"/>
        </w:rPr>
        <w:t xml:space="preserve">¶ </w:t>
      </w:r>
    </w:p>
    <w:p w:rsidR="009119C2" w:rsidRPr="009119C2" w:rsidRDefault="009119C2" w:rsidP="009119C2"/>
    <w:p w:rsidR="007465A7" w:rsidRDefault="007465A7" w:rsidP="007465A7">
      <w:pPr>
        <w:pStyle w:val="Heading3"/>
      </w:pPr>
      <w:r>
        <w:lastRenderedPageBreak/>
        <w:t>General Links</w:t>
      </w:r>
    </w:p>
    <w:p w:rsidR="007465A7" w:rsidRPr="007465A7" w:rsidRDefault="007465A7" w:rsidP="00BF3A71">
      <w:pPr>
        <w:pStyle w:val="Heading4"/>
        <w:rPr>
          <w:rStyle w:val="Style13ptBold"/>
          <w:b/>
        </w:rPr>
      </w:pPr>
      <w:r w:rsidRPr="007465A7">
        <w:rPr>
          <w:rStyle w:val="Style13ptBold"/>
          <w:b/>
        </w:rPr>
        <w:t xml:space="preserve">The 1AC's way of thinking distorts society by focusing on norms, ideologies, and texts while excluding the idea that objects are the entities that hold it all together. </w:t>
      </w:r>
    </w:p>
    <w:p w:rsidR="007465A7" w:rsidRDefault="007465A7" w:rsidP="007465A7">
      <w:r w:rsidRPr="00683357">
        <w:rPr>
          <w:rStyle w:val="Style13ptBold"/>
        </w:rPr>
        <w:t>Bryant 12</w:t>
      </w:r>
      <w:r>
        <w:rPr>
          <w:rFonts w:eastAsia="Times New Roman" w:cs="Times New Roman"/>
          <w:sz w:val="16"/>
          <w:szCs w:val="20"/>
        </w:rPr>
        <w:t xml:space="preserve"> </w:t>
      </w:r>
      <w:r w:rsidRPr="006D56D0">
        <w:rPr>
          <w:rFonts w:eastAsia="Times New Roman" w:cs="Times New Roman"/>
          <w:sz w:val="16"/>
          <w:szCs w:val="16"/>
        </w:rPr>
        <w:t>(Levi,</w:t>
      </w:r>
      <w:r>
        <w:rPr>
          <w:rFonts w:eastAsia="Times New Roman" w:cs="Times New Roman"/>
          <w:sz w:val="16"/>
          <w:szCs w:val="16"/>
        </w:rPr>
        <w:t xml:space="preserve"> prof of </w:t>
      </w:r>
      <w:proofErr w:type="gramStart"/>
      <w:r>
        <w:rPr>
          <w:rFonts w:eastAsia="Times New Roman" w:cs="Times New Roman"/>
          <w:sz w:val="16"/>
          <w:szCs w:val="16"/>
        </w:rPr>
        <w:t>phil</w:t>
      </w:r>
      <w:proofErr w:type="gramEnd"/>
      <w:r>
        <w:rPr>
          <w:rFonts w:eastAsia="Times New Roman" w:cs="Times New Roman"/>
          <w:sz w:val="16"/>
          <w:szCs w:val="16"/>
        </w:rPr>
        <w:t xml:space="preserve"> @ Collin College,</w:t>
      </w:r>
      <w:r w:rsidRPr="006D56D0">
        <w:rPr>
          <w:rFonts w:eastAsia="Times New Roman" w:cs="Times New Roman"/>
          <w:sz w:val="16"/>
          <w:szCs w:val="16"/>
        </w:rPr>
        <w:t xml:space="preserve"> </w:t>
      </w:r>
      <w:r w:rsidRPr="006D56D0">
        <w:rPr>
          <w:sz w:val="16"/>
          <w:szCs w:val="16"/>
        </w:rPr>
        <w:t>http://larvalsubjects.wordpress.com/2012/05/10/hominid-ecology/)</w:t>
      </w:r>
    </w:p>
    <w:p w:rsidR="007465A7" w:rsidRPr="0014072F" w:rsidRDefault="007465A7" w:rsidP="007465A7">
      <w:pPr>
        <w:rPr>
          <w:sz w:val="16"/>
        </w:rPr>
      </w:pPr>
      <w:r w:rsidRPr="0014072F">
        <w:rPr>
          <w:rStyle w:val="StyleUnderline"/>
        </w:rPr>
        <w:t>The problem is that this way of proceeding entirely distorts our understanding of society.  We speak as if the glue that holds people together were only beliefs, ideologies, norms, texts, language, signs, etc.</w:t>
      </w:r>
      <w:r w:rsidRPr="0014072F">
        <w:rPr>
          <w:sz w:val="16"/>
        </w:rPr>
        <w:t xml:space="preserve">  Yet as Latour argues in texts like Pandora’s Hope, </w:t>
      </w:r>
      <w:r w:rsidRPr="0014072F">
        <w:rPr>
          <w:rStyle w:val="StyleUnderline"/>
        </w:rPr>
        <w:t>societies wouldn’t hold together for a single moment were it just these things that held them together.</w:t>
      </w:r>
      <w:r w:rsidRPr="0014072F">
        <w:rPr>
          <w:sz w:val="16"/>
        </w:rPr>
        <w:t xml:space="preserve">  </w:t>
      </w:r>
      <w:r w:rsidRPr="0014072F">
        <w:rPr>
          <w:rStyle w:val="StyleUnderline"/>
        </w:rPr>
        <w:t>Groups are also held together (and separated) by rivers, mountains, various plants and animals</w:t>
      </w:r>
      <w:r w:rsidRPr="0014072F">
        <w:rPr>
          <w:sz w:val="16"/>
        </w:rPr>
        <w:t xml:space="preserve"> (cf. Jared Diamond, Guns, Germs, and Steel), </w:t>
      </w:r>
      <w:r w:rsidRPr="0014072F">
        <w:rPr>
          <w:rStyle w:val="StyleUnderline"/>
        </w:rPr>
        <w:t xml:space="preserve">roads, telephone lines, waste and sewage systems, mediums of communication, microbes, parks, oceans, climate regularities, etc.  The problem with the modernist framework is that it renders these things largely invisible, and also renders the organizing and separating power or gravity they exercise invisible. </w:t>
      </w:r>
      <w:r w:rsidRPr="0014072F">
        <w:rPr>
          <w:sz w:val="16"/>
        </w:rPr>
        <w:t xml:space="preserve"> For example, </w:t>
      </w:r>
      <w:r w:rsidRPr="0014072F">
        <w:rPr>
          <w:rStyle w:val="StyleUnderline"/>
        </w:rPr>
        <w:t>you seldom hear an analysis in the social sciences but especially in the humanities of how the layout of roads alone in a particular city bring certain people together and keeps certain people elsewhere</w:t>
      </w:r>
      <w:r w:rsidRPr="0014072F">
        <w:rPr>
          <w:sz w:val="16"/>
        </w:rPr>
        <w:t xml:space="preserve">.  Instead, those working in the tradition of the early Frankfurt School (and primarily Horkheimer and Adorno), post-structuralism (Foucault, Derrida, Butler, Baudrillard), structuralism (Althusser, Levi-Strauss), and psychoanalysis (Zizek), </w:t>
      </w:r>
      <w:r w:rsidRPr="0014072F">
        <w:rPr>
          <w:rStyle w:val="StyleUnderline"/>
        </w:rPr>
        <w:t>tend to treat the social world as merely a text to be deciphered and power as residing in texts alone.</w:t>
      </w:r>
      <w:r w:rsidRPr="0014072F">
        <w:rPr>
          <w:sz w:val="16"/>
        </w:rPr>
        <w:t xml:space="preserve">  Althusserians can insist that </w:t>
      </w:r>
      <w:r w:rsidRPr="0014072F">
        <w:rPr>
          <w:rStyle w:val="StyleUnderline"/>
        </w:rPr>
        <w:t>ideologies are material, yet strangely they only ever seem to focus on ideologies imbedded in speech, laws, texts, ignoring the other material things– generally nonhuman –that exert power and that organize lives in particular ways.</w:t>
      </w:r>
    </w:p>
    <w:p w:rsidR="007465A7" w:rsidRPr="0014072F" w:rsidRDefault="007465A7" w:rsidP="007465A7"/>
    <w:p w:rsidR="00337F15" w:rsidRDefault="00337F15" w:rsidP="00337F15">
      <w:pPr>
        <w:pStyle w:val="Heading3"/>
      </w:pPr>
      <w:r>
        <w:lastRenderedPageBreak/>
        <w:t xml:space="preserve">Heidegger </w:t>
      </w:r>
    </w:p>
    <w:p w:rsidR="00337F15" w:rsidRPr="00337F15" w:rsidRDefault="00337F15" w:rsidP="00BF3A71">
      <w:pPr>
        <w:pStyle w:val="Heading4"/>
      </w:pPr>
      <w:r w:rsidRPr="00337F15">
        <w:t>Heideggers conception of place locks in a static notion of Being and and Reifies Technological thought</w:t>
      </w:r>
    </w:p>
    <w:p w:rsidR="00337F15" w:rsidRPr="00873D25" w:rsidRDefault="00337F15" w:rsidP="00337F15">
      <w:pPr>
        <w:pStyle w:val="BodyText"/>
        <w:rPr>
          <w:b/>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 xml:space="preserve">Ecology </w:t>
      </w:r>
      <w:proofErr w:type="gramStart"/>
      <w:r w:rsidRPr="00774ED1">
        <w:rPr>
          <w:u w:val="single"/>
        </w:rPr>
        <w:t>Without</w:t>
      </w:r>
      <w:proofErr w:type="gramEnd"/>
      <w:r w:rsidRPr="00774ED1">
        <w:rPr>
          <w:u w:val="single"/>
        </w:rPr>
        <w:t xml:space="preserve"> Nature</w:t>
      </w:r>
      <w:r>
        <w:t xml:space="preserve"> 170-173)</w:t>
      </w:r>
    </w:p>
    <w:p w:rsidR="00337F15" w:rsidRDefault="00337F15" w:rsidP="00337F15">
      <w:pPr>
        <w:rPr>
          <w:rStyle w:val="StyleUnderline"/>
        </w:rPr>
      </w:pPr>
      <w:r w:rsidRPr="00A17BBD">
        <w:rPr>
          <w:rStyle w:val="StyleUnderline"/>
        </w:rPr>
        <w:t>Instead of runn</w:t>
      </w:r>
      <w:r w:rsidRPr="00A17BBD">
        <w:t>i</w:t>
      </w:r>
      <w:r w:rsidRPr="00A17BBD">
        <w:rPr>
          <w:rStyle w:val="StyleUnderline"/>
        </w:rPr>
        <w:t>ng away from Heidegger, left scholarship should encounter him all the more rigorously in seeking to demystify place</w:t>
      </w:r>
      <w:r>
        <w:t xml:space="preserve">, </w:t>
      </w:r>
      <w:r w:rsidRPr="00A17BBD">
        <w:t xml:space="preserve">in the name of a politics and poetics of </w:t>
      </w:r>
      <w:proofErr w:type="gramStart"/>
      <w:r w:rsidRPr="00A17BBD">
        <w:t>place</w:t>
      </w:r>
      <w:r w:rsidRPr="00A17BBD">
        <w:rPr>
          <w:rStyle w:val="StyleUnderline"/>
        </w:rPr>
        <w:t xml:space="preserve"> .</w:t>
      </w:r>
      <w:proofErr w:type="gramEnd"/>
      <w:r w:rsidRPr="00A17BBD">
        <w:rPr>
          <w:rStyle w:val="StyleUnderline"/>
        </w:rPr>
        <w:t xml:space="preserve"> We must put the idea of place into question; hence an ecological criticism that resists the idea that there</w:t>
      </w:r>
      <w:r>
        <w:t xml:space="preserve"> </w:t>
      </w:r>
      <w:r w:rsidRPr="00A17BBD">
        <w:rPr>
          <w:rStyle w:val="StyleUnderline"/>
        </w:rPr>
        <w:t xml:space="preserve">is a solid metaphysical bedrock </w:t>
      </w:r>
      <w:r>
        <w:t xml:space="preserve">(Nature or Life, for </w:t>
      </w:r>
      <w:proofErr w:type="gramStart"/>
      <w:r>
        <w:t>instance )</w:t>
      </w:r>
      <w:proofErr w:type="gramEnd"/>
      <w:r>
        <w:t xml:space="preserve"> </w:t>
      </w:r>
      <w:r w:rsidRPr="00A17BBD">
        <w:rPr>
          <w:rStyle w:val="StyleUnderline"/>
        </w:rPr>
        <w:t xml:space="preserve">beneath which thinking cannot or should not delve. In the rush to embrace an expanded view, the plangent, intense rhetoric of localism, the form of ecological thinking that seems most opposed to glo balization and most resistant to modern and postmodern decenterings and </w:t>
      </w:r>
      <w:proofErr w:type="gramStart"/>
      <w:r w:rsidRPr="00A17BBD">
        <w:rPr>
          <w:rStyle w:val="StyleUnderline"/>
        </w:rPr>
        <w:t>deconstructions,</w:t>
      </w:r>
      <w:proofErr w:type="gramEnd"/>
      <w:r w:rsidRPr="00A17BBD">
        <w:rPr>
          <w:rStyle w:val="StyleUnderline"/>
        </w:rPr>
        <w:t xml:space="preserve"> must not be allowed to fall into the hands of reactionaries.</w:t>
      </w:r>
      <w:r>
        <w:t xml:space="preserve"> </w:t>
      </w:r>
      <w:proofErr w:type="gramStart"/>
      <w:r>
        <w:t>Ins</w:t>
      </w:r>
      <w:proofErr w:type="gramEnd"/>
      <w:r>
        <w:t xml:space="preserve"> tead, the central fixations upon which localism bases its claims must be examined. A</w:t>
      </w:r>
      <w:r w:rsidRPr="00A17BBD">
        <w:rPr>
          <w:rStyle w:val="StyleUnderline"/>
        </w:rPr>
        <w:t xml:space="preserve"> left ecology must "get" even further "into " place than bioregionalism and other Romantic</w:t>
      </w:r>
      <w:r>
        <w:t xml:space="preserve"> 10calisms.81 </w:t>
      </w:r>
      <w:r w:rsidRPr="00A17BBD">
        <w:rPr>
          <w:rStyle w:val="StyleUnderline"/>
        </w:rPr>
        <w:t>Only then can progressive ecocriticism establish a firm basis for exploring environmental justice issues such as environmental racism, co lonialism, and imperialism</w:t>
      </w:r>
      <w:r>
        <w:t xml:space="preserve">. </w:t>
      </w:r>
      <w:r w:rsidRPr="00A17BBD">
        <w:rPr>
          <w:rStyle w:val="StyleUnderline"/>
        </w:rPr>
        <w:t>This basis is a strong theoretical approach. If we restrict our examination to the citation of ecological "content"-listing what is included and excluded in the thematics of th</w:t>
      </w:r>
      <w:r>
        <w:t>e (literary) text</w:t>
      </w:r>
      <w:r w:rsidRPr="00A17BBD">
        <w:rPr>
          <w:rStyle w:val="StyleUnderline"/>
        </w:rPr>
        <w:t>-we hand over aesthetic form, the aesthetic dimension and even theory itself, to the reactionary wing of ecological criticism</w:t>
      </w:r>
      <w:r>
        <w:t xml:space="preserve">. </w:t>
      </w:r>
      <w:r w:rsidRPr="00A17BBD">
        <w:rPr>
          <w:rStyle w:val="StyleUnderline"/>
        </w:rPr>
        <w:t>The aesthetic, and in a wider sense perception, must form part of the foundation of a thoroughly transnational ecological criticism. If we do not undertake their task, virulent codings of place will keep rearing their ugly</w:t>
      </w:r>
      <w:r>
        <w:t xml:space="preserve"> heads</w:t>
      </w:r>
      <w:r w:rsidRPr="00A17BBD">
        <w:rPr>
          <w:rStyle w:val="StyleUnderline"/>
        </w:rPr>
        <w:t>. Place need not be a thing. It is with the idea of thing that Heidegger's meditation on the work of art as a special place begins. Heidegger tries to de-reify the idea of the thing</w:t>
      </w:r>
      <w:r>
        <w:t xml:space="preserve">. The work of art tells us something about the nature of the thing. </w:t>
      </w:r>
      <w:r w:rsidRPr="00A17BBD">
        <w:rPr>
          <w:rStyle w:val="StyleUnderline"/>
        </w:rPr>
        <w:t>It is an opening, a "place " where phenomena become available to us; a sense of the "thingliness" of things covered over or denied in the notion of the thing as formed matter</w:t>
      </w:r>
      <w:r>
        <w:t xml:space="preserve"> (ahumble </w:t>
      </w:r>
      <w:r w:rsidRPr="00A17BBD">
        <w:rPr>
          <w:rStyle w:val="StyleUnderline"/>
        </w:rPr>
        <w:t>things gather together the entire environment, the social and natural place, of the peasant woman. Heidegger's description opens the shoes to the "</w:t>
      </w:r>
      <w:proofErr w:type="gramStart"/>
      <w:r w:rsidRPr="00A17BBD">
        <w:rPr>
          <w:rStyle w:val="StyleUnderline"/>
        </w:rPr>
        <w:t>earth "</w:t>
      </w:r>
      <w:proofErr w:type="gramEnd"/>
      <w:r>
        <w:t xml:space="preserve"> (the things that are not worked on by or with human hands), and to the "world" (the historical/cultural dimension in which the shoes are used and gain significance). Similarly, the Greek temple, a product of the "</w:t>
      </w:r>
      <w:proofErr w:type="gramStart"/>
      <w:r>
        <w:t>world "</w:t>
      </w:r>
      <w:proofErr w:type="gramEnd"/>
      <w:r>
        <w:t xml:space="preserve"> of Greek cultural/historical proj ects, opens the space it inhabits such that we perceive the " earth," the stoniness of the stone, the " breadth" of the sky.82 In another essay, it </w:t>
      </w:r>
      <w:r w:rsidRPr="00A17BBD">
        <w:rPr>
          <w:rStyle w:val="StyleUnderline"/>
        </w:rPr>
        <w:t>is the bridge that makes possible the riverbank as a specific place.s3 Poetry is place, for Heidegger. In some deep sense, it actually saves the earthsets</w:t>
      </w:r>
      <w:r>
        <w:t xml:space="preserve"> </w:t>
      </w:r>
      <w:r w:rsidRPr="00A17BBD">
        <w:rPr>
          <w:rStyle w:val="StyleUnderline"/>
        </w:rPr>
        <w:t>it "free into its own presencing."</w:t>
      </w:r>
      <w:r>
        <w:t xml:space="preserve"> </w:t>
      </w:r>
      <w:r w:rsidRPr="00A17BBD">
        <w:rPr>
          <w:rStyle w:val="StyleUnderline"/>
        </w:rPr>
        <w:t xml:space="preserve">s4 Heidegger turns the shoes inside out to reveal the environment in which they come to exist. But why, anachronism aside, did he choose a dirty pair of peasant shoes rather than, say, something like a box-fresh pair of sneakers made in a sweatshop and worn in the </w:t>
      </w:r>
      <w:proofErr w:type="gramStart"/>
      <w:r w:rsidRPr="00A17BBD">
        <w:rPr>
          <w:rStyle w:val="StyleUnderline"/>
        </w:rPr>
        <w:t>projects ?</w:t>
      </w:r>
      <w:proofErr w:type="gramEnd"/>
      <w:r>
        <w:t xml:space="preserve"> </w:t>
      </w:r>
      <w:r w:rsidRPr="00A17BBD">
        <w:rPr>
          <w:rStyle w:val="StyleUnderline"/>
        </w:rPr>
        <w:t>The environmentalness of the shoes is a function of modern capitalist society despite</w:t>
      </w:r>
      <w:r>
        <w:t xml:space="preserve"> </w:t>
      </w:r>
      <w:r w:rsidRPr="00A17BBD">
        <w:rPr>
          <w:rStyle w:val="StyleUnderline"/>
        </w:rPr>
        <w:t>Heidegger's best efforts to disguise this fact</w:t>
      </w:r>
      <w:r>
        <w:rPr>
          <w:rStyle w:val="StyleUnderline"/>
        </w:rPr>
        <w:t>2</w:t>
      </w:r>
      <w:r>
        <w:t xml:space="preserve">. </w:t>
      </w:r>
      <w:r w:rsidRPr="00A17BBD">
        <w:rPr>
          <w:rStyle w:val="StyleUnderline"/>
        </w:rPr>
        <w:t xml:space="preserve">There is an ideological flavor to the substance of Heidegger's description. It is a form of Romanticism: countering the displacements of modernity with the politics and poetics of place. </w:t>
      </w:r>
      <w:r>
        <w:t xml:space="preserve">The gesture is always aware of its futility. </w:t>
      </w:r>
      <w:r w:rsidRPr="00A17BBD">
        <w:rPr>
          <w:rStyle w:val="StyleUnderline"/>
        </w:rPr>
        <w:t>It is a cry of the heart in a heartless world, a declaration that if we j ust think hard enough, the poisoned rain of modern life will come to a halt</w:t>
      </w:r>
      <w:r>
        <w:t>. Meyer Shapiro's argument that these are a city dweller's shoes undermines the lyrical heft of the passage, which does appear tied to a heavy investment in the primitive and the feudal</w:t>
      </w:r>
      <w:r w:rsidRPr="00A17BBD">
        <w:rPr>
          <w:rStyle w:val="StyleUnderline"/>
        </w:rPr>
        <w:t xml:space="preserve">. </w:t>
      </w:r>
      <w:proofErr w:type="gramStart"/>
      <w:r w:rsidRPr="00A17BBD">
        <w:rPr>
          <w:rStyle w:val="StyleUnderline"/>
        </w:rPr>
        <w:t xml:space="preserve">But even on Heidegger's own terms, </w:t>
      </w:r>
      <w:r w:rsidRPr="00A17BBD">
        <w:rPr>
          <w:rStyle w:val="StyleUnderline"/>
        </w:rPr>
        <w:lastRenderedPageBreak/>
        <w:t>the shoes are distinctly modern, in their very primitivism.85 derivation, claims Heidegger, from the status of eq uipment), or the thing as a perceptual manifold of substance and accidence</w:t>
      </w:r>
      <w:r>
        <w:t>.</w:t>
      </w:r>
      <w:proofErr w:type="gramEnd"/>
      <w:r>
        <w:t xml:space="preserve"> </w:t>
      </w:r>
      <w:r w:rsidRPr="00A17BBD">
        <w:rPr>
          <w:rStyle w:val="StyleUnderline"/>
        </w:rPr>
        <w:t xml:space="preserve">Heidegger's reading of the peas ant shoes poetically renders the way in which </w:t>
      </w:r>
      <w:proofErr w:type="gramStart"/>
      <w:r w:rsidRPr="00A17BBD">
        <w:rPr>
          <w:rStyle w:val="StyleUnderline"/>
        </w:rPr>
        <w:t>these</w:t>
      </w:r>
      <w:proofErr w:type="gramEnd"/>
      <w:r>
        <w:rPr>
          <w:rStyle w:val="StyleUnderline"/>
        </w:rPr>
        <w:t xml:space="preserve"> </w:t>
      </w:r>
      <w:r w:rsidRPr="00A17BBD">
        <w:rPr>
          <w:rStyle w:val="StyleUnderline"/>
        </w:rPr>
        <w:t>Romantic environmentalism is a flavor of modern consumerist ideology</w:t>
      </w:r>
      <w:r w:rsidRPr="00A17BBD">
        <w:rPr>
          <w:rStyle w:val="StyleUnderline"/>
          <w:u w:val="none"/>
        </w:rPr>
        <w:t>.</w:t>
      </w:r>
      <w:r>
        <w:rPr>
          <w:rStyle w:val="StyleUnderline"/>
          <w:u w:val="none"/>
        </w:rPr>
        <w:t xml:space="preserve"> </w:t>
      </w:r>
      <w:r w:rsidRPr="00A17BBD">
        <w:rPr>
          <w:rStyle w:val="StyleUnderline"/>
          <w:u w:val="none"/>
        </w:rPr>
        <w:t>It is thoroughly urban, even when it is born in the countryside.</w:t>
      </w:r>
      <w:r>
        <w:rPr>
          <w:rStyle w:val="StyleUnderline"/>
          <w:u w:val="none"/>
        </w:rPr>
        <w:t xml:space="preserve"> </w:t>
      </w:r>
      <w:proofErr w:type="gramStart"/>
      <w:r w:rsidRPr="00A17BBD">
        <w:rPr>
          <w:rStyle w:val="StyleUnderline"/>
          <w:u w:val="none"/>
        </w:rPr>
        <w:t>The poet who told us how to wander lonely as a cloud also told us for</w:t>
      </w:r>
      <w:r>
        <w:rPr>
          <w:rStyle w:val="StyleUnderline"/>
          <w:u w:val="none"/>
        </w:rPr>
        <w:t xml:space="preserve"> </w:t>
      </w:r>
      <w:r w:rsidRPr="00A17BBD">
        <w:rPr>
          <w:rStyle w:val="StyleUnderline"/>
          <w:u w:val="none"/>
        </w:rPr>
        <w:t>the first time what it felt like to be lonely in a crowd.</w:t>
      </w:r>
      <w:proofErr w:type="gramEnd"/>
      <w:r w:rsidRPr="00A17BBD">
        <w:rPr>
          <w:rStyle w:val="StyleUnderline"/>
          <w:u w:val="none"/>
        </w:rPr>
        <w:t xml:space="preserve"> Wordsworth's descriptions</w:t>
      </w:r>
      <w:r>
        <w:rPr>
          <w:rStyle w:val="StyleUnderline"/>
          <w:u w:val="none"/>
        </w:rPr>
        <w:t xml:space="preserve"> </w:t>
      </w:r>
      <w:r w:rsidRPr="00A17BBD">
        <w:rPr>
          <w:rStyle w:val="StyleUnderline"/>
          <w:u w:val="none"/>
        </w:rPr>
        <w:t xml:space="preserve">of London are among the most </w:t>
      </w:r>
      <w:proofErr w:type="gramStart"/>
      <w:r w:rsidRPr="00A17BBD">
        <w:rPr>
          <w:rStyle w:val="StyleUnderline"/>
          <w:u w:val="none"/>
        </w:rPr>
        <w:t>" environmental</w:t>
      </w:r>
      <w:proofErr w:type="gramEnd"/>
      <w:r w:rsidRPr="00A17BBD">
        <w:rPr>
          <w:rStyle w:val="StyleUnderline"/>
          <w:u w:val="none"/>
        </w:rPr>
        <w:t>" of his entire</w:t>
      </w:r>
      <w:r>
        <w:rPr>
          <w:rStyle w:val="StyleUnderline"/>
          <w:u w:val="none"/>
        </w:rPr>
        <w:t xml:space="preserve"> </w:t>
      </w:r>
      <w:r w:rsidRPr="00A17BBD">
        <w:rPr>
          <w:rStyle w:val="StyleUnderline"/>
          <w:u w:val="none"/>
        </w:rPr>
        <w:t xml:space="preserve">oeuvre.86 </w:t>
      </w:r>
      <w:r w:rsidRPr="00A17BBD">
        <w:rPr>
          <w:rStyle w:val="StyleUnderline"/>
        </w:rPr>
        <w:t xml:space="preserve">So Heidegger tries to re-establish the idea of place. He goes so far as to state that we could not have space without place: the sureness of place enables us to glimpse the openness of space itself.S? Heidegger finds an answer to the question of </w:t>
      </w:r>
      <w:proofErr w:type="gramStart"/>
      <w:r w:rsidRPr="00A17BBD">
        <w:rPr>
          <w:rStyle w:val="StyleUnderline"/>
        </w:rPr>
        <w:t>place</w:t>
      </w:r>
      <w:r w:rsidRPr="00A17BBD">
        <w:rPr>
          <w:rStyle w:val="StyleUnderline"/>
          <w:u w:val="none"/>
        </w:rPr>
        <w:t xml:space="preserve"> .</w:t>
      </w:r>
      <w:proofErr w:type="gramEnd"/>
      <w:r w:rsidRPr="00A17BBD">
        <w:rPr>
          <w:rStyle w:val="StyleUnderline"/>
          <w:u w:val="none"/>
        </w:rPr>
        <w:t xml:space="preserve"> This is ironic, </w:t>
      </w:r>
      <w:r w:rsidRPr="00A17BBD">
        <w:rPr>
          <w:rStyle w:val="StyleUnderline"/>
        </w:rPr>
        <w:t>since his idea of place is one of the most open and seemingly nonreified ones we could imagine</w:t>
      </w:r>
      <w:r w:rsidRPr="00A17BBD">
        <w:rPr>
          <w:rStyle w:val="StyleUnderline"/>
          <w:u w:val="none"/>
        </w:rPr>
        <w:t xml:space="preserve">. Indeed, for Heidegger, </w:t>
      </w:r>
      <w:r w:rsidRPr="00A17BBD">
        <w:rPr>
          <w:rStyle w:val="StyleUnderline"/>
        </w:rPr>
        <w:t>place is the very opposite of closing or closure.</w:t>
      </w:r>
      <w:r w:rsidRPr="00A17BBD">
        <w:rPr>
          <w:rStyle w:val="StyleUnderline"/>
          <w:u w:val="none"/>
        </w:rPr>
        <w:t xml:space="preserve"> Pl</w:t>
      </w:r>
      <w:r w:rsidRPr="00A17BBD">
        <w:rPr>
          <w:rStyle w:val="StyleUnderline"/>
        </w:rPr>
        <w:t>ace is the aperture of Being.ss Heidegger, however, closes the very idea of openness</w:t>
      </w:r>
      <w:r w:rsidRPr="00A17BBD">
        <w:t>. Place becomes a component of fascist ideolog</w:t>
      </w:r>
      <w:r w:rsidRPr="00A17BBD">
        <w:rPr>
          <w:rStyle w:val="StyleUnderline"/>
          <w:u w:val="none"/>
        </w:rPr>
        <w:t>y.</w:t>
      </w:r>
      <w:r>
        <w:rPr>
          <w:rStyle w:val="StyleUnderline"/>
          <w:u w:val="none"/>
        </w:rPr>
        <w:t xml:space="preserve"> </w:t>
      </w:r>
      <w:r w:rsidRPr="00A17BBD">
        <w:rPr>
          <w:rStyle w:val="StyleUnderline"/>
          <w:u w:val="none"/>
        </w:rPr>
        <w:t>The shoes are not randomly chosen. Heidegger could</w:t>
      </w:r>
      <w:r w:rsidRPr="00A17BBD">
        <w:rPr>
          <w:rStyle w:val="StyleUnderline"/>
        </w:rPr>
        <w:t xml:space="preserve"> </w:t>
      </w:r>
      <w:r w:rsidRPr="00A17BBD">
        <w:rPr>
          <w:rStyle w:val="StyleUnderline"/>
          <w:u w:val="none"/>
        </w:rPr>
        <w:t>have used a pho-</w:t>
      </w:r>
      <w:r>
        <w:rPr>
          <w:rStyle w:val="StyleUnderline"/>
          <w:u w:val="none"/>
        </w:rPr>
        <w:t xml:space="preserve"> </w:t>
      </w:r>
      <w:r w:rsidRPr="00A17BBD">
        <w:rPr>
          <w:rStyle w:val="StyleUnderline"/>
          <w:u w:val="none"/>
        </w:rPr>
        <w:t xml:space="preserve">Imagining Ecology without </w:t>
      </w:r>
      <w:proofErr w:type="gramStart"/>
      <w:r w:rsidRPr="00A17BBD">
        <w:rPr>
          <w:rStyle w:val="StyleUnderline"/>
          <w:u w:val="none"/>
        </w:rPr>
        <w:t>Nature .</w:t>
      </w:r>
      <w:proofErr w:type="gramEnd"/>
      <w:r w:rsidRPr="00A17BBD">
        <w:rPr>
          <w:rStyle w:val="StyleUnderline"/>
          <w:u w:val="none"/>
        </w:rPr>
        <w:t xml:space="preserve"> 1 73</w:t>
      </w:r>
      <w:r>
        <w:rPr>
          <w:rStyle w:val="StyleUnderline"/>
          <w:u w:val="none"/>
        </w:rPr>
        <w:t xml:space="preserve"> </w:t>
      </w:r>
      <w:r w:rsidRPr="00A17BBD">
        <w:rPr>
          <w:rStyle w:val="StyleUnderline"/>
          <w:u w:val="none"/>
        </w:rPr>
        <w:t>tograph of a dam, but the peasant shoes are the ideological fantasy</w:t>
      </w:r>
      <w:r w:rsidRPr="00A17BBD">
        <w:t xml:space="preserve"> obj</w:t>
      </w:r>
      <w:r>
        <w:t xml:space="preserve"> </w:t>
      </w:r>
      <w:proofErr w:type="gramStart"/>
      <w:r w:rsidRPr="00A17BBD">
        <w:t>ect</w:t>
      </w:r>
      <w:proofErr w:type="gramEnd"/>
      <w:r w:rsidRPr="00A17BBD">
        <w:t xml:space="preserve"> of a certain regressive strain in nationalism.</w:t>
      </w:r>
      <w:r>
        <w:t xml:space="preserve"> </w:t>
      </w:r>
      <w:r w:rsidRPr="00A17BBD">
        <w:rPr>
          <w:rStyle w:val="StyleUnderline"/>
        </w:rPr>
        <w:t>Urban modernity and postmodernity are already included even in pastoral/idyllic evocations of place, both inside and outside the artwork</w:t>
      </w:r>
      <w:r>
        <w:t xml:space="preserve">. Edward </w:t>
      </w:r>
      <w:proofErr w:type="gramStart"/>
      <w:r>
        <w:t>Thomas 's</w:t>
      </w:r>
      <w:proofErr w:type="gramEnd"/>
      <w:r>
        <w:t xml:space="preserve"> "Adlestrop," which allows us to reflect upon the ambient sounds of the English countryside, is enabled by a train j ourney. When the </w:t>
      </w:r>
      <w:proofErr w:type="gramStart"/>
      <w:r>
        <w:t>" express</w:t>
      </w:r>
      <w:proofErr w:type="gramEnd"/>
      <w:r>
        <w:t xml:space="preserve"> train " stops " unwontedly" at the eponymous station, when, in other words, the "world " of the train ( in Heidegger's language ) is interrupted, </w:t>
      </w:r>
      <w:r w:rsidRPr="00A17BBD">
        <w:rPr>
          <w:rStyle w:val="StyleUnderline"/>
        </w:rPr>
        <w:t>the passengers are able to sense the earth. The express train necessarily traverses the space between cities. Notice the first wrinkle in the Heideggerian view. The earth actually interrupts the world-Heidegger's term is " j ut"-so that the more world we have, the more earth j uts through; thus giving rise to the problem of the ambiguous role of technology</w:t>
      </w:r>
      <w:r>
        <w:t xml:space="preserve">. S9 Cities are present in the negative, even in this little Edwardian poem about an overlooked place. Art simultaneously opens up the earth and carves out a world in that earth. </w:t>
      </w:r>
      <w:r w:rsidRPr="00A17BBD">
        <w:rPr>
          <w:rStyle w:val="StyleUnderline"/>
        </w:rPr>
        <w:t>Heidegger tends secretly to side with technology rather than Being, despite his stated intentions.</w:t>
      </w:r>
      <w:r>
        <w:t xml:space="preserve"> In fact, </w:t>
      </w:r>
      <w:r w:rsidRPr="00A17BBD">
        <w:rPr>
          <w:rStyle w:val="StyleUnderline"/>
        </w:rPr>
        <w:t xml:space="preserve">we could parody his view by declaring the obvious truth that the environment </w:t>
      </w:r>
      <w:r>
        <w:t xml:space="preserve">(earth) </w:t>
      </w:r>
      <w:r w:rsidRPr="00A17BBD">
        <w:rPr>
          <w:rStyle w:val="StyleUnderline"/>
        </w:rPr>
        <w:t>has become more present precisely because humans have been carving it up and destroying it so effectively</w:t>
      </w:r>
      <w:r>
        <w:t xml:space="preserve">. </w:t>
      </w:r>
      <w:r w:rsidRPr="00A17BBD">
        <w:rPr>
          <w:rStyle w:val="StyleUnderline"/>
        </w:rPr>
        <w:t>What remains of earth, on this view, is really a ghostly resonance in the artwork itself. Perhaps all the environmental art being produced both in high art and in kitsch</w:t>
      </w:r>
      <w:r>
        <w:t xml:space="preserve"> (from experimental noise music to Debussy for relaxation</w:t>
      </w:r>
      <w:r w:rsidRPr="00A17BBD">
        <w:rPr>
          <w:rStyle w:val="StyleUnderline"/>
        </w:rPr>
        <w:t>), is actually a symptom of the loss of the existing environment as noncultural, nonhistorical earth. Heidegger, the philosopher engrossed in deep ecological assaults on modern times,</w:t>
      </w:r>
      <w:r>
        <w:t xml:space="preserve"> turns out to work for the other side. As Avital Ronell brilliantly demonstrated, the </w:t>
      </w:r>
      <w:r w:rsidRPr="00A17BBD">
        <w:rPr>
          <w:rStyle w:val="StyleUnderline"/>
        </w:rPr>
        <w:t>Heideggerian call of conscience, that which reminds us of our earthbound mission, is imagined as an all-tootechnological telephone call.90</w:t>
      </w:r>
    </w:p>
    <w:p w:rsidR="00337F15" w:rsidRPr="003B3C98" w:rsidRDefault="00337F15" w:rsidP="00337F15">
      <w:pPr>
        <w:pStyle w:val="BodyText"/>
      </w:pPr>
      <w:r>
        <w:t xml:space="preserve">Our Alternative is Dark Ecology – Only a challenge of our aesthetic conception of nature can rupture our understanding of the “Natural </w:t>
      </w:r>
      <w:proofErr w:type="gramStart"/>
      <w:r>
        <w:t>“ world</w:t>
      </w:r>
      <w:proofErr w:type="gramEnd"/>
      <w:r>
        <w:t xml:space="preserve"> as inherently separate to our world.</w:t>
      </w:r>
    </w:p>
    <w:p w:rsidR="00337F15" w:rsidRPr="00873D25" w:rsidRDefault="00337F15" w:rsidP="00337F15">
      <w:pPr>
        <w:pStyle w:val="BodyText"/>
        <w:rPr>
          <w:b/>
        </w:rPr>
      </w:pPr>
      <w:r w:rsidRPr="00E6637C">
        <w:t xml:space="preserve">Morton </w:t>
      </w:r>
      <w:r>
        <w:t>7</w:t>
      </w:r>
      <w:r w:rsidRPr="00E6637C">
        <w:t xml:space="preserve"> </w:t>
      </w:r>
      <w:proofErr w:type="gramStart"/>
      <w:r w:rsidRPr="00E6637C">
        <w:t>–</w:t>
      </w:r>
      <w:r>
        <w:t>(</w:t>
      </w:r>
      <w:proofErr w:type="gramEnd"/>
      <w:r w:rsidRPr="00E6637C">
        <w:t xml:space="preserve"> Timothy, Prof of </w:t>
      </w:r>
      <w:r>
        <w:t>Englisj</w:t>
      </w:r>
      <w:r w:rsidRPr="00E6637C">
        <w:t xml:space="preserve"> @ </w:t>
      </w:r>
      <w:r>
        <w:t>Rive</w:t>
      </w:r>
      <w:r w:rsidRPr="00E6637C">
        <w:t>. “</w:t>
      </w:r>
      <w:r>
        <w:t>Ecology without nature</w:t>
      </w:r>
      <w:r w:rsidRPr="00E6637C">
        <w:t>,</w:t>
      </w:r>
      <w:proofErr w:type="gramStart"/>
      <w:r w:rsidRPr="00E6637C">
        <w:t xml:space="preserve">” </w:t>
      </w:r>
      <w:r>
        <w:t>,</w:t>
      </w:r>
      <w:proofErr w:type="gramEnd"/>
      <w:r>
        <w:t xml:space="preserve"> </w:t>
      </w:r>
      <w:r w:rsidRPr="00E6637C">
        <w:t xml:space="preserve"> </w:t>
      </w:r>
      <w:r>
        <w:t>It’s a book find it , 194-196)</w:t>
      </w:r>
    </w:p>
    <w:p w:rsidR="00337F15" w:rsidRDefault="00337F15" w:rsidP="00337F15">
      <w:pPr>
        <w:rPr>
          <w:rStyle w:val="StyleUnderline"/>
        </w:rPr>
      </w:pPr>
    </w:p>
    <w:p w:rsidR="00337F15" w:rsidRPr="00023C36" w:rsidRDefault="00337F15" w:rsidP="00337F15">
      <w:pPr>
        <w:rPr>
          <w:rStyle w:val="StyleUnderline"/>
        </w:rPr>
      </w:pPr>
      <w:r w:rsidRPr="00966BEE">
        <w:rPr>
          <w:rStyle w:val="StyleUnderline"/>
        </w:rPr>
        <w:t>Ecocritique must carefully distinguish the necessity of helping the</w:t>
      </w:r>
      <w:r>
        <w:rPr>
          <w:rStyle w:val="StyleUnderline"/>
        </w:rPr>
        <w:t xml:space="preserve"> </w:t>
      </w:r>
      <w:r w:rsidRPr="00966BEE">
        <w:rPr>
          <w:rStyle w:val="StyleUnderline"/>
        </w:rPr>
        <w:t xml:space="preserve">other(s) fulfill their drive from the reactionary "right to </w:t>
      </w:r>
      <w:proofErr w:type="gramStart"/>
      <w:r w:rsidRPr="00966BEE">
        <w:rPr>
          <w:rStyle w:val="StyleUnderline"/>
        </w:rPr>
        <w:t>life "</w:t>
      </w:r>
      <w:proofErr w:type="gramEnd"/>
      <w:r w:rsidRPr="00966BEE">
        <w:rPr>
          <w:rStyle w:val="StyleUnderline"/>
        </w:rPr>
        <w:t xml:space="preserve"> and also</w:t>
      </w:r>
      <w:r>
        <w:rPr>
          <w:rStyle w:val="StyleUnderline"/>
        </w:rPr>
        <w:t xml:space="preserve"> </w:t>
      </w:r>
      <w:r w:rsidRPr="00966BEE">
        <w:rPr>
          <w:rStyle w:val="StyleUnderline"/>
        </w:rPr>
        <w:t>from Leopold's conservative " land ethic</w:t>
      </w:r>
      <w:r w:rsidRPr="00966BEE">
        <w:t>" : "</w:t>
      </w:r>
      <w:r w:rsidRPr="00966BEE">
        <w:rPr>
          <w:rStyle w:val="StyleUnderline"/>
        </w:rPr>
        <w:t>A thing is right when it</w:t>
      </w:r>
      <w:r>
        <w:rPr>
          <w:rStyle w:val="StyleUnderline"/>
        </w:rPr>
        <w:t xml:space="preserve"> </w:t>
      </w:r>
      <w:r w:rsidRPr="00966BEE">
        <w:rPr>
          <w:rStyle w:val="StyleUnderline"/>
        </w:rPr>
        <w:t>tends to preserve the integrity, stability, and beauty of the biotic community.</w:t>
      </w:r>
      <w:r>
        <w:rPr>
          <w:rStyle w:val="StyleUnderline"/>
        </w:rPr>
        <w:t xml:space="preserve"> </w:t>
      </w:r>
      <w:r w:rsidRPr="00966BEE">
        <w:rPr>
          <w:rStyle w:val="StyleUnderline"/>
        </w:rPr>
        <w:t>It is wrong when it tends otherwise.</w:t>
      </w:r>
      <w:r w:rsidRPr="00966BEE">
        <w:t>" lsl Integrity, sta bility, and</w:t>
      </w:r>
      <w:r>
        <w:t xml:space="preserve"> </w:t>
      </w:r>
      <w:r w:rsidRPr="00966BEE">
        <w:t xml:space="preserve">beauty are all aesthetic criteria. </w:t>
      </w:r>
      <w:r w:rsidRPr="00966BEE">
        <w:rPr>
          <w:rStyle w:val="StyleUnderline"/>
        </w:rPr>
        <w:t xml:space="preserve">The presence of </w:t>
      </w:r>
      <w:proofErr w:type="gramStart"/>
      <w:r w:rsidRPr="00966BEE">
        <w:rPr>
          <w:rStyle w:val="StyleUnderline"/>
        </w:rPr>
        <w:t>" beauty</w:t>
      </w:r>
      <w:proofErr w:type="gramEnd"/>
      <w:r w:rsidRPr="00966BEE">
        <w:rPr>
          <w:rStyle w:val="StyleUnderline"/>
        </w:rPr>
        <w:t>" in the trio</w:t>
      </w:r>
      <w:r>
        <w:rPr>
          <w:rStyle w:val="StyleUnderline"/>
        </w:rPr>
        <w:t xml:space="preserve"> </w:t>
      </w:r>
      <w:r w:rsidRPr="00966BEE">
        <w:rPr>
          <w:rStyle w:val="StyleUnderline"/>
        </w:rPr>
        <w:t>only serves to divert attention from the organicism of integrity and stability</w:t>
      </w:r>
      <w:r w:rsidRPr="00966BEE">
        <w:t>.</w:t>
      </w:r>
      <w:r>
        <w:t xml:space="preserve"> </w:t>
      </w:r>
      <w:r w:rsidRPr="00966BEE">
        <w:t xml:space="preserve">Leopold's </w:t>
      </w:r>
      <w:proofErr w:type="gramStart"/>
      <w:r w:rsidRPr="00966BEE">
        <w:t>" community</w:t>
      </w:r>
      <w:proofErr w:type="gramEnd"/>
      <w:r w:rsidRPr="00966BEE">
        <w:t xml:space="preserve">" </w:t>
      </w:r>
      <w:r w:rsidRPr="00966BEE">
        <w:lastRenderedPageBreak/>
        <w:t>hesitates between an image of a group</w:t>
      </w:r>
      <w:r>
        <w:t xml:space="preserve"> </w:t>
      </w:r>
      <w:r w:rsidRPr="00966BEE">
        <w:t>of conscious beings and an animated version of ambience. Essays such</w:t>
      </w:r>
      <w:r>
        <w:t xml:space="preserve"> </w:t>
      </w:r>
      <w:r w:rsidRPr="00966BEE">
        <w:t xml:space="preserve">as </w:t>
      </w:r>
      <w:proofErr w:type="gramStart"/>
      <w:r w:rsidRPr="00966BEE">
        <w:t>" Thinking</w:t>
      </w:r>
      <w:proofErr w:type="gramEnd"/>
      <w:r w:rsidRPr="00966BEE">
        <w:t xml:space="preserve"> Like a Mountain " prepare for it.1S2 Leopold was well</w:t>
      </w:r>
      <w:r>
        <w:t xml:space="preserve"> </w:t>
      </w:r>
      <w:r w:rsidRPr="00966BEE">
        <w:t>aware that he was constrained to argue for environmentalism in aesthetic</w:t>
      </w:r>
      <w:r>
        <w:t xml:space="preserve"> </w:t>
      </w:r>
      <w:r w:rsidRPr="00966BEE">
        <w:t xml:space="preserve">terms.1S3 His argument is precisely Kantian: " </w:t>
      </w:r>
      <w:r w:rsidRPr="00966BEE">
        <w:rPr>
          <w:rStyle w:val="StyleUnderline"/>
        </w:rPr>
        <w:t>The outstanding</w:t>
      </w:r>
      <w:r>
        <w:rPr>
          <w:rStyle w:val="StyleUnderline"/>
        </w:rPr>
        <w:t xml:space="preserve"> </w:t>
      </w:r>
      <w:r w:rsidRPr="00966BEE">
        <w:rPr>
          <w:rStyle w:val="StyleUnderline"/>
        </w:rPr>
        <w:t>characteristic of perception is that it entails no consumption and no dilution</w:t>
      </w:r>
      <w:r>
        <w:rPr>
          <w:rStyle w:val="StyleUnderline"/>
        </w:rPr>
        <w:t xml:space="preserve"> </w:t>
      </w:r>
      <w:r w:rsidRPr="00966BEE">
        <w:rPr>
          <w:rStyle w:val="StyleUnderline"/>
        </w:rPr>
        <w:t>of any resource</w:t>
      </w:r>
      <w:r w:rsidRPr="00966BEE">
        <w:t xml:space="preserve">." 154 </w:t>
      </w:r>
      <w:r w:rsidRPr="00966BEE">
        <w:rPr>
          <w:rStyle w:val="StyleUnderline"/>
        </w:rPr>
        <w:t>This perception of wild nature is therefore</w:t>
      </w:r>
      <w:r>
        <w:rPr>
          <w:rStyle w:val="StyleUnderline"/>
        </w:rPr>
        <w:t xml:space="preserve"> </w:t>
      </w:r>
      <w:r w:rsidRPr="00966BEE">
        <w:rPr>
          <w:rStyle w:val="StyleUnderline"/>
        </w:rPr>
        <w:t>consumerism without consumption,</w:t>
      </w:r>
      <w:r w:rsidRPr="00966BEE">
        <w:t xml:space="preserve"> </w:t>
      </w:r>
      <w:r w:rsidRPr="00966BEE">
        <w:rPr>
          <w:rStyle w:val="StyleUnderline"/>
        </w:rPr>
        <w:t>the pure form of consumerism</w:t>
      </w:r>
      <w:r w:rsidRPr="00966BEE">
        <w:t>.</w:t>
      </w:r>
      <w:r>
        <w:t xml:space="preserve"> </w:t>
      </w:r>
      <w:r w:rsidRPr="00966BEE">
        <w:t>In the Romantic period, art already interrogated the idea of organicism</w:t>
      </w:r>
      <w:r>
        <w:t xml:space="preserve"> </w:t>
      </w:r>
      <w:r w:rsidRPr="00966BEE">
        <w:t>that came close to a politics of the drive, as an ultimate form of</w:t>
      </w:r>
      <w:r>
        <w:t xml:space="preserve"> </w:t>
      </w:r>
      <w:r w:rsidRPr="00966BEE">
        <w:t xml:space="preserve">ecological politics. </w:t>
      </w:r>
      <w:r w:rsidRPr="00966BEE">
        <w:rPr>
          <w:rStyle w:val="StyleUnderline"/>
        </w:rPr>
        <w:t>Frankenstein is an ecological novel precisely not because</w:t>
      </w:r>
      <w:r>
        <w:rPr>
          <w:rStyle w:val="StyleUnderline"/>
        </w:rPr>
        <w:t xml:space="preserve"> </w:t>
      </w:r>
      <w:r w:rsidRPr="00966BEE">
        <w:rPr>
          <w:rStyle w:val="StyleUnderline"/>
        </w:rPr>
        <w:t>it compels us to care for a preexisting notion of nature, but because</w:t>
      </w:r>
      <w:r>
        <w:rPr>
          <w:rStyle w:val="StyleUnderline"/>
        </w:rPr>
        <w:t xml:space="preserve"> </w:t>
      </w:r>
      <w:r w:rsidRPr="00966BEE">
        <w:rPr>
          <w:rStyle w:val="StyleUnderline"/>
        </w:rPr>
        <w:t>it questions the very idea of nature. Far from standing in for irreducible</w:t>
      </w:r>
      <w:r>
        <w:rPr>
          <w:rStyle w:val="StyleUnderline"/>
        </w:rPr>
        <w:t xml:space="preserve"> </w:t>
      </w:r>
      <w:r w:rsidRPr="00966BEE">
        <w:rPr>
          <w:rStyle w:val="StyleUnderline"/>
        </w:rPr>
        <w:t>particularity-and hence ironically generalizing that very</w:t>
      </w:r>
      <w:r>
        <w:rPr>
          <w:rStyle w:val="StyleUnderline"/>
        </w:rPr>
        <w:t xml:space="preserve"> </w:t>
      </w:r>
      <w:r w:rsidRPr="00966BEE">
        <w:rPr>
          <w:rStyle w:val="StyleUnderline"/>
        </w:rPr>
        <w:t>particularity-the creature represents alienated generality.</w:t>
      </w:r>
      <w:r w:rsidRPr="00966BEE">
        <w:t xml:space="preserve"> </w:t>
      </w:r>
      <w:r w:rsidRPr="00966BEE">
        <w:rPr>
          <w:rStyle w:val="StyleUnderline"/>
        </w:rPr>
        <w:t>In the sense</w:t>
      </w:r>
      <w:r>
        <w:rPr>
          <w:rStyle w:val="StyleUnderline"/>
        </w:rPr>
        <w:t xml:space="preserve"> </w:t>
      </w:r>
      <w:r w:rsidRPr="00966BEE">
        <w:rPr>
          <w:rStyle w:val="StyleUnderline"/>
        </w:rPr>
        <w:t>that his existence subtends our personhood, he figures forth an essentialist</w:t>
      </w:r>
      <w:r>
        <w:rPr>
          <w:rStyle w:val="StyleUnderline"/>
        </w:rPr>
        <w:t xml:space="preserve"> </w:t>
      </w:r>
      <w:r w:rsidRPr="00966BEE">
        <w:rPr>
          <w:rStyle w:val="StyleUnderline"/>
        </w:rPr>
        <w:t>view of nature. But insofar as this nature is abj ect and its stitches</w:t>
      </w:r>
      <w:r>
        <w:rPr>
          <w:rStyle w:val="StyleUnderline"/>
        </w:rPr>
        <w:t xml:space="preserve"> </w:t>
      </w:r>
      <w:r w:rsidRPr="00966BEE">
        <w:rPr>
          <w:rStyle w:val="StyleUnderline"/>
        </w:rPr>
        <w:t xml:space="preserve">are showing, this </w:t>
      </w:r>
      <w:proofErr w:type="gramStart"/>
      <w:r w:rsidRPr="00966BEE">
        <w:rPr>
          <w:rStyle w:val="StyleUnderline"/>
        </w:rPr>
        <w:t>" essence</w:t>
      </w:r>
      <w:proofErr w:type="gramEnd"/>
      <w:r w:rsidRPr="00966BEE">
        <w:rPr>
          <w:rStyle w:val="StyleUnderline"/>
        </w:rPr>
        <w:t xml:space="preserve"> " includes arbitrariness and supplementarity.</w:t>
      </w:r>
      <w:r>
        <w:rPr>
          <w:rStyle w:val="StyleUnderline"/>
        </w:rPr>
        <w:t xml:space="preserve"> </w:t>
      </w:r>
      <w:r w:rsidRPr="00966BEE">
        <w:rPr>
          <w:rStyle w:val="StyleUnderline"/>
        </w:rPr>
        <w:t>The creature is made out of any body, anybody</w:t>
      </w:r>
      <w:r w:rsidRPr="00966BEE">
        <w:t>. Frankenstein's creature</w:t>
      </w:r>
      <w:r>
        <w:t xml:space="preserve"> </w:t>
      </w:r>
      <w:r w:rsidRPr="00966BEE">
        <w:rPr>
          <w:rStyle w:val="StyleUnderline"/>
        </w:rPr>
        <w:t xml:space="preserve">is not even </w:t>
      </w:r>
      <w:proofErr w:type="gramStart"/>
      <w:r w:rsidRPr="00966BEE">
        <w:rPr>
          <w:rStyle w:val="StyleUnderline"/>
        </w:rPr>
        <w:t>an other</w:t>
      </w:r>
      <w:proofErr w:type="gramEnd"/>
      <w:r w:rsidRPr="00966BEE">
        <w:rPr>
          <w:rStyle w:val="StyleUnderline"/>
        </w:rPr>
        <w:t xml:space="preserve"> because he cannot return our gaze or act as blank</w:t>
      </w:r>
      <w:r>
        <w:rPr>
          <w:rStyle w:val="StyleUnderline"/>
        </w:rPr>
        <w:t xml:space="preserve"> </w:t>
      </w:r>
      <w:r w:rsidRPr="00966BEE">
        <w:rPr>
          <w:rStyle w:val="StyleUnderline"/>
        </w:rPr>
        <w:t>screen.</w:t>
      </w:r>
      <w:r w:rsidRPr="00966BEE">
        <w:t xml:space="preserve"> He </w:t>
      </w:r>
      <w:r w:rsidRPr="00966BEE">
        <w:rPr>
          <w:rStyle w:val="StyleUnderline"/>
        </w:rPr>
        <w:t>is a horrific abject that speaks beautiful Enlightenment</w:t>
      </w:r>
      <w:r>
        <w:rPr>
          <w:rStyle w:val="StyleUnderline"/>
        </w:rPr>
        <w:t xml:space="preserve"> </w:t>
      </w:r>
      <w:r w:rsidRPr="00966BEE">
        <w:rPr>
          <w:rStyle w:val="StyleUnderline"/>
        </w:rPr>
        <w:t>prose, a piece of butcher's meat with blinking eyes</w:t>
      </w:r>
      <w:r w:rsidRPr="00966BEE">
        <w:t xml:space="preserve">. </w:t>
      </w:r>
      <w:r w:rsidRPr="00966BEE">
        <w:rPr>
          <w:rStyle w:val="StyleUnderline"/>
        </w:rPr>
        <w:t>This artificial object</w:t>
      </w:r>
      <w:r>
        <w:rPr>
          <w:rStyle w:val="StyleUnderline"/>
        </w:rPr>
        <w:t xml:space="preserve"> </w:t>
      </w:r>
      <w:r w:rsidRPr="00966BEE">
        <w:rPr>
          <w:rStyle w:val="StyleUnderline"/>
        </w:rPr>
        <w:t>bleeds and speaks plangently of vegetarianism and compassion, while</w:t>
      </w:r>
      <w:r>
        <w:rPr>
          <w:rStyle w:val="StyleUnderline"/>
        </w:rPr>
        <w:t xml:space="preserve"> </w:t>
      </w:r>
      <w:r w:rsidRPr="00966BEE">
        <w:rPr>
          <w:rStyle w:val="StyleUnderline"/>
        </w:rPr>
        <w:t>committing murders and blaming them on his environment-people.</w:t>
      </w:r>
      <w:r>
        <w:rPr>
          <w:rStyle w:val="StyleUnderline"/>
        </w:rPr>
        <w:t xml:space="preserve"> </w:t>
      </w:r>
      <w:r w:rsidRPr="00966BEE">
        <w:t>As Franco Moretti and Chris Baldick have argued, throughout the nineteenth</w:t>
      </w:r>
      <w:r>
        <w:t xml:space="preserve"> </w:t>
      </w:r>
      <w:r w:rsidRPr="00966BEE">
        <w:t>century the creature was viewed as the working-class, creation of</w:t>
      </w:r>
      <w:r>
        <w:t xml:space="preserve"> </w:t>
      </w:r>
      <w:r>
        <w:rPr>
          <w:rStyle w:val="StyleUnderline"/>
          <w:u w:val="none"/>
        </w:rPr>
        <w:t>the bourgeoisie</w:t>
      </w:r>
      <w:r w:rsidRPr="00966BEE">
        <w:rPr>
          <w:rStyle w:val="StyleUnderline"/>
        </w:rPr>
        <w:t>. He is also an object of homophobic fascination:</w:t>
      </w:r>
      <w:r>
        <w:rPr>
          <w:rStyle w:val="StyleUnderline"/>
        </w:rPr>
        <w:t xml:space="preserve"> </w:t>
      </w:r>
      <w:r w:rsidRPr="00966BEE">
        <w:rPr>
          <w:rStyle w:val="StyleUnderline"/>
        </w:rPr>
        <w:t>Frankenstein's pursuit of him indicates a burning desire.lss</w:t>
      </w:r>
      <w:r>
        <w:rPr>
          <w:rStyle w:val="StyleUnderline"/>
          <w:u w:val="none"/>
        </w:rPr>
        <w:t xml:space="preserve"> </w:t>
      </w:r>
      <w:r w:rsidRPr="00966BEE">
        <w:rPr>
          <w:rStyle w:val="StyleUnderline"/>
        </w:rPr>
        <w:t>Criticism</w:t>
      </w:r>
      <w:r>
        <w:rPr>
          <w:rStyle w:val="StyleUnderline"/>
        </w:rPr>
        <w:t xml:space="preserve"> </w:t>
      </w:r>
      <w:r w:rsidRPr="00966BEE">
        <w:rPr>
          <w:rStyle w:val="StyleUnderline"/>
        </w:rPr>
        <w:t>has, i</w:t>
      </w:r>
      <w:r>
        <w:rPr>
          <w:rStyle w:val="StyleUnderline"/>
          <w:u w:val="none"/>
        </w:rPr>
        <w:t xml:space="preserve">n </w:t>
      </w:r>
      <w:r w:rsidRPr="00966BEE">
        <w:rPr>
          <w:rStyle w:val="StyleUnderline"/>
        </w:rPr>
        <w:t>addition, found in the creature the inconsistent object of racist</w:t>
      </w:r>
      <w:r>
        <w:rPr>
          <w:rStyle w:val="StyleUnderline"/>
        </w:rPr>
        <w:t xml:space="preserve"> </w:t>
      </w:r>
      <w:r w:rsidRPr="00966BEE">
        <w:rPr>
          <w:rStyle w:val="StyleUnderline"/>
        </w:rPr>
        <w:t>fantasy.l s6 The creature wants precisely not t o be left alone, like a</w:t>
      </w:r>
      <w:r>
        <w:rPr>
          <w:rStyle w:val="StyleUnderline"/>
        </w:rPr>
        <w:t xml:space="preserve"> </w:t>
      </w:r>
      <w:r w:rsidRPr="00966BEE">
        <w:rPr>
          <w:rStyle w:val="StyleUnderline"/>
        </w:rPr>
        <w:t>wilderness, but to have someone stay true to his own desire, to build</w:t>
      </w:r>
      <w:r>
        <w:rPr>
          <w:rStyle w:val="StyleUnderline"/>
        </w:rPr>
        <w:t xml:space="preserve"> </w:t>
      </w:r>
      <w:r w:rsidRPr="00966BEE">
        <w:rPr>
          <w:rStyle w:val="StyleUnderline"/>
        </w:rPr>
        <w:t>him a mate so he can leave in peace, reproducing his drive</w:t>
      </w:r>
      <w:r>
        <w:rPr>
          <w:rStyle w:val="StyleUnderline"/>
          <w:u w:val="none"/>
        </w:rPr>
        <w:t xml:space="preserve">. </w:t>
      </w:r>
      <w:r w:rsidRPr="00966BEE">
        <w:rPr>
          <w:rStyle w:val="StyleUnderline"/>
        </w:rPr>
        <w:t>Does he</w:t>
      </w:r>
      <w:r>
        <w:rPr>
          <w:rStyle w:val="StyleUnderline"/>
        </w:rPr>
        <w:t xml:space="preserve"> </w:t>
      </w:r>
      <w:r w:rsidRPr="00966BEE">
        <w:rPr>
          <w:rStyle w:val="StyleUnderline"/>
        </w:rPr>
        <w:t>point the way toward a posthuman ecology, or toward a humanity to</w:t>
      </w:r>
      <w:r>
        <w:rPr>
          <w:rStyle w:val="StyleUnderline"/>
        </w:rPr>
        <w:t xml:space="preserve"> </w:t>
      </w:r>
      <w:proofErr w:type="gramStart"/>
      <w:r w:rsidRPr="00966BEE">
        <w:rPr>
          <w:rStyle w:val="StyleUnderline"/>
        </w:rPr>
        <w:t>come ?</w:t>
      </w:r>
      <w:proofErr w:type="gramEnd"/>
      <w:r w:rsidRPr="00966BEE">
        <w:rPr>
          <w:rStyle w:val="StyleUnderline"/>
        </w:rPr>
        <w:t xml:space="preserve"> </w:t>
      </w:r>
      <w:r>
        <w:rPr>
          <w:rStyle w:val="StyleUnderline"/>
          <w:u w:val="none"/>
        </w:rPr>
        <w:t xml:space="preserve">I often think that the trouble with posthumanism is that we have not yet achieved humanity, and that humanity and posthumanity have no time for what Derrida calls the animal that therefore I am. </w:t>
      </w:r>
      <w:r w:rsidRPr="00966BEE">
        <w:rPr>
          <w:rStyle w:val="StyleUnderline"/>
        </w:rPr>
        <w:t>Caring for the creature</w:t>
      </w:r>
      <w:r w:rsidRPr="00966BEE">
        <w:t xml:space="preserve"> </w:t>
      </w:r>
      <w:r w:rsidRPr="00966BEE">
        <w:rPr>
          <w:rStyle w:val="StyleUnderline"/>
        </w:rPr>
        <w:t>would acknowledge the monstrosity at the</w:t>
      </w:r>
      <w:r>
        <w:rPr>
          <w:rStyle w:val="StyleUnderline"/>
        </w:rPr>
        <w:t xml:space="preserve"> </w:t>
      </w:r>
      <w:r w:rsidRPr="00966BEE">
        <w:rPr>
          <w:rStyle w:val="StyleUnderline"/>
        </w:rPr>
        <w:t>heart of the idea of nature</w:t>
      </w:r>
      <w:r>
        <w:rPr>
          <w:rStyle w:val="StyleUnderline"/>
          <w:u w:val="none"/>
        </w:rPr>
        <w:t xml:space="preserve">. </w:t>
      </w:r>
      <w:r w:rsidRPr="00966BEE">
        <w:rPr>
          <w:rStyle w:val="StyleUnderline"/>
        </w:rPr>
        <w:t>It would involve a fetishist ethics-in the</w:t>
      </w:r>
      <w:r>
        <w:rPr>
          <w:rStyle w:val="StyleUnderline"/>
        </w:rPr>
        <w:t xml:space="preserve"> </w:t>
      </w:r>
      <w:r w:rsidRPr="00966BEE">
        <w:rPr>
          <w:rStyle w:val="StyleUnderline"/>
        </w:rPr>
        <w:t>normative view, a kind of decadence-that would deform the eroticized</w:t>
      </w:r>
      <w:r>
        <w:rPr>
          <w:rStyle w:val="StyleUnderline"/>
        </w:rPr>
        <w:t xml:space="preserve"> </w:t>
      </w:r>
      <w:r w:rsidRPr="00966BEE">
        <w:rPr>
          <w:rStyle w:val="StyleUnderline"/>
        </w:rPr>
        <w:t>objectification</w:t>
      </w:r>
      <w:r>
        <w:rPr>
          <w:rStyle w:val="StyleUnderline"/>
          <w:u w:val="none"/>
        </w:rPr>
        <w:t xml:space="preserve"> (</w:t>
      </w:r>
      <w:r w:rsidRPr="00966BEE">
        <w:rPr>
          <w:rStyle w:val="StyleUnderline"/>
        </w:rPr>
        <w:t>what we call "</w:t>
      </w:r>
      <w:proofErr w:type="gramStart"/>
      <w:r w:rsidRPr="00966BEE">
        <w:rPr>
          <w:rStyle w:val="StyleUnderline"/>
        </w:rPr>
        <w:t>nature :</w:t>
      </w:r>
      <w:proofErr w:type="gramEnd"/>
      <w:r w:rsidRPr="00966BEE">
        <w:rPr>
          <w:rStyle w:val="StyleUnderline"/>
        </w:rPr>
        <w:t>'</w:t>
      </w:r>
      <w:r>
        <w:rPr>
          <w:rStyle w:val="StyleUnderline"/>
          <w:u w:val="none"/>
        </w:rPr>
        <w:t xml:space="preserve"> ) </w:t>
      </w:r>
      <w:r w:rsidRPr="00966BEE">
        <w:rPr>
          <w:rStyle w:val="StyleUnderline"/>
        </w:rPr>
        <w:t>that is the mode of ecologically</w:t>
      </w:r>
      <w:r>
        <w:rPr>
          <w:rStyle w:val="StyleUnderline"/>
        </w:rPr>
        <w:t xml:space="preserve"> </w:t>
      </w:r>
      <w:r w:rsidRPr="00966BEE">
        <w:rPr>
          <w:rStyle w:val="StyleUnderline"/>
        </w:rPr>
        <w:t>destructive enjoyment</w:t>
      </w:r>
      <w:r>
        <w:rPr>
          <w:rStyle w:val="StyleUnderline"/>
          <w:u w:val="none"/>
        </w:rPr>
        <w:t>. This is what Adorno sees as the dissolution of the destructive idea of "</w:t>
      </w:r>
      <w:proofErr w:type="gramStart"/>
      <w:r>
        <w:rPr>
          <w:rStyle w:val="StyleUnderline"/>
          <w:u w:val="none"/>
        </w:rPr>
        <w:t>progress "</w:t>
      </w:r>
      <w:proofErr w:type="gramEnd"/>
      <w:r>
        <w:rPr>
          <w:rStyle w:val="StyleUnderline"/>
          <w:u w:val="none"/>
        </w:rPr>
        <w:t xml:space="preserve"> by paradoxically decadent ethical acts, giving the example of extreme forms of justice in animal rights. There is beauty in the beautiful soul: </w:t>
      </w:r>
      <w:proofErr w:type="gramStart"/>
      <w:r>
        <w:rPr>
          <w:rStyle w:val="StyleUnderline"/>
          <w:u w:val="none"/>
        </w:rPr>
        <w:t>" The</w:t>
      </w:r>
      <w:proofErr w:type="gramEnd"/>
      <w:r>
        <w:rPr>
          <w:rStyle w:val="StyleUnderline"/>
          <w:u w:val="none"/>
        </w:rPr>
        <w:t xml:space="preserve"> ideal of complete, liferenouncing </w:t>
      </w:r>
      <w:r w:rsidRPr="00966BEE">
        <w:rPr>
          <w:rStyle w:val="StyleUnderline"/>
        </w:rPr>
        <w:t>distance from purpose, even if narrow-minded and willfully</w:t>
      </w:r>
      <w:r>
        <w:rPr>
          <w:rStyle w:val="StyleUnderline"/>
        </w:rPr>
        <w:t xml:space="preserve"> </w:t>
      </w:r>
      <w:r w:rsidRPr="00966BEE">
        <w:rPr>
          <w:rStyle w:val="StyleUnderline"/>
        </w:rPr>
        <w:t>obstinate</w:t>
      </w:r>
      <w:r>
        <w:rPr>
          <w:rStyle w:val="StyleUnderline"/>
          <w:u w:val="none"/>
        </w:rPr>
        <w:t xml:space="preserve">, [is] </w:t>
      </w:r>
      <w:r w:rsidRPr="00966BEE">
        <w:rPr>
          <w:rStyle w:val="StyleUnderline"/>
        </w:rPr>
        <w:t>the reverse image of the false purposiveness of industry,</w:t>
      </w:r>
      <w:r>
        <w:rPr>
          <w:rStyle w:val="StyleUnderline"/>
        </w:rPr>
        <w:t xml:space="preserve"> </w:t>
      </w:r>
      <w:r w:rsidRPr="00966BEE">
        <w:rPr>
          <w:rStyle w:val="StyleUnderline"/>
        </w:rPr>
        <w:t>in which everything is for something else.</w:t>
      </w:r>
      <w:r>
        <w:rPr>
          <w:rStyle w:val="StyleUnderline"/>
          <w:u w:val="none"/>
        </w:rPr>
        <w:t>"</w:t>
      </w:r>
      <w:proofErr w:type="gramStart"/>
      <w:r>
        <w:rPr>
          <w:rStyle w:val="StyleUnderline"/>
          <w:u w:val="none"/>
        </w:rPr>
        <w:t>ls7</w:t>
      </w:r>
      <w:proofErr w:type="gramEnd"/>
      <w:r>
        <w:rPr>
          <w:rStyle w:val="StyleUnderline"/>
          <w:u w:val="none"/>
        </w:rPr>
        <w:t xml:space="preserve"> Frankenstein is a bout how social conditions are not yet established for such " twisted " ethical forms to take place. </w:t>
      </w:r>
      <w:r w:rsidRPr="00966BEE">
        <w:rPr>
          <w:rStyle w:val="StyleUnderline"/>
        </w:rPr>
        <w:t>Frankenstein's creature is the distorted, ambient</w:t>
      </w:r>
      <w:r>
        <w:rPr>
          <w:rStyle w:val="StyleUnderline"/>
        </w:rPr>
        <w:t xml:space="preserve"> </w:t>
      </w:r>
      <w:r w:rsidRPr="00966BEE">
        <w:rPr>
          <w:rStyle w:val="StyleUnderline"/>
        </w:rPr>
        <w:t xml:space="preserve">category of the environment pulled around to the </w:t>
      </w:r>
      <w:proofErr w:type="gramStart"/>
      <w:r w:rsidRPr="00966BEE">
        <w:rPr>
          <w:rStyle w:val="StyleUnderline"/>
        </w:rPr>
        <w:t>" front</w:t>
      </w:r>
      <w:proofErr w:type="gramEnd"/>
      <w:r w:rsidRPr="00966BEE">
        <w:rPr>
          <w:rStyle w:val="StyleUnderline"/>
        </w:rPr>
        <w:t>" of the</w:t>
      </w:r>
      <w:r>
        <w:rPr>
          <w:rStyle w:val="StyleUnderline"/>
        </w:rPr>
        <w:t xml:space="preserve"> </w:t>
      </w:r>
      <w:r w:rsidRPr="00966BEE">
        <w:rPr>
          <w:rStyle w:val="StyleUnderline"/>
        </w:rPr>
        <w:t>reader's view, the " answer of the real" whose very form embodies a terrible</w:t>
      </w:r>
      <w:r>
        <w:rPr>
          <w:rStyle w:val="StyleUnderline"/>
        </w:rPr>
        <w:t xml:space="preserve"> </w:t>
      </w:r>
      <w:r w:rsidRPr="00966BEE">
        <w:rPr>
          <w:rStyle w:val="StyleUnderline"/>
        </w:rPr>
        <w:t>split: the horrific ugliness of alienated social cruelty</w:t>
      </w:r>
      <w:r>
        <w:rPr>
          <w:rStyle w:val="StyleUnderline"/>
          <w:u w:val="none"/>
        </w:rPr>
        <w:t xml:space="preserve">, and the painful eloquence of enlightened reflection. </w:t>
      </w:r>
      <w:r w:rsidRPr="00966BEE">
        <w:rPr>
          <w:rStyle w:val="StyleUnderline"/>
        </w:rPr>
        <w:t>There would be no need for</w:t>
      </w:r>
      <w:r>
        <w:rPr>
          <w:rStyle w:val="StyleUnderline"/>
        </w:rPr>
        <w:t xml:space="preserve"> </w:t>
      </w:r>
      <w:r w:rsidRPr="00966BEE">
        <w:rPr>
          <w:rStyle w:val="StyleUnderline"/>
        </w:rPr>
        <w:t>beautiful souls without such ugly objects. If a poisoned rainforest could</w:t>
      </w:r>
      <w:r>
        <w:rPr>
          <w:rStyle w:val="StyleUnderline"/>
        </w:rPr>
        <w:t xml:space="preserve"> </w:t>
      </w:r>
      <w:r w:rsidRPr="00966BEE">
        <w:rPr>
          <w:rStyle w:val="StyleUnderline"/>
        </w:rPr>
        <w:t>speak, it would sound like Frankenstein's creature. Ecocritique must attend</w:t>
      </w:r>
      <w:r>
        <w:rPr>
          <w:rStyle w:val="StyleUnderline"/>
        </w:rPr>
        <w:t xml:space="preserve"> </w:t>
      </w:r>
      <w:r w:rsidRPr="00966BEE">
        <w:rPr>
          <w:rStyle w:val="StyleUnderline"/>
        </w:rPr>
        <w:t>to such auguries of innocence.</w:t>
      </w:r>
      <w:r>
        <w:rPr>
          <w:rStyle w:val="StyleUnderline"/>
        </w:rPr>
        <w:t xml:space="preserve"> </w:t>
      </w:r>
      <w:r w:rsidRPr="00966BEE">
        <w:rPr>
          <w:rStyle w:val="StyleUnderline"/>
        </w:rPr>
        <w:t>The augury of Frankenstein is the reverse of deep ecology. The task</w:t>
      </w:r>
      <w:r>
        <w:rPr>
          <w:rStyle w:val="StyleUnderline"/>
        </w:rPr>
        <w:t xml:space="preserve"> </w:t>
      </w:r>
      <w:r w:rsidRPr="00966BEE">
        <w:rPr>
          <w:rStyle w:val="StyleUnderline"/>
        </w:rPr>
        <w:t>becomes to love the disgusting, inert, and meaningless. Ecological politics</w:t>
      </w:r>
      <w:r>
        <w:rPr>
          <w:rStyle w:val="StyleUnderline"/>
        </w:rPr>
        <w:t xml:space="preserve"> </w:t>
      </w:r>
      <w:r w:rsidRPr="00966BEE">
        <w:rPr>
          <w:rStyle w:val="StyleUnderline"/>
        </w:rPr>
        <w:t>must constantly and ruthlessly reframe our view of the ecological:</w:t>
      </w:r>
      <w:r>
        <w:rPr>
          <w:rStyle w:val="StyleUnderline"/>
        </w:rPr>
        <w:t xml:space="preserve"> </w:t>
      </w:r>
      <w:r w:rsidRPr="00966BEE">
        <w:rPr>
          <w:rStyle w:val="StyleUnderline"/>
        </w:rPr>
        <w:t xml:space="preserve">what was </w:t>
      </w:r>
      <w:proofErr w:type="gramStart"/>
      <w:r w:rsidRPr="00966BEE">
        <w:rPr>
          <w:rStyle w:val="StyleUnderline"/>
        </w:rPr>
        <w:t>" outside</w:t>
      </w:r>
      <w:proofErr w:type="gramEnd"/>
      <w:r w:rsidRPr="00966BEE">
        <w:rPr>
          <w:rStyle w:val="StyleUnderline"/>
        </w:rPr>
        <w:t>" yesterday will be " inside " today</w:t>
      </w:r>
      <w:r>
        <w:rPr>
          <w:rStyle w:val="StyleUnderline"/>
          <w:u w:val="none"/>
        </w:rPr>
        <w:t xml:space="preserve">. </w:t>
      </w:r>
      <w:r w:rsidRPr="00966BEE">
        <w:rPr>
          <w:rStyle w:val="StyleUnderline"/>
        </w:rPr>
        <w:t>We identify with</w:t>
      </w:r>
      <w:r>
        <w:rPr>
          <w:rStyle w:val="StyleUnderline"/>
        </w:rPr>
        <w:t xml:space="preserve"> </w:t>
      </w:r>
      <w:r w:rsidRPr="00966BEE">
        <w:rPr>
          <w:rStyle w:val="StyleUnderline"/>
        </w:rPr>
        <w:t>the monstrous thing. We ourselves are "tackily" made of bits and pieces</w:t>
      </w:r>
      <w:r>
        <w:rPr>
          <w:rStyle w:val="StyleUnderline"/>
        </w:rPr>
        <w:t xml:space="preserve"> </w:t>
      </w:r>
      <w:r w:rsidRPr="00966BEE">
        <w:rPr>
          <w:rStyle w:val="StyleUnderline"/>
        </w:rPr>
        <w:t>of stuff. The most ethical act is to love the other precisely in their artificiality,</w:t>
      </w:r>
      <w:r>
        <w:rPr>
          <w:rStyle w:val="StyleUnderline"/>
        </w:rPr>
        <w:t xml:space="preserve"> </w:t>
      </w:r>
      <w:r w:rsidRPr="00966BEE">
        <w:rPr>
          <w:rStyle w:val="StyleUnderline"/>
        </w:rPr>
        <w:t>rather than seeking to prove their naturalness and authenticity</w:t>
      </w:r>
      <w:r>
        <w:rPr>
          <w:rStyle w:val="StyleUnderline"/>
          <w:u w:val="none"/>
        </w:rPr>
        <w:t xml:space="preserve">. </w:t>
      </w:r>
      <w:r w:rsidRPr="00966BEE">
        <w:rPr>
          <w:rStyle w:val="StyleUnderline"/>
        </w:rPr>
        <w:t>Deep ecology ironically does not respect the natural world as actual</w:t>
      </w:r>
      <w:r>
        <w:rPr>
          <w:rStyle w:val="StyleUnderline"/>
        </w:rPr>
        <w:t xml:space="preserve"> </w:t>
      </w:r>
      <w:r w:rsidRPr="00966BEE">
        <w:rPr>
          <w:rStyle w:val="StyleUnderline"/>
        </w:rPr>
        <w:t>contingent beings, but as standing in for an idea of the natural. Deep</w:t>
      </w:r>
      <w:r>
        <w:rPr>
          <w:rStyle w:val="StyleUnderline"/>
        </w:rPr>
        <w:t xml:space="preserve"> </w:t>
      </w:r>
      <w:r w:rsidRPr="00966BEE">
        <w:rPr>
          <w:rStyle w:val="StyleUnderline"/>
        </w:rPr>
        <w:t xml:space="preserve">ecology goes to </w:t>
      </w:r>
      <w:r w:rsidRPr="00966BEE">
        <w:rPr>
          <w:rStyle w:val="StyleUnderline"/>
        </w:rPr>
        <w:lastRenderedPageBreak/>
        <w:t>extremes on this point, insisting that humans are a viral</w:t>
      </w:r>
      <w:r>
        <w:rPr>
          <w:rStyle w:val="StyleUnderline"/>
        </w:rPr>
        <w:t xml:space="preserve"> </w:t>
      </w:r>
      <w:r w:rsidRPr="00966BEE">
        <w:rPr>
          <w:rStyle w:val="StyleUnderline"/>
        </w:rPr>
        <w:t>supplement to an organic whole.</w:t>
      </w:r>
      <w:r>
        <w:rPr>
          <w:rStyle w:val="StyleUnderline"/>
        </w:rPr>
        <w:t xml:space="preserve"> </w:t>
      </w:r>
      <w:r w:rsidRPr="00966BEE">
        <w:rPr>
          <w:rStyle w:val="StyleUnderline"/>
        </w:rPr>
        <w:t>Dark ecology, by contrast, is a perverse, melancholy ethics that refuses</w:t>
      </w:r>
      <w:r>
        <w:rPr>
          <w:rStyle w:val="StyleUnderline"/>
        </w:rPr>
        <w:t xml:space="preserve"> </w:t>
      </w:r>
      <w:r w:rsidRPr="00966BEE">
        <w:rPr>
          <w:rStyle w:val="StyleUnderline"/>
        </w:rPr>
        <w:t xml:space="preserve">to digest the obj </w:t>
      </w:r>
      <w:proofErr w:type="gramStart"/>
      <w:r w:rsidRPr="00966BEE">
        <w:rPr>
          <w:rStyle w:val="StyleUnderline"/>
        </w:rPr>
        <w:t>ect</w:t>
      </w:r>
      <w:proofErr w:type="gramEnd"/>
      <w:r w:rsidRPr="00966BEE">
        <w:rPr>
          <w:rStyle w:val="StyleUnderline"/>
        </w:rPr>
        <w:t xml:space="preserve"> into an ideal form. In a brilliantly contorted</w:t>
      </w:r>
      <w:r>
        <w:rPr>
          <w:rStyle w:val="StyleUnderline"/>
        </w:rPr>
        <w:t xml:space="preserve"> </w:t>
      </w:r>
      <w:r>
        <w:rPr>
          <w:rStyle w:val="StyleUnderline"/>
          <w:u w:val="none"/>
        </w:rPr>
        <w:t xml:space="preserve">sentence, a miniature masterpiece of dialectics, Adorno describes genuine progress: "Progress means: humanity emerges from its spellbound state no longer under the spell of progress as well, itself nature, by becoming aware of its own indigeno usness to nature and by halting the mastery over nature through which nature continues its mastery." 1 5R </w:t>
      </w:r>
      <w:r w:rsidRPr="00023C36">
        <w:rPr>
          <w:rStyle w:val="StyleUnderline"/>
        </w:rPr>
        <w:t>In its refusal to produce an idea of nature as a way of being, dark ecology is one of the aspects of this "halting," generating not the relaxing ambient sounds of ecomimesis,</w:t>
      </w:r>
      <w:r>
        <w:rPr>
          <w:rStyle w:val="StyleUnderline"/>
          <w:u w:val="none"/>
        </w:rPr>
        <w:t xml:space="preserve"> b</w:t>
      </w:r>
      <w:r w:rsidRPr="00023C36">
        <w:rPr>
          <w:rStyle w:val="StyleUnderline"/>
        </w:rPr>
        <w:t>ut the screeching of the emergency brake. Dark ecology, if it were ever to have been practiced, would have enjoined us to love the replicant as replicant and not as potential full subject:</w:t>
      </w:r>
      <w:r>
        <w:rPr>
          <w:rStyle w:val="StyleUnderline"/>
          <w:u w:val="none"/>
        </w:rPr>
        <w:t xml:space="preserve"> </w:t>
      </w:r>
      <w:r w:rsidRPr="00023C36">
        <w:rPr>
          <w:rStyle w:val="StyleUnderline"/>
        </w:rPr>
        <w:t>appreciating what in us is most obj ectified, the "thousand thousand slimy things</w:t>
      </w:r>
      <w:r>
        <w:rPr>
          <w:rStyle w:val="StyleUnderline"/>
          <w:u w:val="none"/>
        </w:rPr>
        <w:t xml:space="preserve">." </w:t>
      </w:r>
      <w:r w:rsidRPr="00023C36">
        <w:rPr>
          <w:rStyle w:val="StyleUnderline"/>
        </w:rPr>
        <w:t>This is the truly ecological-ethical act. In this respect, dark ecology diverges from those Romanticisms</w:t>
      </w:r>
      <w:r>
        <w:rPr>
          <w:rStyle w:val="StyleUnderline"/>
          <w:u w:val="none"/>
        </w:rPr>
        <w:t xml:space="preserve"> that follow a Hegelian dialectic, the story of the reconciliation of the self to the other, who turns out to be the self in disguise.159 It </w:t>
      </w:r>
      <w:r w:rsidRPr="00023C36">
        <w:rPr>
          <w:rStyle w:val="StyleUnderline"/>
        </w:rPr>
        <w:t>gets over the dilemma of the beautiful soul, not by turning the other into the self, but perversely, by leaving things the way they are. In order to be itself, forgiveness would not expect the frog to turn into a prince as soon as we kissed</w:t>
      </w:r>
      <w:r>
        <w:rPr>
          <w:rStyle w:val="StyleUnderline"/>
          <w:u w:val="none"/>
        </w:rPr>
        <w:t xml:space="preserve"> </w:t>
      </w:r>
      <w:r w:rsidRPr="00023C36">
        <w:rPr>
          <w:rStyle w:val="StyleUnderline"/>
        </w:rPr>
        <w:t>it. To forgive, then, would be a fundamentally ecological act, an act that redefined ecology in excess of a</w:t>
      </w:r>
      <w:r>
        <w:rPr>
          <w:rStyle w:val="StyleUnderline"/>
          <w:u w:val="none"/>
        </w:rPr>
        <w:t xml:space="preserve">ll its established concepts, an act of radically being-with the other. </w:t>
      </w:r>
      <w:r w:rsidRPr="00023C36">
        <w:rPr>
          <w:rStyle w:val="StyleUnderline"/>
        </w:rPr>
        <w:t>And being-here, being literally on this earth</w:t>
      </w:r>
      <w:r>
        <w:rPr>
          <w:rStyle w:val="StyleUnderline"/>
          <w:u w:val="none"/>
        </w:rPr>
        <w:t xml:space="preserve"> (D a-sein), </w:t>
      </w:r>
      <w:r w:rsidRPr="00023C36">
        <w:rPr>
          <w:rStyle w:val="StyleUnderline"/>
        </w:rPr>
        <w:t>would entail a need for forgiveness, an equally radical assumption that whatever is there is our responsibility, and ultimately, "our fault."</w:t>
      </w:r>
      <w:r>
        <w:rPr>
          <w:rStyle w:val="StyleUnderline"/>
          <w:u w:val="none"/>
        </w:rPr>
        <w:t xml:space="preserve"> 16o Loving the thing as thing, not as a person in disguise, assumes two forms. </w:t>
      </w:r>
      <w:r w:rsidRPr="00023C36">
        <w:rPr>
          <w:rStyle w:val="StyleUnderline"/>
        </w:rPr>
        <w:t>First, we have the ethical choice as perverse leap: choosing to identify with the replicant, on condition that we pres erve the artificiality of the other and do not try to naturalize or collapse otherness. Second, we have the spontaneous continuity of fascination in the claustrophobic environment: "I blessed [the monstrous other] unaware</w:t>
      </w:r>
      <w:r>
        <w:rPr>
          <w:rStyle w:val="StyleUnderline"/>
          <w:u w:val="none"/>
        </w:rPr>
        <w:t xml:space="preserve"> " (Coleridge, The Ancient Mariner 4.285). What could be more claustrophobic than a re alm, however vast, from which there is no exit from your state of mind? This is the ocean in The Ancient Mariner, part 4. Surely this is where we are now-however huge the earth is, its toxicity makes it very claustrophobic. As long as there really is no exit and we can't achieve a sadistic/aesthetic distance, the pho bic fascination turns into kindness, the continuous attention that awareness keeps placing on the object. These two moments are the ethical inverse of environmental art</w:t>
      </w:r>
      <w:r w:rsidRPr="00023C36">
        <w:rPr>
          <w:rStyle w:val="StyleUnderline"/>
        </w:rPr>
        <w:t xml:space="preserve">. Putting a frame around nothing (minimalism) corresponds to the second form of ethical act, since we're just "letting whatever occur in </w:t>
      </w:r>
      <w:r>
        <w:rPr>
          <w:rStyle w:val="StyleUnderline"/>
        </w:rPr>
        <w:t>.4</w:t>
      </w:r>
      <w:r w:rsidRPr="00023C36">
        <w:rPr>
          <w:rStyle w:val="StyleUnderline"/>
        </w:rPr>
        <w:t>the fr am e"-and the frame becomes cl austrophobic precisely because what is outside it is now included</w:t>
      </w:r>
      <w:r>
        <w:rPr>
          <w:rStyle w:val="StyleUnderline"/>
          <w:u w:val="none"/>
        </w:rPr>
        <w:t xml:space="preserve">. </w:t>
      </w:r>
      <w:r w:rsidRPr="00023C36">
        <w:rPr>
          <w:rStyle w:val="StyleUnderline"/>
        </w:rPr>
        <w:t xml:space="preserve">Exhibiting a fr ameless formless thing corresponds to -the first ethical </w:t>
      </w:r>
      <w:proofErr w:type="gramStart"/>
      <w:r w:rsidRPr="00023C36">
        <w:rPr>
          <w:rStyle w:val="StyleUnderline"/>
        </w:rPr>
        <w:t>choice .</w:t>
      </w:r>
      <w:proofErr w:type="gramEnd"/>
      <w:r w:rsidRPr="00023C36">
        <w:rPr>
          <w:rStyle w:val="StyleUnderline"/>
        </w:rPr>
        <w:t xml:space="preserve"> We are compelled to identify with the object, and can't quite maintain the appropriate aestheticizing </w:t>
      </w:r>
      <w:proofErr w:type="gramStart"/>
      <w:r w:rsidRPr="00023C36">
        <w:rPr>
          <w:rStyle w:val="StyleUnderline"/>
        </w:rPr>
        <w:t>distance .</w:t>
      </w:r>
      <w:proofErr w:type="gramEnd"/>
      <w:r>
        <w:rPr>
          <w:rStyle w:val="StyleUnderline"/>
          <w:u w:val="none"/>
        </w:rPr>
        <w:t xml:space="preserve"> </w:t>
      </w:r>
      <w:r w:rsidRPr="00023C36">
        <w:rPr>
          <w:rStyle w:val="StyleUnderline"/>
        </w:rPr>
        <w:t>Dark ecology holds open the space of what used to be called the aesthetic, until something better comes along</w:t>
      </w:r>
      <w:r>
        <w:rPr>
          <w:rStyle w:val="StyleUnderline"/>
          <w:u w:val="none"/>
        </w:rPr>
        <w:t xml:space="preserve">. Ironically, what is most problematic about ecomimesis-the idiotic "extension" of writing going on and on-is in this respect its saving grace, </w:t>
      </w:r>
      <w:r w:rsidRPr="00023C36">
        <w:rPr>
          <w:rStyle w:val="StyleUnderline"/>
        </w:rPr>
        <w:t>an inconsistency that ena bles us to take it out of the frame called Nature</w:t>
      </w:r>
      <w:r>
        <w:rPr>
          <w:rStyle w:val="StyleUnderline"/>
          <w:u w:val="none"/>
        </w:rPr>
        <w:t xml:space="preserve"> . This </w:t>
      </w:r>
      <w:r w:rsidRPr="00023C36">
        <w:rPr>
          <w:rStyle w:val="StyleUnderline"/>
        </w:rPr>
        <w:t>inconsistency with its ideological content is why it can be orientalist, or artificial, as well as "natural."</w:t>
      </w:r>
    </w:p>
    <w:p w:rsidR="00337F15" w:rsidRDefault="00337F15" w:rsidP="00337F15">
      <w:pPr>
        <w:rPr>
          <w:rStyle w:val="StyleUnderline"/>
          <w:u w:val="none"/>
        </w:rPr>
      </w:pPr>
    </w:p>
    <w:p w:rsidR="00337F15" w:rsidRDefault="00337F15" w:rsidP="00337F15">
      <w:pPr>
        <w:rPr>
          <w:rStyle w:val="StyleUnderline"/>
          <w:u w:val="none"/>
        </w:rPr>
      </w:pPr>
    </w:p>
    <w:p w:rsidR="00337F15" w:rsidRPr="00A17BBD" w:rsidRDefault="00337F15" w:rsidP="00337F15">
      <w:pPr>
        <w:rPr>
          <w:rStyle w:val="StyleUnderline"/>
          <w:u w:val="none"/>
        </w:rPr>
      </w:pPr>
    </w:p>
    <w:p w:rsidR="00337F15" w:rsidRDefault="00337F15" w:rsidP="00337F15">
      <w:r>
        <w:t xml:space="preserve">For an AFF Modern economic structures have drastically affected the environment. Yet they have had an equally damaging effect on thinking itself. I don’t mean that before now we thought ecologically and </w:t>
      </w:r>
      <w:r>
        <w:lastRenderedPageBreak/>
        <w:t xml:space="preserve">properly. The ecological thought in its full richness and depth was unavailable to nonmodern humans. Even now, on the brink— over the brink, indeed— of climate catastrophe, we’re only just capable of glimpsing its magnitude and profundity. The modern age compels us to think big, in the words of the first chapter. Any thinking that avoids this “totality” is part of the problem. So we have to face it. Something about modern life has prevented us from thinking “totality” as big as we could. Now we can’t help but think it. Totality looms like a giant skyscraper shadow into the flimsiest thought 5 about, say, today’s weather. We may need to think bigger than totality itself, if totality means something closed, something we can be sure of, something that remains the same. It might be harder to imagine four and a half billion years than abstract eternity. It might be harder to imagine evolution than to imagine abstract infinity. It’s a little humiliating. This “concrete” infinity directly confronts us in the actuality of life on Earth. Facing it is one of the profound tasks to which the ecological thought summons us. We’ve gotten it wrong so far—that’s the truth of climate disruption and mass extinction. I don’t advocate a return to premodern thinking. The ecological thought is modern. The </w:t>
      </w:r>
      <w:proofErr w:type="gramStart"/>
      <w:r>
        <w:t>paradox is that the modern era—let’s say</w:t>
      </w:r>
      <w:proofErr w:type="gramEnd"/>
      <w:r>
        <w:t xml:space="preserve"> it began around the late eighteenth century—impeded its own access to the ecological thought, even though the ecological thought will have been one of its lasting legacies. As far as ecology goes, modernity spent the last two and a half centuries tilting at windmills. The ghost of “Nature,” a brand new entity dressed up like a relic from a past age, haunted the modernity in which it was born. 11 This ghostly Nature inhibited the growth of the ecological thought. Only now, when contemporary capitalism and consumerism cover the entire Earth and reach deeply into its life forms, is it possible, ironically and at last, to let go of this nonexistent ghost. Exorcise is good for you, and human beings are past the point at which Nature is a help. Our continued survival, and therefore the survival of the planet we’re now dominating beyond all doubt, depends on our thinking past Nature. Modern thinkers had taken it for granted that the ghost of Nature, rattling its chains, would remind them of a time without industry, a time without “technology,” as if we had never used flint or wheat. But in looking at the ghost of Nature, modern humans were looking in a mirror. In Nature, they saw the reflected, inverted image of their own age— and the grass is always greener on the other side. Nature was always “over yonder,” alien and alienated. 12 Just like a reflection, we can never actually reach it and touch it and belong to it. Nature was an ideal image, a self-contained form suspended afar, shimmering and naked behind glass like an expensive painting. In the idea of pristine wilderness, we can make out the mirror image of private property: Keep off the Grass, Do Not Touch, Not for Sale. Nature was a special kind of private property, without </w:t>
      </w:r>
      <w:proofErr w:type="gramStart"/>
      <w:r>
        <w:t>an</w:t>
      </w:r>
      <w:proofErr w:type="gramEnd"/>
      <w:r>
        <w:t xml:space="preserve"> 6 owner, exhibited in a specially constructed art gallery. The gallery was Nature itself, revealed through visual technology in the eighteenth century as “picturesque”—looking like a picture. 13 The “new and improved” version is art without an object, just an aura: the glow of value. 14 Nature isn’t what it claims to be. While we’re on the subject of Nature and “new and improved” upgrades, this book makes a rigorous distinction between environmentalism and ecology. By the time you finish, you may feel that there are good reasons for advocating not just ecology without nature but also ecology without environmentalism. </w:t>
      </w:r>
    </w:p>
    <w:p w:rsidR="00337F15" w:rsidRDefault="00337F15" w:rsidP="00337F15"/>
    <w:p w:rsidR="00337F15" w:rsidRDefault="00337F15" w:rsidP="00337F15"/>
    <w:p w:rsidR="00337F15" w:rsidRDefault="00337F15" w:rsidP="00337F15"/>
    <w:p w:rsidR="00337F15" w:rsidRDefault="00337F15" w:rsidP="00337F15"/>
    <w:p w:rsidR="00337F15" w:rsidRDefault="00337F15" w:rsidP="00337F15">
      <w:r>
        <w:lastRenderedPageBreak/>
        <w:t xml:space="preserve">In Lakewood, Colorado, residents objected to the construction of a solar array in a park in 2008, because it didn’t look “natural.” 24 Objections to wind farms are similar—made not because of the risk to birds but because they “spoil the view.” A 2008 plan to put a wind farm near a remote Scottish island was, well, scotched, because residents complained that their view would be destroyed. This is truly a case of the aesthetics of Nature impeding ecology and a good argument for why ecology must be without Nature. Why is a wind turbine less beautiful than an oil pipe? Why does it “spoil the view” any more than pipes and roads? You could see turbines as environmental art. Wind chimes play in the wind; some environmental sculptures sway and rock in the breeze. Wind farms have a slightly frightening size and magnificence. One could easily read them as embodying the aesthetics of the sublime (rather than the beautiful). But it’s an ethical sublime that says, “We humans choose not to use carbon”—a choice visible in gigantic turbines. Perhaps it’s this very visibility of choice that makes wind farms disturbing: visible choice, rather than secret pipes, running under an apparently undisturbed “landscape” </w:t>
      </w:r>
    </w:p>
    <w:p w:rsidR="00337F15" w:rsidRDefault="00337F15" w:rsidP="00337F15"/>
    <w:p w:rsidR="00337F15" w:rsidRDefault="00337F15" w:rsidP="00337F15"/>
    <w:p w:rsidR="00337F15" w:rsidRDefault="00337F15" w:rsidP="00337F15"/>
    <w:p w:rsidR="00337F15" w:rsidRDefault="00337F15" w:rsidP="00337F15"/>
    <w:p w:rsidR="00337F15" w:rsidRPr="00597854" w:rsidRDefault="00337F15" w:rsidP="00337F15">
      <w:r>
        <w:t xml:space="preserve">Taken at their trivial and ideological worst, the </w:t>
      </w:r>
      <w:proofErr w:type="gramStart"/>
      <w:r>
        <w:t>humanities is</w:t>
      </w:r>
      <w:proofErr w:type="gramEnd"/>
      <w:r>
        <w:t xml:space="preserve"> hamstrung by “factoids,” quasior pseudofacts that haven’t been well thought out, while the sciences are held in the sway of unconscious “opinions.” Humanities and sciences hold broken pieces of a jigsaw puzzle, pieces that might not fit together. Like William Blake I’m suspicious of “fitting &amp; fitted.” 32 The ecological thought must interrogate both the attitude of science, its detached authoritarian coldness; and the nihilistic, baselessly anthropocentric arguments in the humanities as well as humanist refusals to see the big picture, often justified by self-limiting arguments against “totalization”—talk about shooting yourself in the foot. 33 The ecological thought is about warmth and strangeness, infi nity and proximity, tantalizing “thereness” and head-popping, wordless openness. The ecological thought is intrinsically open, so it doesn’t really matter where you begin. There are good reasons for trusting the biases and specialties that I bring to this task. Studying art is important, because art sometimes gives voice to what is unspeakable elsewhere, either temporarily— one day we will fi nd the words— or intrinsically—words are impossible. Since the ecological thought is so new and so open, and therefore so difficult, we should expect art to show us some of the way. The ecological thought supplies good reasons to study culture and philosophy. Ecology is a matter of human experience. Humanities research can ask questions 13 that science should </w:t>
      </w:r>
      <w:proofErr w:type="gramStart"/>
      <w:r>
        <w:t>address,</w:t>
      </w:r>
      <w:proofErr w:type="gramEnd"/>
      <w:r>
        <w:t xml:space="preserve"> questions that scientists may not have asked yet. For its part, science is about being able to admit that you’re wrong. This means that if we want to live in a science-based society, we will have to live in the shadow of the possibility of wrongness. A questioning attitude needs to become habitual. Philosophy and critical theory in the humanities can help. Some people, including left humanities scholars who should know better, either think that scientists should be left to get on with their work, or even when they don’t, the net effect of their beliefs is that science is untouched. 34 We have a responsibility to examine, participate in, support, and criticize scientific experiments: to that end, this book shall propose some. For example, are nonhumans capable of aesthetic contemplation? Can they enjoy art? Fascinating research projects, to say the least, are beginning find out whether the beings we call animals are capable of this. If they were, it would be essential to find out whether this contemplation was an advanced cognitive state or a simple one, if not the simplest. Is our capacity to </w:t>
      </w:r>
      <w:r>
        <w:lastRenderedPageBreak/>
        <w:t xml:space="preserve">enjoy art one of those things that </w:t>
      </w:r>
      <w:proofErr w:type="gramStart"/>
      <w:r>
        <w:t>makes</w:t>
      </w:r>
      <w:proofErr w:type="gramEnd"/>
      <w:r>
        <w:t xml:space="preserve"> us uniquely human (along with hands, tools, laughter, and dancing, all of which have been discovered in nonhumans)? Or do we share this capacity with nonhuman beings? These questions get to the heart of some of our cultural and political assumptions regarding nonhuman beings. While it’s deeply informed by critical theory, this book won’t be talking very explicitly about theory. Why? Not because I want to dumb down the argument. I do this because people who aren’t members of the in crowd of specialists familiar with the language of theory (and the kinds of things that are cool to say with it) badly need to read this book. Otherwise the ecological thought separates theory haves from have-nots. Humanities scholars have some very good and important ideas, if only they would let others read them. We simply can’t leave environmentalism to the antiintellectualists. If you’re interested, this book does engage with theory in the notes. Or you can read my essays, perhaps starting with “Queer Ecology” in PMLA, and also Ecology without Nature. 35 I won’t be doing a lot of green close reading either. You can find some examples, based on the view this book lays out, by following this note. 14 Current ecological </w:t>
      </w:r>
      <w:proofErr w:type="gramStart"/>
      <w:r>
        <w:t>scholarship</w:t>
      </w:r>
      <w:proofErr w:type="gramEnd"/>
      <w:r>
        <w:t xml:space="preserve"> in the humanities is divided between ecocriticism, environmental justice criticism, science studies ethnography and anthropological investigations of non-Western environmental perception; and there is a growing body of philosophical and theoretically oriented work. The humanities are where we reflect on culture, politics, and science. If they mean anything at all in this age of scientism, the humanities must do serious reflection. While we address the current ecological crisis, we should regard this moment as a precious, if perilous, opportunity to think some difficult thoughts about what ecology is. Ecological science has to model ecosystems on different scales in order to see things properly: it’s not enough to section off a small square of reality and just </w:t>
      </w:r>
      <w:proofErr w:type="gramStart"/>
      <w:r>
        <w:t>examine</w:t>
      </w:r>
      <w:proofErr w:type="gramEnd"/>
      <w:r>
        <w:t xml:space="preserve"> that. 37 This is very suggestive for aesthetic and political thinking. Chapter 1, “Thinking Big,” argues that for the ecological thought to lift off, it must escape some terms in which it has been trapped. Terms such as the local, the organic, and the particular have been good for environmentalist social policy. These ideas provide at least a pocket of resistance to globalization. </w:t>
      </w:r>
      <w:proofErr w:type="gramStart"/>
      <w:r>
        <w:t>But what about global warming?</w:t>
      </w:r>
      <w:proofErr w:type="gramEnd"/>
      <w:r>
        <w:t xml:space="preserve"> Doesn’t that make a global response necessary? How about the fact that we’re witnessing the Sixth Mass Extinction Event? Ecological thinking risks being caught in the language of smallness and restriction. I use Milton to kick off the discussion, because he offers us one of the most immense viewpoints of all: that of space itself. Seeing the Earth from space is the beginning of ecological thinking. The fi rst aeronauts, balloon pilots, immediately saw Earth as an alien world. 38 Seeing yourself from another point of view is the beginning of ethics and politics. </w:t>
      </w:r>
    </w:p>
    <w:p w:rsidR="00337F15" w:rsidRPr="00653729" w:rsidRDefault="00337F15" w:rsidP="00337F15"/>
    <w:p w:rsidR="00F9697D" w:rsidRDefault="00F9697D" w:rsidP="00F9697D">
      <w:pPr>
        <w:pStyle w:val="Heading3"/>
      </w:pPr>
      <w:r>
        <w:lastRenderedPageBreak/>
        <w:t>Leftist Movments</w:t>
      </w:r>
    </w:p>
    <w:p w:rsidR="00F9697D" w:rsidRDefault="00F9697D" w:rsidP="00BF3A71">
      <w:pPr>
        <w:pStyle w:val="Heading4"/>
      </w:pPr>
      <w:r>
        <w:t xml:space="preserve">Leftist movements are all discourse and no action. Movements think about the theories are going to act but never attack the arteries of the hyperobjects they critique. </w:t>
      </w:r>
    </w:p>
    <w:p w:rsidR="00F9697D" w:rsidRPr="0037485D" w:rsidRDefault="00F9697D" w:rsidP="00F9697D">
      <w:pPr>
        <w:pStyle w:val="card"/>
        <w:ind w:left="0"/>
        <w:rPr>
          <w:sz w:val="16"/>
          <w:szCs w:val="16"/>
        </w:rPr>
      </w:pPr>
      <w:r w:rsidRPr="001F25A7">
        <w:rPr>
          <w:rStyle w:val="Style13ptBold"/>
          <w:rFonts w:eastAsiaTheme="majorEastAsia"/>
        </w:rPr>
        <w:t>Bryant 12</w:t>
      </w:r>
      <w:r>
        <w:rPr>
          <w:rFonts w:ascii="Calibri" w:eastAsiaTheme="majorEastAsia" w:hAnsi="Calibri" w:cstheme="majorBidi"/>
          <w:b/>
          <w:bCs/>
          <w:iCs/>
          <w:sz w:val="26"/>
        </w:rPr>
        <w:t xml:space="preserve"> </w:t>
      </w:r>
      <w:r w:rsidRPr="0037485D">
        <w:rPr>
          <w:rFonts w:eastAsiaTheme="majorEastAsia"/>
          <w:sz w:val="16"/>
          <w:szCs w:val="16"/>
        </w:rPr>
        <w:t>(Levi, prof of phil @ Collin College, McKenzie Wark: How Do You Occupy an Abstraction</w:t>
      </w:r>
      <w:proofErr w:type="gramStart"/>
      <w:r w:rsidRPr="0037485D">
        <w:rPr>
          <w:rFonts w:eastAsiaTheme="majorEastAsia"/>
          <w:sz w:val="16"/>
          <w:szCs w:val="16"/>
        </w:rPr>
        <w:t>?,</w:t>
      </w:r>
      <w:proofErr w:type="gramEnd"/>
      <w:r w:rsidRPr="0037485D">
        <w:rPr>
          <w:rFonts w:eastAsiaTheme="majorEastAsia"/>
          <w:sz w:val="16"/>
          <w:szCs w:val="16"/>
        </w:rPr>
        <w:t xml:space="preserve"> http://larvalsubjects.wordpress.com/2012/08/04/mckenzie-wark-how-do-you-occupy-an-abstraction/) &lt;this evidence has been modified and we don’t endorse gendered language&gt;</w:t>
      </w:r>
    </w:p>
    <w:p w:rsidR="00F9697D" w:rsidRPr="00556E85" w:rsidRDefault="00F9697D" w:rsidP="00F9697D">
      <w:pPr>
        <w:pStyle w:val="BodyText2"/>
        <w:rPr>
          <w:rStyle w:val="StyleUnderline"/>
        </w:rPr>
      </w:pPr>
      <w:r w:rsidRPr="00556E85">
        <w:rPr>
          <w:rFonts w:ascii="Times New Roman" w:eastAsia="Times New Roman" w:hAnsi="Times New Roman" w:cs="Times New Roman"/>
          <w:sz w:val="14"/>
          <w:szCs w:val="20"/>
        </w:rPr>
        <w:t xml:space="preserve">Here </w:t>
      </w:r>
      <w:r w:rsidRPr="00556E85">
        <w:rPr>
          <w:rStyle w:val="StyleUnderline"/>
        </w:rPr>
        <w:t>I’m</w:t>
      </w:r>
      <w:r w:rsidRPr="00556E85">
        <w:rPr>
          <w:rFonts w:ascii="Times New Roman" w:eastAsia="Times New Roman" w:hAnsi="Times New Roman" w:cs="Times New Roman"/>
          <w:sz w:val="14"/>
          <w:szCs w:val="20"/>
        </w:rPr>
        <w:t xml:space="preserve"> </w:t>
      </w:r>
      <w:r w:rsidRPr="00556E85">
        <w:rPr>
          <w:rStyle w:val="StyleUnderline"/>
        </w:rPr>
        <w:t>also inclined to say that we need to be clear about system references in our political theorizing and action.  We think a lot about the content of our political theorizing and positions, but I don’t think we think a lot about how our political theories are supposed to actually act in the world.  As a result, much contemporary leftist political theory ends up in a performative contradiction.</w:t>
      </w:r>
      <w:r w:rsidRPr="00556E85">
        <w:rPr>
          <w:rFonts w:ascii="Times New Roman" w:eastAsia="Times New Roman" w:hAnsi="Times New Roman" w:cs="Times New Roman"/>
          <w:sz w:val="14"/>
          <w:szCs w:val="20"/>
        </w:rPr>
        <w:t xml:space="preserve">  It claims, following Marx, that </w:t>
      </w:r>
      <w:proofErr w:type="gramStart"/>
      <w:r w:rsidRPr="00556E85">
        <w:rPr>
          <w:rFonts w:ascii="Times New Roman" w:eastAsia="Times New Roman" w:hAnsi="Times New Roman" w:cs="Times New Roman"/>
          <w:sz w:val="14"/>
          <w:szCs w:val="20"/>
        </w:rPr>
        <w:t>it’s</w:t>
      </w:r>
      <w:proofErr w:type="gramEnd"/>
      <w:r w:rsidRPr="00556E85">
        <w:rPr>
          <w:rFonts w:ascii="Times New Roman" w:eastAsia="Times New Roman" w:hAnsi="Times New Roman" w:cs="Times New Roman"/>
          <w:sz w:val="14"/>
          <w:szCs w:val="20"/>
        </w:rPr>
        <w:t xml:space="preserve"> aim is not to represent the world but to change it, yet it never escapes the burrows of academic journals, conferences, and presses to actually do so.  Like the Rat-Man’s </w:t>
      </w:r>
      <w:r w:rsidRPr="00556E85">
        <w:rPr>
          <w:rStyle w:val="StyleUnderline"/>
        </w:rPr>
        <w:t>obsessional neurosis where his actions in returning the glasses were actually designed to fail, there seems to be a built in tendency in these forms of theorization to unconsciously organize their own failure.  And here I can’t resist suggesting that this comes as no surprise given that, in Lacanian terms, the left is the position of the hysteric and as such has “a desire for an unsatisfied desire”.  In such circumstances the worst thing consists in getting what you want.  We on the left need to traverse our fantasy so as to avoid this sterile and self-defeating repetition; and this entails shifting from the position of political critique</w:t>
      </w:r>
      <w:r w:rsidRPr="00556E85">
        <w:rPr>
          <w:rFonts w:ascii="Times New Roman" w:eastAsia="Times New Roman" w:hAnsi="Times New Roman" w:cs="Times New Roman"/>
          <w:sz w:val="14"/>
          <w:szCs w:val="20"/>
        </w:rPr>
        <w:t xml:space="preserve"> (hysterical protest), </w:t>
      </w:r>
      <w:r w:rsidRPr="00556E85">
        <w:rPr>
          <w:rStyle w:val="StyleUnderline"/>
        </w:rPr>
        <w:t>to political construction– actually envisioning and building alternatives. So what’s the issue with system-reference?</w:t>
      </w:r>
      <w:r w:rsidRPr="00556E85">
        <w:rPr>
          <w:rFonts w:ascii="Times New Roman" w:eastAsia="Times New Roman" w:hAnsi="Times New Roman" w:cs="Times New Roman"/>
          <w:sz w:val="14"/>
          <w:szCs w:val="20"/>
        </w:rPr>
        <w:t xml:space="preserve">  The great autopoietic sociological systems theorist, Niklas Luhmann, makes this point nicely.  For Luhmann, </w:t>
      </w:r>
      <w:r w:rsidRPr="00556E85">
        <w:rPr>
          <w:rStyle w:val="StyleUnderline"/>
        </w:rPr>
        <w:t>there are intra-systemic references and inter-systemic references.  Intra-systemic references refer to processes that are strictly for the sake of reproducing or maintaining the system in question.  Take the example of a cell.  A cell, for-itself, is not for anything beyond itself.  The processes that take place within the cell are simply for continuing the existence of the cell across time.</w:t>
      </w:r>
      <w:r w:rsidRPr="00556E85">
        <w:rPr>
          <w:rFonts w:ascii="Times New Roman" w:eastAsia="Times New Roman" w:hAnsi="Times New Roman" w:cs="Times New Roman"/>
          <w:sz w:val="14"/>
          <w:szCs w:val="20"/>
        </w:rPr>
        <w:t xml:space="preserve">  </w:t>
      </w:r>
      <w:r w:rsidRPr="00556E85">
        <w:rPr>
          <w:rStyle w:val="StyleUnderline"/>
        </w:rPr>
        <w:t>While the cell might certainly emit various chemicals and hormones as a result of these processes, from its own intra-systemic perspective, it is not for the sake of affecting these other cells with those hormones.  They’re simply by-products.  Capitalism or economy is similar.  Capitalists talk a good game about benefiting the rest of the world through the technologies they produce, the medicines they create</w:t>
      </w:r>
      <w:r w:rsidRPr="00556E85">
        <w:rPr>
          <w:rFonts w:ascii="Times New Roman" w:eastAsia="Times New Roman" w:hAnsi="Times New Roman" w:cs="Times New Roman"/>
          <w:sz w:val="14"/>
          <w:szCs w:val="20"/>
        </w:rPr>
        <w:t xml:space="preserve"> (though usually it’s government and universities that invent these medicines), </w:t>
      </w:r>
      <w:r w:rsidRPr="00556E85">
        <w:rPr>
          <w:rStyle w:val="StyleUnderline"/>
        </w:rPr>
        <w:t>the jobs they create, etc., but really the sole aim of any corporation is identical to that of a cell:  to endure through time or reproduce itself through the production of capital.  This production of capital is not for anything and does not refer to anything outside itself.</w:t>
      </w:r>
      <w:r w:rsidRPr="00556E85">
        <w:rPr>
          <w:rFonts w:ascii="Times New Roman" w:eastAsia="Times New Roman" w:hAnsi="Times New Roman" w:cs="Times New Roman"/>
          <w:sz w:val="14"/>
          <w:szCs w:val="20"/>
        </w:rPr>
        <w:t xml:space="preserve">  These operations of capital production are intra-systemic.  </w:t>
      </w:r>
      <w:r w:rsidRPr="00556E85">
        <w:rPr>
          <w:rStyle w:val="StyleUnderline"/>
        </w:rPr>
        <w:t>By contrast, inter-systemic operations would refer to something outside the system and its auto-reproduction.  They would be for something else. Luhmann argues that every autopoietic system has this sort of intra-systemic dimension.  Autopoietic systems are, above all, organized around maintaining themselves or enduring.  This raises serious questions about academic political theory.  Academia is an autopoietic system.  As an autopoietic system, it aims to endure, reproduce itself, etc</w:t>
      </w:r>
      <w:r w:rsidRPr="00556E85">
        <w:rPr>
          <w:rFonts w:ascii="Times New Roman" w:eastAsia="Times New Roman" w:hAnsi="Times New Roman" w:cs="Times New Roman"/>
          <w:sz w:val="14"/>
          <w:szCs w:val="20"/>
        </w:rPr>
        <w:t xml:space="preserve">.  It must engage in operations or procedures from moment to moment to do so.  These operations consist in the production of students that eventually become scholars or professors, the writing of articles, the giving of conferences, the production of books and classes, etc.  All of these are operations through which the academic system maintains itself across time.  The horrifying consequence of this is that the reasons we might give for why we do what we do might (and often) have little to do with what’s actually taking place in system continuance.  We say that our articles are designed to demolish capital, inequality, sexism, homophobia, climate disaster, etc., but if we look at how this system actually functions we suspect that the references here are only intra-systemic, that they are only addressing the choir or other academics, that they are only about maintaining that system, and that they never proliferate through the broader world.  Indeed, our very style is often a big fuck you to the rest of the world as it </w:t>
      </w:r>
      <w:proofErr w:type="gramStart"/>
      <w:r w:rsidRPr="00556E85">
        <w:rPr>
          <w:rFonts w:ascii="Times New Roman" w:eastAsia="Times New Roman" w:hAnsi="Times New Roman" w:cs="Times New Roman"/>
          <w:sz w:val="14"/>
          <w:szCs w:val="20"/>
        </w:rPr>
        <w:t>requires</w:t>
      </w:r>
      <w:proofErr w:type="gramEnd"/>
      <w:r w:rsidRPr="00556E85">
        <w:rPr>
          <w:rFonts w:ascii="Times New Roman" w:eastAsia="Times New Roman" w:hAnsi="Times New Roman" w:cs="Times New Roman"/>
          <w:sz w:val="14"/>
          <w:szCs w:val="20"/>
        </w:rPr>
        <w:t xml:space="preserve"> expert knowledge to be comprehended, thereby insuring that it can have no impact on broader collectives to produce change.  Seen in this light, it becomes clear that our talk about changing the world is a sort of alibi, a sort of rationalization, for a very different set of operations that are taking place.  Just as the capitalist says he’s trying to benefit the world, the academic tries to say he’s trying to change the world when all he’s really doing is maintaining a particular operationally closed autopoietic system.  How to break this closure is a key question for any truly engaged political theory.  And part of breaking that closure will entail eating some humble pie.  Adam Kotsko wrote a wonderful and hilarious post on the absurdities of some political theorizing and its self-importance today.  We’ve failed horribly with university politics and defending the humanities, yet in our holier-than-thou attitudes we call for a direct move to communism.  Perhaps we need to reflect a bit on ourselves and our strategies and what political theory should be about. Setting all this aside, I think there’s a danger in Wark’s claims about abstraction (though I think he’s asking the right sort of question).  The danger in treating hyperobjects like capitalism as being everywhere and nowhere is that our ability to act becomes paralyzed.  A</w:t>
      </w:r>
      <w:r w:rsidRPr="00556E85">
        <w:rPr>
          <w:rStyle w:val="StyleUnderline"/>
        </w:rPr>
        <w:t>s a materialist, I’m committed to the thesis that everything is ultimately material and requires some sort of material embodiment.  If that’s true, it follows that there are points of purchase on every object, even where that object is a hyperobject.  This is why, given the current form that power takes or the age of hyperobjects, I believe that forms of theory such as new materialism, object-oriented ontology, and actor-network theory are more important than eve</w:t>
      </w:r>
      <w:r w:rsidRPr="00556E85">
        <w:rPr>
          <w:rFonts w:ascii="Times New Roman" w:eastAsia="Times New Roman" w:hAnsi="Times New Roman" w:cs="Times New Roman"/>
          <w:sz w:val="14"/>
          <w:szCs w:val="20"/>
        </w:rPr>
        <w:t xml:space="preserve">r (clearly the Whiteheadians are out as they see everything as internally related, as an organism, and therefore have no way of theorizing change and political engagement; they’re quasi-Hegelian, justifying even the discord in the world as a part of “god’s” selection and harmonization of intensities). </w:t>
      </w:r>
      <w:r w:rsidRPr="00556E85">
        <w:rPr>
          <w:rStyle w:val="StyleUnderline"/>
        </w:rPr>
        <w:t xml:space="preserve">The important thing to remember is that hyperobjects like capitalism are unable to function without a material base.  They require highways, shipping routes, trains and railroads, fiber optic cables for communication, and a host of other things </w:t>
      </w:r>
      <w:r w:rsidRPr="00556E85">
        <w:rPr>
          <w:rStyle w:val="StyleUnderline"/>
        </w:rPr>
        <w:lastRenderedPageBreak/>
        <w:t>besides.</w:t>
      </w:r>
      <w:r w:rsidRPr="00556E85">
        <w:rPr>
          <w:rFonts w:ascii="Times New Roman" w:eastAsia="Times New Roman" w:hAnsi="Times New Roman" w:cs="Times New Roman"/>
          <w:sz w:val="14"/>
          <w:szCs w:val="20"/>
        </w:rPr>
        <w:t xml:space="preserve">  Without what Shannon Mattern calls “infrastructure”, it’s impossible for this particular hyperobject exists.  </w:t>
      </w:r>
      <w:r w:rsidRPr="00556E85">
        <w:rPr>
          <w:rStyle w:val="StyleUnderline"/>
        </w:rPr>
        <w:t xml:space="preserve">Every hyperobject requires its arteries.  Information, markets, trade, </w:t>
      </w:r>
      <w:proofErr w:type="gramStart"/>
      <w:r w:rsidRPr="00556E85">
        <w:rPr>
          <w:rStyle w:val="StyleUnderline"/>
        </w:rPr>
        <w:t>require</w:t>
      </w:r>
      <w:proofErr w:type="gramEnd"/>
      <w:r w:rsidRPr="00556E85">
        <w:rPr>
          <w:rStyle w:val="StyleUnderline"/>
        </w:rPr>
        <w:t xml:space="preserve"> the paths along which they travel and capitalism as we know it today would not be possible without its paths.  The problem with so much political theory today is that it focuses on the semiosphere in the form of ideologies, discourses, narratives, laws, etc., ignoring the arteries required for the semiosphere to exercise its power.</w:t>
      </w:r>
      <w:r w:rsidRPr="00556E85">
        <w:rPr>
          <w:rFonts w:ascii="Times New Roman" w:eastAsia="Times New Roman" w:hAnsi="Times New Roman" w:cs="Times New Roman"/>
          <w:sz w:val="14"/>
          <w:szCs w:val="20"/>
        </w:rPr>
        <w:t xml:space="preserve">  For example, we get OWS standing in front of Wall Street protesting– engaging in a speech act –yet one wonders if speech is an adequate way of addressing the sort of system we exist in.  Returning to system’s theory, is the system of capital based on individual decisions of bankers and CEO’s, or does the system itself have its own cognition, </w:t>
      </w:r>
      <w:proofErr w:type="gramStart"/>
      <w:r w:rsidRPr="00556E85">
        <w:rPr>
          <w:rFonts w:ascii="Times New Roman" w:eastAsia="Times New Roman" w:hAnsi="Times New Roman" w:cs="Times New Roman"/>
          <w:sz w:val="14"/>
          <w:szCs w:val="20"/>
        </w:rPr>
        <w:t>it’s</w:t>
      </w:r>
      <w:proofErr w:type="gramEnd"/>
      <w:r w:rsidRPr="00556E85">
        <w:rPr>
          <w:rFonts w:ascii="Times New Roman" w:eastAsia="Times New Roman" w:hAnsi="Times New Roman" w:cs="Times New Roman"/>
          <w:sz w:val="14"/>
          <w:szCs w:val="20"/>
        </w:rPr>
        <w:t xml:space="preserve"> own mode of action, that they’re ineluctably trapped in?  Isn’t there a sort of humanist prejudice embodied in this form of political engagement?  It has value in that it might create larger collectives of people to fight these intelligent aliens that live amongst us (markets, corporations, etc), but it doesn’t address these aliens themselves because it doesn’t even acknowledge their existence. What we need is a politics adequate to hyperobjects, and that is above all a politics that targets arteries.  </w:t>
      </w:r>
      <w:r w:rsidRPr="00556E85">
        <w:rPr>
          <w:rStyle w:val="StyleUnderline"/>
        </w:rPr>
        <w:t>OOO, new materialism, and actor-network theory are often criticized for being “apolitical” by people who are fascinated with political declarations, who are obsessed with showing that your papers are in order, that you’ve chosen the right team, and that see critique and protest as the real mode of political engagement.  But it is not clear what difference these theorists are making and how they are escaping intra-systemic self-reference and auto-reproduction.  But the message of these orientations is “to the things themselves!”, “to the assemblages themselves!”  “Quit your macho blather about where you stand, and actually map power and how it exercises itself!”  And part of this re-orientation of politics, if it exists, consists in rendering deconstruction far more concrete.  Deconstruction would no longer show merely the leaks in any system and its diacritical oppositions, it would go to the things themselves.  What does that mean?  It means that deconstruction would practice onto-cartography or identify the arteries by which capitalism perpetuates itself and find ways to block them.</w:t>
      </w:r>
      <w:r w:rsidRPr="00556E85">
        <w:rPr>
          <w:rFonts w:ascii="Times New Roman" w:eastAsia="Times New Roman" w:hAnsi="Times New Roman" w:cs="Times New Roman"/>
          <w:sz w:val="14"/>
          <w:szCs w:val="20"/>
        </w:rPr>
        <w:t xml:space="preserve">  </w:t>
      </w:r>
      <w:r w:rsidRPr="00556E85">
        <w:rPr>
          <w:rStyle w:val="StyleUnderline"/>
        </w:rPr>
        <w:t xml:space="preserve">You want to topple the 1% and get their attention?  Don’t stand in front of Wall Street and bitch [yell] at bankers and brokers, occupy a highway.  Hack a satellite and shut down communications.  Block a port.  Erase data banks, etc.  Block the arteries; block the paths that this hyperobject requires to sustain </w:t>
      </w:r>
      <w:proofErr w:type="gramStart"/>
      <w:r w:rsidRPr="00556E85">
        <w:rPr>
          <w:rStyle w:val="StyleUnderline"/>
        </w:rPr>
        <w:t>itself</w:t>
      </w:r>
      <w:proofErr w:type="gramEnd"/>
      <w:r w:rsidRPr="00556E85">
        <w:rPr>
          <w:rStyle w:val="StyleUnderline"/>
        </w:rPr>
        <w:t>.  This is the only way you will tilt the hands of power and create bargaining power with government organs of capital and corporations.  You have to hit them where they live, in their arteries.</w:t>
      </w:r>
      <w:r w:rsidRPr="00556E85">
        <w:rPr>
          <w:rFonts w:ascii="Times New Roman" w:eastAsia="Times New Roman" w:hAnsi="Times New Roman" w:cs="Times New Roman"/>
          <w:sz w:val="14"/>
          <w:szCs w:val="20"/>
        </w:rPr>
        <w:t xml:space="preserve">  </w:t>
      </w:r>
      <w:r w:rsidRPr="00556E85">
        <w:rPr>
          <w:rStyle w:val="StyleUnderline"/>
        </w:rPr>
        <w:t>Did anyone ever change their diet without being told that they would die?  Your critique is an important and indispensable step, but if you really wish to produce change you need to find ways to create heart attacks and aneurysms.  Short of that, your activity is just masturbation.  But this requires coming to discern where the arteries are and doing a little less critique of cultural artifacts and ideologies.  Yet choose your targets carefully.</w:t>
      </w:r>
      <w:r w:rsidRPr="00556E85">
        <w:rPr>
          <w:rFonts w:ascii="Times New Roman" w:eastAsia="Times New Roman" w:hAnsi="Times New Roman" w:cs="Times New Roman"/>
          <w:sz w:val="14"/>
          <w:szCs w:val="20"/>
        </w:rPr>
        <w:t xml:space="preserve">  The problem with the Seattle protests was that they chose idiotic targets and simply acted on impotent rage</w:t>
      </w:r>
      <w:r w:rsidRPr="00556E85">
        <w:rPr>
          <w:rStyle w:val="StyleUnderline"/>
        </w:rPr>
        <w:t xml:space="preserve">.  A window is not an artery.  It doesn’t organize a flow of communication and capital.  It’s the arteries that you need to locate.  I guess this </w:t>
      </w:r>
      <w:r w:rsidRPr="00556E85">
        <w:rPr>
          <w:sz w:val="14"/>
        </w:rPr>
        <w:t>post</w:t>
      </w:r>
      <w:r w:rsidRPr="00556E85">
        <w:rPr>
          <w:rStyle w:val="StyleUnderline"/>
        </w:rPr>
        <w:t xml:space="preserve"> will get Homeland Security after me.</w:t>
      </w:r>
    </w:p>
    <w:p w:rsidR="00F9697D" w:rsidRPr="001F25A7" w:rsidRDefault="00F9697D" w:rsidP="00F9697D"/>
    <w:p w:rsidR="009119C2" w:rsidRDefault="009119C2" w:rsidP="009119C2">
      <w:pPr>
        <w:pStyle w:val="Heading3"/>
      </w:pPr>
      <w:r>
        <w:lastRenderedPageBreak/>
        <w:t>Local Harms</w:t>
      </w:r>
    </w:p>
    <w:p w:rsidR="009119C2" w:rsidRPr="00814D95" w:rsidRDefault="009119C2" w:rsidP="009119C2">
      <w:pPr>
        <w:pStyle w:val="Heading4"/>
      </w:pPr>
      <w:r w:rsidRPr="00814D95">
        <w:t>Their Environmental rhetoric forecloses the possibility of an understanding of nature as a fluid mesh. Only this realization can create an ethic on Co-Existence</w:t>
      </w:r>
    </w:p>
    <w:p w:rsidR="009119C2" w:rsidRDefault="009119C2" w:rsidP="009119C2">
      <w:r>
        <w:rPr>
          <w:rStyle w:val="Heading4Char"/>
        </w:rPr>
        <w:t>Morton, 10</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62" w:history="1">
        <w:r>
          <w:rPr>
            <w:rStyle w:val="Hyperlink"/>
          </w:rPr>
          <w:t>http://site.ebrary.com/lib/apus/Doc?id=10496853&amp;ppg=41..page</w:t>
        </w:r>
      </w:hyperlink>
      <w:r>
        <w:t xml:space="preserve">   </w:t>
      </w:r>
      <w:r>
        <w:rPr>
          <w:rStyle w:val="StyleUnderline"/>
          <w:u w:val="none"/>
        </w:rPr>
        <w:t>30-31</w:t>
      </w:r>
      <w:r>
        <w:t>//NotJacob</w:t>
      </w:r>
    </w:p>
    <w:p w:rsidR="009119C2" w:rsidRDefault="009119C2" w:rsidP="009119C2">
      <w:pPr>
        <w:rPr>
          <w:rStyle w:val="StyleUnderline"/>
          <w:u w:val="none"/>
        </w:rPr>
      </w:pPr>
    </w:p>
    <w:p w:rsidR="009119C2" w:rsidRDefault="009119C2" w:rsidP="009119C2">
      <w:pPr>
        <w:rPr>
          <w:rStyle w:val="StyleUnderline"/>
          <w:u w:val="none"/>
        </w:rPr>
      </w:pPr>
      <w:r w:rsidRPr="00C14453">
        <w:rPr>
          <w:rStyle w:val="StyleUnderline"/>
        </w:rPr>
        <w:t>The mesh consists of infinite connections and infinitesimal differences. Few would argue that a single evolutionary change isn’t minute</w:t>
      </w:r>
      <w:r>
        <w:rPr>
          <w:rStyle w:val="StyleUnderline"/>
          <w:u w:val="none"/>
        </w:rPr>
        <w:t xml:space="preserve">. 29 </w:t>
      </w:r>
      <w:r w:rsidRPr="00C14453">
        <w:rPr>
          <w:rStyle w:val="StyleUnderline"/>
        </w:rPr>
        <w:t>Scale is infinite in both directions: infinite in size and infinite in detail. And each being in the mesh interacts with others. The mesh isn’t static.</w:t>
      </w:r>
      <w:r>
        <w:rPr>
          <w:rStyle w:val="StyleUnderline"/>
          <w:u w:val="none"/>
        </w:rPr>
        <w:t xml:space="preserve"> 30 </w:t>
      </w:r>
      <w:r w:rsidRPr="00C14453">
        <w:rPr>
          <w:rStyle w:val="StyleUnderline"/>
        </w:rPr>
        <w:t>We can’t rigidly specify anything as irrelevant. If there is no background and therefore no foreground, then where are we? We orient ourselves according to backgrounds against which we stand out</w:t>
      </w:r>
      <w:r>
        <w:rPr>
          <w:rStyle w:val="StyleUnderline"/>
          <w:u w:val="none"/>
        </w:rPr>
        <w:t xml:space="preserve">. There is a word for a state without a foreground–background distinction: madness. The </w:t>
      </w:r>
      <w:r w:rsidRPr="00C14453">
        <w:rPr>
          <w:rStyle w:val="StyleUnderline"/>
        </w:rPr>
        <w:t>ecological crisis makes us aware of how interdependent everything is. This has resulted in a creepy sensation that there is literally no world anymore.</w:t>
      </w:r>
      <w:r>
        <w:rPr>
          <w:rStyle w:val="StyleUnderline"/>
          <w:u w:val="none"/>
        </w:rPr>
        <w:t xml:space="preserve"> </w:t>
      </w:r>
      <w:r w:rsidRPr="00C14453">
        <w:rPr>
          <w:rStyle w:val="StyleUnderline"/>
        </w:rPr>
        <w:t>We have gained Google Earth but lost the world. “World” means a location, a background against which our actions become significant</w:t>
      </w:r>
      <w:r>
        <w:rPr>
          <w:rStyle w:val="StyleUnderline"/>
          <w:u w:val="none"/>
        </w:rPr>
        <w:t xml:space="preserve">. But in a situation in which everything is potentially significant, we’re lost. It’s the same situation the schizophrenic finds herself in. She is unable to distinguish between information (foreground) and noise (background). 31 </w:t>
      </w:r>
      <w:r w:rsidRPr="00C14453">
        <w:rPr>
          <w:rStyle w:val="StyleUnderline"/>
        </w:rPr>
        <w:t>So she hears voices coming from the radiator, yet hears speech as meaningless burbling. Everything seems threateningly meaningful, but she can’t pin down what the meaning is</w:t>
      </w:r>
      <w:r>
        <w:rPr>
          <w:rStyle w:val="StyleUnderline"/>
          <w:u w:val="none"/>
        </w:rPr>
        <w:t>. 31</w:t>
      </w:r>
      <w:r w:rsidRPr="00C14453">
        <w:rPr>
          <w:rStyle w:val="StyleUnderline"/>
        </w:rPr>
        <w:t xml:space="preserve"> The more we become aware of the dangers of ecological instability— extinctions, melting ice caps, rising sea levels, starvation—the more we find ourselves lacking a reference point</w:t>
      </w:r>
      <w:r w:rsidRPr="00C14453">
        <w:t xml:space="preserve">. </w:t>
      </w:r>
      <w:r>
        <w:rPr>
          <w:rStyle w:val="StyleUnderline"/>
          <w:u w:val="none"/>
        </w:rPr>
        <w:t xml:space="preserve">When we think big we discover a hole in our psychological universe. There is no way of measuring anything anymore, since there is nowhere “outside” this universe from which to take an impartial measurement. Strangely, thinking big doesn’t mean that we put everything in a big box. </w:t>
      </w:r>
      <w:proofErr w:type="gramStart"/>
      <w:r w:rsidRPr="00C14453">
        <w:rPr>
          <w:rStyle w:val="StyleUnderline"/>
        </w:rPr>
        <w:t>Thinking big means that the box melts into nothing in our hands.</w:t>
      </w:r>
      <w:proofErr w:type="gramEnd"/>
      <w:r w:rsidRPr="00C14453">
        <w:rPr>
          <w:rStyle w:val="StyleUnderline"/>
        </w:rPr>
        <w:t xml:space="preserve">  We’re losing the very ground under our feet. In philosophical language, we’re not just losing “ontological” levels of meaningfulness. We’re losing the “ontic,” the actual physical level we trusted for so long. Imagine all the air we breathe becoming unbreathable.</w:t>
      </w:r>
      <w:r>
        <w:rPr>
          <w:rStyle w:val="StyleUnderline"/>
          <w:u w:val="none"/>
        </w:rPr>
        <w:t xml:space="preserve"> </w:t>
      </w:r>
      <w:r w:rsidRPr="00C14453">
        <w:rPr>
          <w:rStyle w:val="StyleUnderline"/>
        </w:rPr>
        <w:t>There will be no more environmental poetry because we will all be dead</w:t>
      </w:r>
      <w:r>
        <w:rPr>
          <w:rStyle w:val="StyleUnderline"/>
          <w:u w:val="none"/>
        </w:rPr>
        <w:t>.</w:t>
      </w:r>
      <w:r w:rsidRPr="00C14453">
        <w:rPr>
          <w:rStyle w:val="StyleUnderline"/>
        </w:rPr>
        <w:t xml:space="preserve"> Some ecological language appears to delight in this, even sadistically, by imagining what the world would be like without us. Some deep ecological writing anticipates a day when humans are obliterated like a toxic virus or vermin</w:t>
      </w:r>
      <w:r>
        <w:rPr>
          <w:rStyle w:val="StyleUnderline"/>
          <w:u w:val="none"/>
        </w:rPr>
        <w:t xml:space="preserve">. Other texts imagine “the day after tomorrow.” 32 It’s hard to be here right now. There is some relief in picturing ourselves dead. </w:t>
      </w:r>
      <w:proofErr w:type="gramStart"/>
      <w:r>
        <w:rPr>
          <w:rStyle w:val="StyleUnderline"/>
          <w:u w:val="none"/>
        </w:rPr>
        <w:t>I fi nd this more than disturbing.</w:t>
      </w:r>
      <w:proofErr w:type="gramEnd"/>
      <w:r>
        <w:rPr>
          <w:rStyle w:val="StyleUnderline"/>
          <w:u w:val="none"/>
        </w:rPr>
        <w:t xml:space="preserve"> Awareness of the mesh doesn’t bring out the best in people. There is a horrible bliss in becoming aware of what H. P. Lovecraft calls the fact “that one is no longer a definite being distinguished from other beings.” 33 </w:t>
      </w:r>
      <w:proofErr w:type="gramStart"/>
      <w:r>
        <w:rPr>
          <w:rStyle w:val="StyleUnderline"/>
          <w:u w:val="none"/>
        </w:rPr>
        <w:t>It’s</w:t>
      </w:r>
      <w:proofErr w:type="gramEnd"/>
      <w:r>
        <w:rPr>
          <w:rStyle w:val="StyleUnderline"/>
          <w:u w:val="none"/>
        </w:rPr>
        <w:t xml:space="preserve"> important not to panic and, strange to say, overreact to the tear in the real. </w:t>
      </w:r>
      <w:proofErr w:type="gramStart"/>
      <w:r>
        <w:rPr>
          <w:rStyle w:val="StyleUnderline"/>
          <w:u w:val="none"/>
        </w:rPr>
        <w:t>If it has always been there, it’s not so bad, is it?</w:t>
      </w:r>
      <w:proofErr w:type="gramEnd"/>
      <w:r>
        <w:rPr>
          <w:rStyle w:val="StyleUnderline"/>
          <w:u w:val="none"/>
        </w:rPr>
        <w:t xml:space="preserve">  +++++++++++++++++++++++++++++++++++++ </w:t>
      </w:r>
      <w:r w:rsidRPr="00C14453">
        <w:rPr>
          <w:rStyle w:val="StyleUnderline"/>
        </w:rPr>
        <w:t>It gets worse, because we’re losing the ground under our feet at the exact same time as we’re figuring out just how dependent upon that very ground we are. We fi nd ourselves pinned to the void</w:t>
      </w:r>
      <w:r>
        <w:rPr>
          <w:rStyle w:val="StyleUnderline"/>
          <w:u w:val="none"/>
        </w:rPr>
        <w:t xml:space="preserve">. Schizophrenia is a defense, a desperate attempt to restore a sense of solidity and consistency. </w:t>
      </w:r>
      <w:r w:rsidRPr="00C14453">
        <w:rPr>
          <w:rStyle w:val="StyleUnderline"/>
        </w:rPr>
        <w:t>It’s highly likely that some environmental rhetoric is delusive in this way. By reasserting a lost harmony with a lost lifeworld, this rhetoric tries desperately to paper over the crack</w:t>
      </w:r>
      <w:r>
        <w:rPr>
          <w:rStyle w:val="StyleUnderline"/>
          <w:u w:val="none"/>
        </w:rPr>
        <w:t xml:space="preserve">. </w:t>
      </w:r>
      <w:r w:rsidRPr="00C14453">
        <w:rPr>
          <w:rStyle w:val="StyleUnderline"/>
        </w:rPr>
        <w:t xml:space="preserve">The paper itself betrays the crack. Thinking big </w:t>
      </w:r>
      <w:r w:rsidRPr="00C14453">
        <w:rPr>
          <w:rStyle w:val="StyleUnderline"/>
        </w:rPr>
        <w:lastRenderedPageBreak/>
        <w:t>involves facing the meaninglessness and disorienting openness of the ecological thought</w:t>
      </w:r>
      <w:r>
        <w:rPr>
          <w:rStyle w:val="StyleUnderline"/>
          <w:u w:val="none"/>
        </w:rPr>
        <w:t xml:space="preserve">. 34 </w:t>
      </w:r>
      <w:r w:rsidRPr="00C14453">
        <w:rPr>
          <w:rStyle w:val="StyleUnderline"/>
        </w:rPr>
        <w:t>Interconnectedness isn’t snug and cozy. There is intimacy, as we shall see, but not predictable, warm fuzziness.</w:t>
      </w:r>
      <w:r>
        <w:rPr>
          <w:rStyle w:val="StyleUnderline"/>
          <w:u w:val="none"/>
        </w:rPr>
        <w:t xml:space="preserve">  </w:t>
      </w:r>
      <w:r w:rsidRPr="00C14453">
        <w:rPr>
          <w:rStyle w:val="StyleUnderline"/>
        </w:rPr>
        <w:t xml:space="preserve">Do we fill the hole in the world with holism and Heidegger? Or do we go all the way into the hole? Perhaps it’s a benign hole: through it we might 32 </w:t>
      </w:r>
      <w:proofErr w:type="gramStart"/>
      <w:r w:rsidRPr="00C14453">
        <w:rPr>
          <w:rStyle w:val="StyleUnderline"/>
        </w:rPr>
        <w:t>glimpse</w:t>
      </w:r>
      <w:proofErr w:type="gramEnd"/>
      <w:r w:rsidRPr="00C14453">
        <w:rPr>
          <w:rStyle w:val="StyleUnderline"/>
        </w:rPr>
        <w:t xml:space="preserve"> the </w:t>
      </w:r>
      <w:r w:rsidRPr="00C14453">
        <w:t>Universe. Many environmental writers tell us to “connect.”</w:t>
      </w:r>
      <w:r>
        <w:rPr>
          <w:rStyle w:val="StyleUnderline"/>
          <w:u w:val="none"/>
        </w:rPr>
        <w:t xml:space="preserve"> 35 </w:t>
      </w:r>
      <w:r w:rsidRPr="00C14453">
        <w:rPr>
          <w:rStyle w:val="StyleUnderline"/>
        </w:rPr>
        <w:t>The issue is more about regrouping: reestablishing some functioning fantasy that will do for now, to preserve our sanity. Yet this is radically impossib</w:t>
      </w:r>
      <w:r>
        <w:rPr>
          <w:rStyle w:val="StyleUnderline"/>
          <w:u w:val="none"/>
        </w:rPr>
        <w:t>le</w:t>
      </w:r>
      <w:r w:rsidRPr="00C14453">
        <w:rPr>
          <w:rStyle w:val="StyleUnderline"/>
        </w:rPr>
        <w:t>, because of the total nature of the catastrophe and the fact that there is no</w:t>
      </w:r>
      <w:r>
        <w:rPr>
          <w:rStyle w:val="StyleUnderline"/>
          <w:u w:val="none"/>
        </w:rPr>
        <w:t xml:space="preserve"> script for it (we are “still here,” and so on). It’s like waking up: it becomes impossible to go back to sleep and dream in good faith. The ecological disaster is like being in a cinema when suddenly the movie itself melts. Then the screen melts. Then the cinema itself melts. Or you realize your chair is crawling with maggots. You can’t just change the movie. Fantasizing at all becomes dubious.  </w:t>
      </w:r>
      <w:proofErr w:type="gramStart"/>
      <w:r>
        <w:rPr>
          <w:rStyle w:val="StyleUnderline"/>
          <w:u w:val="none"/>
        </w:rPr>
        <w:t>Denying the problem, like the Bush administration of 2001–2008, amplifies the danger.</w:t>
      </w:r>
      <w:proofErr w:type="gramEnd"/>
      <w:r>
        <w:rPr>
          <w:rStyle w:val="StyleUnderline"/>
          <w:u w:val="none"/>
        </w:rPr>
        <w:t xml:space="preserve"> </w:t>
      </w:r>
      <w:r w:rsidRPr="00C14453">
        <w:rPr>
          <w:rStyle w:val="StyleUnderline"/>
        </w:rPr>
        <w:t>And more subtle forms of denial exist. Wishing the problem away by “doing one’s bit”</w:t>
      </w:r>
      <w:r>
        <w:rPr>
          <w:rStyle w:val="StyleUnderline"/>
          <w:u w:val="none"/>
        </w:rPr>
        <w:t>—</w:t>
      </w:r>
      <w:r w:rsidRPr="00C14453">
        <w:rPr>
          <w:rStyle w:val="StyleUnderline"/>
        </w:rPr>
        <w:t>I use wartime rhetoric deliberately—is also avoiding the</w:t>
      </w:r>
      <w:r>
        <w:rPr>
          <w:rStyle w:val="StyleUnderline"/>
          <w:u w:val="none"/>
        </w:rPr>
        <w:t xml:space="preserve"> void. In the Second World War, British people hoarded tin cans to be made into aircraft and weapons. Whether or not the government really manufactured these products as a result, repetitive, compulsive activity kept horror at bay</w:t>
      </w:r>
      <w:r w:rsidRPr="00C14453">
        <w:rPr>
          <w:rStyle w:val="StyleUnderline"/>
        </w:rPr>
        <w:t>. Helpful as they are, recycling and other forms of individual and local action could also become ways of fending off the scope of the crisis and the vastness and depth of interconnectedness. These responses fit contemporary capitalist life. Being tidy and efficient is a good idea, but it isn’t the meaning of existence</w:t>
      </w:r>
      <w:r>
        <w:rPr>
          <w:rStyle w:val="StyleUnderline"/>
          <w:u w:val="none"/>
        </w:rPr>
        <w:t xml:space="preserve">. As Barack Obama memorably told his campaign staff in Fall 2008, </w:t>
      </w:r>
      <w:proofErr w:type="gramStart"/>
      <w:r>
        <w:rPr>
          <w:rStyle w:val="StyleUnderline"/>
          <w:u w:val="none"/>
        </w:rPr>
        <w:t>“ ‘we</w:t>
      </w:r>
      <w:proofErr w:type="gramEnd"/>
      <w:r>
        <w:rPr>
          <w:rStyle w:val="StyleUnderline"/>
          <w:u w:val="none"/>
        </w:rPr>
        <w:t xml:space="preserve"> can’t solve global warming because I f——ing changed light bulbs in my house. It’s because of something collective.’ ” 36 </w:t>
      </w:r>
    </w:p>
    <w:p w:rsidR="007465A7" w:rsidRDefault="007465A7" w:rsidP="007465A7">
      <w:pPr>
        <w:pStyle w:val="Heading3"/>
      </w:pPr>
      <w:r>
        <w:lastRenderedPageBreak/>
        <w:t xml:space="preserve">Mapping </w:t>
      </w:r>
    </w:p>
    <w:p w:rsidR="007465A7" w:rsidRPr="007465A7" w:rsidRDefault="007465A7" w:rsidP="00BF3A71">
      <w:pPr>
        <w:pStyle w:val="Heading4"/>
        <w:rPr>
          <w:rStyle w:val="Style13ptBold"/>
          <w:b/>
        </w:rPr>
      </w:pPr>
      <w:r w:rsidRPr="007465A7">
        <w:rPr>
          <w:rStyle w:val="Style13ptBold"/>
          <w:b/>
        </w:rPr>
        <w:t xml:space="preserve">The status quo cartography excludes the spatio-temporal </w:t>
      </w:r>
      <w:r>
        <w:rPr>
          <w:rStyle w:val="Style13ptBold"/>
          <w:b/>
        </w:rPr>
        <w:t>importance</w:t>
      </w:r>
      <w:r w:rsidRPr="007465A7">
        <w:rPr>
          <w:rStyle w:val="Style13ptBold"/>
          <w:b/>
        </w:rPr>
        <w:t xml:space="preserve"> of objects by looking only at the context of containment. </w:t>
      </w:r>
    </w:p>
    <w:p w:rsidR="007465A7" w:rsidRDefault="007465A7" w:rsidP="007465A7">
      <w:r w:rsidRPr="00F16446">
        <w:rPr>
          <w:rStyle w:val="Style13ptBold"/>
        </w:rPr>
        <w:t>Bryant 1</w:t>
      </w:r>
      <w:r>
        <w:rPr>
          <w:rStyle w:val="Style13ptBold"/>
        </w:rPr>
        <w:t>0</w:t>
      </w:r>
      <w:r>
        <w:rPr>
          <w:rFonts w:eastAsiaTheme="majorEastAsia" w:cstheme="majorBidi"/>
          <w:b/>
          <w:bCs/>
          <w:iCs/>
          <w:sz w:val="26"/>
        </w:rPr>
        <w:t xml:space="preserve"> </w:t>
      </w:r>
      <w:r w:rsidRPr="00F16446">
        <w:rPr>
          <w:rFonts w:eastAsiaTheme="majorEastAsia" w:cstheme="majorBidi"/>
          <w:bCs/>
          <w:iCs/>
          <w:sz w:val="16"/>
          <w:szCs w:val="16"/>
        </w:rPr>
        <w:t>(Levi, professor of philosophy at Collins College,</w:t>
      </w:r>
      <w:r>
        <w:rPr>
          <w:rFonts w:eastAsiaTheme="majorEastAsia" w:cstheme="majorBidi"/>
          <w:bCs/>
          <w:iCs/>
          <w:sz w:val="16"/>
          <w:szCs w:val="16"/>
        </w:rPr>
        <w:t xml:space="preserve"> </w:t>
      </w:r>
      <w:r w:rsidRPr="0078703E">
        <w:rPr>
          <w:rFonts w:eastAsiaTheme="majorEastAsia" w:cstheme="majorBidi"/>
          <w:bCs/>
          <w:iCs/>
          <w:sz w:val="16"/>
          <w:szCs w:val="16"/>
        </w:rPr>
        <w:t>http://larvalsubjects.wordpress.com/2010/10/04/spatio-temporal-cartographies/#more-4059</w:t>
      </w:r>
      <w:r>
        <w:rPr>
          <w:rFonts w:eastAsiaTheme="majorEastAsia" w:cstheme="majorBidi"/>
          <w:bCs/>
          <w:iCs/>
          <w:sz w:val="16"/>
          <w:szCs w:val="16"/>
        </w:rPr>
        <w:t xml:space="preserve"> October 4, 2010)</w:t>
      </w:r>
    </w:p>
    <w:p w:rsidR="007465A7" w:rsidRPr="0078703E" w:rsidRDefault="007465A7" w:rsidP="007465A7">
      <w:pPr>
        <w:rPr>
          <w:sz w:val="16"/>
        </w:rPr>
      </w:pPr>
      <w:r w:rsidRPr="0078703E">
        <w:rPr>
          <w:sz w:val="16"/>
        </w:rPr>
        <w:t xml:space="preserve">It is clear that the intuition I’m drawing on in these hypotheses about </w:t>
      </w:r>
      <w:r w:rsidRPr="0078703E">
        <w:rPr>
          <w:rStyle w:val="StyleUnderline"/>
        </w:rPr>
        <w:t>space and time are based on the idea of real relation.</w:t>
      </w:r>
      <w:r w:rsidRPr="0078703E">
        <w:rPr>
          <w:sz w:val="16"/>
        </w:rPr>
        <w:t xml:space="preserve"> In order to claim that there is a spatio-temporal relation between objects there must be a real relation between objects, such that</w:t>
      </w:r>
      <w:r w:rsidRPr="0078703E">
        <w:rPr>
          <w:rStyle w:val="StyleUnderline"/>
        </w:rPr>
        <w:t xml:space="preserve"> the one object has the capacity to perturb or irritate the other object.</w:t>
      </w:r>
      <w:r w:rsidRPr="0078703E">
        <w:rPr>
          <w:sz w:val="16"/>
        </w:rPr>
        <w:t xml:space="preserve"> </w:t>
      </w:r>
      <w:r w:rsidRPr="0078703E">
        <w:rPr>
          <w:rStyle w:val="StyleUnderline"/>
        </w:rPr>
        <w:t>These relations can be unilateral as in the case of the temporal relation</w:t>
      </w:r>
      <w:r w:rsidRPr="0078703E">
        <w:rPr>
          <w:sz w:val="16"/>
        </w:rPr>
        <w:t xml:space="preserve"> between Whitehead and Shaviro, where Whitehead can perturb Shaviro, yet where Shaviro is unable to perturb Whitehead; </w:t>
      </w:r>
      <w:r w:rsidRPr="0078703E">
        <w:rPr>
          <w:rStyle w:val="StyleUnderline"/>
        </w:rPr>
        <w:t>or they can be bilateral as in the case between Graham and I where we perturb one another. What we cannot assume</w:t>
      </w:r>
      <w:r w:rsidRPr="0078703E">
        <w:rPr>
          <w:sz w:val="16"/>
        </w:rPr>
        <w:t xml:space="preserve">, under this hypothesis, is </w:t>
      </w:r>
      <w:r w:rsidRPr="0078703E">
        <w:rPr>
          <w:rStyle w:val="StyleUnderline"/>
        </w:rPr>
        <w:t>that all objects belong to the same space and time</w:t>
      </w:r>
      <w:r w:rsidRPr="0078703E">
        <w:rPr>
          <w:sz w:val="16"/>
        </w:rPr>
        <w:t xml:space="preserve">. </w:t>
      </w:r>
      <w:r w:rsidRPr="0078703E">
        <w:rPr>
          <w:rStyle w:val="StyleUnderline"/>
        </w:rPr>
        <w:t>Rather, we get topologies of space of time</w:t>
      </w:r>
      <w:r w:rsidRPr="0078703E">
        <w:rPr>
          <w:sz w:val="16"/>
        </w:rPr>
        <w:t>, some of which are discontinuous with one another.</w:t>
      </w:r>
      <w:r w:rsidRPr="0078703E">
        <w:rPr>
          <w:sz w:val="12"/>
        </w:rPr>
        <w:t>¶</w:t>
      </w:r>
      <w:r w:rsidRPr="0078703E">
        <w:rPr>
          <w:sz w:val="16"/>
        </w:rPr>
        <w:t xml:space="preserve"> When space-time is thought in this way we get a very different conception of cartography that is topological in character. Traditional</w:t>
      </w:r>
      <w:r w:rsidRPr="0078703E">
        <w:rPr>
          <w:rStyle w:val="StyleUnderline"/>
        </w:rPr>
        <w:t xml:space="preserve"> cartography</w:t>
      </w:r>
      <w:r w:rsidRPr="0078703E">
        <w:rPr>
          <w:sz w:val="16"/>
        </w:rPr>
        <w:t xml:space="preserve"> (hopefully I’m not offending any geographers here who don’t accept such notions) </w:t>
      </w:r>
      <w:r w:rsidRPr="0078703E">
        <w:rPr>
          <w:rStyle w:val="StyleUnderline"/>
        </w:rPr>
        <w:t>tends to think space and time in terms of containment space and containment time, based on relations of adjacency</w:t>
      </w:r>
      <w:r w:rsidRPr="0078703E">
        <w:rPr>
          <w:sz w:val="16"/>
        </w:rPr>
        <w:t xml:space="preserve">. </w:t>
      </w:r>
      <w:r w:rsidRPr="0078703E">
        <w:rPr>
          <w:rStyle w:val="StyleUnderline"/>
        </w:rPr>
        <w:t>We see such a model of space in the map above where space is thought as adjacent relations between geographical bodies</w:t>
      </w:r>
      <w:r w:rsidRPr="0078703E">
        <w:rPr>
          <w:sz w:val="16"/>
        </w:rPr>
        <w:t xml:space="preserve">. </w:t>
      </w:r>
      <w:r w:rsidRPr="0078703E">
        <w:rPr>
          <w:rStyle w:val="StyleUnderline"/>
        </w:rPr>
        <w:t>Under the topological model of space-time I’m proposing, spatio-temporal relations would instead be diagrammed in terms of real relations among objects.</w:t>
      </w:r>
      <w:r w:rsidRPr="0078703E">
        <w:rPr>
          <w:sz w:val="16"/>
        </w:rPr>
        <w:t xml:space="preserve"> In such a diagram, for example, Graham in Cairo would be presented as more proximal to me than Eugene in the office next door. Likewise, there would be a temporal diagram of speculative realist thought defining their temporal relations to prior thinkers both remote in the order of containment time and close. Perhaps we could even render four-dimensional topological </w:t>
      </w:r>
      <w:r w:rsidRPr="0078703E">
        <w:rPr>
          <w:rStyle w:val="StyleUnderline"/>
        </w:rPr>
        <w:t>cartographies of various objects that capture these real relations in the order of space and time in a single diagram</w:t>
      </w:r>
      <w:r w:rsidRPr="0078703E">
        <w:rPr>
          <w:sz w:val="16"/>
        </w:rPr>
        <w:t>. Increasingly my thought on these matters is influenced by geographers such as Stuart Elden, J.P. Jones, and Keith Woodward (cf. especially Jones and Woodward, “Situating Flatness” in Transactions of the Institute of British Geographers, 32(2)).</w:t>
      </w:r>
    </w:p>
    <w:p w:rsidR="007465A7" w:rsidRPr="007465A7" w:rsidRDefault="007465A7" w:rsidP="007465A7"/>
    <w:p w:rsidR="00F9697D" w:rsidRDefault="00F9697D" w:rsidP="00F9697D">
      <w:pPr>
        <w:pStyle w:val="Heading3"/>
      </w:pPr>
      <w:r>
        <w:lastRenderedPageBreak/>
        <w:t>Oil</w:t>
      </w:r>
    </w:p>
    <w:p w:rsidR="00F9697D" w:rsidRPr="008F6540" w:rsidRDefault="00F9697D" w:rsidP="00BF3A71">
      <w:pPr>
        <w:pStyle w:val="Heading4"/>
        <w:rPr>
          <w:rStyle w:val="Style13ptBold"/>
          <w:sz w:val="22"/>
        </w:rPr>
      </w:pPr>
      <w:r>
        <w:t xml:space="preserve">Oil is an exorbitant energy source; it constitutes the only model of death and the only way out of life. How lives and politics are shaped is determined by their affordability in a petropolitical landscape. Openness to the any exterior modes of existence </w:t>
      </w:r>
      <w:proofErr w:type="gramStart"/>
      <w:r>
        <w:t>are</w:t>
      </w:r>
      <w:proofErr w:type="gramEnd"/>
      <w:r>
        <w:t xml:space="preserve"> confined by oil’s affordable horizon.</w:t>
      </w:r>
    </w:p>
    <w:p w:rsidR="00F9697D" w:rsidRPr="006D5815" w:rsidRDefault="00F9697D" w:rsidP="00F9697D">
      <w:proofErr w:type="gramStart"/>
      <w:r w:rsidRPr="00B33BE8">
        <w:rPr>
          <w:rStyle w:val="Style13ptBold"/>
        </w:rPr>
        <w:t>Negarestani</w:t>
      </w:r>
      <w:r>
        <w:rPr>
          <w:rStyle w:val="Style13ptBold"/>
        </w:rPr>
        <w:t xml:space="preserve"> 10 </w:t>
      </w:r>
      <w:r w:rsidRPr="0037485D">
        <w:rPr>
          <w:sz w:val="16"/>
          <w:szCs w:val="16"/>
        </w:rPr>
        <w:t>(Reza, Iranian Philosopher and Writer, “Solar Inferno and the Earthbound Abyss” Our Sun, 2010, 4.)</w:t>
      </w:r>
      <w:proofErr w:type="gramEnd"/>
    </w:p>
    <w:p w:rsidR="00F9697D" w:rsidRPr="000F6911" w:rsidRDefault="00F9697D" w:rsidP="00F9697D">
      <w:pPr>
        <w:rPr>
          <w:rStyle w:val="StyleUnderline"/>
        </w:rPr>
      </w:pPr>
      <w:r w:rsidRPr="00E2552B">
        <w:rPr>
          <w:sz w:val="16"/>
        </w:rPr>
        <w:t>According to the energetic models of psychology</w:t>
      </w:r>
      <w:r w:rsidRPr="00E2552B">
        <w:rPr>
          <w:sz w:val="12"/>
        </w:rPr>
        <w:t>¶</w:t>
      </w:r>
      <w:r w:rsidRPr="00E2552B">
        <w:rPr>
          <w:sz w:val="16"/>
        </w:rPr>
        <w:t xml:space="preserve"> (Freud, Reich, Ferenczi, et al.) the organic system – by virtue of its conservative and economical nature – seeks to fixate upon the first exorbitant source of energy that it directly encounters. This source of energy must surpass the lifespan of the organic system and issue forth a problematic amount of energy that exceeds the capacity of the organic system. </w:t>
      </w:r>
      <w:r w:rsidRPr="00267BA7">
        <w:rPr>
          <w:rStyle w:val="StyleUnderline"/>
        </w:rPr>
        <w:t xml:space="preserve">Consumption of this </w:t>
      </w:r>
      <w:r w:rsidRPr="00484FBE">
        <w:rPr>
          <w:rStyle w:val="StyleUnderline"/>
        </w:rPr>
        <w:t>exorbitant energy</w:t>
      </w:r>
      <w:r w:rsidRPr="00267BA7">
        <w:rPr>
          <w:rStyle w:val="StyleUnderline"/>
        </w:rPr>
        <w:t xml:space="preserve">, therefore, </w:t>
      </w:r>
      <w:r w:rsidRPr="00484FBE">
        <w:rPr>
          <w:rStyle w:val="StyleUnderline"/>
        </w:rPr>
        <w:t>becomes a problem for the organism</w:t>
      </w:r>
      <w:r w:rsidRPr="00267BA7">
        <w:rPr>
          <w:rStyle w:val="StyleUnderline"/>
        </w:rPr>
        <w:t xml:space="preserve">. For the organism, consequently, modes or courses of life are in fact solutions found and developed by the organism to confront the problem of consumption. </w:t>
      </w:r>
      <w:r w:rsidRPr="00E2552B">
        <w:rPr>
          <w:sz w:val="16"/>
        </w:rPr>
        <w:t>In other words,</w:t>
      </w:r>
      <w:r w:rsidRPr="00267BA7">
        <w:rPr>
          <w:rStyle w:val="StyleUnderline"/>
        </w:rPr>
        <w:t xml:space="preserve"> </w:t>
      </w:r>
      <w:r w:rsidRPr="00484FBE">
        <w:rPr>
          <w:rStyle w:val="StyleUnderline"/>
        </w:rPr>
        <w:t>ideas of how to live are reduced to solutions to afford the exorbitant energy</w:t>
      </w:r>
      <w:r w:rsidRPr="00267BA7">
        <w:rPr>
          <w:rStyle w:val="StyleUnderline"/>
        </w:rPr>
        <w:t xml:space="preserve">. The more diverse the solutions of the organism become, the easier the organism can maneuver between different courses of life and the firmer the organism is fettered to its exorbitant source of energy. </w:t>
      </w:r>
      <w:r w:rsidRPr="00484FBE">
        <w:rPr>
          <w:rStyle w:val="StyleUnderline"/>
        </w:rPr>
        <w:t>This growing dependency on the exorbitant source</w:t>
      </w:r>
      <w:r w:rsidRPr="00267BA7">
        <w:rPr>
          <w:rStyle w:val="StyleUnderline"/>
        </w:rPr>
        <w:t xml:space="preserve"> of energy through the ever-increasing shackles of life </w:t>
      </w:r>
      <w:r w:rsidRPr="00484FBE">
        <w:rPr>
          <w:rStyle w:val="StyleUnderline"/>
        </w:rPr>
        <w:t>singularizes</w:t>
      </w:r>
      <w:r w:rsidRPr="00267BA7">
        <w:rPr>
          <w:rStyle w:val="StyleUnderline"/>
        </w:rPr>
        <w:t xml:space="preserve"> the exorbitant source of energy as the only model of dissipation for the organism</w:t>
      </w:r>
      <w:r w:rsidRPr="00E2552B">
        <w:rPr>
          <w:sz w:val="16"/>
        </w:rPr>
        <w:t xml:space="preserve"> i.e. </w:t>
      </w:r>
      <w:r w:rsidRPr="00484FBE">
        <w:rPr>
          <w:rStyle w:val="Emphasis"/>
        </w:rPr>
        <w:t>the only model of death and the only way out</w:t>
      </w:r>
      <w:r w:rsidRPr="00E2552B">
        <w:rPr>
          <w:sz w:val="16"/>
        </w:rPr>
        <w:t>. Accordingly, the exorbitant energy instigates and imposes plurality in modes of life but only in accordance with the conservative and economical nature of the organism. The plurality of life is enforced at the expense of monism in death. And it is the monism in death – as a mode of inflection upon the outside (or what is exterior to the organism) – that rigidly restricts the image of exteriority associated with the cosmic abyss and in doing so forestalls a radical change in life and its ventures.</w:t>
      </w:r>
      <w:r w:rsidRPr="00E2552B">
        <w:rPr>
          <w:sz w:val="12"/>
        </w:rPr>
        <w:t>¶</w:t>
      </w:r>
      <w:r w:rsidRPr="00E2552B">
        <w:rPr>
          <w:sz w:val="16"/>
        </w:rPr>
        <w:t xml:space="preserve"> The organism tends to die, or more accurately, tends to open to the exterior horizon by means of the same energetic models and channels from which it conservatively secures its vital economy. To put it simply, </w:t>
      </w:r>
      <w:r w:rsidRPr="00484FBE">
        <w:rPr>
          <w:rStyle w:val="StyleUnderline"/>
        </w:rPr>
        <w:t>the organism tends to</w:t>
      </w:r>
      <w:r w:rsidRPr="00E2552B">
        <w:rPr>
          <w:rStyle w:val="StyleUnderline"/>
          <w:sz w:val="12"/>
        </w:rPr>
        <w:t>¶</w:t>
      </w:r>
      <w:r w:rsidRPr="00484FBE">
        <w:rPr>
          <w:rStyle w:val="StyleUnderline"/>
        </w:rPr>
        <w:t xml:space="preserve"> use the same energetic model for its death – </w:t>
      </w:r>
      <w:r w:rsidRPr="00484FBE">
        <w:rPr>
          <w:rStyle w:val="Emphasis"/>
        </w:rPr>
        <w:t>or openness to that which is exterior to it</w:t>
      </w:r>
      <w:r w:rsidRPr="00267BA7">
        <w:rPr>
          <w:rStyle w:val="StyleUnderline"/>
        </w:rPr>
        <w:t xml:space="preserve"> – </w:t>
      </w:r>
      <w:r w:rsidRPr="00484FBE">
        <w:rPr>
          <w:rStyle w:val="StyleUnderline"/>
        </w:rPr>
        <w:t>as the model that it has previously used for conserving energy and living</w:t>
      </w:r>
      <w:r w:rsidRPr="00267BA7">
        <w:rPr>
          <w:rStyle w:val="StyleUnderline"/>
        </w:rPr>
        <w:t>. This recurring energetic model is fundamentally established by the source of the exorbitant energy and thereby, implements both the traumatizing effects of excessive energy and the inherent limitations of the source of energy which itself is another interiorized horizon enveloped against its abyssal cosmic backdrop.</w:t>
      </w:r>
      <w:r w:rsidRPr="00E2552B">
        <w:rPr>
          <w:sz w:val="16"/>
        </w:rPr>
        <w:t xml:space="preserve"> There- fore, although life can manifest itself plurally as opportunities for diversification and complexification brought about by different economical ways for conservation of the exorbitant energy, </w:t>
      </w:r>
      <w:r w:rsidRPr="000F6911">
        <w:rPr>
          <w:rStyle w:val="StyleUnderline"/>
        </w:rPr>
        <w:t xml:space="preserve">death or </w:t>
      </w:r>
      <w:r w:rsidRPr="00484FBE">
        <w:rPr>
          <w:rStyle w:val="StyleUnderline"/>
        </w:rPr>
        <w:t xml:space="preserve">binding exteriority is only possible in </w:t>
      </w:r>
      <w:r w:rsidRPr="00484FBE">
        <w:rPr>
          <w:rStyle w:val="Emphasis"/>
        </w:rPr>
        <w:t>one and only one way</w:t>
      </w:r>
      <w:r w:rsidRPr="000F6911">
        <w:rPr>
          <w:rStyle w:val="StyleUnderline"/>
        </w:rPr>
        <w:t>. This way is both qualitatively and quantitatively rest</w:t>
      </w:r>
      <w:r>
        <w:rPr>
          <w:rStyle w:val="StyleUnderline"/>
        </w:rPr>
        <w:t>ricted in that it strictly cor</w:t>
      </w:r>
      <w:r w:rsidRPr="000F6911">
        <w:rPr>
          <w:rStyle w:val="StyleUnderline"/>
        </w:rPr>
        <w:t xml:space="preserve">responds to the fundamental limitations of the exterior source of energy and how these limitations are increased in the conservative economy of the organism. </w:t>
      </w:r>
      <w:r w:rsidRPr="00484FBE">
        <w:rPr>
          <w:rStyle w:val="StyleUnderline"/>
        </w:rPr>
        <w:t>Any image of exteriority that the exorbitant source of energy promises or creates for the organism will remain</w:t>
      </w:r>
      <w:r w:rsidRPr="000F6911">
        <w:rPr>
          <w:rStyle w:val="StyleUnderline"/>
        </w:rPr>
        <w:t xml:space="preserve"> within the confines and limits of that source of energy itself.</w:t>
      </w:r>
    </w:p>
    <w:p w:rsidR="009119C2" w:rsidRDefault="009119C2" w:rsidP="009119C2">
      <w:pPr>
        <w:pStyle w:val="Heading3"/>
      </w:pPr>
      <w:r>
        <w:lastRenderedPageBreak/>
        <w:t xml:space="preserve">Post Humanism </w:t>
      </w:r>
    </w:p>
    <w:p w:rsidR="009119C2" w:rsidRPr="002D3DC4" w:rsidRDefault="009119C2" w:rsidP="009119C2">
      <w:pPr>
        <w:pStyle w:val="Heading4"/>
      </w:pPr>
      <w:r w:rsidRPr="002D3DC4">
        <w:t xml:space="preserve">Post humanism </w:t>
      </w:r>
      <w:r>
        <w:t xml:space="preserve">relies upon a flawed notion of the Human </w:t>
      </w:r>
      <w:proofErr w:type="gramStart"/>
      <w:r>
        <w:t>Subject .</w:t>
      </w:r>
      <w:proofErr w:type="gramEnd"/>
      <w:r>
        <w:t xml:space="preserve"> This prior understanding locks in humanism and domination of nature.</w:t>
      </w:r>
    </w:p>
    <w:p w:rsidR="009119C2" w:rsidRDefault="009119C2" w:rsidP="009119C2">
      <w:r>
        <w:rPr>
          <w:rStyle w:val="Heading4Char"/>
        </w:rPr>
        <w:t>Morton, 10</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63" w:history="1">
        <w:r>
          <w:rPr>
            <w:rStyle w:val="Hyperlink"/>
          </w:rPr>
          <w:t>http://site.ebrary.com/lib/apus/Doc?id=10496853&amp;ppg=41..page</w:t>
        </w:r>
      </w:hyperlink>
      <w:r>
        <w:t xml:space="preserve"> ,</w:t>
      </w:r>
      <w:r w:rsidRPr="000805C4">
        <w:t xml:space="preserve"> 113-</w:t>
      </w:r>
      <w:proofErr w:type="gramStart"/>
      <w:r w:rsidRPr="000805C4">
        <w:t>117 ?</w:t>
      </w:r>
      <w:proofErr w:type="gramEnd"/>
      <w:r>
        <w:t xml:space="preserve">    //NotJacob</w:t>
      </w:r>
    </w:p>
    <w:p w:rsidR="009119C2" w:rsidRDefault="009119C2" w:rsidP="009119C2">
      <w:r w:rsidRPr="000805C4">
        <w:rPr>
          <w:rStyle w:val="StyleUnderline"/>
        </w:rPr>
        <w:t>Posthumanism</w:t>
      </w:r>
      <w:r>
        <w:t xml:space="preserve"> (a current trend in the humanities</w:t>
      </w:r>
      <w:r w:rsidRPr="000805C4">
        <w:rPr>
          <w:rStyle w:val="StyleUnderline"/>
        </w:rPr>
        <w:t>) too glibly combines</w:t>
      </w:r>
      <w:r>
        <w:t xml:space="preserve"> (i) a </w:t>
      </w:r>
      <w:r w:rsidRPr="000805C4">
        <w:rPr>
          <w:rStyle w:val="StyleUnderline"/>
        </w:rPr>
        <w:t>deconstruction of humanness</w:t>
      </w:r>
      <w:r>
        <w:rPr>
          <w:rStyle w:val="StyleUnderline"/>
        </w:rPr>
        <w:t xml:space="preserve"> and animal-ness, and life form</w:t>
      </w:r>
      <w:r w:rsidRPr="000805C4">
        <w:rPr>
          <w:rStyle w:val="StyleUnderline"/>
        </w:rPr>
        <w:t>ness_into sets of machine-like, algorithmic processes</w:t>
      </w:r>
      <w:r>
        <w:rPr>
          <w:rFonts w:ascii="MS Gothic" w:eastAsia="MS Gothic" w:hAnsi="MS Gothic" w:cs="MS Gothic" w:hint="eastAsia"/>
        </w:rPr>
        <w:t>；</w:t>
      </w:r>
      <w:r>
        <w:t xml:space="preserve"> and (2) </w:t>
      </w:r>
      <w:r w:rsidRPr="000805C4">
        <w:rPr>
          <w:rStyle w:val="StyleUnderline"/>
        </w:rPr>
        <w:t>decidedly  nonreductionist, holistic, quasi-mystical systems theory.sl In effect, posthumanism asse</w:t>
      </w:r>
      <w:r>
        <w:rPr>
          <w:rStyle w:val="StyleUnderline"/>
        </w:rPr>
        <w:t xml:space="preserve">rts, There is a nonself5&gt; and </w:t>
      </w:r>
      <w:r w:rsidRPr="000805C4">
        <w:rPr>
          <w:rStyle w:val="StyleUnderline"/>
        </w:rPr>
        <w:t>There is a non-nature. The ecological thought re</w:t>
      </w:r>
      <w:r>
        <w:rPr>
          <w:rStyle w:val="StyleUnderline"/>
        </w:rPr>
        <w:t xml:space="preserve">serves a special place for the </w:t>
      </w:r>
      <w:r w:rsidRPr="000805C4">
        <w:rPr>
          <w:rStyle w:val="StyleUnderline"/>
        </w:rPr>
        <w:t>subject</w:t>
      </w:r>
      <w:r>
        <w:t>—t</w:t>
      </w:r>
      <w:r w:rsidRPr="000805C4">
        <w:rPr>
          <w:rStyle w:val="StyleUnderline"/>
        </w:rPr>
        <w:t xml:space="preserve">he </w:t>
      </w:r>
      <w:proofErr w:type="gramStart"/>
      <w:r w:rsidRPr="000805C4">
        <w:rPr>
          <w:rStyle w:val="StyleUnderline"/>
        </w:rPr>
        <w:t>mind, the</w:t>
      </w:r>
      <w:r w:rsidRPr="000805C4">
        <w:t xml:space="preserve"> </w:t>
      </w:r>
      <w:r w:rsidRPr="000805C4">
        <w:rPr>
          <w:rStyle w:val="StyleUnderline"/>
        </w:rPr>
        <w:t>person, even</w:t>
      </w:r>
      <w:proofErr w:type="gramEnd"/>
      <w:r w:rsidRPr="000805C4">
        <w:rPr>
          <w:rStyle w:val="StyleUnderline"/>
        </w:rPr>
        <w:t xml:space="preserve"> the soul. Posthumanism seems suspiciously keen to delete the paradigm of h</w:t>
      </w:r>
      <w:r>
        <w:rPr>
          <w:rStyle w:val="StyleUnderline"/>
        </w:rPr>
        <w:t xml:space="preserve">umanness like a bad draft; yet  </w:t>
      </w:r>
      <w:r w:rsidRPr="000805C4">
        <w:rPr>
          <w:rStyle w:val="StyleUnderline"/>
        </w:rPr>
        <w:t>Humanism has to be denounced only because it is not sufficiently human.</w:t>
      </w:r>
      <w:r>
        <w:t>,</w:t>
      </w:r>
      <w:r>
        <w:rPr>
          <w:rFonts w:ascii="MS Gothic" w:eastAsia="MS Gothic" w:hAnsi="MS Gothic" w:cs="MS Gothic" w:hint="eastAsia"/>
        </w:rPr>
        <w:t>，</w:t>
      </w:r>
      <w:r>
        <w:t xml:space="preserve">S2 </w:t>
      </w:r>
      <w:r w:rsidRPr="000805C4">
        <w:rPr>
          <w:rStyle w:val="StyleUnderline"/>
        </w:rPr>
        <w:t>Even worse is the Skinnerian behaviorism that says “Good riddance”</w:t>
      </w:r>
      <w:r>
        <w:rPr>
          <w:rStyle w:val="StyleUnderline"/>
        </w:rPr>
        <w:t xml:space="preserve"> to “man.This is turning rednc</w:t>
      </w:r>
      <w:r w:rsidRPr="000805C4">
        <w:rPr>
          <w:rStyle w:val="StyleUnderline"/>
        </w:rPr>
        <w:t>tionism into a religion. It probably would be nice actually to have achieved something like humanness in the first place.</w:t>
      </w:r>
      <w:r>
        <w:t xml:space="preserve"> </w:t>
      </w:r>
      <w:r w:rsidRPr="000805C4">
        <w:rPr>
          <w:rStyle w:val="StyleUnderline"/>
        </w:rPr>
        <w:t>"What if being human is the encounter with the strange stranger</w:t>
      </w:r>
      <w:r w:rsidRPr="000805C4">
        <w:rPr>
          <w:rStyle w:val="StyleUnderline"/>
          <w:rFonts w:ascii="MS Gothic" w:eastAsia="MS Gothic" w:hAnsi="MS Gothic" w:cs="MS Gothic" w:hint="eastAsia"/>
        </w:rPr>
        <w:t>一</w:t>
      </w:r>
      <w:r w:rsidRPr="000805C4">
        <w:rPr>
          <w:rStyle w:val="StyleUnderline"/>
        </w:rPr>
        <w:t>in other words, at a certain limit, an encounter with the inhuman</w:t>
      </w:r>
      <w:proofErr w:type="gramStart"/>
      <w:r>
        <w:t>?54</w:t>
      </w:r>
      <w:proofErr w:type="gramEnd"/>
      <w:r>
        <w:t xml:space="preserve"> I</w:t>
      </w:r>
      <w:r w:rsidRPr="000805C4">
        <w:rPr>
          <w:rStyle w:val="StyleUnderline"/>
        </w:rPr>
        <w:t>sn’t this the very “posthumanism” for which some are yearning? Human bei</w:t>
      </w:r>
      <w:r>
        <w:rPr>
          <w:rStyle w:val="StyleUnderline"/>
        </w:rPr>
        <w:t xml:space="preserve">ngness is already fissured </w:t>
      </w:r>
      <w:proofErr w:type="gramStart"/>
      <w:r>
        <w:rPr>
          <w:rStyle w:val="StyleUnderline"/>
        </w:rPr>
        <w:t xml:space="preserve">from </w:t>
      </w:r>
      <w:r w:rsidRPr="000805C4">
        <w:rPr>
          <w:rStyle w:val="StyleUnderline"/>
        </w:rPr>
        <w:t xml:space="preserve"> within.55</w:t>
      </w:r>
      <w:proofErr w:type="gramEnd"/>
      <w:r w:rsidRPr="000805C4">
        <w:rPr>
          <w:rStyle w:val="StyleUnderline"/>
        </w:rPr>
        <w:t xml:space="preserve"> Is the ecological thought an antihumanist or even antihuman thought?</w:t>
      </w:r>
      <w:r>
        <w:t xml:space="preserve"> P</w:t>
      </w:r>
      <w:r w:rsidRPr="000805C4">
        <w:rPr>
          <w:rStyle w:val="StyleUnderline"/>
        </w:rPr>
        <w:t>ost-humanism and deep ecology make strange bedfellows—the first believes in non-nature, the second in Nature—but they might find common cause on this</w:t>
      </w:r>
      <w:r w:rsidRPr="000805C4">
        <w:rPr>
          <w:rStyle w:val="StyleUnderline"/>
          <w:rFonts w:ascii="MS Gothic" w:eastAsia="MS Gothic" w:hAnsi="MS Gothic" w:cs="MS Gothic" w:hint="eastAsia"/>
        </w:rPr>
        <w:t>：</w:t>
      </w:r>
      <w:r>
        <w:rPr>
          <w:rStyle w:val="StyleUnderline"/>
        </w:rPr>
        <w:t xml:space="preserve"> two  legs </w:t>
      </w:r>
      <w:r w:rsidRPr="000805C4">
        <w:rPr>
          <w:rStyle w:val="StyleUnderline"/>
        </w:rPr>
        <w:t>bad, four legs be</w:t>
      </w:r>
      <w:r>
        <w:t xml:space="preserve">tter. </w:t>
      </w:r>
      <w:r w:rsidRPr="000805C4">
        <w:rPr>
          <w:rStyle w:val="StyleUnderline"/>
        </w:rPr>
        <w:t xml:space="preserve">Even though the ecological thought appears at first glance to have things </w:t>
      </w:r>
      <w:proofErr w:type="gramStart"/>
      <w:r w:rsidRPr="000805C4">
        <w:rPr>
          <w:rStyle w:val="StyleUnderline"/>
        </w:rPr>
        <w:t>ia</w:t>
      </w:r>
      <w:proofErr w:type="gramEnd"/>
      <w:r w:rsidRPr="000805C4">
        <w:rPr>
          <w:rStyle w:val="StyleUnderline"/>
        </w:rPr>
        <w:t xml:space="preserve"> common with posthumanism, it ends up seeping through posthuman ideological barriers.</w:t>
      </w:r>
      <w:r>
        <w:t xml:space="preserve"> Finding out \^-hat all this means might imply more than installing a minimally functioning, though ultimately papery, ideological fantasy between ourselves and the void: though of course we should confront this. </w:t>
      </w:r>
      <w:proofErr w:type="gramStart"/>
      <w:r>
        <w:t>void</w:t>
      </w:r>
      <w:proofErr w:type="gramEnd"/>
      <w:r>
        <w:t>, it would also be helpful if we could know why to get up in the morning.</w:t>
      </w:r>
      <w:r>
        <w:rPr>
          <w:rStyle w:val="StyleUnderline"/>
        </w:rPr>
        <w:t xml:space="preserve"> So what we do as humanists isn’t</w:t>
      </w:r>
      <w:r w:rsidRPr="000805C4">
        <w:rPr>
          <w:rStyle w:val="StyleUnderline"/>
        </w:rPr>
        <w:t xml:space="preserve"> just about providing better PR for science. Along with figuring out what implications science has for society and so on, we should be in the business of asking scientists to do things for us</w:t>
      </w:r>
      <w:r>
        <w:t>. Humanists should create Web sites listing experiments they want done. My top suggestion would be exploring the question uIs consciousness intentional</w:t>
      </w:r>
      <w:proofErr w:type="gramStart"/>
      <w:r>
        <w:t>?w</w:t>
      </w:r>
      <w:proofErr w:type="gramEnd"/>
      <w:r>
        <w:t xml:space="preserve"> </w:t>
      </w:r>
      <w:r w:rsidRPr="000805C4">
        <w:rPr>
          <w:rStyle w:val="StyleUnderline"/>
        </w:rPr>
        <w:t>Negative results would provide a pretty good reason not to hurt life forms. If we could show that consciousness wasn’t some lofty bonus prize for being elaborately wired but a default mode that came bundled with the software, then worms are conscious in every meaningful sense</w:t>
      </w:r>
      <w:r>
        <w:t xml:space="preserve">. A worm could become a Buddha, as a worm (paging </w:t>
      </w:r>
      <w:proofErr w:type="gramStart"/>
      <w:r>
        <w:t>Lowly</w:t>
      </w:r>
      <w:proofErr w:type="gramEnd"/>
      <w:r>
        <w:t xml:space="preserve">). Are we sure nonhumans </w:t>
      </w:r>
      <w:proofErr w:type="gramStart"/>
      <w:r>
        <w:t>don't</w:t>
      </w:r>
      <w:proofErr w:type="gramEnd"/>
      <w:r>
        <w:t xml:space="preserve"> have a sense of aIw? Are we sure that we do</w:t>
      </w:r>
      <w:proofErr w:type="gramStart"/>
      <w:r>
        <w:t>?56</w:t>
      </w:r>
      <w:proofErr w:type="gramEnd"/>
      <w:r>
        <w:t xml:space="preserve"> One possible conclusion to be drawn from the difficulties of AI theory is that human brains are utoo weak*1 2 3 4 5 6 to understand themselves.57 In weakness is solidarity with strangers. </w:t>
      </w:r>
      <w:r w:rsidRPr="000805C4">
        <w:rPr>
          <w:rStyle w:val="StyleUnderline"/>
        </w:rPr>
        <w:t>Humanists forging ahead with the ecological thought should step up and sugg</w:t>
      </w:r>
      <w:r>
        <w:rPr>
          <w:rStyle w:val="StyleUnderline"/>
        </w:rPr>
        <w:t xml:space="preserve">est experiments, based </w:t>
      </w:r>
      <w:proofErr w:type="gramStart"/>
      <w:r>
        <w:rPr>
          <w:rStyle w:val="StyleUnderline"/>
        </w:rPr>
        <w:t xml:space="preserve">on </w:t>
      </w:r>
      <w:r w:rsidRPr="000805C4">
        <w:rPr>
          <w:rStyle w:val="StyleUnderline"/>
        </w:rPr>
        <w:t xml:space="preserve"> varied</w:t>
      </w:r>
      <w:proofErr w:type="gramEnd"/>
      <w:r w:rsidRPr="000805C4">
        <w:rPr>
          <w:rStyle w:val="StyleUnderline"/>
        </w:rPr>
        <w:t>, complex</w:t>
      </w:r>
      <w:r w:rsidRPr="000805C4">
        <w:rPr>
          <w:rStyle w:val="StyleUnderline"/>
          <w:rFonts w:ascii="MS Gothic" w:eastAsia="MS Gothic" w:hAnsi="MS Gothic" w:cs="MS Gothic" w:hint="eastAsia"/>
        </w:rPr>
        <w:t>，</w:t>
      </w:r>
      <w:r>
        <w:rPr>
          <w:rStyle w:val="StyleUnderline"/>
        </w:rPr>
        <w:t>radical, and in</w:t>
      </w:r>
      <w:r w:rsidRPr="000805C4">
        <w:rPr>
          <w:rStyle w:val="StyleUnderline"/>
        </w:rPr>
        <w:t>terestingly div</w:t>
      </w:r>
      <w:r>
        <w:rPr>
          <w:rStyle w:val="StyleUnderline"/>
        </w:rPr>
        <w:t>ergent ideas. And scientists sh</w:t>
      </w:r>
      <w:r w:rsidRPr="000805C4">
        <w:rPr>
          <w:rStyle w:val="StyleUnderline"/>
        </w:rPr>
        <w:t>ould at least take a look</w:t>
      </w:r>
      <w:r>
        <w:t>. Here are some this book has proposed</w:t>
      </w:r>
      <w:r>
        <w:rPr>
          <w:rFonts w:ascii="MS Gothic" w:eastAsia="MS Gothic" w:hAnsi="MS Gothic" w:cs="MS Gothic" w:hint="eastAsia"/>
        </w:rPr>
        <w:t>：</w:t>
      </w:r>
      <w:r>
        <w:t xml:space="preserve"> 1. Can animals enjoy art? 2. Can animals self-reflect? Can humans self-reflect? Is self-reflection important regarding suffering? 3. What is awareness? Is it a “higher”</w:t>
      </w:r>
      <w:r>
        <w:rPr>
          <w:rFonts w:ascii="MS Gothic" w:eastAsia="MS Gothic" w:hAnsi="MS Gothic" w:cs="MS Gothic" w:hint="eastAsia"/>
        </w:rPr>
        <w:t>（</w:t>
      </w:r>
      <w:r>
        <w:t>less frequent) or “lower</w:t>
      </w:r>
      <w:proofErr w:type="gramStart"/>
      <w:r>
        <w:t>”</w:t>
      </w:r>
      <w:r>
        <w:rPr>
          <w:rFonts w:ascii="MS Gothic" w:eastAsia="MS Gothic" w:hAnsi="MS Gothic" w:cs="MS Gothic"/>
        </w:rPr>
        <w:t>(</w:t>
      </w:r>
      <w:proofErr w:type="gramEnd"/>
      <w:r>
        <w:t xml:space="preserve">more frequent) cognitive capacity? 4. Did Neanderthals have imagination? Do we? Does it matter? 5. Does AI suffer? Can bacteria suffer? What are the allowed limits for suffering? 6. Is consciousness intentional? 7- Are thinking and perceiving discrete? To get ahead of the curve enough to </w:t>
      </w:r>
      <w:r>
        <w:lastRenderedPageBreak/>
        <w:t>ask sensible questions, humanists must get over both atomism (especially the sort that thinks of atoms as hard little ping pong balls) and holism (especially the sort maintaining that \\4ioles are different from their parts). This means rejecting, or putting on serious hold, most theories of Nature and post-Nature</w:t>
      </w:r>
      <w:r w:rsidRPr="000805C4">
        <w:rPr>
          <w:rStyle w:val="StyleUnderline"/>
        </w:rPr>
        <w:t>. Human-ists must play the irritating Columbo-style guy at the back of the room, the one who asks the unanswerable question</w:t>
      </w:r>
      <w:r>
        <w:t xml:space="preserve">. </w:t>
      </w:r>
      <w:r w:rsidRPr="000805C4">
        <w:rPr>
          <w:rStyle w:val="StyleUnderline"/>
        </w:rPr>
        <w:t xml:space="preserve">The profound implications of ecological theory present obstacles to their full acceptance. </w:t>
      </w:r>
      <w:r>
        <w:t>Materialism suggests that if the mind is reducible to the brain, then the brain is capable of being explained in terms of its physical causes</w:t>
      </w:r>
      <w:r>
        <w:rPr>
          <w:rFonts w:ascii="MS Gothic" w:eastAsia="MS Gothic" w:hAnsi="MS Gothic" w:cs="MS Gothic" w:hint="eastAsia"/>
        </w:rPr>
        <w:t>一</w:t>
      </w:r>
      <w:r>
        <w:t xml:space="preserve">its “environment.”58 Cognitive abilities thus evolved like fingers or lungs. </w:t>
      </w:r>
      <w:r w:rsidRPr="000805C4">
        <w:rPr>
          <w:rStyle w:val="StyleUnderline"/>
        </w:rPr>
        <w:t>Your mind is an assemblage of duplicated and reduplicated processes that evolved unevenly. There may be no unified model for brain and mind. For instance, the human brain appears to be a kluge, a good-enongh assemblage of different gadgets from different life forms</w:t>
      </w:r>
      <w:r>
        <w:t>.59 Classical models of minds are transparent but may not work or arc highly arbitrary, while injectionest models (advocated here) work, but they aren’t  transparent.60 Th</w:t>
      </w:r>
      <w:r w:rsidRPr="000805C4">
        <w:rPr>
          <w:rStyle w:val="StyleUnderline"/>
        </w:rPr>
        <w:t>is may be because of something to do with the mind it</w:t>
      </w:r>
      <w:r>
        <w:rPr>
          <w:rStyle w:val="StyleUnderline"/>
        </w:rPr>
        <w:t>self. The mind may not have hard</w:t>
      </w:r>
      <w:r w:rsidRPr="000805C4">
        <w:rPr>
          <w:rStyle w:val="StyleUnderline"/>
        </w:rPr>
        <w:t>wired rules for parsing reality. In order to understand the mind, we may have to make one first</w:t>
      </w:r>
      <w:r>
        <w:t xml:space="preserve">. </w:t>
      </w:r>
      <w:r w:rsidRPr="002D3DC4">
        <w:t>There might be lessw to consciousness than we suppose. AI theory tends to set the bar really high for poor computer programs</w:t>
      </w:r>
      <w:r w:rsidRPr="000805C4">
        <w:rPr>
          <w:rStyle w:val="StyleUnderline"/>
        </w:rPr>
        <w:t>.</w:t>
      </w:r>
      <w:r>
        <w:t xml:space="preserve"> </w:t>
      </w:r>
      <w:r w:rsidRPr="000805C4">
        <w:rPr>
          <w:rStyle w:val="StyleUnderline"/>
        </w:rPr>
        <w:t>If I had to access a sense of self every time I did anything, my mind might freeze, or I might wind up in a mental hospital. You might not need a good picture of the world somewhere inside your head, or even a picture at all, to walk or play games or even think</w:t>
      </w:r>
      <w:r>
        <w:t>. Why is this relevant to the ecological thought? Cognitive science claims that cognition is about the mind's interaction with its world. Cognizing is fundamentally environmental. You wouldn’t need to do it if you weren’t in an environment</w:t>
      </w:r>
      <w:proofErr w:type="gramStart"/>
      <w:r>
        <w:t>:.</w:t>
      </w:r>
      <w:proofErr w:type="gramEnd"/>
      <w:r>
        <w:t xml:space="preserve"> (This is almost tautological: you wouldn’t exist at all if you didn't have an environment.) Jakob von Uexkiill was onto this </w:t>
      </w:r>
      <w:proofErr w:type="gramStart"/>
      <w:r>
        <w:t>with  extraordinary</w:t>
      </w:r>
      <w:proofErr w:type="gramEnd"/>
      <w:r>
        <w:t xml:space="preserve"> hypotheses concerning the worlds (Umwelten) of animals such as ticks.61 Yet as seen in Chapter i, the world is less than us rather than greater than. F</w:t>
      </w:r>
      <w:r w:rsidRPr="000805C4">
        <w:rPr>
          <w:rStyle w:val="StyleUnderline"/>
        </w:rPr>
        <w:t>orget holism, orgamcism, and Heidegger, who maintains that human beings have a world, unlike the oth</w:t>
      </w:r>
      <w:r>
        <w:rPr>
          <w:rStyle w:val="StyleUnderline"/>
        </w:rPr>
        <w:t xml:space="preserve">er poor saps </w:t>
      </w:r>
      <w:proofErr w:type="gramStart"/>
      <w:r>
        <w:rPr>
          <w:rStyle w:val="StyleUnderline"/>
        </w:rPr>
        <w:t>who</w:t>
      </w:r>
      <w:proofErr w:type="gramEnd"/>
      <w:r>
        <w:rPr>
          <w:rStyle w:val="StyleUnderline"/>
        </w:rPr>
        <w:t xml:space="preserve"> live here. </w:t>
      </w:r>
      <w:proofErr w:type="gramStart"/>
      <w:r>
        <w:rPr>
          <w:rStyle w:val="StyleUnderline"/>
        </w:rPr>
        <w:t>wha</w:t>
      </w:r>
      <w:r w:rsidRPr="000805C4">
        <w:rPr>
          <w:rStyle w:val="StyleUnderline"/>
        </w:rPr>
        <w:t>t</w:t>
      </w:r>
      <w:proofErr w:type="gramEnd"/>
      <w:r w:rsidRPr="000805C4">
        <w:rPr>
          <w:rStyle w:val="StyleUnderline"/>
        </w:rPr>
        <w:t xml:space="preserve"> a relief. This is excellent for the ecological thought, because it means</w:t>
      </w:r>
      <w:r>
        <w:rPr>
          <w:rStyle w:val="StyleUnderline"/>
        </w:rPr>
        <w:t xml:space="preserve"> enigma </w:t>
      </w:r>
      <w:r w:rsidRPr="000805C4">
        <w:rPr>
          <w:rStyle w:val="StyleUnderline"/>
        </w:rPr>
        <w:t>mystification. It also implies that the distinct</w:t>
      </w:r>
      <w:r>
        <w:t xml:space="preserve">ly (and disturbingly) Germanic type of environmental language, sounding suspiciously like an anti-' Semitic peasant during the </w:t>
      </w:r>
      <w:proofErr w:type="gramStart"/>
      <w:r>
        <w:t>Crusades,</w:t>
      </w:r>
      <w:proofErr w:type="gramEnd"/>
      <w:r>
        <w:t xml:space="preserve"> has been barking up the wrong tree. And in every sense that matters, living beings (and DNA, for that matter) have a world</w:t>
      </w:r>
      <w:r>
        <w:rPr>
          <w:rFonts w:ascii="MS Gothic" w:eastAsia="MS Gothic" w:hAnsi="MS Gothic" w:cs="MS Gothic" w:hint="eastAsia"/>
        </w:rPr>
        <w:t>一</w:t>
      </w:r>
      <w:r>
        <w:t>just not much of one.</w:t>
      </w:r>
    </w:p>
    <w:p w:rsidR="009119C2" w:rsidRDefault="009119C2" w:rsidP="009119C2"/>
    <w:p w:rsidR="009119C2" w:rsidRPr="00E6637C" w:rsidRDefault="009119C2" w:rsidP="009119C2">
      <w:pPr>
        <w:pStyle w:val="Heading3"/>
      </w:pPr>
      <w:r w:rsidRPr="00E6637C">
        <w:lastRenderedPageBreak/>
        <w:t>Race</w:t>
      </w:r>
    </w:p>
    <w:p w:rsidR="009119C2" w:rsidRPr="00E6637C" w:rsidRDefault="009119C2" w:rsidP="009119C2">
      <w:pPr>
        <w:pStyle w:val="Heading4"/>
      </w:pPr>
      <w:r w:rsidRPr="00E6637C">
        <w:rPr>
          <w:u w:val="single"/>
        </w:rPr>
        <w:t>Do not</w:t>
      </w:r>
      <w:r w:rsidRPr="00E6637C">
        <w:t xml:space="preserve"> deal in abstractions – thinking of Whiteness or racism as a social force that merely “</w:t>
      </w:r>
      <w:proofErr w:type="gramStart"/>
      <w:r w:rsidRPr="00E6637C">
        <w:t>exists</w:t>
      </w:r>
      <w:proofErr w:type="gramEnd"/>
      <w:r w:rsidRPr="00E6637C">
        <w:t>” traps politics in the world of signification.</w:t>
      </w:r>
    </w:p>
    <w:p w:rsidR="009119C2" w:rsidRPr="00E6637C" w:rsidRDefault="009119C2" w:rsidP="009119C2">
      <w:pPr>
        <w:pStyle w:val="tag"/>
        <w:rPr>
          <w:rFonts w:asciiTheme="minorHAnsi" w:hAnsiTheme="minorHAnsi"/>
          <w:b w:val="0"/>
          <w:sz w:val="16"/>
        </w:rPr>
      </w:pPr>
      <w:r w:rsidRPr="00E6637C">
        <w:rPr>
          <w:rFonts w:asciiTheme="minorHAnsi" w:hAnsiTheme="minorHAnsi"/>
        </w:rPr>
        <w:t xml:space="preserve">Bryant 13 </w:t>
      </w:r>
      <w:r w:rsidRPr="00E6637C">
        <w:rPr>
          <w:rFonts w:asciiTheme="minorHAnsi" w:hAnsiTheme="minorHAnsi"/>
          <w:b w:val="0"/>
          <w:sz w:val="16"/>
        </w:rPr>
        <w:t xml:space="preserve">(Levi, prof of </w:t>
      </w:r>
      <w:proofErr w:type="gramStart"/>
      <w:r w:rsidRPr="00E6637C">
        <w:rPr>
          <w:rFonts w:asciiTheme="minorHAnsi" w:hAnsiTheme="minorHAnsi"/>
          <w:b w:val="0"/>
          <w:sz w:val="16"/>
        </w:rPr>
        <w:t>phil</w:t>
      </w:r>
      <w:proofErr w:type="gramEnd"/>
      <w:r w:rsidRPr="00E6637C">
        <w:rPr>
          <w:rFonts w:asciiTheme="minorHAnsi" w:hAnsiTheme="minorHAnsi"/>
          <w:b w:val="0"/>
          <w:sz w:val="16"/>
        </w:rPr>
        <w:t xml:space="preserve"> @ Collin College, “Onto-cartography: Marx and Abstraction.” Jan 10 2013. http://larvalsubjects.wordpress.com/2013/01/10/onto-cartography-marx-and-abstraction/)</w:t>
      </w:r>
    </w:p>
    <w:p w:rsidR="009119C2" w:rsidRPr="00E6637C" w:rsidRDefault="009119C2" w:rsidP="009119C2">
      <w:pPr>
        <w:pStyle w:val="card"/>
        <w:rPr>
          <w:rStyle w:val="StyleUnderline"/>
          <w:rFonts w:asciiTheme="minorHAnsi" w:hAnsiTheme="minorHAnsi"/>
        </w:rPr>
      </w:pPr>
      <w:r w:rsidRPr="00E6637C">
        <w:rPr>
          <w:rStyle w:val="StyleUnderline"/>
          <w:rFonts w:asciiTheme="minorHAnsi" w:hAnsiTheme="minorHAnsi"/>
        </w:rPr>
        <w:t>First rule of onto-cartography, don’t track in abstractions</w:t>
      </w:r>
      <w:r w:rsidRPr="00E6637C">
        <w:rPr>
          <w:rFonts w:asciiTheme="minorHAnsi" w:hAnsiTheme="minorHAnsi"/>
          <w:sz w:val="16"/>
        </w:rPr>
        <w:t xml:space="preserve"> (society, </w:t>
      </w:r>
      <w:r w:rsidRPr="00E6637C">
        <w:rPr>
          <w:rStyle w:val="StyleUnderline"/>
          <w:rFonts w:asciiTheme="minorHAnsi" w:hAnsiTheme="minorHAnsi"/>
        </w:rPr>
        <w:t>capitalism, patriarchy, racism, environment).</w:t>
      </w:r>
      <w:r w:rsidRPr="00E6637C">
        <w:rPr>
          <w:rFonts w:asciiTheme="minorHAnsi" w:hAnsiTheme="minorHAnsi"/>
          <w:sz w:val="16"/>
        </w:rPr>
        <w:t xml:space="preserve"> Second rule of onto-cartography: DON’T traffic in abstractions! To this, a very close and old friend responded asking, but isn’t the concrete an abstraction as well? Good question, so here’s the response. That’s certainly an abstract way of responding! </w:t>
      </w:r>
      <w:r w:rsidRPr="00E6637C">
        <w:rPr>
          <w:rStyle w:val="StyleUnderline"/>
          <w:rFonts w:asciiTheme="minorHAnsi" w:hAnsiTheme="minorHAnsi"/>
        </w:rPr>
        <w:t xml:space="preserve">The idea is to suspend our assumptions about why </w:t>
      </w:r>
      <w:r w:rsidRPr="00E6637C">
        <w:rPr>
          <w:rFonts w:asciiTheme="minorHAnsi" w:hAnsiTheme="minorHAnsi"/>
          <w:sz w:val="16"/>
        </w:rPr>
        <w:t xml:space="preserve">and wherefore </w:t>
      </w:r>
      <w:r w:rsidRPr="00E6637C">
        <w:rPr>
          <w:rStyle w:val="StyleUnderline"/>
          <w:rFonts w:asciiTheme="minorHAnsi" w:hAnsiTheme="minorHAnsi"/>
        </w:rPr>
        <w:t>things are organized as they are</w:t>
      </w:r>
      <w:r w:rsidRPr="00E6637C">
        <w:rPr>
          <w:rFonts w:asciiTheme="minorHAnsi" w:hAnsiTheme="minorHAnsi"/>
          <w:sz w:val="16"/>
        </w:rPr>
        <w:t xml:space="preserve">, pausing </w:t>
      </w:r>
      <w:r w:rsidRPr="00E6637C">
        <w:rPr>
          <w:rStyle w:val="StyleUnderline"/>
          <w:rFonts w:asciiTheme="minorHAnsi" w:hAnsiTheme="minorHAnsi"/>
        </w:rPr>
        <w:t>instead</w:t>
      </w:r>
      <w:r w:rsidRPr="00E6637C">
        <w:rPr>
          <w:rFonts w:asciiTheme="minorHAnsi" w:hAnsiTheme="minorHAnsi"/>
          <w:sz w:val="16"/>
        </w:rPr>
        <w:t xml:space="preserve"> to </w:t>
      </w:r>
      <w:r w:rsidRPr="00E6637C">
        <w:rPr>
          <w:rStyle w:val="StyleUnderline"/>
          <w:rFonts w:asciiTheme="minorHAnsi" w:hAnsiTheme="minorHAnsi"/>
        </w:rPr>
        <w:t>trace networks, relations between things, to discern how they’re linked up, how they’re organized, and so on. Rather than *beginning* with the premise</w:t>
      </w:r>
      <w:r w:rsidRPr="00E6637C">
        <w:rPr>
          <w:rFonts w:asciiTheme="minorHAnsi" w:hAnsiTheme="minorHAnsi"/>
          <w:sz w:val="16"/>
        </w:rPr>
        <w:t xml:space="preserve"> that x organizes y, </w:t>
      </w:r>
      <w:r w:rsidRPr="00E6637C">
        <w:rPr>
          <w:rStyle w:val="StyleUnderline"/>
          <w:rFonts w:asciiTheme="minorHAnsi" w:hAnsiTheme="minorHAnsi"/>
        </w:rPr>
        <w:t>we should</w:t>
      </w:r>
      <w:r w:rsidRPr="00E6637C">
        <w:rPr>
          <w:rFonts w:asciiTheme="minorHAnsi" w:hAnsiTheme="minorHAnsi"/>
          <w:sz w:val="16"/>
        </w:rPr>
        <w:t xml:space="preserve"> instead </w:t>
      </w:r>
      <w:r w:rsidRPr="00E6637C">
        <w:rPr>
          <w:rStyle w:val="StyleUnderline"/>
          <w:rFonts w:asciiTheme="minorHAnsi" w:hAnsiTheme="minorHAnsi"/>
        </w:rPr>
        <w:t xml:space="preserve">look at how things are actually linked and interact. </w:t>
      </w:r>
      <w:r w:rsidRPr="00E6637C">
        <w:rPr>
          <w:rFonts w:asciiTheme="minorHAnsi" w:hAnsiTheme="minorHAnsi"/>
          <w:sz w:val="16"/>
        </w:rPr>
        <w:t xml:space="preserve">Latour’s _Reassembling the Social_ is indispensable reading on this. His thesis is that </w:t>
      </w:r>
      <w:r w:rsidRPr="00E6637C">
        <w:rPr>
          <w:rStyle w:val="StyleUnderline"/>
          <w:rFonts w:asciiTheme="minorHAnsi" w:hAnsiTheme="minorHAnsi"/>
        </w:rPr>
        <w:t xml:space="preserve">these big terms do more to *obscure* than explain. </w:t>
      </w:r>
      <w:r w:rsidRPr="00E6637C">
        <w:rPr>
          <w:rFonts w:asciiTheme="minorHAnsi" w:hAnsiTheme="minorHAnsi"/>
          <w:sz w:val="16"/>
        </w:rPr>
        <w:t xml:space="preserve">I disagree with Latour on a number of his conclusions (I think he too hastily rejects Marx– not Marxism, for example –but think he’s making an important point. As Laruelle might argue, </w:t>
      </w:r>
      <w:r w:rsidRPr="00E6637C">
        <w:rPr>
          <w:rStyle w:val="StyleUnderline"/>
          <w:rFonts w:asciiTheme="minorHAnsi" w:hAnsiTheme="minorHAnsi"/>
        </w:rPr>
        <w:t>the problem with these big master-signifiers</w:t>
      </w:r>
      <w:r w:rsidRPr="00E6637C">
        <w:rPr>
          <w:rFonts w:asciiTheme="minorHAnsi" w:hAnsiTheme="minorHAnsi"/>
          <w:sz w:val="16"/>
        </w:rPr>
        <w:t xml:space="preserve"> (society, </w:t>
      </w:r>
      <w:r w:rsidRPr="00E6637C">
        <w:rPr>
          <w:rStyle w:val="StyleUnderline"/>
          <w:rFonts w:asciiTheme="minorHAnsi" w:hAnsiTheme="minorHAnsi"/>
        </w:rPr>
        <w:t xml:space="preserve">patriarchy, capitalism, racism, </w:t>
      </w:r>
      <w:proofErr w:type="gramStart"/>
      <w:r w:rsidRPr="00E6637C">
        <w:rPr>
          <w:rStyle w:val="StyleUnderline"/>
          <w:rFonts w:asciiTheme="minorHAnsi" w:hAnsiTheme="minorHAnsi"/>
        </w:rPr>
        <w:t>environment</w:t>
      </w:r>
      <w:proofErr w:type="gramEnd"/>
      <w:r w:rsidRPr="00E6637C">
        <w:rPr>
          <w:rStyle w:val="StyleUnderline"/>
          <w:rFonts w:asciiTheme="minorHAnsi" w:hAnsiTheme="minorHAnsi"/>
        </w:rPr>
        <w:t>) is that they seem to be saying something without really saying anything.</w:t>
      </w:r>
      <w:r w:rsidRPr="00E6637C">
        <w:rPr>
          <w:rFonts w:asciiTheme="minorHAnsi" w:hAnsiTheme="minorHAnsi"/>
          <w:sz w:val="16"/>
        </w:rPr>
        <w:t xml:space="preserve"> Here it’s worthwhile to think of Hegel’s analysis of “formal ground” in the Science of Logic. </w:t>
      </w:r>
      <w:proofErr w:type="gramStart"/>
      <w:r w:rsidRPr="00E6637C">
        <w:rPr>
          <w:rFonts w:asciiTheme="minorHAnsi" w:hAnsiTheme="minorHAnsi"/>
          <w:sz w:val="16"/>
        </w:rPr>
        <w:t xml:space="preserve">When we think in terms of formal ground </w:t>
      </w:r>
      <w:r w:rsidRPr="00E6637C">
        <w:rPr>
          <w:rStyle w:val="StyleUnderline"/>
          <w:rFonts w:asciiTheme="minorHAnsi" w:hAnsiTheme="minorHAnsi"/>
        </w:rPr>
        <w:t>we appear to be giving the ground of something, when we’ve really replaced the thing to be explained with a *synonym*.</w:t>
      </w:r>
      <w:proofErr w:type="gramEnd"/>
      <w:r w:rsidRPr="00E6637C">
        <w:rPr>
          <w:rFonts w:asciiTheme="minorHAnsi" w:hAnsiTheme="minorHAnsi"/>
          <w:sz w:val="16"/>
        </w:rPr>
        <w:t xml:space="preserve"> You ask “why does the earth move about the sun?” The m’aitre responds “because of gravity!” (</w:t>
      </w:r>
      <w:proofErr w:type="gramStart"/>
      <w:r w:rsidRPr="00E6637C">
        <w:rPr>
          <w:rFonts w:asciiTheme="minorHAnsi" w:hAnsiTheme="minorHAnsi"/>
          <w:sz w:val="16"/>
        </w:rPr>
        <w:t>formal</w:t>
      </w:r>
      <w:proofErr w:type="gramEnd"/>
      <w:r w:rsidRPr="00E6637C">
        <w:rPr>
          <w:rFonts w:asciiTheme="minorHAnsi" w:hAnsiTheme="minorHAnsi"/>
          <w:sz w:val="16"/>
        </w:rPr>
        <w:t xml:space="preserve"> ground). You ask “what is gravity?” The m’aitre responds “things falling and orbiting about other entities!” </w:t>
      </w:r>
      <w:r w:rsidRPr="00E6637C">
        <w:rPr>
          <w:rStyle w:val="StyleUnderline"/>
          <w:rFonts w:asciiTheme="minorHAnsi" w:hAnsiTheme="minorHAnsi"/>
        </w:rPr>
        <w:t>You’ve replaced what is to be explained with a different set of words, that are nonetheless saying *exactly* the same thing (A = A).</w:t>
      </w:r>
    </w:p>
    <w:p w:rsidR="009119C2" w:rsidRPr="00E6637C" w:rsidRDefault="009119C2" w:rsidP="009119C2">
      <w:pPr>
        <w:pStyle w:val="tag"/>
        <w:rPr>
          <w:rFonts w:asciiTheme="minorHAnsi" w:hAnsiTheme="minorHAnsi"/>
        </w:rPr>
      </w:pPr>
    </w:p>
    <w:p w:rsidR="009119C2" w:rsidRPr="00E6637C" w:rsidRDefault="009119C2" w:rsidP="009119C2">
      <w:pPr>
        <w:pStyle w:val="Heading4"/>
      </w:pPr>
      <w:r w:rsidRPr="00E6637C">
        <w:t>This link independently turns the case – imagining racism as an object is a better political method.</w:t>
      </w:r>
    </w:p>
    <w:p w:rsidR="009119C2" w:rsidRPr="00E6637C" w:rsidRDefault="009119C2" w:rsidP="009119C2">
      <w:pPr>
        <w:pStyle w:val="tag"/>
        <w:rPr>
          <w:rFonts w:asciiTheme="minorHAnsi" w:hAnsiTheme="minorHAnsi"/>
          <w:b w:val="0"/>
          <w:sz w:val="16"/>
        </w:rPr>
      </w:pPr>
      <w:r w:rsidRPr="00E6637C">
        <w:rPr>
          <w:rFonts w:asciiTheme="minorHAnsi" w:hAnsiTheme="minorHAnsi"/>
        </w:rPr>
        <w:t xml:space="preserve">Reid 12 </w:t>
      </w:r>
      <w:r w:rsidRPr="00E6637C">
        <w:rPr>
          <w:rFonts w:asciiTheme="minorHAnsi" w:hAnsiTheme="minorHAnsi"/>
          <w:b w:val="0"/>
          <w:sz w:val="16"/>
        </w:rPr>
        <w:t>(Alex, buffalo u, http://www.alex-reid.net/2012/09/what-is-and-what-should-never-be.html)</w:t>
      </w:r>
    </w:p>
    <w:p w:rsidR="009119C2" w:rsidRPr="00E6637C" w:rsidRDefault="009119C2" w:rsidP="009119C2">
      <w:pPr>
        <w:pStyle w:val="card"/>
        <w:rPr>
          <w:rStyle w:val="StyleUnderline"/>
          <w:rFonts w:asciiTheme="minorHAnsi" w:hAnsiTheme="minorHAnsi"/>
        </w:rPr>
      </w:pPr>
      <w:r w:rsidRPr="00E6637C">
        <w:rPr>
          <w:rFonts w:asciiTheme="minorHAnsi" w:hAnsiTheme="minorHAnsi"/>
          <w:sz w:val="16"/>
        </w:rPr>
        <w:t xml:space="preserve">I think that's it. The issue in the conversation I was tracking above seems to be over whether or not "racism," which would certainly be an object in OOO terms, can overdetermine (or "overmine" in Harman's terminology) other objects, in this case, a shooting. In OOO terms, and here I am probably thinking more of Latour, it is certainly possible for one object to overwhelm another: a flame can burn up a piece of cotton is one of Harman's common examples. So is it possible for a person to be so overcome with racial hatred that it drives him to shoot someone? I would say it is absolutely possible. However, </w:t>
      </w:r>
      <w:r w:rsidRPr="00E6637C">
        <w:rPr>
          <w:rStyle w:val="StyleUnderline"/>
          <w:rFonts w:asciiTheme="minorHAnsi" w:hAnsiTheme="minorHAnsi"/>
        </w:rPr>
        <w:t>racism alone does not get someone shot.</w:t>
      </w:r>
      <w:r w:rsidRPr="00E6637C">
        <w:rPr>
          <w:rFonts w:asciiTheme="minorHAnsi" w:hAnsiTheme="minorHAnsi"/>
          <w:sz w:val="16"/>
        </w:rPr>
        <w:t xml:space="preserve"> Obviously a gun is also required, at minimum. In addition, </w:t>
      </w:r>
      <w:r w:rsidRPr="00E6637C">
        <w:rPr>
          <w:rStyle w:val="StyleUnderline"/>
          <w:rFonts w:asciiTheme="minorHAnsi" w:hAnsiTheme="minorHAnsi"/>
        </w:rPr>
        <w:t>there are</w:t>
      </w:r>
      <w:r w:rsidRPr="00E6637C">
        <w:rPr>
          <w:rFonts w:asciiTheme="minorHAnsi" w:hAnsiTheme="minorHAnsi"/>
          <w:sz w:val="16"/>
        </w:rPr>
        <w:t xml:space="preserve"> many </w:t>
      </w:r>
      <w:r w:rsidRPr="00E6637C">
        <w:rPr>
          <w:rStyle w:val="StyleUnderline"/>
          <w:rFonts w:asciiTheme="minorHAnsi" w:hAnsiTheme="minorHAnsi"/>
        </w:rPr>
        <w:t>other objects involved</w:t>
      </w:r>
      <w:r w:rsidRPr="00E6637C">
        <w:rPr>
          <w:rFonts w:asciiTheme="minorHAnsi" w:hAnsiTheme="minorHAnsi"/>
          <w:sz w:val="16"/>
        </w:rPr>
        <w:t xml:space="preserve"> in a given situation </w:t>
      </w:r>
      <w:r w:rsidRPr="00E6637C">
        <w:rPr>
          <w:rStyle w:val="StyleUnderline"/>
          <w:rFonts w:asciiTheme="minorHAnsi" w:hAnsiTheme="minorHAnsi"/>
        </w:rPr>
        <w:t>that lead to the shooting</w:t>
      </w:r>
      <w:r w:rsidRPr="00E6637C">
        <w:rPr>
          <w:rFonts w:asciiTheme="minorHAnsi" w:hAnsiTheme="minorHAnsi"/>
          <w:sz w:val="16"/>
        </w:rPr>
        <w:t xml:space="preserve"> which might shed light on why the shooting happened at that particular instant rather than a minute before or a day before or </w:t>
      </w:r>
      <w:r w:rsidRPr="00E6637C">
        <w:rPr>
          <w:rFonts w:asciiTheme="minorHAnsi" w:hAnsiTheme="minorHAnsi"/>
          <w:sz w:val="16"/>
          <w:szCs w:val="16"/>
        </w:rPr>
        <w:t>later. None of</w:t>
      </w:r>
      <w:r w:rsidRPr="00E6637C">
        <w:rPr>
          <w:rStyle w:val="StyleUnderline"/>
          <w:rFonts w:asciiTheme="minorHAnsi" w:hAnsiTheme="minorHAnsi"/>
        </w:rPr>
        <w:t xml:space="preserve"> these</w:t>
      </w:r>
      <w:r w:rsidRPr="00E6637C">
        <w:rPr>
          <w:rFonts w:asciiTheme="minorHAnsi" w:hAnsiTheme="minorHAnsi"/>
          <w:sz w:val="16"/>
        </w:rPr>
        <w:t xml:space="preserve"> other </w:t>
      </w:r>
      <w:r w:rsidRPr="00E6637C">
        <w:rPr>
          <w:rStyle w:val="StyleUnderline"/>
          <w:rFonts w:asciiTheme="minorHAnsi" w:hAnsiTheme="minorHAnsi"/>
        </w:rPr>
        <w:t>objects</w:t>
      </w:r>
      <w:r w:rsidRPr="00E6637C">
        <w:rPr>
          <w:rFonts w:asciiTheme="minorHAnsi" w:hAnsiTheme="minorHAnsi"/>
          <w:sz w:val="16"/>
        </w:rPr>
        <w:t xml:space="preserve"> necessarily take away from the role of racism in the event, though they might</w:t>
      </w:r>
      <w:r w:rsidRPr="00E6637C">
        <w:rPr>
          <w:rStyle w:val="StyleUnderline"/>
          <w:rFonts w:asciiTheme="minorHAnsi" w:hAnsiTheme="minorHAnsi"/>
          <w:sz w:val="18"/>
        </w:rPr>
        <w:t xml:space="preserve"> </w:t>
      </w:r>
      <w:r w:rsidRPr="00E6637C">
        <w:rPr>
          <w:rStyle w:val="StyleUnderline"/>
          <w:rFonts w:asciiTheme="minorHAnsi" w:hAnsiTheme="minorHAnsi"/>
        </w:rPr>
        <w:t>provide us with a more nuanced understanding of how racism functioned</w:t>
      </w:r>
      <w:r w:rsidRPr="00E6637C">
        <w:rPr>
          <w:rFonts w:asciiTheme="minorHAnsi" w:hAnsiTheme="minorHAnsi"/>
          <w:sz w:val="16"/>
        </w:rPr>
        <w:t xml:space="preserve"> in this particular case. </w:t>
      </w:r>
      <w:r w:rsidRPr="00E6637C">
        <w:rPr>
          <w:rStyle w:val="StyleUnderline"/>
          <w:rFonts w:asciiTheme="minorHAnsi" w:hAnsiTheme="minorHAnsi"/>
        </w:rPr>
        <w:t>Such an investigation</w:t>
      </w:r>
      <w:r w:rsidRPr="00E6637C">
        <w:rPr>
          <w:rFonts w:asciiTheme="minorHAnsi" w:hAnsiTheme="minorHAnsi"/>
          <w:sz w:val="16"/>
        </w:rPr>
        <w:t xml:space="preserve"> shouldn't be taken as a moral judgment about racism, though its results </w:t>
      </w:r>
      <w:r w:rsidRPr="00E6637C">
        <w:rPr>
          <w:rStyle w:val="StyleUnderline"/>
          <w:rFonts w:asciiTheme="minorHAnsi" w:hAnsiTheme="minorHAnsi"/>
        </w:rPr>
        <w:t>might provide better tactics for confronting racism.</w:t>
      </w:r>
      <w:r w:rsidRPr="00E6637C">
        <w:rPr>
          <w:rFonts w:asciiTheme="minorHAnsi" w:hAnsiTheme="minorHAnsi"/>
          <w:sz w:val="16"/>
        </w:rPr>
        <w:t xml:space="preserve"> On the other hand, </w:t>
      </w:r>
      <w:r w:rsidRPr="00E6637C">
        <w:rPr>
          <w:rStyle w:val="StyleUnderline"/>
          <w:rFonts w:asciiTheme="minorHAnsi" w:hAnsiTheme="minorHAnsi"/>
        </w:rPr>
        <w:t xml:space="preserve">the simple </w:t>
      </w:r>
      <w:r w:rsidRPr="00E6637C">
        <w:rPr>
          <w:rStyle w:val="StyleUnderline"/>
          <w:rFonts w:asciiTheme="minorHAnsi" w:hAnsiTheme="minorHAnsi"/>
        </w:rPr>
        <w:lastRenderedPageBreak/>
        <w:t>declaration that some spectral ideological force called racism swept down and caused a shooting doesn't</w:t>
      </w:r>
      <w:r w:rsidRPr="00E6637C">
        <w:rPr>
          <w:rStyle w:val="underline"/>
          <w:rFonts w:asciiTheme="minorHAnsi" w:hAnsiTheme="minorHAnsi"/>
        </w:rPr>
        <w:t xml:space="preserve"> </w:t>
      </w:r>
      <w:r w:rsidRPr="00E6637C">
        <w:rPr>
          <w:rFonts w:asciiTheme="minorHAnsi" w:hAnsiTheme="minorHAnsi"/>
          <w:sz w:val="16"/>
        </w:rPr>
        <w:t xml:space="preserve">really </w:t>
      </w:r>
      <w:r w:rsidRPr="00E6637C">
        <w:rPr>
          <w:rStyle w:val="StyleUnderline"/>
          <w:rFonts w:asciiTheme="minorHAnsi" w:hAnsiTheme="minorHAnsi"/>
        </w:rPr>
        <w:t>tell us anything useful</w:t>
      </w:r>
      <w:r w:rsidRPr="00E6637C">
        <w:rPr>
          <w:rFonts w:asciiTheme="minorHAnsi" w:hAnsiTheme="minorHAnsi"/>
          <w:sz w:val="16"/>
        </w:rPr>
        <w:t xml:space="preserve"> at all. </w:t>
      </w:r>
      <w:r w:rsidRPr="00E6637C">
        <w:rPr>
          <w:rStyle w:val="StyleUnderline"/>
          <w:rFonts w:asciiTheme="minorHAnsi" w:hAnsiTheme="minorHAnsi"/>
        </w:rPr>
        <w:t>It just reasserts what one may already believe to be true.</w:t>
      </w:r>
      <w:r w:rsidRPr="00E6637C">
        <w:rPr>
          <w:rFonts w:asciiTheme="minorHAnsi" w:hAnsiTheme="minorHAnsi"/>
          <w:sz w:val="16"/>
        </w:rPr>
        <w:t xml:space="preserve"> In the end, I don't think it is useful for anyone to assert a subject-oriented ontology. Isn't it necessary to be able to claim that racism is real beyond our subjective representations of it? </w:t>
      </w:r>
      <w:r w:rsidRPr="00E6637C">
        <w:rPr>
          <w:rStyle w:val="StyleUnderline"/>
          <w:rFonts w:asciiTheme="minorHAnsi" w:hAnsiTheme="minorHAnsi"/>
        </w:rPr>
        <w:t>Are we simply prescribing that racism exists? Instead, I would want to claim that racism is a real object with a real history,</w:t>
      </w:r>
      <w:r w:rsidRPr="00E6637C">
        <w:rPr>
          <w:rFonts w:asciiTheme="minorHAnsi" w:hAnsiTheme="minorHAnsi"/>
          <w:sz w:val="16"/>
        </w:rPr>
        <w:t xml:space="preserve"> even though its reality withdraws from me. I know that </w:t>
      </w:r>
      <w:r w:rsidRPr="00E6637C">
        <w:rPr>
          <w:rStyle w:val="StyleUnderline"/>
          <w:rFonts w:asciiTheme="minorHAnsi" w:hAnsiTheme="minorHAnsi"/>
        </w:rPr>
        <w:t>I can</w:t>
      </w:r>
      <w:r w:rsidRPr="00E6637C">
        <w:rPr>
          <w:rFonts w:asciiTheme="minorHAnsi" w:hAnsiTheme="minorHAnsi"/>
          <w:sz w:val="16"/>
        </w:rPr>
        <w:t xml:space="preserve"> only </w:t>
      </w:r>
      <w:r w:rsidRPr="00E6637C">
        <w:rPr>
          <w:rStyle w:val="StyleUnderline"/>
          <w:rFonts w:asciiTheme="minorHAnsi" w:hAnsiTheme="minorHAnsi"/>
        </w:rPr>
        <w:t>get some partial encounter with that real object;</w:t>
      </w:r>
      <w:r w:rsidRPr="00E6637C">
        <w:rPr>
          <w:rFonts w:asciiTheme="minorHAnsi" w:hAnsiTheme="minorHAnsi"/>
          <w:sz w:val="16"/>
        </w:rPr>
        <w:t xml:space="preserve"> I can only know it in a limited way. But at the same time, </w:t>
      </w:r>
      <w:r w:rsidRPr="00E6637C">
        <w:rPr>
          <w:rStyle w:val="StyleUnderline"/>
          <w:rFonts w:asciiTheme="minorHAnsi" w:hAnsiTheme="minorHAnsi"/>
        </w:rPr>
        <w:t>I know that it is ontologically possible to destroy it,</w:t>
      </w:r>
      <w:r w:rsidRPr="00E6637C">
        <w:rPr>
          <w:rFonts w:asciiTheme="minorHAnsi" w:hAnsiTheme="minorHAnsi"/>
          <w:sz w:val="16"/>
        </w:rPr>
        <w:t xml:space="preserve"> like the flame burning up the cotton. To me, </w:t>
      </w:r>
      <w:r w:rsidRPr="00E6637C">
        <w:rPr>
          <w:rStyle w:val="StyleUnderline"/>
          <w:rFonts w:asciiTheme="minorHAnsi" w:hAnsiTheme="minorHAnsi"/>
        </w:rPr>
        <w:t>the best way to do that would be to try to figure out how it really works.</w:t>
      </w:r>
    </w:p>
    <w:p w:rsidR="009119C2" w:rsidRDefault="009119C2" w:rsidP="009119C2"/>
    <w:p w:rsidR="009119C2" w:rsidRPr="007D0F28" w:rsidRDefault="009119C2" w:rsidP="009119C2">
      <w:pPr>
        <w:pStyle w:val="Heading4"/>
      </w:pPr>
      <w:r w:rsidRPr="007D0F28">
        <w:t xml:space="preserve">Pretending that only ideologies and signifiers structure social relations is </w:t>
      </w:r>
      <w:r w:rsidRPr="007D0F28">
        <w:rPr>
          <w:u w:val="single"/>
        </w:rPr>
        <w:t>wrong</w:t>
      </w:r>
      <w:r w:rsidRPr="007D0F28">
        <w:t xml:space="preserve"> and it creates political failures – this correlationist criticism </w:t>
      </w:r>
      <w:r w:rsidRPr="007D0F28">
        <w:rPr>
          <w:u w:val="single"/>
        </w:rPr>
        <w:t>cannot</w:t>
      </w:r>
      <w:r w:rsidRPr="007D0F28">
        <w:t xml:space="preserve"> change anything</w:t>
      </w:r>
    </w:p>
    <w:p w:rsidR="009119C2" w:rsidRPr="00B71E8B" w:rsidRDefault="009119C2" w:rsidP="009119C2">
      <w:pPr>
        <w:pStyle w:val="tag"/>
        <w:rPr>
          <w:rFonts w:asciiTheme="minorHAnsi" w:hAnsiTheme="minorHAnsi"/>
          <w:b w:val="0"/>
          <w:sz w:val="16"/>
        </w:rPr>
      </w:pPr>
      <w:r w:rsidRPr="00B71E8B">
        <w:rPr>
          <w:rFonts w:asciiTheme="minorHAnsi" w:hAnsiTheme="minorHAnsi"/>
        </w:rPr>
        <w:t xml:space="preserve">Bryant 12 </w:t>
      </w:r>
      <w:r w:rsidRPr="00B71E8B">
        <w:rPr>
          <w:rFonts w:asciiTheme="minorHAnsi" w:hAnsiTheme="minorHAnsi"/>
          <w:b w:val="0"/>
          <w:sz w:val="16"/>
        </w:rPr>
        <w:t>(Levi, professor of philosophy at Collins College, “Worries about OOO and Politics”, http://larvalsubjects.wordpress.com/2012/05/29/worries-about-ooo-and-politics/)//[AC]</w:t>
      </w:r>
    </w:p>
    <w:p w:rsidR="009119C2" w:rsidRPr="00B71E8B" w:rsidRDefault="009119C2" w:rsidP="009119C2">
      <w:pPr>
        <w:pStyle w:val="card"/>
        <w:ind w:left="0"/>
        <w:rPr>
          <w:rStyle w:val="underline"/>
          <w:rFonts w:asciiTheme="minorHAnsi" w:hAnsiTheme="minorHAnsi"/>
        </w:rPr>
      </w:pPr>
      <w:r w:rsidRPr="00B71E8B">
        <w:rPr>
          <w:rFonts w:asciiTheme="minorHAnsi" w:hAnsiTheme="minorHAnsi"/>
          <w:sz w:val="16"/>
        </w:rPr>
        <w:t xml:space="preserve">2)  Correlationism and its Discontents:  For me, at least, the desire to overcome correlationism does not arise out of some pure speculative desire to “get at the things themselves”, but because I believe that </w:t>
      </w:r>
      <w:r w:rsidRPr="00B71E8B">
        <w:rPr>
          <w:rStyle w:val="underline"/>
          <w:rFonts w:asciiTheme="minorHAnsi" w:hAnsiTheme="minorHAnsi"/>
        </w:rPr>
        <w:t>correlationism has noxious political consequences that cultivate an attitude destructive to effective political</w:t>
      </w:r>
      <w:r w:rsidRPr="00B71E8B">
        <w:rPr>
          <w:rFonts w:asciiTheme="minorHAnsi" w:hAnsiTheme="minorHAnsi"/>
          <w:sz w:val="16"/>
        </w:rPr>
        <w:t xml:space="preserve"> practice or </w:t>
      </w:r>
      <w:r w:rsidRPr="00B71E8B">
        <w:rPr>
          <w:rStyle w:val="underline"/>
          <w:rFonts w:asciiTheme="minorHAnsi" w:hAnsiTheme="minorHAnsi"/>
        </w:rPr>
        <w:t>engagement</w:t>
      </w:r>
      <w:r w:rsidRPr="00B71E8B">
        <w:rPr>
          <w:rFonts w:asciiTheme="minorHAnsi" w:hAnsiTheme="minorHAnsi"/>
          <w:sz w:val="16"/>
        </w:rPr>
        <w:t xml:space="preserve">.  As Stacy Alaimo, who is not an OOO theorist but who is very close to my onticology in many respects puts it, </w:t>
      </w:r>
      <w:r w:rsidRPr="00B71E8B">
        <w:rPr>
          <w:rStyle w:val="underline"/>
          <w:rFonts w:asciiTheme="minorHAnsi" w:hAnsiTheme="minorHAnsi"/>
        </w:rPr>
        <w:t>Matter</w:t>
      </w:r>
      <w:r w:rsidRPr="00B71E8B">
        <w:rPr>
          <w:rFonts w:asciiTheme="minorHAnsi" w:hAnsiTheme="minorHAnsi"/>
          <w:sz w:val="16"/>
        </w:rPr>
        <w:t xml:space="preserve">, the vast stuff of the world and of ourselves, </w:t>
      </w:r>
      <w:r w:rsidRPr="00B71E8B">
        <w:rPr>
          <w:rStyle w:val="underline"/>
          <w:rFonts w:asciiTheme="minorHAnsi" w:hAnsiTheme="minorHAnsi"/>
        </w:rPr>
        <w:t>has been</w:t>
      </w:r>
      <w:r w:rsidRPr="00B71E8B">
        <w:rPr>
          <w:rFonts w:asciiTheme="minorHAnsi" w:hAnsiTheme="minorHAnsi"/>
          <w:sz w:val="16"/>
        </w:rPr>
        <w:t xml:space="preserve"> subdivided into manageable “bits” or </w:t>
      </w:r>
      <w:r w:rsidRPr="00B71E8B">
        <w:rPr>
          <w:rStyle w:val="underline"/>
          <w:rFonts w:asciiTheme="minorHAnsi" w:hAnsiTheme="minorHAnsi"/>
        </w:rPr>
        <w:t>flattened into a “blank slate” for human inscription.  The environment has been drained of its blood, its lively creatures, its interactions and relations– in short, all that is recognizable as “nature” –in order that it become a mere empty space, an “uncontested ground,” for human “development”.</w:t>
      </w:r>
      <w:r w:rsidRPr="00B71E8B">
        <w:rPr>
          <w:rFonts w:asciiTheme="minorHAnsi" w:hAnsiTheme="minorHAnsi"/>
          <w:sz w:val="16"/>
        </w:rPr>
        <w:t xml:space="preserve">  (Bodily Natures, 1 – 2) </w:t>
      </w:r>
      <w:r w:rsidRPr="00B71E8B">
        <w:rPr>
          <w:rStyle w:val="underline"/>
          <w:rFonts w:asciiTheme="minorHAnsi" w:hAnsiTheme="minorHAnsi"/>
        </w:rPr>
        <w:t>Correlationism trains us to see all</w:t>
      </w:r>
      <w:r w:rsidRPr="00B71E8B">
        <w:rPr>
          <w:rFonts w:asciiTheme="minorHAnsi" w:hAnsiTheme="minorHAnsi"/>
          <w:sz w:val="16"/>
        </w:rPr>
        <w:t xml:space="preserve"> other </w:t>
      </w:r>
      <w:r w:rsidRPr="00B71E8B">
        <w:rPr>
          <w:rStyle w:val="underline"/>
          <w:rFonts w:asciiTheme="minorHAnsi" w:hAnsiTheme="minorHAnsi"/>
        </w:rPr>
        <w:t xml:space="preserve">material things as alienated images of ourselves in a mirror.  The question always becomes “what are things for </w:t>
      </w:r>
      <w:r w:rsidRPr="00B71E8B">
        <w:rPr>
          <w:rStyle w:val="underline"/>
          <w:rFonts w:asciiTheme="minorHAnsi" w:hAnsiTheme="minorHAnsi"/>
          <w:i/>
        </w:rPr>
        <w:t>us</w:t>
      </w:r>
      <w:r w:rsidRPr="00B71E8B">
        <w:rPr>
          <w:rStyle w:val="underline"/>
          <w:rFonts w:asciiTheme="minorHAnsi" w:hAnsiTheme="minorHAnsi"/>
        </w:rPr>
        <w:t>?”</w:t>
      </w:r>
      <w:r w:rsidRPr="00B71E8B">
        <w:rPr>
          <w:rFonts w:asciiTheme="minorHAnsi" w:hAnsiTheme="minorHAnsi"/>
          <w:sz w:val="16"/>
        </w:rPr>
        <w:t xml:space="preserve">, and the thesis is that matter is merely a brute passive stuff awaiting our inscriptions.  In other words, the basic </w:t>
      </w:r>
      <w:proofErr w:type="gramStart"/>
      <w:r w:rsidRPr="00B71E8B">
        <w:rPr>
          <w:rFonts w:asciiTheme="minorHAnsi" w:hAnsiTheme="minorHAnsi"/>
          <w:sz w:val="16"/>
        </w:rPr>
        <w:t>gesture that become</w:t>
      </w:r>
      <w:proofErr w:type="gramEnd"/>
      <w:r w:rsidRPr="00B71E8B">
        <w:rPr>
          <w:rFonts w:asciiTheme="minorHAnsi" w:hAnsiTheme="minorHAnsi"/>
          <w:sz w:val="16"/>
        </w:rPr>
        <w:t xml:space="preserve"> dominant in cultural theory beginning around the 60</w:t>
      </w:r>
      <w:r w:rsidRPr="00B71E8B">
        <w:rPr>
          <w:rFonts w:ascii="Arial" w:hAnsi="Arial" w:cs="Arial"/>
          <w:sz w:val="16"/>
        </w:rPr>
        <w:t>′</w:t>
      </w:r>
      <w:r w:rsidRPr="00B71E8B">
        <w:rPr>
          <w:rFonts w:asciiTheme="minorHAnsi" w:hAnsiTheme="minorHAnsi"/>
          <w:sz w:val="16"/>
        </w:rPr>
        <w:t>s was to show that what we take to be objects are really our</w:t>
      </w:r>
      <w:r w:rsidRPr="00B71E8B">
        <w:rPr>
          <w:sz w:val="16"/>
        </w:rPr>
        <w:t> </w:t>
      </w:r>
      <w:r w:rsidRPr="00B71E8B">
        <w:rPr>
          <w:rFonts w:asciiTheme="minorHAnsi" w:hAnsiTheme="minorHAnsi"/>
          <w:sz w:val="16"/>
        </w:rPr>
        <w:t>own</w:t>
      </w:r>
      <w:r w:rsidRPr="00B71E8B">
        <w:rPr>
          <w:sz w:val="16"/>
        </w:rPr>
        <w:t> </w:t>
      </w:r>
      <w:r w:rsidRPr="00B71E8B">
        <w:rPr>
          <w:rFonts w:asciiTheme="minorHAnsi" w:hAnsiTheme="minorHAnsi"/>
          <w:sz w:val="16"/>
        </w:rPr>
        <w:t>significations that we fail to recognize as our</w:t>
      </w:r>
      <w:r w:rsidRPr="00B71E8B">
        <w:rPr>
          <w:sz w:val="16"/>
        </w:rPr>
        <w:t> </w:t>
      </w:r>
      <w:r w:rsidRPr="00B71E8B">
        <w:rPr>
          <w:rFonts w:asciiTheme="minorHAnsi" w:hAnsiTheme="minorHAnsi"/>
          <w:sz w:val="16"/>
        </w:rPr>
        <w:t>own.</w:t>
      </w:r>
      <w:r w:rsidRPr="00B71E8B">
        <w:rPr>
          <w:sz w:val="16"/>
        </w:rPr>
        <w:t> </w:t>
      </w:r>
      <w:r w:rsidRPr="00B71E8B">
        <w:rPr>
          <w:rFonts w:asciiTheme="minorHAnsi" w:hAnsiTheme="minorHAnsi"/>
          <w:sz w:val="16"/>
        </w:rPr>
        <w:t xml:space="preserve"> A critical analysis</w:t>
      </w:r>
      <w:r w:rsidRPr="00B71E8B">
        <w:rPr>
          <w:sz w:val="16"/>
        </w:rPr>
        <w:t>–</w:t>
      </w:r>
      <w:r w:rsidRPr="00B71E8B">
        <w:rPr>
          <w:rFonts w:asciiTheme="minorHAnsi" w:hAnsiTheme="minorHAnsi"/>
          <w:sz w:val="16"/>
        </w:rPr>
        <w:t xml:space="preserve"> modeled on Marx</w:t>
      </w:r>
      <w:r w:rsidRPr="00B71E8B">
        <w:rPr>
          <w:sz w:val="16"/>
        </w:rPr>
        <w:t>’</w:t>
      </w:r>
      <w:r w:rsidRPr="00B71E8B">
        <w:rPr>
          <w:rFonts w:asciiTheme="minorHAnsi" w:hAnsiTheme="minorHAnsi"/>
          <w:sz w:val="16"/>
        </w:rPr>
        <w:t xml:space="preserve">s theory of commodity fetishism but diverging quite significantly from his materialism –thus came to consist in revealing how these significations come from us, rather than from the things themselves. Now, as I have said, both here and elsewhere, I have no desire to abandon this form of analysis.  As I argue, all entities translate other entities in particular ways and this is no less true of humans.  However, the problem with </w:t>
      </w:r>
      <w:r w:rsidRPr="00B71E8B">
        <w:rPr>
          <w:rStyle w:val="underline"/>
          <w:rFonts w:asciiTheme="minorHAnsi" w:hAnsiTheme="minorHAnsi"/>
        </w:rPr>
        <w:t>this style of analysis</w:t>
      </w:r>
      <w:r w:rsidRPr="00B71E8B">
        <w:rPr>
          <w:rFonts w:asciiTheme="minorHAnsi" w:hAnsiTheme="minorHAnsi"/>
          <w:sz w:val="16"/>
        </w:rPr>
        <w:t xml:space="preserve"> is that it </w:t>
      </w:r>
      <w:r w:rsidRPr="00B71E8B">
        <w:rPr>
          <w:rStyle w:val="underline"/>
          <w:rFonts w:asciiTheme="minorHAnsi" w:hAnsiTheme="minorHAnsi"/>
        </w:rPr>
        <w:t>renders invisible the differences contributed by nonhuman objects to social assemblages.  We come to think that it is just significations that structure social assemblages and that if we want to change social assemblages all we have to do is critique and debunk</w:t>
      </w:r>
      <w:r w:rsidRPr="00B71E8B">
        <w:rPr>
          <w:rFonts w:asciiTheme="minorHAnsi" w:hAnsiTheme="minorHAnsi"/>
          <w:sz w:val="16"/>
        </w:rPr>
        <w:t xml:space="preserve"> significations or </w:t>
      </w:r>
      <w:r w:rsidRPr="00B71E8B">
        <w:rPr>
          <w:rStyle w:val="underline"/>
          <w:rFonts w:asciiTheme="minorHAnsi" w:hAnsiTheme="minorHAnsi"/>
        </w:rPr>
        <w:t>ideologies.</w:t>
      </w:r>
      <w:r w:rsidRPr="00B71E8B">
        <w:rPr>
          <w:rFonts w:asciiTheme="minorHAnsi" w:hAnsiTheme="minorHAnsi"/>
          <w:sz w:val="16"/>
        </w:rPr>
        <w:t xml:space="preserve">  Clearly critiquing and debunking ideologies is a part of changing social assemblages, but it is not the only part.  And because </w:t>
      </w:r>
      <w:r w:rsidRPr="00B71E8B">
        <w:rPr>
          <w:rStyle w:val="underline"/>
          <w:rFonts w:asciiTheme="minorHAnsi" w:hAnsiTheme="minorHAnsi"/>
        </w:rPr>
        <w:t xml:space="preserve">correlationism </w:t>
      </w:r>
      <w:r w:rsidRPr="00B71E8B">
        <w:rPr>
          <w:rFonts w:asciiTheme="minorHAnsi" w:hAnsiTheme="minorHAnsi"/>
          <w:sz w:val="16"/>
        </w:rPr>
        <w:t xml:space="preserve">functions as a theoretical axiom where we don’t even recognize the existence of this other part– say rice –because it </w:t>
      </w:r>
      <w:r w:rsidRPr="00B71E8B">
        <w:rPr>
          <w:rStyle w:val="underline"/>
          <w:rFonts w:asciiTheme="minorHAnsi" w:hAnsiTheme="minorHAnsi"/>
        </w:rPr>
        <w:t>treats the only real difference as signifying difference</w:t>
      </w:r>
      <w:r w:rsidRPr="00B71E8B">
        <w:rPr>
          <w:rFonts w:asciiTheme="minorHAnsi" w:hAnsiTheme="minorHAnsi"/>
          <w:sz w:val="16"/>
        </w:rPr>
        <w:t xml:space="preserve">, we find ourselves surprised when </w:t>
      </w:r>
      <w:r w:rsidRPr="00B71E8B">
        <w:rPr>
          <w:rStyle w:val="underline"/>
          <w:rFonts w:asciiTheme="minorHAnsi" w:hAnsiTheme="minorHAnsi"/>
        </w:rPr>
        <w:t>we’ve</w:t>
      </w:r>
      <w:r w:rsidRPr="00B71E8B">
        <w:rPr>
          <w:rFonts w:asciiTheme="minorHAnsi" w:hAnsiTheme="minorHAnsi"/>
          <w:sz w:val="16"/>
        </w:rPr>
        <w:t xml:space="preserve"> adequately </w:t>
      </w:r>
      <w:r w:rsidRPr="00B71E8B">
        <w:rPr>
          <w:rStyle w:val="underline"/>
          <w:rFonts w:asciiTheme="minorHAnsi" w:hAnsiTheme="minorHAnsi"/>
        </w:rPr>
        <w:t>critiqued and debunked signifying systems and the social system </w:t>
      </w:r>
      <w:r w:rsidRPr="00B71E8B">
        <w:rPr>
          <w:rStyle w:val="Emphasis2"/>
          <w:rFonts w:asciiTheme="minorHAnsi" w:hAnsiTheme="minorHAnsi"/>
        </w:rPr>
        <w:t>doesn’t change</w:t>
      </w:r>
      <w:r w:rsidRPr="00B71E8B">
        <w:rPr>
          <w:rStyle w:val="underline"/>
          <w:rFonts w:asciiTheme="minorHAnsi" w:hAnsiTheme="minorHAnsi"/>
        </w:rPr>
        <w:t>.</w:t>
      </w:r>
      <w:r w:rsidRPr="00B71E8B">
        <w:rPr>
          <w:rFonts w:asciiTheme="minorHAnsi" w:hAnsiTheme="minorHAnsi"/>
          <w:sz w:val="16"/>
        </w:rPr>
        <w:t xml:space="preserve">  Perhaps this would clue us into the possibility that perhaps </w:t>
      </w:r>
      <w:r w:rsidRPr="00B71E8B">
        <w:rPr>
          <w:rStyle w:val="underline"/>
          <w:rFonts w:asciiTheme="minorHAnsi" w:hAnsiTheme="minorHAnsi"/>
        </w:rPr>
        <w:t>there are other actors involved in these social assemblages,</w:t>
      </w:r>
      <w:r w:rsidRPr="00B71E8B">
        <w:rPr>
          <w:rFonts w:asciiTheme="minorHAnsi" w:hAnsiTheme="minorHAnsi"/>
          <w:sz w:val="16"/>
        </w:rPr>
        <w:t xml:space="preserve"> holding people in place in particular ways. The problem is that </w:t>
      </w:r>
      <w:r w:rsidRPr="00B71E8B">
        <w:rPr>
          <w:rStyle w:val="underline"/>
          <w:rFonts w:asciiTheme="minorHAnsi" w:hAnsiTheme="minorHAnsi"/>
        </w:rPr>
        <w:t xml:space="preserve">correlationism tends to render non-signifying differences in social assemblages invisible </w:t>
      </w:r>
      <w:r w:rsidRPr="00B71E8B">
        <w:rPr>
          <w:rStyle w:val="underline"/>
          <w:rFonts w:asciiTheme="minorHAnsi" w:hAnsiTheme="minorHAnsi"/>
        </w:rPr>
        <w:lastRenderedPageBreak/>
        <w:t>because it begins from the axiom that nonhuman things are just blank slates awaiting our inscription</w:t>
      </w:r>
      <w:r w:rsidRPr="00B71E8B">
        <w:rPr>
          <w:rFonts w:asciiTheme="minorHAnsi" w:hAnsiTheme="minorHAnsi"/>
          <w:sz w:val="16"/>
        </w:rPr>
        <w:t xml:space="preserve">.  Anyone who’s ever gardened knows that </w:t>
      </w:r>
      <w:r w:rsidRPr="00B71E8B">
        <w:rPr>
          <w:rStyle w:val="underline"/>
          <w:rFonts w:asciiTheme="minorHAnsi" w:hAnsiTheme="minorHAnsi"/>
        </w:rPr>
        <w:t>this can’t possibly be true.</w:t>
      </w:r>
      <w:r w:rsidRPr="00B71E8B">
        <w:rPr>
          <w:rFonts w:asciiTheme="minorHAnsi" w:hAnsiTheme="minorHAnsi"/>
          <w:sz w:val="16"/>
        </w:rPr>
        <w:t xml:space="preserve">  The diacritical nature of how I signify “tomato” will not make my tomatoes grow any better.  No, to grow tomatoes I have to navigate soil conditions, sunlight and heat (which are quite substantial here in Texas), the gangs of roving rabbits that populate my back yard, insects, worms, water, etc.  I am enmeshed in an entire network of actors that contribute to whether or not the tomatoes will grow and, more importantly, I must constantly attend to these nonhuman actors. </w:t>
      </w:r>
      <w:hyperlink r:id="rId64" w:history="1">
        <w:r w:rsidRPr="00B71E8B">
          <w:rPr>
            <w:rFonts w:asciiTheme="minorHAnsi" w:hAnsiTheme="minorHAnsi"/>
            <w:sz w:val="16"/>
          </w:rPr>
          <w:t xml:space="preserve"> </w:t>
        </w:r>
      </w:hyperlink>
      <w:r w:rsidRPr="00B71E8B">
        <w:rPr>
          <w:rStyle w:val="underline"/>
          <w:rFonts w:asciiTheme="minorHAnsi" w:hAnsiTheme="minorHAnsi"/>
        </w:rPr>
        <w:t>The point</w:t>
      </w:r>
      <w:r w:rsidRPr="00B71E8B">
        <w:rPr>
          <w:rFonts w:asciiTheme="minorHAnsi" w:hAnsiTheme="minorHAnsi"/>
          <w:sz w:val="16"/>
        </w:rPr>
        <w:t xml:space="preserve"> here </w:t>
      </w:r>
      <w:r w:rsidRPr="00B71E8B">
        <w:rPr>
          <w:rStyle w:val="underline"/>
          <w:rFonts w:asciiTheme="minorHAnsi" w:hAnsiTheme="minorHAnsi"/>
        </w:rPr>
        <w:t>is</w:t>
      </w:r>
      <w:r w:rsidRPr="00B71E8B">
        <w:rPr>
          <w:rFonts w:asciiTheme="minorHAnsi" w:hAnsiTheme="minorHAnsi"/>
          <w:sz w:val="16"/>
        </w:rPr>
        <w:t xml:space="preserve"> not, as Berry suggests, to diminish human political interventions and promote a troubling conservatism, but </w:t>
      </w:r>
      <w:r w:rsidRPr="00B71E8B">
        <w:rPr>
          <w:rStyle w:val="underline"/>
          <w:rFonts w:asciiTheme="minorHAnsi" w:hAnsiTheme="minorHAnsi"/>
        </w:rPr>
        <w:t xml:space="preserve">to expand the sites of political intervention as well as our possibilities of acting.  We cannot effectively act and change things if we don’t know how </w:t>
      </w:r>
      <w:r w:rsidRPr="00B71E8B">
        <w:rPr>
          <w:rFonts w:asciiTheme="minorHAnsi" w:hAnsiTheme="minorHAnsi"/>
          <w:sz w:val="16"/>
        </w:rPr>
        <w:t xml:space="preserve">the </w:t>
      </w:r>
      <w:r w:rsidRPr="00B71E8B">
        <w:rPr>
          <w:rStyle w:val="underline"/>
          <w:rFonts w:asciiTheme="minorHAnsi" w:hAnsiTheme="minorHAnsi"/>
        </w:rPr>
        <w:t>assemblages</w:t>
      </w:r>
      <w:r w:rsidRPr="00B71E8B">
        <w:rPr>
          <w:rFonts w:asciiTheme="minorHAnsi" w:hAnsiTheme="minorHAnsi"/>
          <w:sz w:val="16"/>
        </w:rPr>
        <w:t xml:space="preserve"> within which we are enmeshed </w:t>
      </w:r>
      <w:r w:rsidRPr="00B71E8B">
        <w:rPr>
          <w:rStyle w:val="underline"/>
          <w:rFonts w:asciiTheme="minorHAnsi" w:hAnsiTheme="minorHAnsi"/>
        </w:rPr>
        <w:t>are put together</w:t>
      </w:r>
      <w:r w:rsidRPr="00B71E8B">
        <w:rPr>
          <w:rFonts w:asciiTheme="minorHAnsi" w:hAnsiTheme="minorHAnsi"/>
          <w:sz w:val="16"/>
        </w:rPr>
        <w:t xml:space="preserve">, what actors are present in those assemblages, and how we might intervene on these actors to change our social possibilities.  </w:t>
      </w:r>
      <w:r w:rsidRPr="00B71E8B">
        <w:rPr>
          <w:rStyle w:val="underline"/>
          <w:rFonts w:asciiTheme="minorHAnsi" w:hAnsiTheme="minorHAnsi"/>
        </w:rPr>
        <w:t>Correlationism tends to draw our attention to only one type of actor– the signifier –and while this is a real actor it is not the only one.</w:t>
      </w:r>
    </w:p>
    <w:p w:rsidR="00774ED1" w:rsidRDefault="00774ED1" w:rsidP="00774ED1">
      <w:pPr>
        <w:pStyle w:val="Heading3"/>
      </w:pPr>
      <w:r>
        <w:lastRenderedPageBreak/>
        <w:t xml:space="preserve">Renewable Energy </w:t>
      </w:r>
    </w:p>
    <w:p w:rsidR="00774ED1" w:rsidRPr="00D24EB8" w:rsidRDefault="00774ED1" w:rsidP="00BF3A71">
      <w:pPr>
        <w:pStyle w:val="Heading4"/>
      </w:pPr>
      <w:r w:rsidRPr="00D24EB8">
        <w:t>Renewable energy doesn’t destroy the aesthetics of Nature but enhances it.</w:t>
      </w:r>
    </w:p>
    <w:p w:rsidR="00774ED1" w:rsidRDefault="00774ED1" w:rsidP="00774ED1">
      <w:pPr>
        <w:rPr>
          <w:rStyle w:val="Style13ptBold"/>
        </w:rPr>
      </w:pPr>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pg.105-106)</w:t>
      </w:r>
    </w:p>
    <w:p w:rsidR="00774ED1" w:rsidRDefault="00774ED1" w:rsidP="00774ED1">
      <w:r w:rsidRPr="00992D7E">
        <w:rPr>
          <w:rStyle w:val="StyleUnderline"/>
        </w:rPr>
        <w:t xml:space="preserve">Objections to wind farms and solar arrays are often based on arguments that they “spoil the view.”7 The aesthetics of Nature truly impedes ecology, and a good argument for why ecology must be without Nature. How come a wind turbine is less beautiful than an oil pipe? How come it “spoils the view” any more than pipes and roads? You could see turbines as environmental art. </w:t>
      </w:r>
      <w:r>
        <w:t xml:space="preserve">Wind chimes play in the wind; some environmental sculptures sway and rock in the breeze. Wind farms have a slightly frightening size and magnificence. </w:t>
      </w:r>
      <w:r w:rsidRPr="00992D7E">
        <w:rPr>
          <w:rStyle w:val="StyleUnderline"/>
        </w:rPr>
        <w:t>On</w:t>
      </w:r>
      <w:r>
        <w:rPr>
          <w:rStyle w:val="StyleUnderline"/>
        </w:rPr>
        <w:t>e could easily read them as em</w:t>
      </w:r>
      <w:r w:rsidRPr="00992D7E">
        <w:rPr>
          <w:rStyle w:val="StyleUnderline"/>
        </w:rPr>
        <w:t>bodying the aesthetics of the sublime (rather than the beautiful). But it’s an ethical sublime, one that says, “W</w:t>
      </w:r>
      <w:r>
        <w:rPr>
          <w:rStyle w:val="StyleUnderline"/>
        </w:rPr>
        <w:t>e humans choose not to use car</w:t>
      </w:r>
      <w:r w:rsidRPr="00992D7E">
        <w:rPr>
          <w:rStyle w:val="StyleUnderline"/>
        </w:rPr>
        <w:t>bon”</w:t>
      </w:r>
      <w:r>
        <w:t>—a choice visible in gigantic turbines. Perhaps it’s this very visi- bility of choice that makes wind farms disturbing: visible choice, rather than secret pipes, running under an apparently undisturbed “landscape” (a word for a painting, not actual trees and water). As a poster in the office of Mulder in the television series The X-Files says, “The Truth Is Out There.” Ideology is not just in your head. It’s in the shape of a Coke bottle. It’s in the way some things appear “natural”—rolling hills and greenery—as if the Industrial Revolution had never occurred, and more- over, as if agriculture was Nature. The “landscape” look of agriculture is the original “greenwashing.” Objectors to wind farms are not saying “Save the environment!” but “Leave our dreams undisturbed!” World is an aesthetic construct that depends on things like underground oil and gas pipes. A profound political act would be to choose another aesthetic construct, one that doesn’t require smoothness and distance and coolness. World is by no means doing what it should to help eco- logical criticism. Indeed, the more data we have, the less it signifies a coherent world.</w:t>
      </w:r>
    </w:p>
    <w:p w:rsidR="00774ED1" w:rsidRDefault="00774ED1" w:rsidP="00774ED1"/>
    <w:p w:rsidR="00774ED1" w:rsidRDefault="00774ED1" w:rsidP="00774ED1">
      <w:pPr>
        <w:pStyle w:val="Heading3"/>
      </w:pPr>
      <w:r>
        <w:lastRenderedPageBreak/>
        <w:t>Science</w:t>
      </w:r>
    </w:p>
    <w:p w:rsidR="00774ED1" w:rsidRPr="0014072F" w:rsidRDefault="00774ED1" w:rsidP="00BF3A71">
      <w:pPr>
        <w:pStyle w:val="Heading4"/>
        <w:rPr>
          <w:rStyle w:val="Style13ptBold"/>
          <w:b/>
        </w:rPr>
      </w:pPr>
      <w:r w:rsidRPr="0014072F">
        <w:rPr>
          <w:rStyle w:val="Style13ptBold"/>
        </w:rPr>
        <w:t xml:space="preserve">Onticology doesn't reject science but the idea that entities explored by science are rejected or excluded. </w:t>
      </w:r>
    </w:p>
    <w:p w:rsidR="00774ED1" w:rsidRPr="009D7253" w:rsidRDefault="00774ED1" w:rsidP="00774ED1">
      <w:pPr>
        <w:rPr>
          <w:rStyle w:val="Style13ptBold"/>
        </w:rPr>
      </w:pPr>
      <w:r w:rsidRPr="009D7253">
        <w:rPr>
          <w:rStyle w:val="Style13ptBold"/>
        </w:rPr>
        <w:t>Bryant 11</w:t>
      </w:r>
    </w:p>
    <w:p w:rsidR="00774ED1" w:rsidRPr="00CD3503" w:rsidRDefault="00774ED1" w:rsidP="00774ED1">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rsidR="00774ED1" w:rsidRPr="007C4942" w:rsidRDefault="00774ED1" w:rsidP="00774ED1">
      <w:pPr>
        <w:tabs>
          <w:tab w:val="left" w:pos="8273"/>
        </w:tabs>
        <w:rPr>
          <w:sz w:val="16"/>
        </w:rPr>
      </w:pPr>
      <w:r w:rsidRPr="007C4942">
        <w:rPr>
          <w:sz w:val="16"/>
        </w:rPr>
        <w:t xml:space="preserve">From the naturalists, by contrast, object-oriented ontologists are </w:t>
      </w:r>
      <w:r w:rsidRPr="007C4942">
        <w:rPr>
          <w:sz w:val="12"/>
        </w:rPr>
        <w:t>¶</w:t>
      </w:r>
      <w:r w:rsidRPr="007C4942">
        <w:rPr>
          <w:sz w:val="16"/>
        </w:rPr>
        <w:t xml:space="preserve"> accused of treating a variety of psychic and cultural entities as real entities, </w:t>
      </w:r>
      <w:r w:rsidRPr="007C4942">
        <w:rPr>
          <w:sz w:val="12"/>
        </w:rPr>
        <w:t>¶</w:t>
      </w:r>
      <w:r w:rsidRPr="007C4942">
        <w:rPr>
          <w:sz w:val="16"/>
        </w:rPr>
        <w:t xml:space="preserve"> ignoring the truth that the only real reality is the material and physical </w:t>
      </w:r>
      <w:r w:rsidRPr="007C4942">
        <w:rPr>
          <w:sz w:val="12"/>
        </w:rPr>
        <w:t>¶</w:t>
      </w:r>
      <w:r w:rsidRPr="007C4942">
        <w:rPr>
          <w:sz w:val="16"/>
        </w:rPr>
        <w:t xml:space="preserve"> world. Put crudely, the naturalist accuses object-oriented ontology of </w:t>
      </w:r>
      <w:r w:rsidRPr="007C4942">
        <w:rPr>
          <w:sz w:val="12"/>
        </w:rPr>
        <w:t>¶</w:t>
      </w:r>
      <w:r w:rsidRPr="007C4942">
        <w:rPr>
          <w:sz w:val="16"/>
        </w:rPr>
        <w:t xml:space="preserve"> treating as real what is merely an illusion or derivative. To the ears of </w:t>
      </w:r>
      <w:r w:rsidRPr="007C4942">
        <w:rPr>
          <w:sz w:val="12"/>
        </w:rPr>
        <w:t>¶</w:t>
      </w:r>
      <w:r w:rsidRPr="007C4942">
        <w:rPr>
          <w:sz w:val="16"/>
        </w:rPr>
        <w:t xml:space="preserve"> the naturalist, object-oriented ontology thus looks like a form of archculturalism insofar as it treats entities like nations, groups, chairs, films, </w:t>
      </w:r>
      <w:r w:rsidRPr="007C4942">
        <w:rPr>
          <w:sz w:val="12"/>
        </w:rPr>
        <w:t>¶</w:t>
      </w:r>
      <w:r w:rsidRPr="007C4942">
        <w:rPr>
          <w:sz w:val="16"/>
        </w:rPr>
        <w:t xml:space="preserve"> and so on as genuinely real entities. To make matters worse, the naturalist </w:t>
      </w:r>
      <w:r w:rsidRPr="007C4942">
        <w:rPr>
          <w:sz w:val="12"/>
        </w:rPr>
        <w:t>¶</w:t>
      </w:r>
      <w:r w:rsidRPr="007C4942">
        <w:rPr>
          <w:sz w:val="16"/>
        </w:rPr>
        <w:t xml:space="preserve"> is appalled by the object-oriented thesis that these entities are irreducible </w:t>
      </w:r>
      <w:r w:rsidRPr="007C4942">
        <w:rPr>
          <w:sz w:val="12"/>
        </w:rPr>
        <w:t>¶</w:t>
      </w:r>
      <w:r w:rsidRPr="007C4942">
        <w:rPr>
          <w:sz w:val="16"/>
        </w:rPr>
        <w:t xml:space="preserve"> to the physical, material, or natural domain. This ends up getting translated </w:t>
      </w:r>
      <w:r w:rsidRPr="007C4942">
        <w:rPr>
          <w:sz w:val="12"/>
        </w:rPr>
        <w:t>¶</w:t>
      </w:r>
      <w:r w:rsidRPr="007C4942">
        <w:rPr>
          <w:sz w:val="16"/>
        </w:rPr>
        <w:t xml:space="preserve"> into the thesis that object-oriented ontology rejects neurology, biology, </w:t>
      </w:r>
      <w:r w:rsidRPr="007C4942">
        <w:rPr>
          <w:sz w:val="12"/>
        </w:rPr>
        <w:t>¶</w:t>
      </w:r>
      <w:r w:rsidRPr="007C4942">
        <w:rPr>
          <w:sz w:val="16"/>
        </w:rPr>
        <w:t xml:space="preserve"> chemistry, physics and a host of other “hard sciences”. </w:t>
      </w:r>
      <w:r w:rsidRPr="007C4942">
        <w:rPr>
          <w:sz w:val="12"/>
        </w:rPr>
        <w:t>¶</w:t>
      </w:r>
      <w:r w:rsidRPr="007C4942">
        <w:rPr>
          <w:sz w:val="16"/>
        </w:rPr>
        <w:t xml:space="preserve"> However, once again, </w:t>
      </w:r>
      <w:r w:rsidRPr="007C4942">
        <w:rPr>
          <w:rStyle w:val="StyleUnderline"/>
        </w:rPr>
        <w:t xml:space="preserve">the point is the same. The aim is not to exclude </w:t>
      </w:r>
      <w:r w:rsidRPr="007C4942">
        <w:rPr>
          <w:rStyle w:val="StyleUnderline"/>
          <w:sz w:val="12"/>
        </w:rPr>
        <w:t>¶</w:t>
      </w:r>
      <w:r w:rsidRPr="007C4942">
        <w:rPr>
          <w:rStyle w:val="StyleUnderline"/>
        </w:rPr>
        <w:t xml:space="preserve"> or reject the entities explored by the “hard sciences”, but to refuse a </w:t>
      </w:r>
      <w:r w:rsidRPr="007C4942">
        <w:rPr>
          <w:rStyle w:val="StyleUnderline"/>
          <w:sz w:val="12"/>
        </w:rPr>
        <w:t>¶</w:t>
      </w:r>
      <w:r w:rsidRPr="007C4942">
        <w:rPr>
          <w:rStyle w:val="StyleUnderline"/>
        </w:rPr>
        <w:t xml:space="preserve"> hierarchical conception of being where these entities are treated as the </w:t>
      </w:r>
      <w:r w:rsidRPr="007C4942">
        <w:rPr>
          <w:rStyle w:val="StyleUnderline"/>
          <w:sz w:val="12"/>
        </w:rPr>
        <w:t>¶</w:t>
      </w:r>
      <w:r w:rsidRPr="007C4942">
        <w:rPr>
          <w:rStyle w:val="StyleUnderline"/>
        </w:rPr>
        <w:t xml:space="preserve"> “really real” beings and all the others are treated as derivative illusions or </w:t>
      </w:r>
      <w:r w:rsidRPr="007C4942">
        <w:rPr>
          <w:rStyle w:val="StyleUnderline"/>
          <w:sz w:val="12"/>
        </w:rPr>
        <w:t>¶</w:t>
      </w:r>
      <w:r w:rsidRPr="007C4942">
        <w:rPr>
          <w:rStyle w:val="StyleUnderline"/>
        </w:rPr>
        <w:t xml:space="preserve"> mere effects.</w:t>
      </w:r>
      <w:r w:rsidRPr="007C4942">
        <w:rPr>
          <w:sz w:val="16"/>
        </w:rPr>
        <w:t xml:space="preserve"> Here, again, the aim is not to limit inquiry, but </w:t>
      </w:r>
      <w:r w:rsidRPr="007C4942">
        <w:rPr>
          <w:rStyle w:val="StyleUnderline"/>
        </w:rPr>
        <w:t xml:space="preserve">to expand </w:t>
      </w:r>
      <w:r w:rsidRPr="007C4942">
        <w:rPr>
          <w:rStyle w:val="StyleUnderline"/>
          <w:sz w:val="12"/>
        </w:rPr>
        <w:t>¶</w:t>
      </w:r>
      <w:r w:rsidRPr="007C4942">
        <w:rPr>
          <w:rStyle w:val="StyleUnderline"/>
        </w:rPr>
        <w:t xml:space="preserve"> the domain of what can be investigated</w:t>
      </w:r>
      <w:r w:rsidRPr="007C4942">
        <w:rPr>
          <w:sz w:val="16"/>
        </w:rPr>
        <w:t xml:space="preserve">. With the naturalists, objectoriented ontology agrees that the culturalists or social constructivists have </w:t>
      </w:r>
      <w:r w:rsidRPr="007C4942">
        <w:rPr>
          <w:sz w:val="12"/>
        </w:rPr>
        <w:t>¶</w:t>
      </w:r>
      <w:r w:rsidRPr="007C4942">
        <w:rPr>
          <w:sz w:val="16"/>
        </w:rPr>
        <w:t xml:space="preserve"> illicitly reduced nonhuman beings to cultural constructs. With the social </w:t>
      </w:r>
      <w:r w:rsidRPr="007C4942">
        <w:rPr>
          <w:sz w:val="12"/>
        </w:rPr>
        <w:t>¶</w:t>
      </w:r>
      <w:r w:rsidRPr="007C4942">
        <w:rPr>
          <w:sz w:val="16"/>
        </w:rPr>
        <w:t xml:space="preserve"> constructivists or culturalists, however, object-oriented ontology refuses to </w:t>
      </w:r>
      <w:r w:rsidRPr="007C4942">
        <w:rPr>
          <w:sz w:val="12"/>
        </w:rPr>
        <w:t>¶</w:t>
      </w:r>
      <w:r w:rsidRPr="007C4942">
        <w:rPr>
          <w:sz w:val="16"/>
        </w:rPr>
        <w:t xml:space="preserve"> treat social and cultural entities as mere effects of the material and physical. </w:t>
      </w:r>
      <w:r w:rsidRPr="007C4942">
        <w:rPr>
          <w:sz w:val="12"/>
        </w:rPr>
        <w:t>¶</w:t>
      </w:r>
      <w:r w:rsidRPr="007C4942">
        <w:rPr>
          <w:sz w:val="16"/>
        </w:rPr>
        <w:t xml:space="preserve"> Rather, object-oriented ontology argues that these entities are genuinely </w:t>
      </w:r>
      <w:r w:rsidRPr="007C4942">
        <w:rPr>
          <w:sz w:val="12"/>
        </w:rPr>
        <w:t>¶</w:t>
      </w:r>
      <w:r w:rsidRPr="007C4942">
        <w:rPr>
          <w:sz w:val="16"/>
        </w:rPr>
        <w:t xml:space="preserve"> real entities in their own right. What object-oriented ontology thus objects </w:t>
      </w:r>
      <w:r w:rsidRPr="007C4942">
        <w:rPr>
          <w:sz w:val="12"/>
        </w:rPr>
        <w:t>¶</w:t>
      </w:r>
      <w:r w:rsidRPr="007C4942">
        <w:rPr>
          <w:sz w:val="16"/>
        </w:rPr>
        <w:t xml:space="preserve"> to </w:t>
      </w:r>
      <w:proofErr w:type="gramStart"/>
      <w:r w:rsidRPr="007C4942">
        <w:rPr>
          <w:sz w:val="16"/>
        </w:rPr>
        <w:t>is</w:t>
      </w:r>
      <w:proofErr w:type="gramEnd"/>
      <w:r w:rsidRPr="007C4942">
        <w:rPr>
          <w:sz w:val="16"/>
        </w:rPr>
        <w:t xml:space="preserve"> the reductivism of many naturalist approaches.</w:t>
      </w:r>
    </w:p>
    <w:p w:rsidR="00774ED1" w:rsidRPr="007C4942" w:rsidRDefault="00774ED1" w:rsidP="00774ED1"/>
    <w:p w:rsidR="00774ED1" w:rsidRDefault="00774ED1" w:rsidP="00774ED1">
      <w:pPr>
        <w:pStyle w:val="Heading3"/>
      </w:pPr>
      <w:r>
        <w:lastRenderedPageBreak/>
        <w:t>Sustainability</w:t>
      </w:r>
    </w:p>
    <w:p w:rsidR="00774ED1" w:rsidRPr="00E6637C" w:rsidRDefault="00774ED1" w:rsidP="00BF3A71">
      <w:pPr>
        <w:pStyle w:val="Heading4"/>
      </w:pPr>
      <w:r w:rsidRPr="00E6637C">
        <w:t xml:space="preserve">The myth of sustainability is a metaphysical construction that abstracts human ecology from any coherent ontological framework. This reintrenches the problems of technological politics, making environmental destruction inevitable. </w:t>
      </w:r>
    </w:p>
    <w:p w:rsidR="00774ED1" w:rsidRPr="00E6637C" w:rsidRDefault="00774ED1" w:rsidP="00774ED1">
      <w:r w:rsidRPr="00E6637C">
        <w:rPr>
          <w:rStyle w:val="Style13ptBold"/>
        </w:rPr>
        <w:t>Irwin 2008</w:t>
      </w:r>
      <w:r w:rsidRPr="00E6637C">
        <w:rPr>
          <w:rStyle w:val="StyleUnderline"/>
        </w:rPr>
        <w:t xml:space="preserve"> </w:t>
      </w:r>
      <w:r w:rsidRPr="00E6637C">
        <w:t xml:space="preserve">(Ruth, Lecturer Phil. @ Univ. Auckland [New Zealand], "Heidegger, Politics and Climate Change: </w:t>
      </w:r>
      <w:r>
        <w:t>Risking it All," Pp. 180-81)</w:t>
      </w:r>
    </w:p>
    <w:p w:rsidR="00774ED1" w:rsidRPr="00E6637C" w:rsidRDefault="00774ED1" w:rsidP="00774ED1">
      <w:pPr>
        <w:rPr>
          <w:rStyle w:val="StyleUnderline"/>
        </w:rPr>
      </w:pPr>
      <w:r w:rsidRPr="00E6637C">
        <w:rPr>
          <w:rStyle w:val="StyleUnderline"/>
        </w:rPr>
        <w:t xml:space="preserve">The global </w:t>
      </w:r>
      <w:r w:rsidRPr="00484FBE">
        <w:rPr>
          <w:rStyle w:val="StyleUnderline"/>
        </w:rPr>
        <w:t>awareness of environmental issues has escalated steeply</w:t>
      </w:r>
      <w:r w:rsidRPr="0007653C">
        <w:rPr>
          <w:sz w:val="16"/>
        </w:rPr>
        <w:t xml:space="preserve">, since I began to write this book. It is wonderful to see awareness of the problem in the eyes of everybody we meet, even if the 'solutions' remain hard to achieve. </w:t>
      </w:r>
      <w:r w:rsidRPr="00E6637C">
        <w:rPr>
          <w:rStyle w:val="StyleUnderline"/>
        </w:rPr>
        <w:t xml:space="preserve">The danger is that </w:t>
      </w:r>
      <w:r w:rsidRPr="00484FBE">
        <w:rPr>
          <w:rStyle w:val="StyleUnderline"/>
        </w:rPr>
        <w:t xml:space="preserve">blind faith in technology combined with the discourse of 'sustainability' will </w:t>
      </w:r>
      <w:r w:rsidRPr="00E6637C">
        <w:rPr>
          <w:rStyle w:val="StyleUnderline"/>
        </w:rPr>
        <w:t xml:space="preserve">sap all this good will, and </w:t>
      </w:r>
      <w:r w:rsidRPr="00484FBE">
        <w:rPr>
          <w:rStyle w:val="StyleUnderline"/>
        </w:rPr>
        <w:t>direct it in ways that</w:t>
      </w:r>
      <w:r w:rsidRPr="00E6637C">
        <w:rPr>
          <w:rStyle w:val="StyleUnderline"/>
        </w:rPr>
        <w:t xml:space="preserve"> may have some short-term compensations, but </w:t>
      </w:r>
      <w:r w:rsidRPr="00484FBE">
        <w:rPr>
          <w:rStyle w:val="StyleUnderline"/>
        </w:rPr>
        <w:t>will do nothing to reconsider the alienation of human beings from our natural ecology.</w:t>
      </w:r>
      <w:r w:rsidRPr="00E6637C">
        <w:rPr>
          <w:rStyle w:val="StyleUnderline"/>
        </w:rPr>
        <w:t xml:space="preserve">  </w:t>
      </w:r>
      <w:r w:rsidRPr="0007653C">
        <w:rPr>
          <w:sz w:val="16"/>
        </w:rPr>
        <w:t xml:space="preserve"> </w:t>
      </w:r>
      <w:r w:rsidRPr="00484FBE">
        <w:rPr>
          <w:rStyle w:val="StyleUnderline"/>
        </w:rPr>
        <w:t>Sustainability has taken on the mantra of market</w:t>
      </w:r>
      <w:r w:rsidRPr="00E6637C">
        <w:rPr>
          <w:rStyle w:val="StyleUnderline"/>
        </w:rPr>
        <w:t>, efficiency, and economic development</w:t>
      </w:r>
      <w:r w:rsidRPr="00484FBE">
        <w:rPr>
          <w:rStyle w:val="StyleUnderline"/>
        </w:rPr>
        <w:t xml:space="preserve">. </w:t>
      </w:r>
      <w:proofErr w:type="gramStart"/>
      <w:r w:rsidRPr="00484FBE">
        <w:rPr>
          <w:rStyle w:val="StyleUnderline"/>
        </w:rPr>
        <w:t>It now enframes all aspects of planetary existence</w:t>
      </w:r>
      <w:r w:rsidRPr="00E6637C">
        <w:rPr>
          <w:rStyle w:val="StyleUnderline"/>
        </w:rPr>
        <w:t xml:space="preserve"> </w:t>
      </w:r>
      <w:r w:rsidRPr="0007653C">
        <w:rPr>
          <w:sz w:val="16"/>
        </w:rPr>
        <w:t xml:space="preserve">(humanity and nature) </w:t>
      </w:r>
      <w:r w:rsidRPr="00484FBE">
        <w:rPr>
          <w:rStyle w:val="StyleUnderline"/>
        </w:rPr>
        <w:t>in a metaphysical synthesis.</w:t>
      </w:r>
      <w:proofErr w:type="gramEnd"/>
      <w:r w:rsidRPr="00E6637C">
        <w:rPr>
          <w:rStyle w:val="StyleUnderline"/>
        </w:rPr>
        <w:t xml:space="preserve"> </w:t>
      </w:r>
      <w:r w:rsidRPr="0007653C">
        <w:rPr>
          <w:sz w:val="16"/>
        </w:rPr>
        <w:t xml:space="preserve">Economics, and more recently, </w:t>
      </w:r>
      <w:r w:rsidRPr="00484FBE">
        <w:rPr>
          <w:rStyle w:val="StyleUnderline"/>
        </w:rPr>
        <w:t>sustainability, has been promoted</w:t>
      </w:r>
      <w:r w:rsidRPr="00E6637C">
        <w:rPr>
          <w:rStyle w:val="StyleUnderline"/>
        </w:rPr>
        <w:t xml:space="preserve"> beyond its competency, </w:t>
      </w:r>
      <w:r w:rsidRPr="00484FBE">
        <w:rPr>
          <w:rStyle w:val="StyleUnderline"/>
        </w:rPr>
        <w:t>to a metaphysical status that explains all aspects of our world-view</w:t>
      </w:r>
      <w:r w:rsidRPr="0007653C">
        <w:rPr>
          <w:sz w:val="16"/>
        </w:rPr>
        <w:t xml:space="preserve">. We need not do away entirely with economics to redress this problem, but </w:t>
      </w:r>
      <w:r w:rsidRPr="00E6637C">
        <w:rPr>
          <w:rStyle w:val="StyleUnderline"/>
        </w:rPr>
        <w:t xml:space="preserve">it does need reconceptualizing and repositioning as a minor field of surface transactions rather than a reiteration of Idealist conceptual mastery over nature that permeates our entire world-view.  </w:t>
      </w:r>
      <w:r w:rsidRPr="0007653C">
        <w:rPr>
          <w:sz w:val="16"/>
        </w:rPr>
        <w:t xml:space="preserve"> </w:t>
      </w:r>
      <w:r w:rsidRPr="00E6637C">
        <w:rPr>
          <w:rStyle w:val="StyleUnderline"/>
        </w:rPr>
        <w:t>Exponential economic growth cannot be satisfactorily 'decoupled' from resource depletion and pollution. It is inextricably linked to consumerism. Exponential growth is a direct factor in producing the anthropogenic green-house gases that are contributing to climate change</w:t>
      </w:r>
      <w:r w:rsidRPr="0007653C">
        <w:rPr>
          <w:sz w:val="16"/>
        </w:rPr>
        <w:t xml:space="preserve">. Exponential economic </w:t>
      </w:r>
      <w:r w:rsidRPr="00E6637C">
        <w:rPr>
          <w:rStyle w:val="StyleUnderline"/>
        </w:rPr>
        <w:t>growth is a key factor in modern politics.</w:t>
      </w:r>
      <w:r w:rsidRPr="0007653C">
        <w:rPr>
          <w:sz w:val="16"/>
        </w:rPr>
        <w:t xml:space="preserve"> It is justified by the right and the left, by the market and the Keynesian Settlement. While the bulk of surplus value gets siphoned off towards the owners of production, a reliable 2 or 3 percent of 'surplus' goods gets redistributed among the workers, and this superficial improvement inhibits them from revolting against the alienation of modern capitalism (</w:t>
      </w:r>
      <w:smartTag w:uri="urn:schemas:contacts" w:element="Sn">
        <w:r w:rsidRPr="0007653C">
          <w:rPr>
            <w:sz w:val="16"/>
          </w:rPr>
          <w:t>Keynes</w:t>
        </w:r>
      </w:smartTag>
      <w:r w:rsidRPr="0007653C">
        <w:rPr>
          <w:sz w:val="16"/>
        </w:rPr>
        <w:t xml:space="preserve">, 1936). The discourse of unfairness – as redistribution and equality – caught hold of Marxists and liberals alive and they missed the more profound point made by </w:t>
      </w:r>
      <w:smartTag w:uri="urn:schemas:contacts" w:element="Sn">
        <w:r w:rsidRPr="0007653C">
          <w:rPr>
            <w:sz w:val="16"/>
          </w:rPr>
          <w:t>Marx</w:t>
        </w:r>
      </w:smartTag>
      <w:r w:rsidRPr="0007653C">
        <w:rPr>
          <w:sz w:val="16"/>
        </w:rPr>
        <w:t xml:space="preserve"> about the alienation of 'Species Being' from nature (</w:t>
      </w:r>
      <w:smartTag w:uri="urn:schemas:contacts" w:element="Sn">
        <w:r w:rsidRPr="0007653C">
          <w:rPr>
            <w:sz w:val="16"/>
          </w:rPr>
          <w:t>Marx</w:t>
        </w:r>
      </w:smartTag>
      <w:r w:rsidRPr="0007653C">
        <w:rPr>
          <w:sz w:val="16"/>
        </w:rPr>
        <w:t xml:space="preserve">, 1887). It is the alienation that is causing the crisis of climate change.   Furthermore, </w:t>
      </w:r>
      <w:smartTag w:uri="urn:schemas:contacts" w:element="Sn">
        <w:r w:rsidRPr="0007653C">
          <w:rPr>
            <w:sz w:val="16"/>
          </w:rPr>
          <w:t>Keynes</w:t>
        </w:r>
      </w:smartTag>
      <w:r w:rsidRPr="0007653C">
        <w:rPr>
          <w:sz w:val="16"/>
        </w:rPr>
        <w:t xml:space="preserve"> institutionalization of low inflation (legislated by the Reserve Bank Act) makes exponential economic growth fundamental to the continued stability and structure of late capitalism. Exponential growth was not a problem when a couple hundred more bushels of corn were consumed from one year to the next. But it is an inescapable problem when the factor of exponential consumption has grown to millions of barrels of oil more per year.   </w:t>
      </w:r>
      <w:r w:rsidRPr="00E6637C">
        <w:rPr>
          <w:rStyle w:val="StyleUnderline"/>
        </w:rPr>
        <w:t xml:space="preserve">The mode of politics that is normative now is based on a complex and very long-standing history of philosophical ideas. Those ideas tend towards Idealism, reifying truth and ontology, or Being, to an abstract realm beyond time and space and separating the individual subject from the objects in their environment </w:t>
      </w:r>
      <w:r w:rsidRPr="0007653C">
        <w:rPr>
          <w:sz w:val="16"/>
        </w:rPr>
        <w:t>(</w:t>
      </w:r>
      <w:smartTag w:uri="urn:schemas:contacts" w:element="Sn">
        <w:r w:rsidRPr="0007653C">
          <w:rPr>
            <w:sz w:val="16"/>
          </w:rPr>
          <w:t>Irwin</w:t>
        </w:r>
      </w:smartTag>
      <w:r w:rsidRPr="0007653C">
        <w:rPr>
          <w:sz w:val="16"/>
        </w:rPr>
        <w:t xml:space="preserve">, 2002). </w:t>
      </w:r>
      <w:r w:rsidRPr="00484FBE">
        <w:rPr>
          <w:rStyle w:val="StyleUnderline"/>
        </w:rPr>
        <w:t>The result has been</w:t>
      </w:r>
      <w:r w:rsidRPr="00E6637C">
        <w:rPr>
          <w:rStyle w:val="StyleUnderline"/>
        </w:rPr>
        <w:t xml:space="preserve"> a tendency to see all things as objects. Idealism sets up items in the environment as flawed examples of universal categories and </w:t>
      </w:r>
      <w:r w:rsidRPr="00484FBE">
        <w:rPr>
          <w:rStyle w:val="StyleUnderline"/>
        </w:rPr>
        <w:t>a reified form of 'pure' Idealist calculus</w:t>
      </w:r>
      <w:r w:rsidRPr="0007653C">
        <w:rPr>
          <w:sz w:val="16"/>
        </w:rPr>
        <w:t xml:space="preserve"> (but not all forms of mathematics) </w:t>
      </w:r>
      <w:r w:rsidRPr="00E6637C">
        <w:rPr>
          <w:rStyle w:val="StyleUnderline"/>
        </w:rPr>
        <w:t xml:space="preserve">has deepened, </w:t>
      </w:r>
      <w:r w:rsidRPr="0007653C">
        <w:rPr>
          <w:sz w:val="16"/>
        </w:rPr>
        <w:t xml:space="preserve">statistical and positivist </w:t>
      </w:r>
      <w:r w:rsidRPr="00E6637C">
        <w:rPr>
          <w:rStyle w:val="StyleUnderline"/>
        </w:rPr>
        <w:t xml:space="preserve">science has become more and more variable </w:t>
      </w:r>
      <w:r w:rsidRPr="00484FBE">
        <w:rPr>
          <w:rStyle w:val="StyleUnderline"/>
        </w:rPr>
        <w:t>to understand everything as</w:t>
      </w:r>
      <w:r w:rsidRPr="00E6637C">
        <w:rPr>
          <w:rStyle w:val="StyleUnderline"/>
        </w:rPr>
        <w:t xml:space="preserve"> aspects of </w:t>
      </w:r>
      <w:r w:rsidRPr="00484FBE">
        <w:rPr>
          <w:rStyle w:val="StyleUnderline"/>
        </w:rPr>
        <w:t>a fixed metaphysical whole, that</w:t>
      </w:r>
      <w:r w:rsidRPr="00E6637C">
        <w:rPr>
          <w:rStyle w:val="StyleUnderline"/>
        </w:rPr>
        <w:t xml:space="preserve"> all </w:t>
      </w:r>
      <w:r w:rsidRPr="00484FBE">
        <w:rPr>
          <w:rStyle w:val="StyleUnderline"/>
        </w:rPr>
        <w:t>serve the purpose of potential resource in the</w:t>
      </w:r>
      <w:r w:rsidRPr="00E6637C">
        <w:rPr>
          <w:rStyle w:val="StyleUnderline"/>
        </w:rPr>
        <w:t xml:space="preserve"> unfolding </w:t>
      </w:r>
      <w:r w:rsidRPr="00484FBE">
        <w:rPr>
          <w:rStyle w:val="StyleUnderline"/>
        </w:rPr>
        <w:t>machinery of production and consumption.</w:t>
      </w:r>
      <w:r w:rsidRPr="00E6637C">
        <w:rPr>
          <w:rStyle w:val="StyleUnderline"/>
        </w:rPr>
        <w:t xml:space="preserve"> </w:t>
      </w:r>
    </w:p>
    <w:p w:rsidR="00774ED1" w:rsidRPr="00F45028" w:rsidRDefault="00774ED1" w:rsidP="00774ED1"/>
    <w:p w:rsidR="00F9697D" w:rsidRDefault="00F9697D" w:rsidP="00F9697D">
      <w:pPr>
        <w:pStyle w:val="Heading3"/>
      </w:pPr>
      <w:r>
        <w:lastRenderedPageBreak/>
        <w:t>Technology</w:t>
      </w:r>
    </w:p>
    <w:p w:rsidR="00F9697D" w:rsidRPr="008E56F8" w:rsidRDefault="00F9697D" w:rsidP="00BF3A71">
      <w:pPr>
        <w:pStyle w:val="Heading4"/>
      </w:pPr>
      <w:r w:rsidRPr="008E56F8">
        <w:t>The affirmative seeks a technological fix to worldly problems – this creates an artificial binary between the machine and the human that traps us into purely calculative modes of thought</w:t>
      </w:r>
    </w:p>
    <w:p w:rsidR="00F9697D" w:rsidRPr="008E56F8" w:rsidRDefault="00F9697D" w:rsidP="00F9697D">
      <w:r w:rsidRPr="008E56F8">
        <w:rPr>
          <w:b/>
        </w:rPr>
        <w:t xml:space="preserve">Introna 10 – </w:t>
      </w:r>
      <w:r w:rsidRPr="008E56F8">
        <w:t>Professor of Organization, Technology and Ethics at Lancaster University</w:t>
      </w:r>
    </w:p>
    <w:p w:rsidR="00F9697D" w:rsidRPr="008E56F8" w:rsidRDefault="00F9697D" w:rsidP="00F9697D">
      <w:pPr>
        <w:rPr>
          <w:sz w:val="16"/>
          <w:szCs w:val="16"/>
        </w:rPr>
      </w:pPr>
      <w:r w:rsidRPr="008E56F8">
        <w:rPr>
          <w:sz w:val="16"/>
          <w:szCs w:val="16"/>
        </w:rPr>
        <w:t>(Lucas, “The ‘Measure of a Man’ and the Ethos of Hospitality: Towards an Ethical Dwelling with Technology”, AI and Soci</w:t>
      </w:r>
      <w:r>
        <w:rPr>
          <w:sz w:val="16"/>
          <w:szCs w:val="16"/>
        </w:rPr>
        <w:t>ety Vol 25 no 1, pg 93-102)</w:t>
      </w:r>
    </w:p>
    <w:p w:rsidR="00F9697D" w:rsidRPr="008E56F8" w:rsidRDefault="00F9697D" w:rsidP="00F9697D"/>
    <w:p w:rsidR="00F9697D" w:rsidRPr="00507C83" w:rsidRDefault="00F9697D" w:rsidP="00F9697D">
      <w:pPr>
        <w:rPr>
          <w:sz w:val="16"/>
        </w:rPr>
      </w:pPr>
      <w:r w:rsidRPr="00507C83">
        <w:rPr>
          <w:rStyle w:val="StyleUnderline"/>
          <w:sz w:val="16"/>
        </w:rPr>
        <w:t xml:space="preserve">When referring to an ‘ethics of technology’ or an ‘ethics of the artiﬁcial’, I am referring to it in two very distinct ways. In the ﬁrst, more traditional sense, I mean </w:t>
      </w:r>
      <w:r w:rsidRPr="00507C83">
        <w:rPr>
          <w:rStyle w:val="StyleUnderline"/>
        </w:rPr>
        <w:t>the values and interests built into the very materiality of the technologies we draw upon—inscribed in their ‘ﬂesh’ as it were</w:t>
      </w:r>
      <w:r w:rsidRPr="00507C83">
        <w:rPr>
          <w:rStyle w:val="StyleUnderline"/>
          <w:sz w:val="16"/>
        </w:rPr>
        <w:t xml:space="preserve"> (Winner 1980). In </w:t>
      </w:r>
      <w:r w:rsidRPr="00507C83">
        <w:rPr>
          <w:rStyle w:val="StyleUnderline"/>
        </w:rPr>
        <w:t>drawing upon the possibilities presented by these technologies, we become wittingly or unwittingly enrolled into particular scripts and programmes of action</w:t>
      </w:r>
      <w:r w:rsidRPr="00507C83">
        <w:rPr>
          <w:rStyle w:val="StyleUnderline"/>
          <w:sz w:val="16"/>
        </w:rPr>
        <w:t xml:space="preserve"> (in the actor network theory sense of the word). </w:t>
      </w:r>
      <w:r w:rsidRPr="00507C83">
        <w:rPr>
          <w:rStyle w:val="StyleUnderline"/>
        </w:rPr>
        <w:t xml:space="preserve">These scripts and programmes make certain things possible and others not, include certain interests and others not </w:t>
      </w:r>
      <w:r w:rsidRPr="00507C83">
        <w:rPr>
          <w:rStyle w:val="StyleUnderline"/>
          <w:sz w:val="16"/>
        </w:rPr>
        <w:t xml:space="preserve">(for example the increased use of ATM may have lead to the closure of bank branches which exactly excludes those that can not use ATM’s, such as physically disabled people). In this sense of use, </w:t>
      </w:r>
      <w:r w:rsidRPr="00507C83">
        <w:rPr>
          <w:rStyle w:val="StyleUnderline"/>
        </w:rPr>
        <w:t>the</w:t>
      </w:r>
      <w:r w:rsidRPr="00507C83">
        <w:rPr>
          <w:rStyle w:val="StyleUnderline"/>
          <w:sz w:val="16"/>
        </w:rPr>
        <w:t xml:space="preserve"> </w:t>
      </w:r>
      <w:r w:rsidRPr="00507C83">
        <w:rPr>
          <w:rStyle w:val="StyleUnderline"/>
        </w:rPr>
        <w:t>ethics of machines is very important and is in desperate need of our attention</w:t>
      </w:r>
      <w:r w:rsidRPr="00507C83">
        <w:rPr>
          <w:rStyle w:val="StyleUnderline"/>
          <w:sz w:val="16"/>
        </w:rPr>
        <w:t xml:space="preserve"> (an example of this type of work is the paper by Introna and Nissenbaum (2000) on search engines and the work of Brey (2000) as proposed in his disclosive ethics). However, this paper is not primarily concerned with this sense of technological ethics. It is rather concerned </w:t>
      </w:r>
      <w:r w:rsidRPr="00507C83">
        <w:rPr>
          <w:rStyle w:val="StyleUnderline"/>
        </w:rPr>
        <w:t>with the question of the moral and ethical signiﬁcance of technological artefacts in their technological being, i.e. the question of the weight of our moral responsibility towards technological artefacts as artiﬁcial beings</w:t>
      </w:r>
      <w:r w:rsidRPr="00507C83">
        <w:rPr>
          <w:rStyle w:val="StyleUnderline"/>
          <w:sz w:val="16"/>
        </w:rPr>
        <w:t xml:space="preserve">. In order to develop and structure the discussion, I will draw on a particular episode of Star Trek (2003) titled: </w:t>
      </w:r>
      <w:proofErr w:type="gramStart"/>
      <w:r w:rsidRPr="00507C83">
        <w:rPr>
          <w:rStyle w:val="StyleUnderline"/>
          <w:sz w:val="16"/>
        </w:rPr>
        <w:t>‘‘The</w:t>
      </w:r>
      <w:proofErr w:type="gramEnd"/>
      <w:r w:rsidRPr="00507C83">
        <w:rPr>
          <w:rStyle w:val="StyleUnderline"/>
          <w:sz w:val="16"/>
        </w:rPr>
        <w:t xml:space="preserve"> measure of a man’’. 1 In this episode, the ethical signiﬁcance, and therefore subsequent rights, of the android Data becomes contested. This ‘case study’—if I may call it that—will give us some indication of how the problem of ethical signiﬁcance of the artiﬁcial can become apparent and considered. In discussing this case, I will argue that its approach to the issue, as well as the work of Levinas, is essentially anthropocentric—ultimately the measure of ethical signiﬁcance is ‘the measure of a [hu</w:t>
      </w:r>
      <w:proofErr w:type="gramStart"/>
      <w:r w:rsidRPr="00507C83">
        <w:rPr>
          <w:rStyle w:val="StyleUnderline"/>
          <w:sz w:val="16"/>
        </w:rPr>
        <w:t>]man’</w:t>
      </w:r>
      <w:proofErr w:type="gramEnd"/>
      <w:r w:rsidRPr="00507C83">
        <w:rPr>
          <w:rStyle w:val="StyleUnderline"/>
          <w:sz w:val="16"/>
        </w:rPr>
        <w:t xml:space="preserve">. I will argue, with Heidegger (1977a), that it will ultimately fail to provide us with an adequate way to consider the ethical signiﬁcance of the artiﬁcial. I will then proceed to suggest, with the help of Derrida, a more radical interpretation of Levinas as a possible way forward towards an ethics (or rather ethos) of hospitality—an ethical dwelling with the artiﬁcial other that so pervade our everyday being in the world. 2 Commander Data and the measure of a [hu]man Those familiar with Star Trek will know that Commander Data is a highly sophisticated android designed by Doctor Noonien Soong. Dr Soong created only one Data in his lifetime. Lieutenant Commander Data is now one of the ofﬁcers on the USS Enterprise, which is part of the Federation’s Starﬂeet. The acclaimed robotics expert Commander Maddox has been authorised by Star Fleet’s Admiral Nakamura to remove Data from the USS Enterprise for study, with the intention to reﬁt and replicate him. Maddox intends to download Data’s brain into a computer for analysis, and then reload a copy back into a reﬁtted and upgraded Data. Due to certain technical complexities, the procedure is risky and he could not guarantee the end result. Data objects to the procedure by claiming that the end result would not be him. He suggests that ‘‘there is an ineffable quality to memory that [would not] survive the shutdown of [my] core.’’ As such he is concerned about the continuity of his identity, for him it would be like dying and waking up as somebody else. After considering a number of options, Data decide to resign as ofﬁcer of the Starﬂeet in order to prevent the possibility of being disassembled. Commander Maddox responds by arguing that Data does not have the freedom to resign since he is a machine and as such the property of the Starﬂeet—a view shared by Admiral Nakamura. He argues that they ‘‘would [not] permit the computer on the Enterprise to refuse a reﬁt’’, why should Data be accorded such a right? The matter is referred to Captain Phillipa Louvois of the understaffed local Judge Advocate General’s (JAG) ofﬁce for a decision. After considering the legal position, she issues her own summary ruling that Data is not a sentient being but mere machine, and therefore, as property of the Federation, lacks the legal right either to refuse Maddox’s reﬁt or to resign from the Starﬂeet. The USS Enterprise’s Commanding Ofﬁcer, Captain Picard, immediately challenges her decision. Due to resource constraints of the JAG ofﬁce, an impromptu hearing is arranged by Captain Phillipa Louvois where Captain Picard will defend Data and Commander Riker, the direct subordinate of Captain Picard, will represent the Starﬂeet view that Data is a machine and as such cannot resign or refuse the reﬁt. Commander Riker is profoundly disturbed at being placed in this position as his relationship with Data leaves him in no doubt as to the status of his colleague and trusted friend. However, if he refuses Captain Louvois’ ruling will stand, thus, he agrees. The court case starts with Commander Riker outlining the case for the Starﬂeet, i.e. that Data is a machine and as such cannot resign or refuse the reﬁt RIKER Your honor, there is only one issue in this case and one relevant piece of evidence. I call Lieutenant Commander Data. Data seats himself in the witness chair, and places his hand on the scanner. COMPUTER VOICE Verify, Lieutenant Commander Data. </w:t>
      </w:r>
      <w:proofErr w:type="gramStart"/>
      <w:r w:rsidRPr="00507C83">
        <w:rPr>
          <w:rStyle w:val="StyleUnderline"/>
          <w:sz w:val="16"/>
        </w:rPr>
        <w:t>Current assignment, USS Enterprise.</w:t>
      </w:r>
      <w:proofErr w:type="gramEnd"/>
      <w:r w:rsidRPr="00507C83">
        <w:rPr>
          <w:rStyle w:val="StyleUnderline"/>
          <w:sz w:val="16"/>
        </w:rPr>
        <w:t xml:space="preserve"> Starﬂeet Command Decoration for… </w:t>
      </w:r>
      <w:r w:rsidRPr="00507C83">
        <w:rPr>
          <w:rStyle w:val="StyleUnderline"/>
          <w:sz w:val="16"/>
        </w:rPr>
        <w:lastRenderedPageBreak/>
        <w:t xml:space="preserve">RIKER Your honor, we’ll stipulate to all of this. PICARD (leaping to his feet) Objection, your honor, I want it read. </w:t>
      </w:r>
      <w:proofErr w:type="gramStart"/>
      <w:r w:rsidRPr="00507C83">
        <w:rPr>
          <w:rStyle w:val="StyleUnderline"/>
          <w:sz w:val="16"/>
        </w:rPr>
        <w:t>All of it.</w:t>
      </w:r>
      <w:proofErr w:type="gramEnd"/>
      <w:r w:rsidRPr="00507C83">
        <w:rPr>
          <w:rStyle w:val="StyleUnderline"/>
          <w:sz w:val="16"/>
        </w:rPr>
        <w:t xml:space="preserve"> PHILLIPA Sustained. COMPUTER VOICE (resuming)… </w:t>
      </w:r>
      <w:proofErr w:type="gramStart"/>
      <w:r w:rsidRPr="00507C83">
        <w:rPr>
          <w:rStyle w:val="StyleUnderline"/>
          <w:sz w:val="16"/>
        </w:rPr>
        <w:t>Gallantry, Medal of Honor with clusters, Legion of Honor, the Star Cross.</w:t>
      </w:r>
      <w:proofErr w:type="gramEnd"/>
      <w:r w:rsidRPr="00507C83">
        <w:rPr>
          <w:rStyle w:val="StyleUnderline"/>
          <w:sz w:val="16"/>
        </w:rPr>
        <w:t xml:space="preserve"> RIKER Commander Data, what are you? DATA (looking to Picard for guidance, Picard nods to him to answer) </w:t>
      </w:r>
      <w:proofErr w:type="gramStart"/>
      <w:r w:rsidRPr="00507C83">
        <w:rPr>
          <w:rStyle w:val="StyleUnderline"/>
          <w:sz w:val="16"/>
        </w:rPr>
        <w:t>An</w:t>
      </w:r>
      <w:proofErr w:type="gramEnd"/>
      <w:r w:rsidRPr="00507C83">
        <w:rPr>
          <w:rStyle w:val="StyleUnderline"/>
          <w:sz w:val="16"/>
        </w:rPr>
        <w:t xml:space="preserve"> android. RIKER </w:t>
      </w:r>
      <w:proofErr w:type="gramStart"/>
      <w:r w:rsidRPr="00507C83">
        <w:rPr>
          <w:rStyle w:val="StyleUnderline"/>
          <w:sz w:val="16"/>
        </w:rPr>
        <w:t>Which</w:t>
      </w:r>
      <w:proofErr w:type="gramEnd"/>
      <w:r w:rsidRPr="00507C83">
        <w:rPr>
          <w:rStyle w:val="StyleUnderline"/>
          <w:sz w:val="16"/>
        </w:rPr>
        <w:t xml:space="preserve"> is? DATA Webster’s Twenty-Third Century Dictionary, Fifth Edition, deﬁnes Android as an automaton made to resemble a human being. RIKER (musing) </w:t>
      </w:r>
      <w:proofErr w:type="gramStart"/>
      <w:r w:rsidRPr="00507C83">
        <w:rPr>
          <w:rStyle w:val="StyleUnderline"/>
          <w:sz w:val="16"/>
        </w:rPr>
        <w:t>An</w:t>
      </w:r>
      <w:proofErr w:type="gramEnd"/>
      <w:r w:rsidRPr="00507C83">
        <w:rPr>
          <w:rStyle w:val="StyleUnderline"/>
          <w:sz w:val="16"/>
        </w:rPr>
        <w:t xml:space="preserve"> automaton. </w:t>
      </w:r>
      <w:proofErr w:type="gramStart"/>
      <w:r w:rsidRPr="00507C83">
        <w:rPr>
          <w:rStyle w:val="StyleUnderline"/>
          <w:sz w:val="16"/>
        </w:rPr>
        <w:t>Made.</w:t>
      </w:r>
      <w:proofErr w:type="gramEnd"/>
      <w:r w:rsidRPr="00507C83">
        <w:rPr>
          <w:rStyle w:val="StyleUnderline"/>
          <w:sz w:val="16"/>
        </w:rPr>
        <w:t xml:space="preserve"> Made by whom? DATA Sir? RIKER Who built you, Data? DATA Doctor Noonien Soong. RIKER </w:t>
      </w:r>
      <w:proofErr w:type="gramStart"/>
      <w:r w:rsidRPr="00507C83">
        <w:rPr>
          <w:rStyle w:val="StyleUnderline"/>
          <w:sz w:val="16"/>
        </w:rPr>
        <w:t>And</w:t>
      </w:r>
      <w:proofErr w:type="gramEnd"/>
      <w:r w:rsidRPr="00507C83">
        <w:rPr>
          <w:rStyle w:val="StyleUnderline"/>
          <w:sz w:val="16"/>
        </w:rPr>
        <w:t xml:space="preserve"> he was? </w:t>
      </w:r>
      <w:proofErr w:type="gramStart"/>
      <w:r w:rsidRPr="00507C83">
        <w:rPr>
          <w:rStyle w:val="StyleUnderline"/>
          <w:sz w:val="16"/>
        </w:rPr>
        <w:t>DATA The foremost authority in cybernetics.</w:t>
      </w:r>
      <w:proofErr w:type="gramEnd"/>
      <w:r w:rsidRPr="00507C83">
        <w:rPr>
          <w:rStyle w:val="StyleUnderline"/>
          <w:sz w:val="16"/>
        </w:rPr>
        <w:t xml:space="preserve"> </w:t>
      </w:r>
      <w:proofErr w:type="gramStart"/>
      <w:r w:rsidRPr="00507C83">
        <w:rPr>
          <w:rStyle w:val="StyleUnderline"/>
          <w:sz w:val="16"/>
        </w:rPr>
        <w:t>RIKER More basic than that.</w:t>
      </w:r>
      <w:proofErr w:type="gramEnd"/>
      <w:r w:rsidRPr="00507C83">
        <w:rPr>
          <w:rStyle w:val="StyleUnderline"/>
          <w:sz w:val="16"/>
        </w:rPr>
        <w:t xml:space="preserve"> What was he? DATA (puzzled, but groping for the right answer; he says questioningly) A human? *** [He removed Data’s hand after a demonstration of Data’s strength] *** RIKER (continuing) Data is a physical representation of a dream, an idea conceived of by the mind of a man. </w:t>
      </w:r>
      <w:proofErr w:type="gramStart"/>
      <w:r w:rsidRPr="00507C83">
        <w:rPr>
          <w:rStyle w:val="StyleUnderline"/>
          <w:sz w:val="16"/>
        </w:rPr>
        <w:t>His purpose?</w:t>
      </w:r>
      <w:proofErr w:type="gramEnd"/>
      <w:r w:rsidRPr="00507C83">
        <w:rPr>
          <w:rStyle w:val="StyleUnderline"/>
          <w:sz w:val="16"/>
        </w:rPr>
        <w:t xml:space="preserve"> </w:t>
      </w:r>
      <w:proofErr w:type="gramStart"/>
      <w:r w:rsidRPr="00507C83">
        <w:rPr>
          <w:rStyle w:val="StyleUnderline"/>
          <w:sz w:val="16"/>
        </w:rPr>
        <w:t>To serve human needs and interests.</w:t>
      </w:r>
      <w:proofErr w:type="gramEnd"/>
      <w:r w:rsidRPr="00507C83">
        <w:rPr>
          <w:rStyle w:val="StyleUnderline"/>
          <w:sz w:val="16"/>
        </w:rPr>
        <w:t xml:space="preserve"> He is a collection of neural nets and heuristic algorithms. His responses are dictated by an elaborate software program written by a man. The hardware (slapping the hand [of Data] against his palm) was built by a man. [Riker has been preambulating around the courtroom, each step bringing him closer to Data. He is now at his side, and without warning he leans down, presses the switch, and turns him off. Data collapses like a broken toy]. RIKER (continuing) And this [hu</w:t>
      </w:r>
      <w:proofErr w:type="gramStart"/>
      <w:r w:rsidRPr="00507C83">
        <w:rPr>
          <w:rStyle w:val="StyleUnderline"/>
          <w:sz w:val="16"/>
        </w:rPr>
        <w:t>]man</w:t>
      </w:r>
      <w:proofErr w:type="gramEnd"/>
      <w:r w:rsidRPr="00507C83">
        <w:rPr>
          <w:rStyle w:val="StyleUnderline"/>
          <w:sz w:val="16"/>
        </w:rPr>
        <w:t xml:space="preserve"> has turned him off. Pinocchio is broken, the strings are cut. Riker lays the hand down next to Data. Shocked silence ﬁlls the room. </w:t>
      </w:r>
      <w:proofErr w:type="gramStart"/>
      <w:r w:rsidRPr="00507C83">
        <w:rPr>
          <w:rStyle w:val="StyleUnderline"/>
          <w:sz w:val="16"/>
        </w:rPr>
        <w:t>Picard’s reaction—shock and certainty that he cannot win.</w:t>
      </w:r>
      <w:proofErr w:type="gramEnd"/>
      <w:r w:rsidRPr="00507C83">
        <w:rPr>
          <w:rStyle w:val="StyleUnderline"/>
          <w:sz w:val="16"/>
        </w:rPr>
        <w:t xml:space="preserve"> PICARD I request a recess. PHILLIPA Granted. </w:t>
      </w:r>
      <w:proofErr w:type="gramStart"/>
      <w:r w:rsidRPr="00507C83">
        <w:rPr>
          <w:rStyle w:val="StyleUnderline"/>
          <w:sz w:val="16"/>
        </w:rPr>
        <w:t>Riker who, as he walks to his chair, is in agony.</w:t>
      </w:r>
      <w:proofErr w:type="gramEnd"/>
      <w:r w:rsidRPr="00507C83">
        <w:rPr>
          <w:rStyle w:val="StyleUnderline"/>
          <w:sz w:val="16"/>
        </w:rPr>
        <w:t xml:space="preserve"> A single tear runs down his cheek. He has destroyed a friend. Riker’s argument is simple and clear. Data is an artiﬁcial machine, made by a [hu</w:t>
      </w:r>
      <w:proofErr w:type="gramStart"/>
      <w:r w:rsidRPr="00507C83">
        <w:rPr>
          <w:rStyle w:val="StyleUnderline"/>
          <w:sz w:val="16"/>
        </w:rPr>
        <w:t>]man</w:t>
      </w:r>
      <w:proofErr w:type="gramEnd"/>
      <w:r w:rsidRPr="00507C83">
        <w:rPr>
          <w:rStyle w:val="StyleUnderline"/>
          <w:sz w:val="16"/>
        </w:rPr>
        <w:t xml:space="preserve"> for serving the purposes of man, as such he is subjected to man’s choice—he can be switched off. As a machine, he has no intrinsic value or signiﬁcance other than his value to those who made him, his owners. Since they wish to replicate and upgrade him they are free to do so. There is of course an interesting contradiction in the proceeding, as hinted by Picard, in that Data has previously been awarded the ‘Command Decoration for Gallantry’, and medals of honour for services rendered. Presumably such distinctions have not been awarded to the computer on the Enterprise. In his defence, Captain Picard realises that he cannot deny the obvious, i.e. that Data is a machine, once made by a man. He opens his defence: PICARD (making his opening statement) Commander Riker has dramatically demonstrated to this court that Lieutenant Commander Data is a machine. Do we deny that? No. But how is this relevant? </w:t>
      </w:r>
      <w:r w:rsidRPr="00507C83">
        <w:rPr>
          <w:rStyle w:val="StyleUnderline"/>
        </w:rPr>
        <w:t>We too are machines, just machines of a different type</w:t>
      </w:r>
      <w:r w:rsidRPr="00507C83">
        <w:rPr>
          <w:rStyle w:val="StyleUnderline"/>
          <w:sz w:val="16"/>
        </w:rPr>
        <w:t xml:space="preserve">. Commander Riker has continually reminded us that Data was built by a human. We do not deny that fact. But again how is it relevant? Does construction imply ownership? Children are created from the building blocks of their parents’ DNA. Are they property? </w:t>
      </w:r>
      <w:r w:rsidRPr="00507C83">
        <w:rPr>
          <w:rStyle w:val="StyleUnderline"/>
        </w:rPr>
        <w:t xml:space="preserve">We have a chance in this hearing to severely limit the boundaries of freedom. And I think we better be pretty </w:t>
      </w:r>
      <w:r w:rsidRPr="00507C83">
        <w:rPr>
          <w:sz w:val="16"/>
        </w:rPr>
        <w:t>damn</w:t>
      </w:r>
      <w:r w:rsidRPr="00507C83">
        <w:rPr>
          <w:rStyle w:val="StyleUnderline"/>
        </w:rPr>
        <w:t xml:space="preserve"> careful before we take so arrogant a step</w:t>
      </w:r>
      <w:r w:rsidRPr="00507C83">
        <w:rPr>
          <w:rStyle w:val="StyleUnderline"/>
          <w:sz w:val="16"/>
        </w:rPr>
        <w:t xml:space="preserve">. Picard argues that it is plausible for us to think of ourselves as ‘machines’. </w:t>
      </w:r>
      <w:r w:rsidRPr="00507C83">
        <w:rPr>
          <w:rStyle w:val="StyleUnderline"/>
        </w:rPr>
        <w:t>It is not whether we are or not machines. It is rather the status we attribute to the machine when interacting with it.</w:t>
      </w:r>
      <w:r w:rsidRPr="00507C83">
        <w:rPr>
          <w:rStyle w:val="StyleUnderline"/>
          <w:sz w:val="16"/>
        </w:rPr>
        <w:t xml:space="preserve"> </w:t>
      </w:r>
      <w:r w:rsidRPr="00507C83">
        <w:rPr>
          <w:rStyle w:val="StyleUnderline"/>
        </w:rPr>
        <w:t xml:space="preserve">If we award a machine medals are we not implicitly according the machine a sort of autonomy that would make it meaningless to award the medals to his designer or to a chair? </w:t>
      </w:r>
      <w:r w:rsidRPr="00507C83">
        <w:rPr>
          <w:rStyle w:val="StyleUnderline"/>
          <w:sz w:val="16"/>
        </w:rPr>
        <w:t xml:space="preserve">Presumably if we award it medals we will also hold it, rather than the designer, accountable in the event of a mistake or inappropriate behaviour. Picard proceeds with his defence with Commander Maddox on the stand. Maddox suggested that Data is a machine because he is not sentient. </w:t>
      </w:r>
      <w:proofErr w:type="gramStart"/>
      <w:r w:rsidRPr="00507C83">
        <w:rPr>
          <w:rStyle w:val="StyleUnderline"/>
          <w:sz w:val="16"/>
        </w:rPr>
        <w:t>He</w:t>
      </w:r>
      <w:proofErr w:type="gramEnd"/>
      <w:r w:rsidRPr="00507C83">
        <w:rPr>
          <w:rStyle w:val="StyleUnderline"/>
          <w:sz w:val="16"/>
        </w:rPr>
        <w:t xml:space="preserve"> deﬁnes sentience as having intelligence, self-awareness and consciousness. He reluctantly agreed that Data seems to conform to at least the ﬁrst two of these. Nevertheless, he insists that Picard is sentient and Data not. Picard proceeds: PICARD But you admire him? MADDOX Oh yes, it’s an outstanding– PICARD (interrupting) Piece of engineering and programming. Yes, you’ve said that. You’ve devoted your life to the study of cybernetics in general? PICARD </w:t>
      </w:r>
      <w:proofErr w:type="gramStart"/>
      <w:r w:rsidRPr="00507C83">
        <w:rPr>
          <w:rStyle w:val="StyleUnderline"/>
          <w:sz w:val="16"/>
        </w:rPr>
        <w:t>And</w:t>
      </w:r>
      <w:proofErr w:type="gramEnd"/>
      <w:r w:rsidRPr="00507C83">
        <w:rPr>
          <w:rStyle w:val="StyleUnderline"/>
          <w:sz w:val="16"/>
        </w:rPr>
        <w:t xml:space="preserve"> Data in particular? </w:t>
      </w:r>
      <w:proofErr w:type="gramStart"/>
      <w:r w:rsidRPr="00507C83">
        <w:rPr>
          <w:rStyle w:val="StyleUnderline"/>
          <w:sz w:val="16"/>
        </w:rPr>
        <w:t>MADDOX Yes.</w:t>
      </w:r>
      <w:proofErr w:type="gramEnd"/>
      <w:r w:rsidRPr="00507C83">
        <w:rPr>
          <w:rStyle w:val="StyleUnderline"/>
          <w:sz w:val="16"/>
        </w:rPr>
        <w:t xml:space="preserve"> PICARD </w:t>
      </w:r>
      <w:proofErr w:type="gramStart"/>
      <w:r w:rsidRPr="00507C83">
        <w:rPr>
          <w:rStyle w:val="StyleUnderline"/>
          <w:sz w:val="16"/>
        </w:rPr>
        <w:t>And</w:t>
      </w:r>
      <w:proofErr w:type="gramEnd"/>
      <w:r w:rsidRPr="00507C83">
        <w:rPr>
          <w:rStyle w:val="StyleUnderline"/>
          <w:sz w:val="16"/>
        </w:rPr>
        <w:t xml:space="preserve"> now you’re proposing to dismantle him. MADDOX So I can rebuild him and construct more! PICARD How many more? MADDOX Hundreds, thousands. There’s no limit. PICARD </w:t>
      </w:r>
      <w:proofErr w:type="gramStart"/>
      <w:r w:rsidRPr="00507C83">
        <w:rPr>
          <w:rStyle w:val="StyleUnderline"/>
          <w:sz w:val="16"/>
        </w:rPr>
        <w:t>And</w:t>
      </w:r>
      <w:proofErr w:type="gramEnd"/>
      <w:r w:rsidRPr="00507C83">
        <w:rPr>
          <w:rStyle w:val="StyleUnderline"/>
          <w:sz w:val="16"/>
        </w:rPr>
        <w:t xml:space="preserve"> do what with them? MADDOX Use them. PICARD How? </w:t>
      </w:r>
      <w:proofErr w:type="gramStart"/>
      <w:r w:rsidRPr="00507C83">
        <w:rPr>
          <w:rStyle w:val="StyleUnderline"/>
          <w:sz w:val="16"/>
        </w:rPr>
        <w:t>MADDOX As effective units on Federation ships.</w:t>
      </w:r>
      <w:proofErr w:type="gramEnd"/>
      <w:r w:rsidRPr="00507C83">
        <w:rPr>
          <w:rStyle w:val="StyleUnderline"/>
          <w:sz w:val="16"/>
        </w:rPr>
        <w:t xml:space="preserve"> </w:t>
      </w:r>
      <w:proofErr w:type="gramStart"/>
      <w:r w:rsidRPr="00507C83">
        <w:rPr>
          <w:rStyle w:val="StyleUnderline"/>
          <w:sz w:val="16"/>
        </w:rPr>
        <w:t>As replacements for humans in dangerous situations.</w:t>
      </w:r>
      <w:proofErr w:type="gramEnd"/>
      <w:r w:rsidRPr="00507C83">
        <w:rPr>
          <w:rStyle w:val="StyleUnderline"/>
          <w:sz w:val="16"/>
        </w:rPr>
        <w:t xml:space="preserve"> So much is closed to us because of our fragility. </w:t>
      </w:r>
      <w:proofErr w:type="gramStart"/>
      <w:r w:rsidRPr="00507C83">
        <w:rPr>
          <w:rStyle w:val="StyleUnderline"/>
          <w:sz w:val="16"/>
        </w:rPr>
        <w:t>But they…</w:t>
      </w:r>
      <w:proofErr w:type="gramEnd"/>
      <w:r w:rsidRPr="00507C83">
        <w:rPr>
          <w:rStyle w:val="StyleUnderline"/>
          <w:sz w:val="16"/>
        </w:rPr>
        <w:t xml:space="preserve"> PICARD (interrupting; he picks up an object and throws it down a disposal chute) Are expendable. MADDOX It sounds harsh but to some extent, yes. PICARD Are you expendable, Commander Maddox? Never mind. A single Data is a curiosity, a wonder, but a thousand Datas, doesn’t that become a new race? And aren’t we going to be judged as a species about how we treat these creations? If they’re expendable, disposable, aren’t we? What is Data? MADDOX What? I don’t understand. PICARD </w:t>
      </w:r>
      <w:proofErr w:type="gramStart"/>
      <w:r w:rsidRPr="00507C83">
        <w:rPr>
          <w:rStyle w:val="StyleUnderline"/>
          <w:sz w:val="16"/>
        </w:rPr>
        <w:t>What</w:t>
      </w:r>
      <w:proofErr w:type="gramEnd"/>
      <w:r w:rsidRPr="00507C83">
        <w:rPr>
          <w:rStyle w:val="StyleUnderline"/>
          <w:sz w:val="16"/>
        </w:rPr>
        <w:t xml:space="preserve">… is… he? MADDOX (angry now and hostile) A machine! PICARD </w:t>
      </w:r>
      <w:proofErr w:type="gramStart"/>
      <w:r w:rsidRPr="00507C83">
        <w:rPr>
          <w:rStyle w:val="StyleUnderline"/>
          <w:sz w:val="16"/>
        </w:rPr>
        <w:t>Is</w:t>
      </w:r>
      <w:proofErr w:type="gramEnd"/>
      <w:r w:rsidRPr="00507C83">
        <w:rPr>
          <w:rStyle w:val="StyleUnderline"/>
          <w:sz w:val="16"/>
        </w:rPr>
        <w:t xml:space="preserve"> he? Are you sure? MADDOX Yes! PICARD But he’s met two of your three criteria for sentience, and we haven’t addressed the third. So we might ﬁnd him meeting your third criterion, and then what is he? MADDOX (driven to his limit) I don’t know. I don’t know! PICARD He doesn’t know. (</w:t>
      </w:r>
      <w:proofErr w:type="gramStart"/>
      <w:r w:rsidRPr="00507C83">
        <w:rPr>
          <w:rStyle w:val="StyleUnderline"/>
          <w:sz w:val="16"/>
        </w:rPr>
        <w:t>to</w:t>
      </w:r>
      <w:proofErr w:type="gramEnd"/>
      <w:r w:rsidRPr="00507C83">
        <w:rPr>
          <w:rStyle w:val="StyleUnderline"/>
          <w:sz w:val="16"/>
        </w:rPr>
        <w:t xml:space="preserve"> Phillipa) Do you? That’s the decision you’re facing. Your honor, a courtroom is a crucible. In it we burn away the egos, the selﬁsh desires, the half-truths, until we’re left with the pure product—a truth—for all time. Sooner or later it’s going to happen. This [hu</w:t>
      </w:r>
      <w:proofErr w:type="gramStart"/>
      <w:r w:rsidRPr="00507C83">
        <w:rPr>
          <w:rStyle w:val="StyleUnderline"/>
          <w:sz w:val="16"/>
        </w:rPr>
        <w:t>]man</w:t>
      </w:r>
      <w:proofErr w:type="gramEnd"/>
      <w:r w:rsidRPr="00507C83">
        <w:rPr>
          <w:rStyle w:val="StyleUnderline"/>
          <w:sz w:val="16"/>
        </w:rPr>
        <w:t xml:space="preserve"> or others like him are going to succeed in replicating Data. And then we have to decide—what are they? And how will we treat these creations of our genius? The decision you reach here today stretches far beyond this android and this courtroom. It will reveal the kind of a people we are. And what (points to Data)… they are going to be. Do you condemn them to slavery? Starﬂeet was founded to seek out new life. (</w:t>
      </w:r>
      <w:proofErr w:type="gramStart"/>
      <w:r w:rsidRPr="00507C83">
        <w:rPr>
          <w:rStyle w:val="StyleUnderline"/>
          <w:sz w:val="16"/>
        </w:rPr>
        <w:t>indicating</w:t>
      </w:r>
      <w:proofErr w:type="gramEnd"/>
      <w:r w:rsidRPr="00507C83">
        <w:rPr>
          <w:rStyle w:val="StyleUnderline"/>
          <w:sz w:val="16"/>
        </w:rPr>
        <w:t xml:space="preserve"> Data) Well, there he sits, your honor, waiting on our decision. You have a chance to make law. Well, let’s make a good one. Let us be wise. PHILLIPA This case touches on metaphysics, and that’s the province of philosophers and poets. Not confused jurists who don’t have the answers. But sometimes we have to make a stab in the dark, and speak to the future. Is Data a machine? </w:t>
      </w:r>
      <w:proofErr w:type="gramStart"/>
      <w:r w:rsidRPr="00507C83">
        <w:rPr>
          <w:rStyle w:val="StyleUnderline"/>
          <w:sz w:val="16"/>
        </w:rPr>
        <w:t>Absolutely.</w:t>
      </w:r>
      <w:proofErr w:type="gramEnd"/>
      <w:r w:rsidRPr="00507C83">
        <w:rPr>
          <w:rStyle w:val="StyleUnderline"/>
          <w:sz w:val="16"/>
        </w:rPr>
        <w:t xml:space="preserve"> Is he our property? No… The courtroom erupts in joy. It seems to me that there are at least three distinct steps in Picard’s argument for us to consider. Firstly, he argues that the whole court case is meaningless since the Federation has already conﬁrmed Data’s status as more than a ‘mere machine’ since they have placed him in a role of responsibility and have allocated him certain duties in which they expected him to be accountable. They have also judged him to be doing these duties exceedingly well by awarding him medals. Therefore, all their past interaction with Data already suggests a status that this case now attempts to deny. His second step is to suggest that Data is not a machine but a person since he conforms to all the criteria of sentience suggested by Maddox: intelligence, self-awareness and consciousness. He gains agreement that Data is intelligent and self-aware, both of which suggests consciousness. Although he cannot prove it, the court (and in particular Maddox) can equally not prove that he, Picard, possesses all of these, except by some form of </w:t>
      </w:r>
      <w:r w:rsidRPr="00507C83">
        <w:rPr>
          <w:rStyle w:val="StyleUnderline"/>
          <w:sz w:val="16"/>
        </w:rPr>
        <w:lastRenderedPageBreak/>
        <w:t>intuition. Such intuition would suggest that it is evident to any human being that they possess these capacities and therefore other human beings should also. However, this intuition would not tell us anything about androids such as Data. Nevertheless, it is possible to imagine that we could construct a Turing type test for sentience, and that it seems entirely feasible that Data could succeed in passing such a test (based on the evidence of Data’s behaviour in the Star Trek series). However, the most important point in his defence, for my argument, is that he takes the measure of ethical signiﬁcance to be the ‘measure of a [hu</w:t>
      </w:r>
      <w:proofErr w:type="gramStart"/>
      <w:r w:rsidRPr="00507C83">
        <w:rPr>
          <w:rStyle w:val="StyleUnderline"/>
          <w:sz w:val="16"/>
        </w:rPr>
        <w:t>]man’</w:t>
      </w:r>
      <w:proofErr w:type="gramEnd"/>
      <w:r w:rsidRPr="00507C83">
        <w:rPr>
          <w:rStyle w:val="StyleUnderline"/>
          <w:sz w:val="16"/>
        </w:rPr>
        <w:t xml:space="preserve">, i.e. machines are ethically signiﬁcant if they are like us, sentient beings. It would be an interesting thought experiment to imagine a world in which the androids were the majority and they would decide that, besides sentience, having a ‘reuseable’ body is the ultimate measure of ethical significance. Such a suggestion points the intimate link between ethics and politics. I will return to this matter in the next section. The ﬁnal step in his defence, which draws on the ﬁrst two, is that ultimately we are going to be judged as a species about how we treat these creations of ours; and if they are ‘‘expendable, disposable, aren’t we?’’ This is an interesting step and captures the essence of Heidegger’s argument against western metaphysics which is humanistic and in which everything is valued in human terms and subsequently everything (also humanity) is robbed of its worth: [I]t is important ﬁnally to realise that precisely through the characterisation of something as ‘a value’ what is so valued is robbed of its worth. That is to say, by the assessment of something as a value what is valued is admitted only as an object for man’s estimation. But what </w:t>
      </w:r>
      <w:r w:rsidRPr="00507C83">
        <w:rPr>
          <w:rStyle w:val="StyleUnderline"/>
        </w:rPr>
        <w:t xml:space="preserve">a thing is in its </w:t>
      </w:r>
      <w:proofErr w:type="gramStart"/>
      <w:r w:rsidRPr="00507C83">
        <w:rPr>
          <w:rStyle w:val="StyleUnderline"/>
        </w:rPr>
        <w:t>Being</w:t>
      </w:r>
      <w:proofErr w:type="gramEnd"/>
      <w:r w:rsidRPr="00507C83">
        <w:rPr>
          <w:rStyle w:val="StyleUnderline"/>
        </w:rPr>
        <w:t xml:space="preserve"> is not exhausted by its being an object, particularly when objectivity takes the form of value. Every valuing, even where it values positively, is a subjectivizing</w:t>
      </w:r>
      <w:r w:rsidRPr="00507C83">
        <w:rPr>
          <w:rStyle w:val="StyleUnderline"/>
          <w:sz w:val="16"/>
        </w:rPr>
        <w:t xml:space="preserve">. It does no let beings: be. Rather, </w:t>
      </w:r>
      <w:r w:rsidRPr="00507C83">
        <w:rPr>
          <w:rStyle w:val="StyleUnderline"/>
        </w:rPr>
        <w:t>valuing lets beings: be valid—solely as the objects of its doing</w:t>
      </w:r>
      <w:r w:rsidRPr="00507C83">
        <w:rPr>
          <w:rStyle w:val="StyleUnderline"/>
          <w:sz w:val="16"/>
        </w:rPr>
        <w:t xml:space="preserve"> (Heidegger 1977a, p. 228, emphasis mine). In this regard, neither Riker nor Picard escape this anthropocentric valuing. </w:t>
      </w:r>
      <w:r w:rsidRPr="00507C83">
        <w:rPr>
          <w:rStyle w:val="StyleUnderline"/>
        </w:rPr>
        <w:t>Riker argues that machines are instruments of [hu</w:t>
      </w:r>
      <w:proofErr w:type="gramStart"/>
      <w:r w:rsidRPr="00507C83">
        <w:rPr>
          <w:rStyle w:val="StyleUnderline"/>
        </w:rPr>
        <w:t>]man</w:t>
      </w:r>
      <w:proofErr w:type="gramEnd"/>
      <w:r w:rsidRPr="00507C83">
        <w:rPr>
          <w:rStyle w:val="StyleUnderline"/>
        </w:rPr>
        <w:t>, at its disposal. They should be valued in terms of their value ‘for us.’ However, in the sociotechnical assemblages of contemporary world, it is increasingly difﬁcult to draw a clear boundary between ‘them’ and ‘us.’ If they are merely ‘for us’, then we all are a ‘for us’</w:t>
      </w:r>
      <w:r w:rsidRPr="00507C83">
        <w:rPr>
          <w:rStyle w:val="StyleUnderline"/>
          <w:sz w:val="16"/>
        </w:rPr>
        <w:t xml:space="preserve">. As Heidegger (1977b) argues in his essay The Question Concerning Technology, in such a world we all become ‘standing reserve’ (at the disposal of the network). Picard’s humanistic defence invokes a hierarchy of values in which Data becomes valued because he is ‘like us’ (sentient beings). However, </w:t>
      </w:r>
      <w:r w:rsidRPr="00507C83">
        <w:rPr>
          <w:rStyle w:val="StyleUnderline"/>
        </w:rPr>
        <w:t xml:space="preserve">if Heidegger is right then even where valuing is positive it is always subjectivising. Thus, neither of these positions escape the ‘technological’ world view in which the world is rendered present as a ‘for us’ </w:t>
      </w:r>
      <w:r w:rsidRPr="00507C83">
        <w:rPr>
          <w:rStyle w:val="StyleUnderline"/>
          <w:sz w:val="16"/>
        </w:rPr>
        <w:t xml:space="preserve">(Gestell/enframed in Heidegger’s terminology). </w:t>
      </w:r>
      <w:r w:rsidRPr="00507C83">
        <w:rPr>
          <w:rStyle w:val="StyleUnderline"/>
        </w:rPr>
        <w:t>As enframed beings not only the artiﬁcial but also [hu</w:t>
      </w:r>
      <w:proofErr w:type="gramStart"/>
      <w:r w:rsidRPr="00507C83">
        <w:rPr>
          <w:rStyle w:val="StyleUnderline"/>
        </w:rPr>
        <w:t>]man</w:t>
      </w:r>
      <w:proofErr w:type="gramEnd"/>
      <w:r w:rsidRPr="00507C83">
        <w:rPr>
          <w:rStyle w:val="StyleUnderline"/>
        </w:rPr>
        <w:t xml:space="preserve"> becomes mere ‘standing reserve’ within which other possibilities for being are concealed</w:t>
      </w:r>
      <w:r w:rsidRPr="00507C83">
        <w:rPr>
          <w:rStyle w:val="StyleUnderline"/>
          <w:sz w:val="16"/>
        </w:rPr>
        <w:t xml:space="preserve">. Not only this. In framing beings (and itself) in its own terms the very concealing of other possibilities for being itself becomes </w:t>
      </w:r>
      <w:proofErr w:type="gramStart"/>
      <w:r w:rsidRPr="00507C83">
        <w:rPr>
          <w:rStyle w:val="StyleUnderline"/>
          <w:sz w:val="16"/>
        </w:rPr>
        <w:t>concealed.</w:t>
      </w:r>
      <w:proofErr w:type="gramEnd"/>
      <w:r w:rsidRPr="00507C83">
        <w:rPr>
          <w:rStyle w:val="StyleUnderline"/>
          <w:sz w:val="16"/>
        </w:rPr>
        <w:t xml:space="preserve"> Instead of creating value systems in our own self-image, the absolute otherness of every </w:t>
      </w:r>
      <w:proofErr w:type="gramStart"/>
      <w:r w:rsidRPr="00507C83">
        <w:rPr>
          <w:rStyle w:val="StyleUnderline"/>
          <w:sz w:val="16"/>
        </w:rPr>
        <w:t>Other</w:t>
      </w:r>
      <w:proofErr w:type="gramEnd"/>
      <w:r w:rsidRPr="00507C83">
        <w:rPr>
          <w:rStyle w:val="StyleUnderline"/>
          <w:sz w:val="16"/>
        </w:rPr>
        <w:t xml:space="preserve"> should be the only moral imperative, so argues Levinas and Derrida. </w:t>
      </w:r>
      <w:r w:rsidRPr="00507C83">
        <w:rPr>
          <w:rStyle w:val="StyleUnderline"/>
        </w:rPr>
        <w:t>We need an ethics of the artiﬁcial that is beyond the self-identical of human beings. Such an ethics beyond anthropocentric metaphysics need as its ‘ground’, not a system for comparison, but rather a recognition of the impossibility of any comparison—every comparison is already violent in its attempt to render equal what could never be equa</w:t>
      </w:r>
      <w:r w:rsidRPr="00507C83">
        <w:rPr>
          <w:rStyle w:val="StyleUnderline"/>
          <w:sz w:val="16"/>
        </w:rPr>
        <w:t xml:space="preserve">l (Levinas 1991[1974]). How might we encounter the other, ethically, in its otherness? This is what I will no turn to. </w:t>
      </w:r>
    </w:p>
    <w:p w:rsidR="00F9697D" w:rsidRDefault="00F9697D" w:rsidP="00F9697D">
      <w:pPr>
        <w:pStyle w:val="Heading3"/>
      </w:pPr>
      <w:r>
        <w:lastRenderedPageBreak/>
        <w:t>Tool</w:t>
      </w:r>
    </w:p>
    <w:p w:rsidR="00F9697D" w:rsidRPr="0007653C" w:rsidRDefault="00F9697D" w:rsidP="00BF3A71">
      <w:pPr>
        <w:pStyle w:val="Heading4"/>
        <w:rPr>
          <w:rStyle w:val="Style13ptBold"/>
          <w:b/>
        </w:rPr>
      </w:pPr>
      <w:r w:rsidRPr="0007653C">
        <w:rPr>
          <w:rStyle w:val="Style13ptBold"/>
        </w:rPr>
        <w:t xml:space="preserve">The 1AC uses ______ as a tool which withdrawals the object from having interactions with other entities because it is just seen as a tool. </w:t>
      </w:r>
    </w:p>
    <w:p w:rsidR="00F9697D" w:rsidRPr="00AC28B5" w:rsidRDefault="00F9697D" w:rsidP="00F9697D">
      <w:pPr>
        <w:pStyle w:val="BodyText"/>
        <w:rPr>
          <w:sz w:val="16"/>
          <w:szCs w:val="16"/>
        </w:rPr>
      </w:pPr>
      <w:r w:rsidRPr="00AC28B5">
        <w:rPr>
          <w:rStyle w:val="Style13ptBold"/>
        </w:rPr>
        <w:t>Richmond 10</w:t>
      </w:r>
      <w:r w:rsidRPr="00E6637C">
        <w:t xml:space="preserve"> </w:t>
      </w:r>
      <w:r>
        <w:rPr>
          <w:sz w:val="16"/>
          <w:szCs w:val="16"/>
        </w:rPr>
        <w:t>(</w:t>
      </w:r>
      <w:r w:rsidRPr="00AC28B5">
        <w:rPr>
          <w:sz w:val="16"/>
          <w:szCs w:val="16"/>
        </w:rPr>
        <w:t>Scott, Ass’t Prof - Film &amp; Media Studies – Department of English @ Wayne State University Thought, Untethered. A review essay Postmodern Culture 21.1 project muse]</w:t>
      </w:r>
    </w:p>
    <w:p w:rsidR="00F9697D" w:rsidRPr="0007653C" w:rsidRDefault="00F9697D" w:rsidP="00F9697D">
      <w:pPr>
        <w:rPr>
          <w:sz w:val="14"/>
        </w:rPr>
      </w:pPr>
      <w:r w:rsidRPr="0007653C">
        <w:rPr>
          <w:sz w:val="14"/>
        </w:rPr>
        <w:t xml:space="preserve">For Heidegger (the received Heidegger, anyway), any analysis of the world must take into account readiness-to-hand, presentness-at-hand, as well as their correlation. For Harman, this position is crassly anthropocentric. </w:t>
      </w:r>
      <w:r w:rsidRPr="00AC28B5">
        <w:rPr>
          <w:rStyle w:val="StyleUnderline"/>
        </w:rPr>
        <w:t>Readiness-to-hand does not name a special relation humans have to tools, but rather the available or disposable aspect of any object with respect to any other object</w:t>
      </w:r>
      <w:r w:rsidRPr="0007653C">
        <w:rPr>
          <w:sz w:val="14"/>
        </w:rPr>
        <w:t>. In "The Theory of Objects," he develops this analysis with the example of a bridge</w:t>
      </w:r>
      <w:proofErr w:type="gramStart"/>
      <w:r w:rsidRPr="0007653C">
        <w:rPr>
          <w:sz w:val="14"/>
        </w:rPr>
        <w:t>:</w:t>
      </w:r>
      <w:r w:rsidRPr="0007653C">
        <w:rPr>
          <w:sz w:val="12"/>
        </w:rPr>
        <w:t>¶</w:t>
      </w:r>
      <w:proofErr w:type="gramEnd"/>
      <w:r w:rsidRPr="0007653C">
        <w:rPr>
          <w:sz w:val="14"/>
        </w:rPr>
        <w:t xml:space="preserve"> Walking across a bridge, I am adrift in a world of equipment: the girders and pylons that support me, the durable power of concrete beneath my feet, the dense unyielding grain of the topsoil in which the bridge is rooted. What looks at first like the simple and trivial act of walking is actually embedded in the most intricate web of tool-pieces, tiny implanted devices watching over our activity, sustaining or resisting our efforts like transparent ghosts or gels. (TSR 24)</w:t>
      </w:r>
      <w:r w:rsidRPr="0007653C">
        <w:rPr>
          <w:sz w:val="12"/>
        </w:rPr>
        <w:t>¶</w:t>
      </w:r>
      <w:r w:rsidRPr="0007653C">
        <w:rPr>
          <w:sz w:val="14"/>
        </w:rPr>
        <w:t xml:space="preserve"> For Harman, </w:t>
      </w:r>
      <w:r w:rsidRPr="00AC28B5">
        <w:rPr>
          <w:rStyle w:val="StyleUnderline"/>
        </w:rPr>
        <w:t>the tool—any given object—is enmeshed in a set of total relations</w:t>
      </w:r>
      <w:r w:rsidRPr="0007653C">
        <w:rPr>
          <w:sz w:val="14"/>
        </w:rPr>
        <w:t xml:space="preserve"> (i.e. the world). </w:t>
      </w:r>
      <w:r w:rsidRPr="00AC28B5">
        <w:rPr>
          <w:rStyle w:val="StyleUnderline"/>
        </w:rPr>
        <w:t>Meanwhile, each object is visible only very partially from any given perspective.</w:t>
      </w:r>
      <w:r w:rsidRPr="0007653C">
        <w:rPr>
          <w:sz w:val="14"/>
        </w:rPr>
        <w:t xml:space="preserve"> "The bridge has a completely different reality for every entity it encounters: it is utterly distinct for the seagull, the idle walker, and those who may be driving across it toward a game or a funeral" (TSR 25). The word utterly here is doing a great deal of work: the claim is that the relation between the seagull and the bridge is of a radically different, wholly unrelated, kind than the relation between the idle walker and the bridge.</w:t>
      </w:r>
      <w:r w:rsidRPr="0007653C">
        <w:rPr>
          <w:sz w:val="12"/>
        </w:rPr>
        <w:t>¶</w:t>
      </w:r>
      <w:r w:rsidRPr="0007653C">
        <w:rPr>
          <w:sz w:val="14"/>
        </w:rPr>
        <w:t xml:space="preserve"> This allows Harman to claim that "there is an absolute gulf between Heidegger's readiness-to-hand and presence-at-hand" (TSR 26). </w:t>
      </w:r>
      <w:r w:rsidRPr="00AC28B5">
        <w:rPr>
          <w:rStyle w:val="StyleUnderline"/>
        </w:rPr>
        <w:t xml:space="preserve">No matter how it manifests itself, the bridge (or any other object) itself is always infinitely withdrawn. Any relation a walker, a seagull, or a driver in a car may have to it always radically misses what the bridge is, in itself. And any relation, in any modality, we may have with a tool, whether it </w:t>
      </w:r>
      <w:proofErr w:type="gramStart"/>
      <w:r w:rsidRPr="00AC28B5">
        <w:rPr>
          <w:rStyle w:val="StyleUnderline"/>
        </w:rPr>
        <w:t>be</w:t>
      </w:r>
      <w:proofErr w:type="gramEnd"/>
      <w:r w:rsidRPr="00AC28B5">
        <w:rPr>
          <w:rStyle w:val="StyleUnderline"/>
        </w:rPr>
        <w:t xml:space="preserve"> practical or contemplative, aesthetic or empirical, also always radically misses the object.</w:t>
      </w:r>
      <w:r w:rsidRPr="0007653C">
        <w:rPr>
          <w:sz w:val="14"/>
        </w:rPr>
        <w:t xml:space="preserve"> Harman's object-orientation entails a concern with the "unchecked fury" of the withdrawn essence of objects (TSR 26). Doing justice to the object itself means affirming such fury, and also </w:t>
      </w:r>
      <w:r w:rsidRPr="00AC28B5">
        <w:rPr>
          <w:rStyle w:val="StyleUnderline"/>
        </w:rPr>
        <w:t xml:space="preserve">affirming that we never reach any object as it is in </w:t>
      </w:r>
      <w:proofErr w:type="gramStart"/>
      <w:r w:rsidRPr="00AC28B5">
        <w:rPr>
          <w:rStyle w:val="StyleUnderline"/>
        </w:rPr>
        <w:t>itself</w:t>
      </w:r>
      <w:proofErr w:type="gramEnd"/>
      <w:r w:rsidRPr="00AC28B5">
        <w:rPr>
          <w:rStyle w:val="StyleUnderline"/>
        </w:rPr>
        <w:t>. But crucially, neither does any other object: objects are withdrawn from each other as radically as they are from us.</w:t>
      </w:r>
      <w:r w:rsidRPr="0007653C">
        <w:rPr>
          <w:sz w:val="14"/>
        </w:rPr>
        <w:t xml:space="preserve"> The relation (or non-relation) between bolts and pylons is of exactly the same kind as between humans and the bridge: "all relations are on the same footing" (TSR 202). What's refreshing about Harman is his insistence that bolts and pylons deserve as much or more attention from philosophers as the typical objects of philosophy: language, knowledge, mind, etc.</w:t>
      </w:r>
    </w:p>
    <w:p w:rsidR="00F9697D" w:rsidRDefault="00F9697D" w:rsidP="00F9697D">
      <w:pPr>
        <w:pStyle w:val="Heading3"/>
      </w:pPr>
      <w:r>
        <w:lastRenderedPageBreak/>
        <w:t>Use Value</w:t>
      </w:r>
    </w:p>
    <w:p w:rsidR="00F9697D" w:rsidRPr="008E56F8" w:rsidRDefault="00F9697D" w:rsidP="00BF3A71">
      <w:pPr>
        <w:pStyle w:val="Heading4"/>
      </w:pPr>
      <w:r w:rsidRPr="008E56F8">
        <w:t>The Affirmative presents the world in terms of usefulness to us – beings are only valuable in their world if they provide humans with advancement – this frame of existence creates the world as a standing reserve and is the legitimizing factors for all genocides – we need a new ontology that recognizes the value of all forms of being.</w:t>
      </w:r>
    </w:p>
    <w:p w:rsidR="00F9697D" w:rsidRPr="008E56F8" w:rsidRDefault="00F9697D" w:rsidP="00F9697D">
      <w:pPr>
        <w:rPr>
          <w:sz w:val="16"/>
        </w:rPr>
      </w:pPr>
      <w:r w:rsidRPr="008E56F8">
        <w:rPr>
          <w:rStyle w:val="Style13ptBold"/>
        </w:rPr>
        <w:t>Introna 9</w:t>
      </w:r>
      <w:r w:rsidRPr="008E56F8">
        <w:rPr>
          <w:sz w:val="16"/>
        </w:rPr>
        <w:t xml:space="preserve"> (Lucas, Professor of Organization, Technology and Ethics at Lancaster University, “Ethics and the Speaking of Things,” Theory, Culture &amp; Society 2009 vol 26 no 4, 25-4</w:t>
      </w:r>
      <w:r>
        <w:rPr>
          <w:sz w:val="16"/>
        </w:rPr>
        <w:t>6)</w:t>
      </w:r>
    </w:p>
    <w:p w:rsidR="00F9697D" w:rsidRPr="008E56F8" w:rsidRDefault="00F9697D" w:rsidP="00F9697D">
      <w:pPr>
        <w:rPr>
          <w:sz w:val="16"/>
        </w:rPr>
      </w:pPr>
    </w:p>
    <w:p w:rsidR="00F9697D" w:rsidRPr="00507C83" w:rsidRDefault="00F9697D" w:rsidP="00F9697D">
      <w:pPr>
        <w:rPr>
          <w:sz w:val="16"/>
        </w:rPr>
      </w:pPr>
      <w:r w:rsidRPr="00507C83">
        <w:rPr>
          <w:rStyle w:val="StyleUnderline"/>
        </w:rPr>
        <w:t>In the ethics of hybrids our ethical relationship with things is determined beforehand by us,</w:t>
      </w:r>
      <w:r w:rsidRPr="00507C83">
        <w:rPr>
          <w:sz w:val="16"/>
        </w:rPr>
        <w:t xml:space="preserve"> it is anthropocentric. In this encounter with things we have already chosen, or presumed, the framework of values that will count in determining moral signiﬁcance. In this ethics, things are always and already ‘things-for-us’ – objects for our use, in our terms, for our purposes. They are always inscribed with our intentionality – they carry it in their ﬂesh, as it were. The deﬁning measure of the ethics of hybrids is the human being – the meaning of the Latin root of ‘man’ is measure. Indeed our concern for things is what they might do to us humans, as was suggested above. Our concern is not our instrumental use of them, the violence of our inscriptions in/on them, but that such scripts may ultimately harm us. </w:t>
      </w:r>
      <w:r w:rsidRPr="00507C83">
        <w:rPr>
          <w:rStyle w:val="StyleUnderline"/>
        </w:rPr>
        <w:t>As things-for-us, or ‘objects’ as we will refer to them, they have no moral signiﬁcance as such. In the value hierarchy of the modern ethical mind they are very far down the value line.</w:t>
      </w:r>
      <w:r w:rsidRPr="00507C83">
        <w:rPr>
          <w:sz w:val="16"/>
        </w:rPr>
        <w:t xml:space="preserve"> What could be less morally signiﬁcant than an inanimate object? </w:t>
      </w:r>
      <w:r w:rsidRPr="00507C83">
        <w:rPr>
          <w:rStyle w:val="StyleUnderline"/>
        </w:rPr>
        <w:t>Their moral signiﬁcance is only a derivative of the way they may circulate the network as inscriptions for utility or enrolment. For example, they may become valuable if they can be sold in a market where they are valued, as is the case with works of art. The magnitude and diversity of our projects are mirrored in the magnitude and diversity of the objects that surround us. As things-for-us they are at our disposal – if they fail to be useful, or when our projects drift or shift, we ‘dump’ them. Images of endless ‘scrap’ heaps at the edges of our cities abound.</w:t>
      </w:r>
      <w:r w:rsidRPr="00507C83">
        <w:rPr>
          <w:sz w:val="16"/>
        </w:rPr>
        <w:t xml:space="preserve"> </w:t>
      </w:r>
      <w:r w:rsidRPr="00507C83">
        <w:rPr>
          <w:rStyle w:val="StyleUnderline"/>
        </w:rPr>
        <w:t xml:space="preserve">Objects are </w:t>
      </w:r>
      <w:proofErr w:type="gramStart"/>
      <w:r w:rsidRPr="00507C83">
        <w:rPr>
          <w:rStyle w:val="StyleUnderline"/>
        </w:rPr>
        <w:t>made/inscribed</w:t>
      </w:r>
      <w:proofErr w:type="gramEnd"/>
      <w:r w:rsidRPr="00507C83">
        <w:rPr>
          <w:rStyle w:val="StyleUnderline"/>
        </w:rPr>
        <w:t xml:space="preserve">, used and ﬁnally dumped. We can dispose of them because we author-ized them in the ﬁrst place. Increasingly we design them in such a way that we can dispose of them as effortlessly as possible. Ideally, their demise must be as invisible as possible. Their entire moral claim on our conscience is naught, it seems. One can legitimately ask why should we concern ourselves with things in a world where the ethical landscape is already overcrowded with grave and pressing matters such as untold human suffering, disappearing bio-diversity and ozone layers – to name but a few. It is our argument that our moral indifference to so many supposedly </w:t>
      </w:r>
      <w:proofErr w:type="gramStart"/>
      <w:r w:rsidRPr="00507C83">
        <w:rPr>
          <w:rStyle w:val="StyleUnderline"/>
        </w:rPr>
        <w:t>signiﬁcant beings</w:t>
      </w:r>
      <w:r w:rsidRPr="00507C83">
        <w:rPr>
          <w:sz w:val="16"/>
        </w:rPr>
        <w:t xml:space="preserve"> (humans, animals, nature, etc.)</w:t>
      </w:r>
      <w:r w:rsidRPr="00507C83">
        <w:rPr>
          <w:rStyle w:val="StyleUnderline"/>
        </w:rPr>
        <w:t xml:space="preserve"> starts</w:t>
      </w:r>
      <w:proofErr w:type="gramEnd"/>
      <w:r w:rsidRPr="00507C83">
        <w:rPr>
          <w:rStyle w:val="StyleUnderline"/>
        </w:rPr>
        <w:t xml:space="preserve"> with the idea that there are some beings that are less signiﬁcant or not signiﬁcant at all.</w:t>
      </w:r>
      <w:r w:rsidRPr="00507C83">
        <w:rPr>
          <w:sz w:val="16"/>
        </w:rPr>
        <w:t xml:space="preserve"> More originally it starts with a metaphysics that has as its centre – the ultimate measure – us human beings – a metaphysics which has been at the heart of Western philosophy ever since Plato (Heidegger, 1977a). Thus, when we start our moral ordering we tend to value more highly things like us (sentient, organic/natural, alive, etc.) and less </w:t>
      </w:r>
      <w:proofErr w:type="gramStart"/>
      <w:r w:rsidRPr="00507C83">
        <w:rPr>
          <w:sz w:val="16"/>
        </w:rPr>
        <w:t>highly,</w:t>
      </w:r>
      <w:proofErr w:type="gramEnd"/>
      <w:r w:rsidRPr="00507C83">
        <w:rPr>
          <w:sz w:val="16"/>
        </w:rPr>
        <w:t xml:space="preserve"> or not at all, things most alien to us (non-sentient, synthetic/artiﬁcial, inanimate, etc.). It is our argument that one of the reasons why this anthropocentric ethics of things fails is because it assumes that we can, both in principle and in practice, draw a deﬁnitive boundary between the objects (them) and us. Social studies of science and technology have thrown severe doubt on such a possibility. </w:t>
      </w:r>
      <w:r w:rsidRPr="00507C83">
        <w:rPr>
          <w:rStyle w:val="StyleUnderline"/>
        </w:rPr>
        <w:t>If it is increasingly difﬁcult to draw the boundary between our objects and us, and if in this entangled network of humans and non-humans objects lack moral signiﬁcance from the start, then it is rather a small step to take for an ethics to emerge in which all things – human and non-human alike – circulate as objects: ‘things-for-the-purposes-of’ the network.</w:t>
      </w:r>
      <w:r w:rsidRPr="00507C83">
        <w:rPr>
          <w:sz w:val="16"/>
        </w:rPr>
        <w:t xml:space="preserve"> </w:t>
      </w:r>
      <w:r w:rsidRPr="00507C83">
        <w:rPr>
          <w:rStyle w:val="StyleUnderline"/>
        </w:rPr>
        <w:t>In ordering society as assemblages of humans and objects we ultimately also become ordered as a ‘for-the-purposes-of’. Thus, the irony of an anthropocentric ethics of things is that ultimately we also become ‘objects’ in programmes and scripts, at the disposal of a higher logic</w:t>
      </w:r>
      <w:r w:rsidRPr="00507C83">
        <w:rPr>
          <w:sz w:val="16"/>
        </w:rPr>
        <w:t xml:space="preserve"> (capital, state, community, environment, etc.). In the network, others and our objects ‘objectify’ us. For example, I cannot get my money out from the bank machine because I forgot my PIN number. Until I identify myself in its terms (as a ﬁve digit number) I am of no </w:t>
      </w:r>
      <w:r w:rsidRPr="00507C83">
        <w:rPr>
          <w:sz w:val="16"/>
        </w:rPr>
        <w:lastRenderedPageBreak/>
        <w:t xml:space="preserve">signiﬁcance to it. Equally, if I cannot prove my identity by presenting inscribed objects (passport, drivers licence) I cannot get a new PIN number. In Heidegger’s (1977b) words we have all become ‘standing reserve’, on ‘stand by’ for the purposes of the network – enframed (Gestell) by the calculative logic of our way of being. Enframed in a global network that has as its logic to control, manipulate and dominate: ‘Enframing is the gathering together which belongs to that setting-upon which challenges [hu]man and puts him in position to reveal the actual, in the mode of ordering, as standing-reserve’ (Heidegger, 1977a: 305). The value hierarchy presumed in an anthropocentric ethics is in fact a dynamic network of values and interests – there never was a hierarchy. </w:t>
      </w:r>
      <w:r w:rsidRPr="00507C83">
        <w:rPr>
          <w:rStyle w:val="StyleUnderline"/>
        </w:rPr>
        <w:t>The fate of our objects becomes our fate. In the ethics of hybrids we are also already objects – indeed everything is already object. Instead of a hierarchy of values we ﬁnd a complete nihilism in which everything is leveled out, everything is potentially equally valuable/valueless</w:t>
      </w:r>
      <w:r w:rsidRPr="00507C83">
        <w:rPr>
          <w:sz w:val="16"/>
        </w:rPr>
        <w:t>; a nihilistic network in which ‘the highest values devaluate themselves’ (Nietzsche, 1967: 9). If this is so, then we would argue that we should not ‘extend’ our moral consideration to other things, such as inanimate objects – in a similar manner that we have done for animals and other living things, in environmental ethics for example. In other words we should not simply extend the reach of what is considered morally signiﬁcant to include more things. Rather, we should abandon all systems of moral valuing and admit, with Heidegger, that in ‘</w:t>
      </w:r>
      <w:r w:rsidRPr="00507C83">
        <w:rPr>
          <w:rStyle w:val="StyleUnderline"/>
        </w:rPr>
        <w:t>the characterisation of something as “a value” what is so valued is robbed of its worth’ and admit that ‘what a thing is in its Being is not exhausted by its being an object, particularly when objectivity takes the form of value’, furthermore, that ‘every valuing, even where it values positively, is a subjectivising’</w:t>
      </w:r>
      <w:r w:rsidRPr="00507C83">
        <w:rPr>
          <w:sz w:val="16"/>
        </w:rPr>
        <w:t xml:space="preserve"> (Heidegger, 1977a: 228). </w:t>
      </w:r>
      <w:r w:rsidRPr="00507C83">
        <w:rPr>
          <w:rStyle w:val="StyleUnderline"/>
        </w:rPr>
        <w:t>We must abandon ethics for a clearing beyond ethics – to let beings be in their own terms. We must admit that any attempt at humanistic moral ordering – be it egocentric, anthropocentric, biocentric</w:t>
      </w:r>
      <w:r w:rsidRPr="00507C83">
        <w:rPr>
          <w:sz w:val="16"/>
        </w:rPr>
        <w:t xml:space="preserve"> (Goodpaster, 1978; Singer, 1975) or even ecocentric (Leopold, 1966; Naess, 1995) – will fail. Any ethics based on us will eventually turn everything into our image, pure will to power (Heidegger, 1977a, 1977b). As Lingis (1994: 9) suggests: ‘The man-made species we are, which produces its own nature in an environment it produces, ﬁnds nothing within itself that is alien to itself, opaque and impervious to its own understanding’ (emphasis added). Instead of creating value systems in our own image, the absolute otherness of every other should be the only moral imperative. We need an ethics of things that is beyond the self-identical-ness of human beings. Such an ethics beyond metaphysics needs as its ‘ground’ not a system for comparison, but rather a recognition of the impossibility of any comparison – every comparison is already violent in its attempt to render equal what could never be equal (Levinas, 1991 [1974]). How might we encounter the other in its otherness? Levinas (1991 [1974], 1996, 1999) has argued for the radical singularity of our fellow human beings. </w:t>
      </w:r>
      <w:proofErr w:type="gramStart"/>
      <w:r w:rsidRPr="00507C83">
        <w:rPr>
          <w:sz w:val="16"/>
        </w:rPr>
        <w:t>But what about all other others?</w:t>
      </w:r>
      <w:proofErr w:type="gramEnd"/>
      <w:r w:rsidRPr="00507C83">
        <w:rPr>
          <w:sz w:val="16"/>
        </w:rPr>
        <w:t xml:space="preserve"> In the next section we will argue that Heidegger, especially as presented in the work of Harman (2002, 2005), might provide us with some hints towards the overcoming of ethics, towards an ethos of letting-be of all beings.</w:t>
      </w:r>
    </w:p>
    <w:p w:rsidR="007465A7" w:rsidRDefault="007465A7" w:rsidP="007465A7">
      <w:pPr>
        <w:pStyle w:val="Heading3"/>
      </w:pPr>
      <w:r>
        <w:lastRenderedPageBreak/>
        <w:t>Warming</w:t>
      </w:r>
    </w:p>
    <w:p w:rsidR="007465A7" w:rsidRPr="007465A7" w:rsidRDefault="007465A7" w:rsidP="00BF3A71">
      <w:pPr>
        <w:pStyle w:val="Heading4"/>
        <w:rPr>
          <w:rStyle w:val="Style13ptBold"/>
          <w:b/>
        </w:rPr>
      </w:pPr>
      <w:r w:rsidRPr="007465A7">
        <w:rPr>
          <w:rStyle w:val="Style13ptBold"/>
          <w:b/>
        </w:rPr>
        <w:t xml:space="preserve">The current system of social interaction of power/no-power precludes the ability to solve back for things like warming because we cannot see the effects on the world and the changes needed to the regimes of attraction. </w:t>
      </w:r>
    </w:p>
    <w:p w:rsidR="007465A7" w:rsidRPr="00E6637C" w:rsidRDefault="007465A7" w:rsidP="007465A7">
      <w:pPr>
        <w:rPr>
          <w:rStyle w:val="Style13ptBold"/>
        </w:rPr>
      </w:pPr>
      <w:r w:rsidRPr="00E6637C">
        <w:rPr>
          <w:rStyle w:val="Style13ptBold"/>
        </w:rPr>
        <w:t>Bryant 11</w:t>
      </w:r>
    </w:p>
    <w:p w:rsidR="007465A7" w:rsidRPr="00E6637C" w:rsidRDefault="007465A7" w:rsidP="007465A7">
      <w:pPr>
        <w:rPr>
          <w:szCs w:val="16"/>
        </w:rPr>
      </w:pPr>
      <w:r w:rsidRPr="00E6637C">
        <w:rPr>
          <w:szCs w:val="16"/>
        </w:rPr>
        <w:t>(Levi R. Bryant, prof of phil @ Collin College, The Democracy of Objects, Open Humanities Press, 2011, http://openhumanitiespress.org/Bryant_2011_The%20Democracy%20of%20Objects.pdf)</w:t>
      </w:r>
    </w:p>
    <w:p w:rsidR="007465A7" w:rsidRDefault="007465A7" w:rsidP="007465A7">
      <w:pPr>
        <w:rPr>
          <w:rStyle w:val="StyleUnderline"/>
        </w:rPr>
      </w:pPr>
      <w:r w:rsidRPr="00E2552B">
        <w:rPr>
          <w:sz w:val="16"/>
        </w:rPr>
        <w:t xml:space="preserve">The political system, in its turn, finds itself entangled with the regimes </w:t>
      </w:r>
      <w:r w:rsidRPr="00E2552B">
        <w:rPr>
          <w:sz w:val="12"/>
        </w:rPr>
        <w:t>¶</w:t>
      </w:r>
      <w:r w:rsidRPr="00E2552B">
        <w:rPr>
          <w:sz w:val="16"/>
        </w:rPr>
        <w:t xml:space="preserve"> of attraction governing the lives of psychic systems as well as the economic </w:t>
      </w:r>
      <w:r w:rsidRPr="00E2552B">
        <w:rPr>
          <w:sz w:val="12"/>
        </w:rPr>
        <w:t>¶</w:t>
      </w:r>
      <w:r w:rsidRPr="00E2552B">
        <w:rPr>
          <w:sz w:val="16"/>
        </w:rPr>
        <w:t xml:space="preserve"> system. </w:t>
      </w:r>
      <w:r w:rsidRPr="00E6637C">
        <w:rPr>
          <w:rStyle w:val="StyleUnderline"/>
        </w:rPr>
        <w:t xml:space="preserve">The code according to which the political system functions is that </w:t>
      </w:r>
      <w:r w:rsidRPr="00E2552B">
        <w:rPr>
          <w:rStyle w:val="StyleUnderline"/>
          <w:sz w:val="12"/>
        </w:rPr>
        <w:t>¶</w:t>
      </w:r>
      <w:r w:rsidRPr="00E6637C">
        <w:rPr>
          <w:rStyle w:val="StyleUnderline"/>
        </w:rPr>
        <w:t xml:space="preserve"> of power/no-power</w:t>
      </w:r>
      <w:r w:rsidRPr="00E2552B">
        <w:rPr>
          <w:sz w:val="16"/>
        </w:rPr>
        <w:t xml:space="preserve">. In concrete terms, this code revolves around questions </w:t>
      </w:r>
      <w:r w:rsidRPr="00E2552B">
        <w:rPr>
          <w:sz w:val="12"/>
        </w:rPr>
        <w:t>¶</w:t>
      </w:r>
      <w:r w:rsidRPr="00E2552B">
        <w:rPr>
          <w:sz w:val="16"/>
        </w:rPr>
        <w:t xml:space="preserve"> and issues of re-election. </w:t>
      </w:r>
      <w:r w:rsidRPr="00E6637C">
        <w:rPr>
          <w:rStyle w:val="StyleUnderline"/>
        </w:rPr>
        <w:t xml:space="preserve">Many of the changes required to mitigate the </w:t>
      </w:r>
      <w:r w:rsidRPr="00E2552B">
        <w:rPr>
          <w:rStyle w:val="StyleUnderline"/>
          <w:sz w:val="12"/>
        </w:rPr>
        <w:t>¶</w:t>
      </w:r>
      <w:r w:rsidRPr="00E6637C">
        <w:rPr>
          <w:rStyle w:val="StyleUnderline"/>
        </w:rPr>
        <w:t xml:space="preserve"> effects of climate change would prove to be a significant hardship on lives of </w:t>
      </w:r>
      <w:r w:rsidRPr="00E2552B">
        <w:rPr>
          <w:rStyle w:val="StyleUnderline"/>
          <w:sz w:val="12"/>
        </w:rPr>
        <w:t>¶</w:t>
      </w:r>
      <w:r w:rsidRPr="00E6637C">
        <w:rPr>
          <w:rStyle w:val="StyleUnderline"/>
        </w:rPr>
        <w:t xml:space="preserve"> citizens, as it would require major changes in the regimes of attraction upon </w:t>
      </w:r>
      <w:r w:rsidRPr="00E2552B">
        <w:rPr>
          <w:rStyle w:val="StyleUnderline"/>
          <w:sz w:val="12"/>
        </w:rPr>
        <w:t>¶</w:t>
      </w:r>
      <w:r w:rsidRPr="00E6637C">
        <w:rPr>
          <w:rStyle w:val="StyleUnderline"/>
        </w:rPr>
        <w:t xml:space="preserve"> which they rely for their existence</w:t>
      </w:r>
      <w:r w:rsidRPr="00E2552B">
        <w:rPr>
          <w:sz w:val="16"/>
        </w:rPr>
        <w:t xml:space="preserve">. This is especially the case in countries </w:t>
      </w:r>
      <w:r w:rsidRPr="00E2552B">
        <w:rPr>
          <w:sz w:val="12"/>
        </w:rPr>
        <w:t>¶</w:t>
      </w:r>
      <w:r w:rsidRPr="00E2552B">
        <w:rPr>
          <w:sz w:val="16"/>
        </w:rPr>
        <w:t xml:space="preserve"> with developing economies where many are just trying to find a way to feed </w:t>
      </w:r>
      <w:r w:rsidRPr="00E2552B">
        <w:rPr>
          <w:sz w:val="12"/>
        </w:rPr>
        <w:t>¶</w:t>
      </w:r>
      <w:r w:rsidRPr="00E2552B">
        <w:rPr>
          <w:sz w:val="16"/>
        </w:rPr>
        <w:t xml:space="preserve"> their families from day to day. </w:t>
      </w:r>
      <w:r w:rsidRPr="00E6637C">
        <w:rPr>
          <w:rStyle w:val="StyleUnderline"/>
        </w:rPr>
        <w:t xml:space="preserve">While many might be abstractly supportive </w:t>
      </w:r>
      <w:r w:rsidRPr="00E2552B">
        <w:rPr>
          <w:rStyle w:val="StyleUnderline"/>
          <w:sz w:val="12"/>
        </w:rPr>
        <w:t>¶</w:t>
      </w:r>
      <w:r w:rsidRPr="00E6637C">
        <w:rPr>
          <w:rStyle w:val="StyleUnderline"/>
        </w:rPr>
        <w:t xml:space="preserve"> of taking action to mitigate the coming climate crisis</w:t>
      </w:r>
      <w:r w:rsidRPr="00E2552B">
        <w:rPr>
          <w:sz w:val="16"/>
        </w:rPr>
        <w:t xml:space="preserve">, when concrete </w:t>
      </w:r>
      <w:r w:rsidRPr="00E2552B">
        <w:rPr>
          <w:sz w:val="12"/>
        </w:rPr>
        <w:t>¶</w:t>
      </w:r>
      <w:r w:rsidRPr="00E2552B">
        <w:rPr>
          <w:sz w:val="16"/>
        </w:rPr>
        <w:t xml:space="preserve"> proposals are made, many of the suggested changes are deeply unpopular </w:t>
      </w:r>
      <w:r w:rsidRPr="00E2552B">
        <w:rPr>
          <w:sz w:val="12"/>
        </w:rPr>
        <w:t>¶</w:t>
      </w:r>
      <w:r w:rsidRPr="00E2552B">
        <w:rPr>
          <w:sz w:val="16"/>
        </w:rPr>
        <w:t xml:space="preserve"> because these things would significantly impact how people live their </w:t>
      </w:r>
      <w:r w:rsidRPr="00E2552B">
        <w:rPr>
          <w:sz w:val="12"/>
        </w:rPr>
        <w:t>¶</w:t>
      </w:r>
      <w:r w:rsidRPr="00E2552B">
        <w:rPr>
          <w:sz w:val="16"/>
        </w:rPr>
        <w:t xml:space="preserve"> lives (imagine how Americans would respond to being told to cut down </w:t>
      </w:r>
      <w:r w:rsidRPr="00E2552B">
        <w:rPr>
          <w:sz w:val="12"/>
        </w:rPr>
        <w:t>¶</w:t>
      </w:r>
      <w:r w:rsidRPr="00E2552B">
        <w:rPr>
          <w:sz w:val="16"/>
        </w:rPr>
        <w:t xml:space="preserve"> on their meat consumption!) and might lead to the loss of jobs. This, in </w:t>
      </w:r>
      <w:r w:rsidRPr="00E2552B">
        <w:rPr>
          <w:sz w:val="12"/>
        </w:rPr>
        <w:t>¶</w:t>
      </w:r>
      <w:r w:rsidRPr="00E2552B">
        <w:rPr>
          <w:sz w:val="16"/>
        </w:rPr>
        <w:t xml:space="preserve"> turn, translates into whether or not politicians get votes and get re-elected. </w:t>
      </w:r>
      <w:r w:rsidRPr="00E2552B">
        <w:rPr>
          <w:sz w:val="12"/>
        </w:rPr>
        <w:t>¶</w:t>
      </w:r>
      <w:r w:rsidRPr="00E2552B">
        <w:rPr>
          <w:sz w:val="16"/>
        </w:rPr>
        <w:t xml:space="preserve"> </w:t>
      </w:r>
      <w:r w:rsidRPr="00F16446">
        <w:rPr>
          <w:rStyle w:val="StyleUnderline"/>
        </w:rPr>
        <w:t xml:space="preserve">As a consequence, it is likely that a Faustian bargain is made where the </w:t>
      </w:r>
      <w:r w:rsidRPr="00E2552B">
        <w:rPr>
          <w:rStyle w:val="StyleUnderline"/>
          <w:sz w:val="12"/>
        </w:rPr>
        <w:t>¶</w:t>
      </w:r>
      <w:r w:rsidRPr="00F16446">
        <w:rPr>
          <w:rStyle w:val="StyleUnderline"/>
        </w:rPr>
        <w:t xml:space="preserve"> politician who is ecologically aware tells himself that at least he is making </w:t>
      </w:r>
      <w:r w:rsidRPr="00E2552B">
        <w:rPr>
          <w:rStyle w:val="StyleUnderline"/>
          <w:sz w:val="12"/>
        </w:rPr>
        <w:t>¶</w:t>
      </w:r>
      <w:r w:rsidRPr="00F16446">
        <w:rPr>
          <w:rStyle w:val="StyleUnderline"/>
        </w:rPr>
        <w:t xml:space="preserve"> incremental change. </w:t>
      </w:r>
      <w:r w:rsidRPr="00E2552B">
        <w:rPr>
          <w:rStyle w:val="StyleUnderline"/>
          <w:sz w:val="12"/>
        </w:rPr>
        <w:t>¶</w:t>
      </w:r>
      <w:r w:rsidRPr="00F16446">
        <w:rPr>
          <w:rStyle w:val="StyleUnderline"/>
        </w:rPr>
        <w:t xml:space="preserve"> Nonetheless, it seems that a lot could be done by more heavily </w:t>
      </w:r>
      <w:r w:rsidRPr="00E2552B">
        <w:rPr>
          <w:rStyle w:val="StyleUnderline"/>
          <w:sz w:val="12"/>
        </w:rPr>
        <w:t>¶</w:t>
      </w:r>
      <w:r w:rsidRPr="00F16446">
        <w:rPr>
          <w:rStyle w:val="StyleUnderline"/>
        </w:rPr>
        <w:t xml:space="preserve"> regulating the shipping industry, encouraging the trucking industry, for </w:t>
      </w:r>
      <w:r w:rsidRPr="00E2552B">
        <w:rPr>
          <w:rStyle w:val="StyleUnderline"/>
          <w:sz w:val="12"/>
        </w:rPr>
        <w:t>¶</w:t>
      </w:r>
      <w:r w:rsidRPr="00F16446">
        <w:rPr>
          <w:rStyle w:val="StyleUnderline"/>
        </w:rPr>
        <w:t xml:space="preserve"> example, to switch over to alternative fuels, giving large tax breaks to </w:t>
      </w:r>
      <w:r w:rsidRPr="00E2552B">
        <w:rPr>
          <w:rStyle w:val="StyleUnderline"/>
          <w:sz w:val="12"/>
        </w:rPr>
        <w:t>¶</w:t>
      </w:r>
      <w:r w:rsidRPr="00F16446">
        <w:rPr>
          <w:rStyle w:val="StyleUnderline"/>
        </w:rPr>
        <w:t xml:space="preserve"> families and individuals that drive hybrid cars, use solar panels, increase </w:t>
      </w:r>
      <w:r w:rsidRPr="00E2552B">
        <w:rPr>
          <w:rStyle w:val="StyleUnderline"/>
          <w:sz w:val="12"/>
        </w:rPr>
        <w:t>¶</w:t>
      </w:r>
      <w:r w:rsidRPr="00F16446">
        <w:rPr>
          <w:rStyle w:val="StyleUnderline"/>
        </w:rPr>
        <w:t xml:space="preserve"> their energy efficiency, making the use of school buses and trains a patriotic </w:t>
      </w:r>
      <w:r w:rsidRPr="00E2552B">
        <w:rPr>
          <w:rStyle w:val="StyleUnderline"/>
          <w:sz w:val="12"/>
        </w:rPr>
        <w:t>¶</w:t>
      </w:r>
      <w:r w:rsidRPr="00F16446">
        <w:rPr>
          <w:rStyle w:val="StyleUnderline"/>
        </w:rPr>
        <w:t xml:space="preserve"> action for high school students, and providing government subsidies to </w:t>
      </w:r>
      <w:r w:rsidRPr="00E2552B">
        <w:rPr>
          <w:rStyle w:val="StyleUnderline"/>
          <w:sz w:val="12"/>
        </w:rPr>
        <w:t>¶</w:t>
      </w:r>
      <w:r w:rsidRPr="00F16446">
        <w:rPr>
          <w:rStyle w:val="StyleUnderline"/>
        </w:rPr>
        <w:t xml:space="preserve"> developing countries that provide and develop environmentally friendly </w:t>
      </w:r>
      <w:r w:rsidRPr="00E2552B">
        <w:rPr>
          <w:rStyle w:val="StyleUnderline"/>
          <w:sz w:val="12"/>
        </w:rPr>
        <w:t>¶</w:t>
      </w:r>
      <w:r w:rsidRPr="00F16446">
        <w:rPr>
          <w:rStyle w:val="StyleUnderline"/>
        </w:rPr>
        <w:t xml:space="preserve"> industries for their citizens, and so on.</w:t>
      </w:r>
      <w:r w:rsidRPr="00E2552B">
        <w:rPr>
          <w:sz w:val="16"/>
        </w:rPr>
        <w:t xml:space="preserve"> However, here the political system </w:t>
      </w:r>
      <w:r w:rsidRPr="00E2552B">
        <w:rPr>
          <w:sz w:val="12"/>
        </w:rPr>
        <w:t>¶</w:t>
      </w:r>
      <w:r w:rsidRPr="00E2552B">
        <w:rPr>
          <w:sz w:val="16"/>
        </w:rPr>
        <w:t xml:space="preserve"> encounters another entanglement with industry and business that makes </w:t>
      </w:r>
      <w:r w:rsidRPr="00E2552B">
        <w:rPr>
          <w:sz w:val="12"/>
        </w:rPr>
        <w:t>¶</w:t>
      </w:r>
      <w:r w:rsidRPr="00E2552B">
        <w:rPr>
          <w:sz w:val="16"/>
        </w:rPr>
        <w:t xml:space="preserve"> such actions less than appealing from a political perspective. These </w:t>
      </w:r>
      <w:r w:rsidRPr="00E2552B">
        <w:rPr>
          <w:sz w:val="12"/>
        </w:rPr>
        <w:t>¶</w:t>
      </w:r>
      <w:r w:rsidRPr="00E2552B">
        <w:rPr>
          <w:sz w:val="16"/>
        </w:rPr>
        <w:t xml:space="preserve"> changes all imply major economic hardship for a variety of businesses and </w:t>
      </w:r>
      <w:r w:rsidRPr="00E2552B">
        <w:rPr>
          <w:sz w:val="12"/>
        </w:rPr>
        <w:t>¶</w:t>
      </w:r>
      <w:r w:rsidRPr="00E2552B">
        <w:rPr>
          <w:sz w:val="16"/>
        </w:rPr>
        <w:t xml:space="preserve"> industries that make massive amounts of money from their practices. In </w:t>
      </w:r>
      <w:r w:rsidRPr="00E2552B">
        <w:rPr>
          <w:sz w:val="12"/>
        </w:rPr>
        <w:t>¶</w:t>
      </w:r>
      <w:r w:rsidRPr="00E2552B">
        <w:rPr>
          <w:sz w:val="16"/>
        </w:rPr>
        <w:t xml:space="preserve"> the United States at least, the 2010 Supreme Court decision in Citizens </w:t>
      </w:r>
      <w:r w:rsidRPr="00E2552B">
        <w:rPr>
          <w:sz w:val="12"/>
        </w:rPr>
        <w:t>¶</w:t>
      </w:r>
      <w:r w:rsidRPr="00E2552B">
        <w:rPr>
          <w:sz w:val="16"/>
        </w:rPr>
        <w:t xml:space="preserve"> United v. Federal Election Commission opened the gates for </w:t>
      </w:r>
      <w:proofErr w:type="gramStart"/>
      <w:r w:rsidRPr="00E2552B">
        <w:rPr>
          <w:sz w:val="16"/>
        </w:rPr>
        <w:t>corporations</w:t>
      </w:r>
      <w:proofErr w:type="gramEnd"/>
      <w:r w:rsidRPr="00E2552B">
        <w:rPr>
          <w:sz w:val="16"/>
        </w:rPr>
        <w:t xml:space="preserve"> </w:t>
      </w:r>
      <w:r w:rsidRPr="00E2552B">
        <w:rPr>
          <w:sz w:val="12"/>
        </w:rPr>
        <w:t>¶</w:t>
      </w:r>
      <w:r w:rsidRPr="00E2552B">
        <w:rPr>
          <w:sz w:val="16"/>
        </w:rPr>
        <w:t xml:space="preserve"> to use unlimited funds for political purposes. This entails that every U.S. </w:t>
      </w:r>
      <w:r w:rsidRPr="00E2552B">
        <w:rPr>
          <w:sz w:val="12"/>
        </w:rPr>
        <w:t>¶</w:t>
      </w:r>
      <w:r w:rsidRPr="00E2552B">
        <w:rPr>
          <w:sz w:val="16"/>
        </w:rPr>
        <w:t xml:space="preserve"> politician must now think twice before proposing policy changes as they Chapter 5: Regimes of Attraction, Parts, and Structure 241</w:t>
      </w:r>
      <w:r w:rsidRPr="00E2552B">
        <w:rPr>
          <w:sz w:val="12"/>
        </w:rPr>
        <w:t>¶</w:t>
      </w:r>
      <w:r w:rsidRPr="00E2552B">
        <w:rPr>
          <w:sz w:val="16"/>
        </w:rPr>
        <w:t xml:space="preserve"> now face massive advertising campaigns—always conducted behind “front </w:t>
      </w:r>
      <w:r w:rsidRPr="00E2552B">
        <w:rPr>
          <w:sz w:val="12"/>
        </w:rPr>
        <w:t>¶</w:t>
      </w:r>
      <w:r w:rsidRPr="00E2552B">
        <w:rPr>
          <w:sz w:val="16"/>
        </w:rPr>
        <w:t xml:space="preserve"> groups” implying that they're the work of average Americans and grass root </w:t>
      </w:r>
      <w:r w:rsidRPr="00E2552B">
        <w:rPr>
          <w:sz w:val="12"/>
        </w:rPr>
        <w:t>¶</w:t>
      </w:r>
      <w:r w:rsidRPr="00E2552B">
        <w:rPr>
          <w:sz w:val="16"/>
        </w:rPr>
        <w:t xml:space="preserve"> activists—targeting the possibility of the politician's re-election. </w:t>
      </w:r>
      <w:r w:rsidRPr="00E2552B">
        <w:rPr>
          <w:rStyle w:val="StyleUnderline"/>
          <w:sz w:val="12"/>
        </w:rPr>
        <w:t>¶</w:t>
      </w:r>
      <w:r w:rsidRPr="00E6637C">
        <w:rPr>
          <w:rStyle w:val="StyleUnderline"/>
        </w:rPr>
        <w:t xml:space="preserve"> </w:t>
      </w:r>
      <w:proofErr w:type="gramStart"/>
      <w:r w:rsidRPr="00E6637C">
        <w:rPr>
          <w:rStyle w:val="StyleUnderline"/>
        </w:rPr>
        <w:t>The</w:t>
      </w:r>
      <w:proofErr w:type="gramEnd"/>
      <w:r w:rsidRPr="00E6637C">
        <w:rPr>
          <w:rStyle w:val="StyleUnderline"/>
        </w:rPr>
        <w:t xml:space="preserve"> point of this rather pessimistic analysis of resonance within </w:t>
      </w:r>
      <w:r w:rsidRPr="00E2552B">
        <w:rPr>
          <w:rStyle w:val="StyleUnderline"/>
          <w:sz w:val="12"/>
        </w:rPr>
        <w:t>¶</w:t>
      </w:r>
      <w:r w:rsidRPr="00E6637C">
        <w:rPr>
          <w:rStyle w:val="StyleUnderline"/>
        </w:rPr>
        <w:t xml:space="preserve"> social systems with respect to issues of climate change is to underline the </w:t>
      </w:r>
      <w:r w:rsidRPr="00E2552B">
        <w:rPr>
          <w:rStyle w:val="StyleUnderline"/>
          <w:sz w:val="12"/>
        </w:rPr>
        <w:t>¶</w:t>
      </w:r>
      <w:r w:rsidRPr="00E6637C">
        <w:rPr>
          <w:rStyle w:val="StyleUnderline"/>
        </w:rPr>
        <w:t xml:space="preserve"> manner in which the constraints and selections governing openness to </w:t>
      </w:r>
      <w:r w:rsidRPr="00E2552B">
        <w:rPr>
          <w:rStyle w:val="StyleUnderline"/>
          <w:sz w:val="12"/>
        </w:rPr>
        <w:t>¶</w:t>
      </w:r>
      <w:r w:rsidRPr="00E6637C">
        <w:rPr>
          <w:rStyle w:val="StyleUnderline"/>
        </w:rPr>
        <w:t xml:space="preserve"> the environment always involve risk</w:t>
      </w:r>
      <w:r w:rsidRPr="00E2552B">
        <w:rPr>
          <w:sz w:val="16"/>
        </w:rPr>
        <w:t xml:space="preserve">. </w:t>
      </w:r>
      <w:r w:rsidRPr="00E6637C">
        <w:rPr>
          <w:rStyle w:val="StyleUnderline"/>
        </w:rPr>
        <w:t xml:space="preserve">Within our current social system, the </w:t>
      </w:r>
      <w:r w:rsidRPr="00E2552B">
        <w:rPr>
          <w:rStyle w:val="StyleUnderline"/>
          <w:sz w:val="12"/>
        </w:rPr>
        <w:t>¶</w:t>
      </w:r>
      <w:r w:rsidRPr="00E6637C">
        <w:rPr>
          <w:rStyle w:val="StyleUnderline"/>
        </w:rPr>
        <w:t xml:space="preserve"> distinctions governing resonance between the various social subsystems, </w:t>
      </w:r>
      <w:r w:rsidRPr="00E2552B">
        <w:rPr>
          <w:rStyle w:val="StyleUnderline"/>
          <w:sz w:val="12"/>
        </w:rPr>
        <w:t>¶</w:t>
      </w:r>
      <w:r w:rsidRPr="00E6637C">
        <w:rPr>
          <w:rStyle w:val="StyleUnderline"/>
        </w:rPr>
        <w:t xml:space="preserve"> psychic systems, and the broader environment have generated a quagmire </w:t>
      </w:r>
      <w:r w:rsidRPr="00E2552B">
        <w:rPr>
          <w:rStyle w:val="StyleUnderline"/>
          <w:sz w:val="12"/>
        </w:rPr>
        <w:t>¶</w:t>
      </w:r>
      <w:r w:rsidRPr="00E6637C">
        <w:rPr>
          <w:rStyle w:val="StyleUnderline"/>
        </w:rPr>
        <w:t xml:space="preserve"> that renders responsiveness to climate change very difficult. The forms of </w:t>
      </w:r>
      <w:r w:rsidRPr="00E2552B">
        <w:rPr>
          <w:rStyle w:val="StyleUnderline"/>
          <w:sz w:val="12"/>
        </w:rPr>
        <w:t>¶</w:t>
      </w:r>
      <w:r w:rsidRPr="00E6637C">
        <w:rPr>
          <w:rStyle w:val="StyleUnderline"/>
        </w:rPr>
        <w:t xml:space="preserve"> resonance that do exist, in their turn, create the very real possibility that </w:t>
      </w:r>
      <w:r w:rsidRPr="00E2552B">
        <w:rPr>
          <w:rStyle w:val="StyleUnderline"/>
          <w:sz w:val="12"/>
        </w:rPr>
        <w:t>¶</w:t>
      </w:r>
      <w:r w:rsidRPr="00E6637C">
        <w:rPr>
          <w:rStyle w:val="StyleUnderline"/>
        </w:rPr>
        <w:t xml:space="preserve"> these social systems will themselves collapse as a result of changes in their </w:t>
      </w:r>
      <w:r w:rsidRPr="00E2552B">
        <w:rPr>
          <w:rStyle w:val="StyleUnderline"/>
          <w:sz w:val="12"/>
        </w:rPr>
        <w:t>¶</w:t>
      </w:r>
      <w:r w:rsidRPr="00E6637C">
        <w:rPr>
          <w:rStyle w:val="StyleUnderline"/>
        </w:rPr>
        <w:t xml:space="preserve"> environments that abolish sources of perturbation upon which they depend</w:t>
      </w:r>
      <w:r w:rsidRPr="00E2552B">
        <w:rPr>
          <w:sz w:val="16"/>
        </w:rPr>
        <w:t xml:space="preserve">. </w:t>
      </w:r>
      <w:r w:rsidRPr="00E2552B">
        <w:rPr>
          <w:sz w:val="12"/>
        </w:rPr>
        <w:t>¶</w:t>
      </w:r>
      <w:r w:rsidRPr="00E2552B">
        <w:rPr>
          <w:sz w:val="16"/>
        </w:rPr>
        <w:t xml:space="preserve"> </w:t>
      </w:r>
      <w:proofErr w:type="gramStart"/>
      <w:r w:rsidRPr="00E2552B">
        <w:rPr>
          <w:sz w:val="16"/>
        </w:rPr>
        <w:t>As</w:t>
      </w:r>
      <w:proofErr w:type="gramEnd"/>
      <w:r w:rsidRPr="00E2552B">
        <w:rPr>
          <w:sz w:val="16"/>
        </w:rPr>
        <w:t xml:space="preserve"> climate change and population growth intensifies, it is very likely that </w:t>
      </w:r>
      <w:r w:rsidRPr="00E2552B">
        <w:rPr>
          <w:sz w:val="12"/>
        </w:rPr>
        <w:t>¶</w:t>
      </w:r>
      <w:r w:rsidRPr="00E2552B">
        <w:rPr>
          <w:sz w:val="16"/>
        </w:rPr>
        <w:t xml:space="preserve"> there will be famines as a result of changes in the climate that destroy </w:t>
      </w:r>
      <w:r w:rsidRPr="00E2552B">
        <w:rPr>
          <w:sz w:val="12"/>
        </w:rPr>
        <w:t>¶</w:t>
      </w:r>
      <w:r w:rsidRPr="00E2552B">
        <w:rPr>
          <w:sz w:val="16"/>
        </w:rPr>
        <w:t xml:space="preserve"> farming and water resources. </w:t>
      </w:r>
      <w:r w:rsidRPr="00E6637C">
        <w:rPr>
          <w:rStyle w:val="StyleUnderline"/>
        </w:rPr>
        <w:t xml:space="preserve">This will generate a variety of social crises that </w:t>
      </w:r>
      <w:r w:rsidRPr="00E2552B">
        <w:rPr>
          <w:rStyle w:val="StyleUnderline"/>
          <w:sz w:val="12"/>
        </w:rPr>
        <w:t>¶</w:t>
      </w:r>
      <w:r w:rsidRPr="00E6637C">
        <w:rPr>
          <w:rStyle w:val="StyleUnderline"/>
        </w:rPr>
        <w:t xml:space="preserve"> will reverberate throughout all the different social subsystems.</w:t>
      </w:r>
    </w:p>
    <w:p w:rsidR="004C075F" w:rsidRDefault="004C075F" w:rsidP="004C075F">
      <w:pPr>
        <w:pStyle w:val="Heading3"/>
        <w:rPr>
          <w:rStyle w:val="StyleUnderline"/>
        </w:rPr>
      </w:pPr>
      <w:r>
        <w:rPr>
          <w:rStyle w:val="StyleUnderline"/>
        </w:rPr>
        <w:lastRenderedPageBreak/>
        <w:t xml:space="preserve">Whiteness </w:t>
      </w:r>
    </w:p>
    <w:p w:rsidR="004C075F" w:rsidRPr="00E6637C" w:rsidRDefault="004C075F" w:rsidP="004C075F">
      <w:pPr>
        <w:pStyle w:val="Heading4"/>
      </w:pPr>
      <w:r>
        <w:t>T</w:t>
      </w:r>
      <w:r w:rsidRPr="00E6637C">
        <w:t>hinking of Whiteness or racism as a social force that merely “exists” traps politics in the world of signification.</w:t>
      </w:r>
    </w:p>
    <w:p w:rsidR="004C075F" w:rsidRPr="00E6637C" w:rsidRDefault="004C075F" w:rsidP="004C075F">
      <w:pPr>
        <w:pStyle w:val="tag"/>
        <w:rPr>
          <w:rFonts w:asciiTheme="minorHAnsi" w:hAnsiTheme="minorHAnsi"/>
          <w:b w:val="0"/>
          <w:sz w:val="16"/>
        </w:rPr>
      </w:pPr>
      <w:r w:rsidRPr="00E6637C">
        <w:rPr>
          <w:rFonts w:asciiTheme="minorHAnsi" w:hAnsiTheme="minorHAnsi"/>
        </w:rPr>
        <w:t xml:space="preserve">Bryant 13 </w:t>
      </w:r>
      <w:r w:rsidRPr="00E6637C">
        <w:rPr>
          <w:rFonts w:asciiTheme="minorHAnsi" w:hAnsiTheme="minorHAnsi"/>
          <w:b w:val="0"/>
          <w:sz w:val="16"/>
        </w:rPr>
        <w:t xml:space="preserve">(Levi, prof of </w:t>
      </w:r>
      <w:proofErr w:type="gramStart"/>
      <w:r w:rsidRPr="00E6637C">
        <w:rPr>
          <w:rFonts w:asciiTheme="minorHAnsi" w:hAnsiTheme="minorHAnsi"/>
          <w:b w:val="0"/>
          <w:sz w:val="16"/>
        </w:rPr>
        <w:t>phil</w:t>
      </w:r>
      <w:proofErr w:type="gramEnd"/>
      <w:r w:rsidRPr="00E6637C">
        <w:rPr>
          <w:rFonts w:asciiTheme="minorHAnsi" w:hAnsiTheme="minorHAnsi"/>
          <w:b w:val="0"/>
          <w:sz w:val="16"/>
        </w:rPr>
        <w:t xml:space="preserve"> @ Collin College, “Onto-cartography: Marx and Abstraction.” Jan 10 2013. http://larvalsubjects.wordpress.com/2013/01/10/onto-cartography-marx-and-abstraction/)</w:t>
      </w:r>
    </w:p>
    <w:p w:rsidR="004C075F" w:rsidRPr="00E6637C" w:rsidRDefault="004C075F" w:rsidP="004C075F">
      <w:pPr>
        <w:pStyle w:val="card"/>
        <w:rPr>
          <w:rStyle w:val="StyleUnderline"/>
          <w:rFonts w:asciiTheme="minorHAnsi" w:hAnsiTheme="minorHAnsi"/>
        </w:rPr>
      </w:pPr>
      <w:r w:rsidRPr="00E6637C">
        <w:rPr>
          <w:rStyle w:val="StyleUnderline"/>
          <w:rFonts w:asciiTheme="minorHAnsi" w:hAnsiTheme="minorHAnsi"/>
        </w:rPr>
        <w:t>First rule of onto-cartography, don’t track in abstractions</w:t>
      </w:r>
      <w:r w:rsidRPr="00E6637C">
        <w:rPr>
          <w:rFonts w:asciiTheme="minorHAnsi" w:hAnsiTheme="minorHAnsi"/>
          <w:sz w:val="16"/>
        </w:rPr>
        <w:t xml:space="preserve"> (society, </w:t>
      </w:r>
      <w:r w:rsidRPr="00E6637C">
        <w:rPr>
          <w:rStyle w:val="StyleUnderline"/>
          <w:rFonts w:asciiTheme="minorHAnsi" w:hAnsiTheme="minorHAnsi"/>
        </w:rPr>
        <w:t>capitalism, patriarchy, racism, environment).</w:t>
      </w:r>
      <w:r w:rsidRPr="00E6637C">
        <w:rPr>
          <w:rFonts w:asciiTheme="minorHAnsi" w:hAnsiTheme="minorHAnsi"/>
          <w:sz w:val="16"/>
        </w:rPr>
        <w:t xml:space="preserve"> Second rule of onto-cartography: DON’T traffic in abstractions! To this, a very close and old friend responded asking, but isn’t the concrete an abstraction as well? Good question, so here’s the response. That’s certainly an abstract way of responding! </w:t>
      </w:r>
      <w:r w:rsidRPr="00E6637C">
        <w:rPr>
          <w:rStyle w:val="StyleUnderline"/>
          <w:rFonts w:asciiTheme="minorHAnsi" w:hAnsiTheme="minorHAnsi"/>
        </w:rPr>
        <w:t xml:space="preserve">The idea is to suspend our assumptions about why </w:t>
      </w:r>
      <w:r w:rsidRPr="00E6637C">
        <w:rPr>
          <w:rFonts w:asciiTheme="minorHAnsi" w:hAnsiTheme="minorHAnsi"/>
          <w:sz w:val="16"/>
        </w:rPr>
        <w:t xml:space="preserve">and wherefore </w:t>
      </w:r>
      <w:r w:rsidRPr="00E6637C">
        <w:rPr>
          <w:rStyle w:val="StyleUnderline"/>
          <w:rFonts w:asciiTheme="minorHAnsi" w:hAnsiTheme="minorHAnsi"/>
        </w:rPr>
        <w:t>things are organized as they are</w:t>
      </w:r>
      <w:r w:rsidRPr="00E6637C">
        <w:rPr>
          <w:rFonts w:asciiTheme="minorHAnsi" w:hAnsiTheme="minorHAnsi"/>
          <w:sz w:val="16"/>
        </w:rPr>
        <w:t xml:space="preserve">, pausing </w:t>
      </w:r>
      <w:r w:rsidRPr="00E6637C">
        <w:rPr>
          <w:rStyle w:val="StyleUnderline"/>
          <w:rFonts w:asciiTheme="minorHAnsi" w:hAnsiTheme="minorHAnsi"/>
        </w:rPr>
        <w:t>instead</w:t>
      </w:r>
      <w:r w:rsidRPr="00E6637C">
        <w:rPr>
          <w:rFonts w:asciiTheme="minorHAnsi" w:hAnsiTheme="minorHAnsi"/>
          <w:sz w:val="16"/>
        </w:rPr>
        <w:t xml:space="preserve"> to </w:t>
      </w:r>
      <w:r w:rsidRPr="00E6637C">
        <w:rPr>
          <w:rStyle w:val="StyleUnderline"/>
          <w:rFonts w:asciiTheme="minorHAnsi" w:hAnsiTheme="minorHAnsi"/>
        </w:rPr>
        <w:t>trace networks, relations between things, to discern how they’re linked up, how they’re organized, and so on. Rather than *beginning* with the premise</w:t>
      </w:r>
      <w:r w:rsidRPr="00E6637C">
        <w:rPr>
          <w:rFonts w:asciiTheme="minorHAnsi" w:hAnsiTheme="minorHAnsi"/>
          <w:sz w:val="16"/>
        </w:rPr>
        <w:t xml:space="preserve"> that x organizes y, </w:t>
      </w:r>
      <w:r w:rsidRPr="00E6637C">
        <w:rPr>
          <w:rStyle w:val="StyleUnderline"/>
          <w:rFonts w:asciiTheme="minorHAnsi" w:hAnsiTheme="minorHAnsi"/>
        </w:rPr>
        <w:t>we should</w:t>
      </w:r>
      <w:r w:rsidRPr="00E6637C">
        <w:rPr>
          <w:rFonts w:asciiTheme="minorHAnsi" w:hAnsiTheme="minorHAnsi"/>
          <w:sz w:val="16"/>
        </w:rPr>
        <w:t xml:space="preserve"> instead </w:t>
      </w:r>
      <w:r w:rsidRPr="00E6637C">
        <w:rPr>
          <w:rStyle w:val="StyleUnderline"/>
          <w:rFonts w:asciiTheme="minorHAnsi" w:hAnsiTheme="minorHAnsi"/>
        </w:rPr>
        <w:t xml:space="preserve">look at how things are actually linked and interact. </w:t>
      </w:r>
      <w:r w:rsidRPr="00E6637C">
        <w:rPr>
          <w:rFonts w:asciiTheme="minorHAnsi" w:hAnsiTheme="minorHAnsi"/>
          <w:sz w:val="16"/>
        </w:rPr>
        <w:t xml:space="preserve">Latour’s _Reassembling the Social_ is indispensable reading on this. His thesis is that </w:t>
      </w:r>
      <w:r w:rsidRPr="00E6637C">
        <w:rPr>
          <w:rStyle w:val="StyleUnderline"/>
          <w:rFonts w:asciiTheme="minorHAnsi" w:hAnsiTheme="minorHAnsi"/>
        </w:rPr>
        <w:t xml:space="preserve">these big terms do more to *obscure* than explain. </w:t>
      </w:r>
      <w:r w:rsidRPr="00E6637C">
        <w:rPr>
          <w:rFonts w:asciiTheme="minorHAnsi" w:hAnsiTheme="minorHAnsi"/>
          <w:sz w:val="16"/>
        </w:rPr>
        <w:t xml:space="preserve">I disagree with Latour on a number of his conclusions (I think he too hastily rejects Marx– not Marxism, for example –but think he’s making an important point. As Laruelle might argue, </w:t>
      </w:r>
      <w:r w:rsidRPr="00E6637C">
        <w:rPr>
          <w:rStyle w:val="StyleUnderline"/>
          <w:rFonts w:asciiTheme="minorHAnsi" w:hAnsiTheme="minorHAnsi"/>
        </w:rPr>
        <w:t>the problem with these big master-signifiers</w:t>
      </w:r>
      <w:r w:rsidRPr="00E6637C">
        <w:rPr>
          <w:rFonts w:asciiTheme="minorHAnsi" w:hAnsiTheme="minorHAnsi"/>
          <w:sz w:val="16"/>
        </w:rPr>
        <w:t xml:space="preserve"> (society, </w:t>
      </w:r>
      <w:r w:rsidRPr="00E6637C">
        <w:rPr>
          <w:rStyle w:val="StyleUnderline"/>
          <w:rFonts w:asciiTheme="minorHAnsi" w:hAnsiTheme="minorHAnsi"/>
        </w:rPr>
        <w:t xml:space="preserve">patriarchy, capitalism, racism, </w:t>
      </w:r>
      <w:proofErr w:type="gramStart"/>
      <w:r w:rsidRPr="00E6637C">
        <w:rPr>
          <w:rStyle w:val="StyleUnderline"/>
          <w:rFonts w:asciiTheme="minorHAnsi" w:hAnsiTheme="minorHAnsi"/>
        </w:rPr>
        <w:t>environment</w:t>
      </w:r>
      <w:proofErr w:type="gramEnd"/>
      <w:r w:rsidRPr="00E6637C">
        <w:rPr>
          <w:rStyle w:val="StyleUnderline"/>
          <w:rFonts w:asciiTheme="minorHAnsi" w:hAnsiTheme="minorHAnsi"/>
        </w:rPr>
        <w:t>) is that they seem to be saying something without really saying anything.</w:t>
      </w:r>
      <w:r w:rsidRPr="00E6637C">
        <w:rPr>
          <w:rFonts w:asciiTheme="minorHAnsi" w:hAnsiTheme="minorHAnsi"/>
          <w:sz w:val="16"/>
        </w:rPr>
        <w:t xml:space="preserve"> Here it’s worthwhile to think of Hegel’s analysis of “formal ground” in the Science of Logic. </w:t>
      </w:r>
      <w:proofErr w:type="gramStart"/>
      <w:r w:rsidRPr="00E6637C">
        <w:rPr>
          <w:rFonts w:asciiTheme="minorHAnsi" w:hAnsiTheme="minorHAnsi"/>
          <w:sz w:val="16"/>
        </w:rPr>
        <w:t xml:space="preserve">When we think in terms of formal ground </w:t>
      </w:r>
      <w:r w:rsidRPr="00E6637C">
        <w:rPr>
          <w:rStyle w:val="StyleUnderline"/>
          <w:rFonts w:asciiTheme="minorHAnsi" w:hAnsiTheme="minorHAnsi"/>
        </w:rPr>
        <w:t>we appear to be giving the ground of something, when we’ve really replaced the thing to be explained with a *synonym*.</w:t>
      </w:r>
      <w:proofErr w:type="gramEnd"/>
      <w:r w:rsidRPr="00E6637C">
        <w:rPr>
          <w:rFonts w:asciiTheme="minorHAnsi" w:hAnsiTheme="minorHAnsi"/>
          <w:sz w:val="16"/>
        </w:rPr>
        <w:t xml:space="preserve"> You ask “why does the earth move about the sun?” The m’aitre responds “because of gravity!” (</w:t>
      </w:r>
      <w:proofErr w:type="gramStart"/>
      <w:r w:rsidRPr="00E6637C">
        <w:rPr>
          <w:rFonts w:asciiTheme="minorHAnsi" w:hAnsiTheme="minorHAnsi"/>
          <w:sz w:val="16"/>
        </w:rPr>
        <w:t>formal</w:t>
      </w:r>
      <w:proofErr w:type="gramEnd"/>
      <w:r w:rsidRPr="00E6637C">
        <w:rPr>
          <w:rFonts w:asciiTheme="minorHAnsi" w:hAnsiTheme="minorHAnsi"/>
          <w:sz w:val="16"/>
        </w:rPr>
        <w:t xml:space="preserve"> ground). You ask “what is gravity?” The m’aitre responds “things falling and orbiting about other entities!” </w:t>
      </w:r>
      <w:r w:rsidRPr="00E6637C">
        <w:rPr>
          <w:rStyle w:val="StyleUnderline"/>
          <w:rFonts w:asciiTheme="minorHAnsi" w:hAnsiTheme="minorHAnsi"/>
        </w:rPr>
        <w:t>You’ve replaced what is to be explained with a different set of words, that are nonetheless saying *exactly* the same thing (A = A).</w:t>
      </w:r>
    </w:p>
    <w:p w:rsidR="004C075F" w:rsidRPr="00E6637C" w:rsidRDefault="004C075F" w:rsidP="004C075F">
      <w:pPr>
        <w:pStyle w:val="tag"/>
        <w:rPr>
          <w:rFonts w:asciiTheme="minorHAnsi" w:hAnsiTheme="minorHAnsi"/>
        </w:rPr>
      </w:pPr>
    </w:p>
    <w:p w:rsidR="004C075F" w:rsidRPr="00E6637C" w:rsidRDefault="004C075F" w:rsidP="004C075F">
      <w:pPr>
        <w:pStyle w:val="Heading4"/>
      </w:pPr>
      <w:r w:rsidRPr="00E6637C">
        <w:t>This link independently turns the case – imagining racism as an object is a better political method.</w:t>
      </w:r>
      <w:r>
        <w:t xml:space="preserve"> Object investigation allows us to confront the racism and break it down ontologically. </w:t>
      </w:r>
    </w:p>
    <w:p w:rsidR="004C075F" w:rsidRPr="00E6637C" w:rsidRDefault="004C075F" w:rsidP="004C075F">
      <w:pPr>
        <w:pStyle w:val="tag"/>
        <w:rPr>
          <w:rFonts w:asciiTheme="minorHAnsi" w:hAnsiTheme="minorHAnsi"/>
          <w:b w:val="0"/>
          <w:sz w:val="16"/>
        </w:rPr>
      </w:pPr>
      <w:r w:rsidRPr="00E6637C">
        <w:rPr>
          <w:rFonts w:asciiTheme="minorHAnsi" w:hAnsiTheme="minorHAnsi"/>
        </w:rPr>
        <w:t xml:space="preserve">Reid 12 </w:t>
      </w:r>
      <w:r w:rsidRPr="00E6637C">
        <w:rPr>
          <w:rFonts w:asciiTheme="minorHAnsi" w:hAnsiTheme="minorHAnsi"/>
          <w:b w:val="0"/>
          <w:sz w:val="16"/>
        </w:rPr>
        <w:t>(Alex, buffalo u, http://www.alex-reid.net/2012/09/what-is-and-what-should-never-be.html)</w:t>
      </w:r>
    </w:p>
    <w:p w:rsidR="004C075F" w:rsidRPr="00E6637C" w:rsidRDefault="004C075F" w:rsidP="004C075F">
      <w:pPr>
        <w:pStyle w:val="card"/>
        <w:rPr>
          <w:rStyle w:val="StyleUnderline"/>
          <w:rFonts w:asciiTheme="minorHAnsi" w:hAnsiTheme="minorHAnsi"/>
        </w:rPr>
      </w:pPr>
      <w:r w:rsidRPr="00E6637C">
        <w:rPr>
          <w:rFonts w:asciiTheme="minorHAnsi" w:hAnsiTheme="minorHAnsi"/>
          <w:sz w:val="16"/>
        </w:rPr>
        <w:t xml:space="preserve">I think that's it. The issue in the conversation I was tracking above seems to be over whether or not "racism," which would certainly be an object in OOO terms, can overdetermine (or "overmine" in Harman's terminology) other objects, in this case, a shooting. In OOO terms, and here I am probably thinking more of Latour, it is certainly possible for one object to overwhelm another: a flame can burn up a piece of cotton is one of Harman's common examples. So is it possible for a person to be so overcome with racial hatred that it drives him to shoot someone? I would say it is absolutely possible. However, </w:t>
      </w:r>
      <w:r w:rsidRPr="00E6637C">
        <w:rPr>
          <w:rStyle w:val="StyleUnderline"/>
          <w:rFonts w:asciiTheme="minorHAnsi" w:hAnsiTheme="minorHAnsi"/>
        </w:rPr>
        <w:t>racism alone does not get someone shot.</w:t>
      </w:r>
      <w:r w:rsidRPr="00E6637C">
        <w:rPr>
          <w:rFonts w:asciiTheme="minorHAnsi" w:hAnsiTheme="minorHAnsi"/>
          <w:sz w:val="16"/>
        </w:rPr>
        <w:t xml:space="preserve"> Obviously a gun is also required, at minimum. In addition, </w:t>
      </w:r>
      <w:r w:rsidRPr="00E6637C">
        <w:rPr>
          <w:rStyle w:val="StyleUnderline"/>
          <w:rFonts w:asciiTheme="minorHAnsi" w:hAnsiTheme="minorHAnsi"/>
        </w:rPr>
        <w:t>there are</w:t>
      </w:r>
      <w:r w:rsidRPr="00E6637C">
        <w:rPr>
          <w:rFonts w:asciiTheme="minorHAnsi" w:hAnsiTheme="minorHAnsi"/>
          <w:sz w:val="16"/>
        </w:rPr>
        <w:t xml:space="preserve"> many </w:t>
      </w:r>
      <w:r w:rsidRPr="00E6637C">
        <w:rPr>
          <w:rStyle w:val="StyleUnderline"/>
          <w:rFonts w:asciiTheme="minorHAnsi" w:hAnsiTheme="minorHAnsi"/>
        </w:rPr>
        <w:t>other objects involved</w:t>
      </w:r>
      <w:r w:rsidRPr="00E6637C">
        <w:rPr>
          <w:rFonts w:asciiTheme="minorHAnsi" w:hAnsiTheme="minorHAnsi"/>
          <w:sz w:val="16"/>
        </w:rPr>
        <w:t xml:space="preserve"> in a given situation </w:t>
      </w:r>
      <w:r w:rsidRPr="00E6637C">
        <w:rPr>
          <w:rStyle w:val="StyleUnderline"/>
          <w:rFonts w:asciiTheme="minorHAnsi" w:hAnsiTheme="minorHAnsi"/>
        </w:rPr>
        <w:t>that lead to the shooting</w:t>
      </w:r>
      <w:r w:rsidRPr="00E6637C">
        <w:rPr>
          <w:rFonts w:asciiTheme="minorHAnsi" w:hAnsiTheme="minorHAnsi"/>
          <w:sz w:val="16"/>
        </w:rPr>
        <w:t xml:space="preserve"> which might shed light on why the shooting happened at that particular instant rather than a minute before or a day before or </w:t>
      </w:r>
      <w:r w:rsidRPr="00E6637C">
        <w:rPr>
          <w:rFonts w:asciiTheme="minorHAnsi" w:hAnsiTheme="minorHAnsi"/>
          <w:sz w:val="16"/>
          <w:szCs w:val="16"/>
        </w:rPr>
        <w:t>later. None of</w:t>
      </w:r>
      <w:r w:rsidRPr="00E6637C">
        <w:rPr>
          <w:rStyle w:val="StyleUnderline"/>
          <w:rFonts w:asciiTheme="minorHAnsi" w:hAnsiTheme="minorHAnsi"/>
        </w:rPr>
        <w:t xml:space="preserve"> these</w:t>
      </w:r>
      <w:r w:rsidRPr="00E6637C">
        <w:rPr>
          <w:rFonts w:asciiTheme="minorHAnsi" w:hAnsiTheme="minorHAnsi"/>
          <w:sz w:val="16"/>
        </w:rPr>
        <w:t xml:space="preserve"> other </w:t>
      </w:r>
      <w:r w:rsidRPr="00E6637C">
        <w:rPr>
          <w:rStyle w:val="StyleUnderline"/>
          <w:rFonts w:asciiTheme="minorHAnsi" w:hAnsiTheme="minorHAnsi"/>
        </w:rPr>
        <w:t>objects</w:t>
      </w:r>
      <w:r w:rsidRPr="00E6637C">
        <w:rPr>
          <w:rFonts w:asciiTheme="minorHAnsi" w:hAnsiTheme="minorHAnsi"/>
          <w:sz w:val="16"/>
        </w:rPr>
        <w:t xml:space="preserve"> necessarily take away from the role of racism in the event, though they might</w:t>
      </w:r>
      <w:r w:rsidRPr="00E6637C">
        <w:rPr>
          <w:rStyle w:val="StyleUnderline"/>
          <w:rFonts w:asciiTheme="minorHAnsi" w:hAnsiTheme="minorHAnsi"/>
          <w:sz w:val="18"/>
        </w:rPr>
        <w:t xml:space="preserve"> </w:t>
      </w:r>
      <w:r w:rsidRPr="00E6637C">
        <w:rPr>
          <w:rStyle w:val="StyleUnderline"/>
          <w:rFonts w:asciiTheme="minorHAnsi" w:hAnsiTheme="minorHAnsi"/>
        </w:rPr>
        <w:t>provide us with a more nuanced understanding of how racism functioned</w:t>
      </w:r>
      <w:r w:rsidRPr="00E6637C">
        <w:rPr>
          <w:rFonts w:asciiTheme="minorHAnsi" w:hAnsiTheme="minorHAnsi"/>
          <w:sz w:val="16"/>
        </w:rPr>
        <w:t xml:space="preserve"> in this particular case. </w:t>
      </w:r>
      <w:r w:rsidRPr="00E6637C">
        <w:rPr>
          <w:rStyle w:val="StyleUnderline"/>
          <w:rFonts w:asciiTheme="minorHAnsi" w:hAnsiTheme="minorHAnsi"/>
        </w:rPr>
        <w:t>Such an investigation</w:t>
      </w:r>
      <w:r w:rsidRPr="00E6637C">
        <w:rPr>
          <w:rFonts w:asciiTheme="minorHAnsi" w:hAnsiTheme="minorHAnsi"/>
          <w:sz w:val="16"/>
        </w:rPr>
        <w:t xml:space="preserve"> shouldn't be taken as a moral judgment about racism, though </w:t>
      </w:r>
      <w:r w:rsidRPr="00E6637C">
        <w:rPr>
          <w:rFonts w:asciiTheme="minorHAnsi" w:hAnsiTheme="minorHAnsi"/>
          <w:sz w:val="16"/>
        </w:rPr>
        <w:lastRenderedPageBreak/>
        <w:t xml:space="preserve">its results </w:t>
      </w:r>
      <w:r w:rsidRPr="00E6637C">
        <w:rPr>
          <w:rStyle w:val="StyleUnderline"/>
          <w:rFonts w:asciiTheme="minorHAnsi" w:hAnsiTheme="minorHAnsi"/>
        </w:rPr>
        <w:t>might provide better tactics for confronting racism.</w:t>
      </w:r>
      <w:r w:rsidRPr="00E6637C">
        <w:rPr>
          <w:rFonts w:asciiTheme="minorHAnsi" w:hAnsiTheme="minorHAnsi"/>
          <w:sz w:val="16"/>
        </w:rPr>
        <w:t xml:space="preserve"> On the other hand, </w:t>
      </w:r>
      <w:r w:rsidRPr="00E6637C">
        <w:rPr>
          <w:rStyle w:val="StyleUnderline"/>
          <w:rFonts w:asciiTheme="minorHAnsi" w:hAnsiTheme="minorHAnsi"/>
        </w:rPr>
        <w:t>the simple declaration that some spectral ideological force called racism swept down and caused a shooting doesn't</w:t>
      </w:r>
      <w:r w:rsidRPr="00E6637C">
        <w:rPr>
          <w:rStyle w:val="underline"/>
          <w:rFonts w:asciiTheme="minorHAnsi" w:hAnsiTheme="minorHAnsi"/>
        </w:rPr>
        <w:t xml:space="preserve"> </w:t>
      </w:r>
      <w:r w:rsidRPr="00E6637C">
        <w:rPr>
          <w:rFonts w:asciiTheme="minorHAnsi" w:hAnsiTheme="minorHAnsi"/>
          <w:sz w:val="16"/>
        </w:rPr>
        <w:t xml:space="preserve">really </w:t>
      </w:r>
      <w:r w:rsidRPr="00E6637C">
        <w:rPr>
          <w:rStyle w:val="StyleUnderline"/>
          <w:rFonts w:asciiTheme="minorHAnsi" w:hAnsiTheme="minorHAnsi"/>
        </w:rPr>
        <w:t>tell us anything useful</w:t>
      </w:r>
      <w:r w:rsidRPr="00E6637C">
        <w:rPr>
          <w:rFonts w:asciiTheme="minorHAnsi" w:hAnsiTheme="minorHAnsi"/>
          <w:sz w:val="16"/>
        </w:rPr>
        <w:t xml:space="preserve"> at all. </w:t>
      </w:r>
      <w:r w:rsidRPr="00E6637C">
        <w:rPr>
          <w:rStyle w:val="StyleUnderline"/>
          <w:rFonts w:asciiTheme="minorHAnsi" w:hAnsiTheme="minorHAnsi"/>
        </w:rPr>
        <w:t>It just reasserts what one may already believe to be true.</w:t>
      </w:r>
      <w:r w:rsidRPr="00E6637C">
        <w:rPr>
          <w:rFonts w:asciiTheme="minorHAnsi" w:hAnsiTheme="minorHAnsi"/>
          <w:sz w:val="16"/>
        </w:rPr>
        <w:t xml:space="preserve"> In the end, I don't think it is useful for anyone to assert a subject-oriented ontology. Isn't it necessary to be able to claim that racism is real beyond our subjective representations of it? </w:t>
      </w:r>
      <w:r w:rsidRPr="00E6637C">
        <w:rPr>
          <w:rStyle w:val="StyleUnderline"/>
          <w:rFonts w:asciiTheme="minorHAnsi" w:hAnsiTheme="minorHAnsi"/>
        </w:rPr>
        <w:t>Are we simply prescribing that racism exists? Instead, I would want to claim that racism is a real object with a real history,</w:t>
      </w:r>
      <w:r w:rsidRPr="00E6637C">
        <w:rPr>
          <w:rFonts w:asciiTheme="minorHAnsi" w:hAnsiTheme="minorHAnsi"/>
          <w:sz w:val="16"/>
        </w:rPr>
        <w:t xml:space="preserve"> even though its reality withdraws from me. I know that </w:t>
      </w:r>
      <w:r w:rsidRPr="00E6637C">
        <w:rPr>
          <w:rStyle w:val="StyleUnderline"/>
          <w:rFonts w:asciiTheme="minorHAnsi" w:hAnsiTheme="minorHAnsi"/>
        </w:rPr>
        <w:t>I can</w:t>
      </w:r>
      <w:r w:rsidRPr="00E6637C">
        <w:rPr>
          <w:rFonts w:asciiTheme="minorHAnsi" w:hAnsiTheme="minorHAnsi"/>
          <w:sz w:val="16"/>
        </w:rPr>
        <w:t xml:space="preserve"> only </w:t>
      </w:r>
      <w:r w:rsidRPr="00E6637C">
        <w:rPr>
          <w:rStyle w:val="StyleUnderline"/>
          <w:rFonts w:asciiTheme="minorHAnsi" w:hAnsiTheme="minorHAnsi"/>
        </w:rPr>
        <w:t>get some partial encounter with that real object;</w:t>
      </w:r>
      <w:r w:rsidRPr="00E6637C">
        <w:rPr>
          <w:rFonts w:asciiTheme="minorHAnsi" w:hAnsiTheme="minorHAnsi"/>
          <w:sz w:val="16"/>
        </w:rPr>
        <w:t xml:space="preserve"> I can only know it in a limited way. But at the same time, </w:t>
      </w:r>
      <w:r w:rsidRPr="00E6637C">
        <w:rPr>
          <w:rStyle w:val="StyleUnderline"/>
          <w:rFonts w:asciiTheme="minorHAnsi" w:hAnsiTheme="minorHAnsi"/>
        </w:rPr>
        <w:t>I know that it is ontologically possible to destroy it,</w:t>
      </w:r>
      <w:r w:rsidRPr="00E6637C">
        <w:rPr>
          <w:rFonts w:asciiTheme="minorHAnsi" w:hAnsiTheme="minorHAnsi"/>
          <w:sz w:val="16"/>
        </w:rPr>
        <w:t xml:space="preserve"> like the flame burning up the cotton. To me, </w:t>
      </w:r>
      <w:r w:rsidRPr="00E6637C">
        <w:rPr>
          <w:rStyle w:val="StyleUnderline"/>
          <w:rFonts w:asciiTheme="minorHAnsi" w:hAnsiTheme="minorHAnsi"/>
        </w:rPr>
        <w:t>the best way to do that would be to try to figure out how it really works.</w:t>
      </w:r>
    </w:p>
    <w:p w:rsidR="004C075F" w:rsidRPr="004C075F" w:rsidRDefault="004C075F" w:rsidP="004C075F"/>
    <w:p w:rsidR="00BF3A71" w:rsidRDefault="009119C2" w:rsidP="009119C2">
      <w:pPr>
        <w:pStyle w:val="Heading3"/>
        <w:rPr>
          <w:rStyle w:val="StyleUnderline"/>
        </w:rPr>
      </w:pPr>
      <w:r>
        <w:rPr>
          <w:rStyle w:val="StyleUnderline"/>
        </w:rPr>
        <w:lastRenderedPageBreak/>
        <w:t>Wind</w:t>
      </w:r>
    </w:p>
    <w:p w:rsidR="00BF3A71" w:rsidRPr="001A3102" w:rsidRDefault="00BF3A71" w:rsidP="00BF3A71">
      <w:pPr>
        <w:pStyle w:val="Heading4"/>
      </w:pPr>
      <w:r w:rsidRPr="001A3102">
        <w:t xml:space="preserve">The rejection of wind farms is founded upon the social </w:t>
      </w:r>
      <w:proofErr w:type="gramStart"/>
      <w:r w:rsidRPr="001A3102">
        <w:t>create</w:t>
      </w:r>
      <w:proofErr w:type="gramEnd"/>
      <w:r w:rsidRPr="001A3102">
        <w:t xml:space="preserve"> of nature.</w:t>
      </w:r>
    </w:p>
    <w:p w:rsidR="00BF3A71" w:rsidRPr="009119C2" w:rsidRDefault="00BF3A71" w:rsidP="00BF3A71">
      <w:pPr>
        <w:rPr>
          <w:rStyle w:val="StyleUnderline"/>
          <w:u w:val="none"/>
        </w:rPr>
      </w:pPr>
      <w:r>
        <w:rPr>
          <w:rStyle w:val="Heading4Char"/>
        </w:rPr>
        <w:t>Morton, 12</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65" w:history="1">
        <w:r>
          <w:rPr>
            <w:rStyle w:val="Hyperlink"/>
          </w:rPr>
          <w:t>http://site.ebrary.com/lib/apus/Doc?id=10496853&amp;ppg=41..page</w:t>
        </w:r>
      </w:hyperlink>
      <w:r>
        <w:t xml:space="preserve">   , 9//Not Jacob</w:t>
      </w:r>
    </w:p>
    <w:p w:rsidR="00BF3A71" w:rsidRPr="000805C4" w:rsidRDefault="00BF3A71" w:rsidP="00BF3A71">
      <w:pPr>
        <w:rPr>
          <w:rStyle w:val="StyleUnderline"/>
        </w:rPr>
      </w:pPr>
    </w:p>
    <w:p w:rsidR="00BF3A71" w:rsidRDefault="00BF3A71" w:rsidP="00BF3A71">
      <w:r>
        <w:t xml:space="preserve">In Lakewood, Colorado, </w:t>
      </w:r>
      <w:r w:rsidRPr="00A160D6">
        <w:rPr>
          <w:rStyle w:val="StyleUnderline"/>
        </w:rPr>
        <w:t>residents objected to the construction of a solar array in a park in 2008, because it didn’t look “natural.” 24 Objections to wind farms are similar—made not because of the risk to birds but because they “spoil the view.”</w:t>
      </w:r>
      <w:r>
        <w:t xml:space="preserve"> A 2008 plan to put a wind farm near a remote Scottish island was, well, scotched, because residents complained that their view would be destroyed. </w:t>
      </w:r>
      <w:r w:rsidRPr="00A160D6">
        <w:rPr>
          <w:rStyle w:val="StyleUnderline"/>
        </w:rPr>
        <w:t>This is truly a case of the aesthetics of Nature impeding ecology and a good argument for why ecology must be without Nature. Why is a wind turbine less beautiful than an oil pipe? Why does it “spoil the view” any more than pipes and roads? You could see turbines as environmental art</w:t>
      </w:r>
      <w:r>
        <w:t>. Wind chimes play in the wind; some environmental sculptures sway and rock in the breeze. Wind farms have a slightly frightening size and magnificence</w:t>
      </w:r>
      <w:r w:rsidRPr="00A160D6">
        <w:rPr>
          <w:rStyle w:val="StyleUnderline"/>
        </w:rPr>
        <w:t>. One could easily read them as embodying the aesthetics of the sublime (rather than the beautiful). But it’s an ethical sublime that says, “We humans choose not to use carbon”—a choice visible in gigantic turbine</w:t>
      </w:r>
      <w:r>
        <w:t xml:space="preserve">s. </w:t>
      </w:r>
      <w:r w:rsidRPr="00A160D6">
        <w:rPr>
          <w:rStyle w:val="StyleUnderline"/>
        </w:rPr>
        <w:t>Perhaps it’s this very visibility of choice that makes wind farms disturbing: visible choice, rather than secret pipes, running under an apparently undisturbed “landscape”</w:t>
      </w:r>
      <w:r>
        <w:t xml:space="preserve"> </w:t>
      </w:r>
    </w:p>
    <w:p w:rsidR="00BF3A71" w:rsidRDefault="00BF3A71" w:rsidP="00BF3A71"/>
    <w:p w:rsidR="00BF3A71" w:rsidRDefault="00BF3A71" w:rsidP="00BF3A71"/>
    <w:p w:rsidR="00BF3A71" w:rsidRDefault="00BF3A71" w:rsidP="00BF3A71"/>
    <w:p w:rsidR="00BF3A71" w:rsidRDefault="00BF3A71" w:rsidP="00BF3A71">
      <w:pPr>
        <w:pStyle w:val="Heading3"/>
        <w:rPr>
          <w:rStyle w:val="StyleUnderline"/>
          <w:u w:val="none"/>
        </w:rPr>
      </w:pPr>
      <w:r>
        <w:rPr>
          <w:rStyle w:val="StyleUnderline"/>
          <w:u w:val="none"/>
        </w:rPr>
        <w:lastRenderedPageBreak/>
        <w:t xml:space="preserve">Wilderness </w:t>
      </w:r>
    </w:p>
    <w:p w:rsidR="00BF3A71" w:rsidRPr="001A3102" w:rsidRDefault="00BF3A71" w:rsidP="00BF3A71">
      <w:pPr>
        <w:pStyle w:val="Heading4"/>
      </w:pPr>
      <w:r>
        <w:rPr>
          <w:rStyle w:val="StyleUnderline"/>
          <w:u w:val="none"/>
        </w:rPr>
        <w:t xml:space="preserve">Natures Totality haunts our understanding of the world.  Fantasies of nature as a pristine wilderness is nothing but an ethereal art gallery that locks in modernity’s control of our understanding </w:t>
      </w:r>
    </w:p>
    <w:p w:rsidR="00BF3A71" w:rsidRDefault="00BF3A71" w:rsidP="00BF3A71">
      <w:r>
        <w:rPr>
          <w:rStyle w:val="Heading4Char"/>
        </w:rPr>
        <w:t>Morton, 10</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66" w:history="1">
        <w:r>
          <w:rPr>
            <w:rStyle w:val="Hyperlink"/>
          </w:rPr>
          <w:t>http://site.ebrary.com/lib/apus/Doc?id=10496853&amp;ppg=41..page</w:t>
        </w:r>
      </w:hyperlink>
      <w:r>
        <w:t xml:space="preserve">   , 4-5//NotJacob</w:t>
      </w:r>
    </w:p>
    <w:p w:rsidR="00BF3A71" w:rsidRPr="000805C4" w:rsidRDefault="00BF3A71" w:rsidP="00BF3A71">
      <w:pPr>
        <w:rPr>
          <w:rStyle w:val="StyleUnderline"/>
        </w:rPr>
      </w:pPr>
    </w:p>
    <w:p w:rsidR="00BF3A71" w:rsidRDefault="00BF3A71" w:rsidP="00BF3A71">
      <w:r w:rsidRPr="00A160D6">
        <w:rPr>
          <w:rStyle w:val="StyleUnderline"/>
        </w:rPr>
        <w:t>Modern economic structures have drastically affected the environment</w:t>
      </w:r>
      <w:r>
        <w:t xml:space="preserve">. Yet </w:t>
      </w:r>
      <w:r w:rsidRPr="00A160D6">
        <w:rPr>
          <w:rStyle w:val="StyleUnderline"/>
        </w:rPr>
        <w:t>they have had an equally damaging effect on thinking itself</w:t>
      </w:r>
      <w:r>
        <w:t xml:space="preserve">. </w:t>
      </w:r>
      <w:r w:rsidRPr="00A160D6">
        <w:rPr>
          <w:rStyle w:val="StyleUnderline"/>
        </w:rPr>
        <w:t>I don’t mean that before now we thought ecologically and properly. The ecological thought in its full richness and depth was unavailable to nonmodern humans</w:t>
      </w:r>
      <w:r>
        <w:t xml:space="preserve">. Even now, on the brink— over the brink, indeed— of climate </w:t>
      </w:r>
      <w:r w:rsidRPr="00A160D6">
        <w:rPr>
          <w:rStyle w:val="StyleUnderline"/>
        </w:rPr>
        <w:t>catastrophe, we’re only just capable of glimpsing its magnitude and profundity. The modern age compels us to think big, in the words of the first chapter</w:t>
      </w:r>
      <w:r>
        <w:t xml:space="preserve">. </w:t>
      </w:r>
      <w:r w:rsidRPr="00A160D6">
        <w:rPr>
          <w:rStyle w:val="StyleUnderline"/>
        </w:rPr>
        <w:t>Any thinking that avoids this “totality” is part of the problem. So we have to face it. Something about modern life has prevented us from thinking “totality” as big as we could.</w:t>
      </w:r>
      <w:r>
        <w:t xml:space="preserve"> Now we can’t help but think it. </w:t>
      </w:r>
      <w:r w:rsidRPr="00A160D6">
        <w:rPr>
          <w:rStyle w:val="StyleUnderline"/>
        </w:rPr>
        <w:t>Totality looms like a giant skyscraper shadow into the flimsiest thought 5 about, say, today’s weather. We may need to think bigger than totality itself, if totality means something closed, something we can be sure of</w:t>
      </w:r>
      <w:r>
        <w:t xml:space="preserve">, something that remains the same. It </w:t>
      </w:r>
      <w:r w:rsidRPr="00A160D6">
        <w:rPr>
          <w:rStyle w:val="StyleUnderline"/>
        </w:rPr>
        <w:t>might be harder to imagine four and a half billion years than abstract eternity. It might be harder to imagine evolution than to imagine abstract infinity. It’s a little humiliating. This “concrete” infinity directly confronts us in the actuality of life on Earth.</w:t>
      </w:r>
      <w:r>
        <w:t xml:space="preserve"> </w:t>
      </w:r>
      <w:r w:rsidRPr="00A160D6">
        <w:rPr>
          <w:rStyle w:val="StyleUnderline"/>
        </w:rPr>
        <w:t xml:space="preserve">Facing it is one of the profound tasks to which the ecological thought summons us. We’ve gotten it wrong so far—that’s the truth of climate disruption and mass extinction. I don’t advocate a return to premodern thinking. </w:t>
      </w:r>
      <w:r w:rsidRPr="00A160D6">
        <w:t xml:space="preserve">The ecological thought is modern. The </w:t>
      </w:r>
      <w:proofErr w:type="gramStart"/>
      <w:r w:rsidRPr="00A160D6">
        <w:t>paradox is that the modern era—let’s say</w:t>
      </w:r>
      <w:proofErr w:type="gramEnd"/>
      <w:r w:rsidRPr="00A160D6">
        <w:t xml:space="preserve"> it began around the late eighteenth century—impeded its own access to the ecological thought, even though the ecological thought will have been one of its lasting legacies. A</w:t>
      </w:r>
      <w:r w:rsidRPr="00A160D6">
        <w:rPr>
          <w:rStyle w:val="StyleUnderline"/>
        </w:rPr>
        <w:t xml:space="preserve">s far as ecology goes, modernity spent the last two and a half centuries tilting at windmills. The ghost of “Nature,” a brand new entity dressed up like a relic from a past age, haunted the modernity in which it was born. 11 </w:t>
      </w:r>
      <w:r w:rsidRPr="00A160D6">
        <w:t>This ghostly Nature inhibited the growth of the ecological thought</w:t>
      </w:r>
      <w:r>
        <w:t xml:space="preserve">. Only now, </w:t>
      </w:r>
      <w:r w:rsidRPr="00A160D6">
        <w:rPr>
          <w:rStyle w:val="StyleUnderline"/>
        </w:rPr>
        <w:t>when contemporary capitalism and consumerism cover the entire Earth and reach deeply into its life forms, is it possible, ironically and at last, to let go of this nonexistent ghos</w:t>
      </w:r>
      <w:r w:rsidRPr="00A160D6">
        <w:t xml:space="preserve">t. </w:t>
      </w:r>
      <w:r w:rsidRPr="00A160D6">
        <w:rPr>
          <w:rStyle w:val="StyleUnderline"/>
        </w:rPr>
        <w:t>Exorcise is good for you, and human beings are past the point at which Nature is a help. Our continued survival, and therefore the survival of the planet we’re now dominating beyond all doubt, depends on our thinking past Nature</w:t>
      </w:r>
      <w:r w:rsidRPr="00A160D6">
        <w:t>.</w:t>
      </w:r>
      <w:r>
        <w:t xml:space="preserve"> </w:t>
      </w:r>
      <w:r w:rsidRPr="00A160D6">
        <w:rPr>
          <w:rStyle w:val="StyleUnderline"/>
        </w:rPr>
        <w:t>Modern thinkers had taken it for granted that the ghost of Nature,</w:t>
      </w:r>
      <w:r>
        <w:t xml:space="preserve"> rattling its chains, </w:t>
      </w:r>
      <w:r w:rsidRPr="00A160D6">
        <w:rPr>
          <w:rStyle w:val="StyleUnderline"/>
        </w:rPr>
        <w:t>would remind them of a time without industry, a time without “technology,” as if we had never used flint or wheat</w:t>
      </w:r>
      <w:r>
        <w:t xml:space="preserve">. </w:t>
      </w:r>
      <w:r w:rsidRPr="00A160D6">
        <w:rPr>
          <w:rStyle w:val="StyleUnderline"/>
        </w:rPr>
        <w:t>But in looking at the ghost of Nature, modern humans were looking in a mirror. In Nature, they saw the reflected, inverted image of their own age— and the grass is always greener on the other side. Nature was always “over yonder,” alien and alienated</w:t>
      </w:r>
      <w:r>
        <w:t xml:space="preserve">. 12 Just like a reflection, </w:t>
      </w:r>
      <w:r w:rsidRPr="00A160D6">
        <w:rPr>
          <w:rStyle w:val="StyleUnderline"/>
        </w:rPr>
        <w:t>we can never actually reach it and touch it and belong to it. Nature was an ideal image</w:t>
      </w:r>
      <w:r>
        <w:t xml:space="preserve">, </w:t>
      </w:r>
      <w:r w:rsidRPr="00A160D6">
        <w:rPr>
          <w:rStyle w:val="StyleUnderline"/>
        </w:rPr>
        <w:t>a self-contained form suspended afar, shimmering and naked behind glass like an expensive painting.</w:t>
      </w:r>
      <w:r>
        <w:t xml:space="preserve"> In</w:t>
      </w:r>
      <w:r w:rsidRPr="00A160D6">
        <w:rPr>
          <w:rStyle w:val="StyleUnderline"/>
        </w:rPr>
        <w:t xml:space="preserve"> the idea of pristine wilderness, we can make out the mirror image of private property: Keep off the Grass, Do Not Touch, Not for Sale. Nature was a special kind of private property, without </w:t>
      </w:r>
      <w:proofErr w:type="gramStart"/>
      <w:r w:rsidRPr="00A160D6">
        <w:rPr>
          <w:rStyle w:val="StyleUnderline"/>
        </w:rPr>
        <w:t>an  owner</w:t>
      </w:r>
      <w:proofErr w:type="gramEnd"/>
      <w:r w:rsidRPr="00A160D6">
        <w:rPr>
          <w:rStyle w:val="StyleUnderline"/>
        </w:rPr>
        <w:t xml:space="preserve">, exhibited </w:t>
      </w:r>
      <w:r w:rsidRPr="00A160D6">
        <w:rPr>
          <w:rStyle w:val="StyleUnderline"/>
        </w:rPr>
        <w:lastRenderedPageBreak/>
        <w:t>in a specially constructed art gallery. The gallery was Nature itself, revealed through visual technology in the eighteenth century as “picture</w:t>
      </w:r>
      <w:r>
        <w:t xml:space="preserve">sque”—looking like a picture. 13 </w:t>
      </w:r>
      <w:r w:rsidRPr="00A160D6">
        <w:rPr>
          <w:rStyle w:val="StyleUnderline"/>
        </w:rPr>
        <w:t>The “new and improved” version is art without an object, just an aura: the glow of value. 14 Nature isn’t what it claims to be. While we’re on the subject of Nature and “new and improved” upgrades, this book makes a rigorous distinction between environmentalism and ecology.</w:t>
      </w:r>
      <w:r>
        <w:t xml:space="preserve"> By the time you finish, you may feel that there are good reasons for advocating not just ecology without nature but also ecology without environmentalism. </w:t>
      </w:r>
    </w:p>
    <w:p w:rsidR="00BF3A71" w:rsidRDefault="00BF3A71" w:rsidP="00BF3A71"/>
    <w:p w:rsidR="00BF3A71" w:rsidRDefault="00BF3A71" w:rsidP="00BF3A71"/>
    <w:p w:rsidR="00F9697D" w:rsidRDefault="00F9697D" w:rsidP="00F9697D">
      <w:pPr>
        <w:pStyle w:val="Heading2"/>
      </w:pPr>
      <w:r>
        <w:lastRenderedPageBreak/>
        <w:t>Impact</w:t>
      </w:r>
    </w:p>
    <w:p w:rsidR="00F9697D" w:rsidRDefault="00774ED1" w:rsidP="00F9697D">
      <w:pPr>
        <w:pStyle w:val="Heading3"/>
        <w:rPr>
          <w:rStyle w:val="Style13ptBold"/>
          <w:b/>
        </w:rPr>
      </w:pPr>
      <w:r>
        <w:lastRenderedPageBreak/>
        <w:t xml:space="preserve">Turns Case </w:t>
      </w:r>
    </w:p>
    <w:p w:rsidR="007465A7" w:rsidRPr="00F2099B" w:rsidRDefault="007465A7" w:rsidP="00BF3A71">
      <w:pPr>
        <w:pStyle w:val="Heading4"/>
      </w:pPr>
      <w:r w:rsidRPr="00F2099B">
        <w:t>Correlationist exceptionalism is the root</w:t>
      </w:r>
      <w:r>
        <w:t xml:space="preserve"> cause</w:t>
      </w:r>
      <w:r w:rsidRPr="00F2099B">
        <w:t xml:space="preserve"> of all violence and ecological destruction—</w:t>
      </w:r>
      <w:r>
        <w:t>we must recognize the ontology</w:t>
      </w:r>
      <w:r w:rsidRPr="00F2099B">
        <w:t xml:space="preserve"> of the object to understand the world</w:t>
      </w:r>
    </w:p>
    <w:p w:rsidR="007465A7" w:rsidRPr="00F2099B" w:rsidRDefault="007465A7" w:rsidP="007465A7">
      <w:r w:rsidRPr="00715F6A">
        <w:rPr>
          <w:rStyle w:val="Style13ptBold"/>
        </w:rPr>
        <w:t>Bryant, 12</w:t>
      </w:r>
      <w:r w:rsidRPr="00F2099B">
        <w:br/>
      </w:r>
      <w:r w:rsidRPr="00715F6A">
        <w:rPr>
          <w:sz w:val="16"/>
          <w:szCs w:val="16"/>
        </w:rPr>
        <w:t>(Levi Bryant is Professor of Philosophy at Collin College. and#34</w:t>
      </w:r>
      <w:proofErr w:type="gramStart"/>
      <w:r w:rsidRPr="00715F6A">
        <w:rPr>
          <w:sz w:val="16"/>
          <w:szCs w:val="16"/>
        </w:rPr>
        <w:t>;The</w:t>
      </w:r>
      <w:proofErr w:type="gramEnd"/>
      <w:r w:rsidRPr="00715F6A">
        <w:rPr>
          <w:sz w:val="16"/>
          <w:szCs w:val="16"/>
        </w:rPr>
        <w:t xml:space="preserve"> Stakes of SR/NFM/OOO/Onticology: Who’s Afraid of the Big Bad Wolves?and#34;</w:t>
      </w:r>
      <w:hyperlink r:id="rId67" w:history="1">
        <w:r w:rsidRPr="00715F6A">
          <w:rPr>
            <w:rStyle w:val="Hyperlink"/>
            <w:sz w:val="16"/>
            <w:szCs w:val="16"/>
          </w:rPr>
          <w:t>http://larvalsubjects.wordpress.com/2012/06/05/the-stakes-of-srnfmoooonticology-whos-afraid-of-the-big-bad-wolves/)</w:t>
        </w:r>
      </w:hyperlink>
    </w:p>
    <w:p w:rsidR="007465A7" w:rsidRPr="00715F6A" w:rsidRDefault="007465A7" w:rsidP="007465A7">
      <w:pPr>
        <w:rPr>
          <w:sz w:val="16"/>
        </w:rPr>
      </w:pPr>
      <w:r w:rsidRPr="00715F6A">
        <w:rPr>
          <w:sz w:val="16"/>
        </w:rPr>
        <w:t xml:space="preserve">By SR I mean “speculative realism”, by “NFM” new materialist feminism, and the rest. I get the sense that people miss the whole point of the debate between the anti-realists and the new realists and materialists. There seems to be some impression that this is a debate between whether science is right </w:t>
      </w:r>
      <w:proofErr w:type="gramStart"/>
      <w:r w:rsidRPr="00715F6A">
        <w:rPr>
          <w:sz w:val="16"/>
        </w:rPr>
        <w:t>or</w:t>
      </w:r>
      <w:proofErr w:type="gramEnd"/>
      <w:r w:rsidRPr="00715F6A">
        <w:rPr>
          <w:sz w:val="16"/>
        </w:rPr>
        <w:t xml:space="preserve"> whether the social constructivists are right. And believe me, I sympathize with the social constructivists and wish to preserve their discoveries. I fully understand that having encountered discourses like </w:t>
      </w:r>
      <w:hyperlink r:id="rId68" w:history="1">
        <w:r w:rsidRPr="00715F6A">
          <w:rPr>
            <w:rStyle w:val="Hyperlink"/>
            <w:sz w:val="16"/>
          </w:rPr>
          <w:t>eugenics</w:t>
        </w:r>
      </w:hyperlink>
      <w:r w:rsidRPr="00715F6A">
        <w:rPr>
          <w:sz w:val="16"/>
        </w:rPr>
        <w:t xml:space="preserve">, having seen </w:t>
      </w:r>
      <w:hyperlink r:id="rId69" w:history="1">
        <w:r w:rsidRPr="00715F6A">
          <w:rPr>
            <w:rStyle w:val="StyleUnderline"/>
          </w:rPr>
          <w:t>the way the term “nature”</w:t>
        </w:r>
      </w:hyperlink>
      <w:r w:rsidRPr="00715F6A">
        <w:rPr>
          <w:rStyle w:val="StyleUnderline"/>
        </w:rPr>
        <w:t xml:space="preserve"> is mobilized in oppressive ideological discourses, having seen the devastation of the ecosystem, the ravages of global capitalism, the atomic bomb, DDT, and a number of other things, people would be suspicious of the term “real”. But “defending science” against “social constructivism” has never– insofar as I understand it –been the point of the new materialists and realists.</w:t>
      </w:r>
      <w:r w:rsidRPr="00715F6A">
        <w:rPr>
          <w:rStyle w:val="StyleUnderline"/>
          <w:sz w:val="12"/>
        </w:rPr>
        <w:t>¶</w:t>
      </w:r>
      <w:r w:rsidRPr="00715F6A">
        <w:rPr>
          <w:sz w:val="16"/>
        </w:rPr>
        <w:t xml:space="preserve"> I don’t wish to put words in the names of others– so take this as a testament of how other theorists have influenced me –but for me the point has always been the recognition of the role that nonhumans play in the world. The point has never been to show that sciences show us what is really real ™, and that the social constructivisms are full of shit. How would that both I and the new materialist feminists advocate an ontological constructivism where construction and contingency appear at all levels of being? I believe things are constructed at all levels of being, regardless of whether or not humans exist. That makes it pretty difficult to defend the existence of something like “essence”.</w:t>
      </w:r>
      <w:r w:rsidRPr="00715F6A">
        <w:rPr>
          <w:sz w:val="12"/>
        </w:rPr>
        <w:t>¶</w:t>
      </w:r>
      <w:r w:rsidRPr="00715F6A">
        <w:rPr>
          <w:sz w:val="16"/>
        </w:rPr>
        <w:t xml:space="preserve"> read on</w:t>
      </w:r>
      <w:proofErr w:type="gramStart"/>
      <w:r w:rsidRPr="00715F6A">
        <w:rPr>
          <w:sz w:val="16"/>
        </w:rPr>
        <w:t>!</w:t>
      </w:r>
      <w:r w:rsidRPr="00715F6A">
        <w:rPr>
          <w:sz w:val="12"/>
        </w:rPr>
        <w:t>¶</w:t>
      </w:r>
      <w:proofErr w:type="gramEnd"/>
      <w:r w:rsidRPr="00715F6A">
        <w:rPr>
          <w:sz w:val="16"/>
        </w:rPr>
        <w:t xml:space="preserve"> No, </w:t>
      </w:r>
      <w:r w:rsidRPr="00715F6A">
        <w:rPr>
          <w:rStyle w:val="StyleUnderline"/>
        </w:rPr>
        <w:t xml:space="preserve">I think the point has always been to show that humans are not little sovereigns that produce all of being– though clearly we make our contributions –but that we ourselves are partially products of other beings and are incredibly dependent on all sorts of nonhuman beings in order to sustain ourselves at all. The point has been to show that we could not be what we are without things like forests, coral reefs, algae, cows, sheep, grass, microbes, electro-magnetic fields, moons, etc, etc., etc., etc., etc., and that we impact the greater world as well. The point was to show that there’s not a strict boundary between “nature and culture”, but that we are both affected and enabled by the nonhuman world and that we affect that world. The point was to show that these lawns can’t be drawn but artificially. The point was to show that nonhumans matter, </w:t>
      </w:r>
      <w:proofErr w:type="gramStart"/>
      <w:r w:rsidRPr="00715F6A">
        <w:rPr>
          <w:rStyle w:val="StyleUnderline"/>
        </w:rPr>
        <w:t>that</w:t>
      </w:r>
      <w:proofErr w:type="gramEnd"/>
      <w:r w:rsidRPr="00715F6A">
        <w:rPr>
          <w:rStyle w:val="StyleUnderline"/>
        </w:rPr>
        <w:t xml:space="preserve"> we aren’t gods. </w:t>
      </w:r>
      <w:proofErr w:type="gramStart"/>
      <w:r w:rsidRPr="00715F6A">
        <w:rPr>
          <w:rStyle w:val="StyleUnderline"/>
        </w:rPr>
        <w:t>and</w:t>
      </w:r>
      <w:proofErr w:type="gramEnd"/>
      <w:r w:rsidRPr="00715F6A">
        <w:rPr>
          <w:rStyle w:val="StyleUnderline"/>
        </w:rPr>
        <w:t xml:space="preserve"> that we’re bound up in these things. The point was ecology.</w:t>
      </w:r>
      <w:r w:rsidRPr="00715F6A">
        <w:rPr>
          <w:sz w:val="12"/>
        </w:rPr>
        <w:t>¶</w:t>
      </w:r>
      <w:r w:rsidRPr="00715F6A">
        <w:rPr>
          <w:sz w:val="16"/>
        </w:rPr>
        <w:t xml:space="preserve"> People sometimes suggest that claiming that beings like sharks and tardigrades are real is somehow the foundation of capitalistic violence and exploitation. To me the truth seems to be exactly the reverse. If I treat other beings as nothing but the product or effect of signifiers, lived intentionality, social constructs, concepts, perceptions, etc., I have reduced these other things to </w:t>
      </w:r>
      <w:proofErr w:type="gramStart"/>
      <w:r w:rsidRPr="00715F6A">
        <w:rPr>
          <w:sz w:val="16"/>
        </w:rPr>
        <w:t>me,</w:t>
      </w:r>
      <w:proofErr w:type="gramEnd"/>
      <w:r w:rsidRPr="00715F6A">
        <w:rPr>
          <w:sz w:val="16"/>
        </w:rPr>
        <w:t xml:space="preserve"> because I have said that they are nothing more than my constructs. If, by contrast, I recognize that these other things are real, I recognize that they are not just my reflections, then I also recognize that they are autonomous entities in their own right, that they aren’t just “passive matters awaiting inscription”, that they are characterized by alterity, then I also recognize that they have claims of their own, that they are not just stuff of my own for use, that they make claims– even if they don’t make claims like us –and that we must attend to these claims. </w:t>
      </w:r>
      <w:r w:rsidRPr="00715F6A">
        <w:rPr>
          <w:rStyle w:val="StyleUnderline"/>
        </w:rPr>
        <w:t>It is</w:t>
      </w:r>
      <w:r w:rsidRPr="00715F6A">
        <w:rPr>
          <w:sz w:val="16"/>
        </w:rPr>
        <w:t xml:space="preserve"> humanism (</w:t>
      </w:r>
      <w:r w:rsidRPr="00715F6A">
        <w:rPr>
          <w:rStyle w:val="StyleUnderline"/>
        </w:rPr>
        <w:t>human exceptionalism</w:t>
      </w:r>
      <w:r w:rsidRPr="00715F6A">
        <w:rPr>
          <w:sz w:val="16"/>
        </w:rPr>
        <w:t xml:space="preserve">, phenomenology, structuralism, post-structuralism, semiological idealism, linguistic idealism, etc.) </w:t>
      </w:r>
      <w:r w:rsidRPr="00715F6A">
        <w:rPr>
          <w:rStyle w:val="StyleUnderline"/>
        </w:rPr>
        <w:t>that provides the grounds for violence and exploitation by seeing all beings as a reflection of human being and by seeing all being as passive matter for our exploitation, not posthumanism that recognizes the reality of other beings, their independence, and what they contribute to us in terms of our formation and agency.</w:t>
      </w:r>
      <w:r w:rsidRPr="00715F6A">
        <w:rPr>
          <w:sz w:val="12"/>
        </w:rPr>
        <w:t>¶</w:t>
      </w:r>
      <w:r w:rsidRPr="00715F6A">
        <w:rPr>
          <w:sz w:val="16"/>
        </w:rPr>
        <w:t xml:space="preserve"> Some see this as a horrible hobbling of humans that would propose that we should prefer the bubonic plague to humans and that we should prefer the appetite of lions to children. But that was never the point. The point is to recognize how we are dependent for our agency and existence on broader networks of entities, that we aren’t little gods legislating everything in our image, and that if we wish to do well we better attend to these things. The stakes are not to defend science over culture, but to reconceptualize the very nature of ourselves, nature, our duties and obligations. As Adorno argued, the height of violence is to reduce alterity to the concept or human. That is very much the spirit of what’s unfolding with the new materialisms and realisms.</w:t>
      </w:r>
    </w:p>
    <w:p w:rsidR="00F9697D" w:rsidRPr="00715F6A" w:rsidRDefault="00F9697D" w:rsidP="00F9697D"/>
    <w:p w:rsidR="00F9697D" w:rsidRDefault="00F9697D" w:rsidP="00F9697D">
      <w:pPr>
        <w:pStyle w:val="Heading3"/>
        <w:rPr>
          <w:rStyle w:val="Style13ptBold"/>
          <w:b/>
        </w:rPr>
      </w:pPr>
      <w:r w:rsidRPr="007465A7">
        <w:lastRenderedPageBreak/>
        <w:t>Anthro</w:t>
      </w:r>
    </w:p>
    <w:p w:rsidR="007465A7" w:rsidRDefault="007465A7" w:rsidP="00BF3A71">
      <w:pPr>
        <w:pStyle w:val="Heading4"/>
      </w:pPr>
      <w:r>
        <w:t>This species-contingent paradigm creates unending genocidal violence against forms of life deemed politically unqualified.</w:t>
      </w:r>
    </w:p>
    <w:p w:rsidR="007465A7" w:rsidRDefault="007465A7" w:rsidP="007465A7">
      <w:pPr>
        <w:shd w:val="clear" w:color="auto" w:fill="FFFFFF"/>
        <w:rPr>
          <w:rFonts w:ascii="Arial" w:hAnsi="Arial" w:cs="Arial"/>
          <w:color w:val="222222"/>
          <w:sz w:val="20"/>
          <w:szCs w:val="20"/>
        </w:rPr>
      </w:pPr>
      <w:r w:rsidRPr="009E2BCB">
        <w:rPr>
          <w:rStyle w:val="Style13ptBold"/>
        </w:rPr>
        <w:t>KOCHI &amp; ORDAN 2K8</w:t>
      </w:r>
      <w:r>
        <w:rPr>
          <w:rStyle w:val="apple-converted-space"/>
          <w:rFonts w:ascii="Arial" w:hAnsi="Arial" w:cs="Arial"/>
          <w:color w:val="222222"/>
          <w:sz w:val="20"/>
          <w:szCs w:val="20"/>
        </w:rPr>
        <w:t> </w:t>
      </w:r>
      <w:r w:rsidRPr="009E2BCB">
        <w:rPr>
          <w:rFonts w:ascii="Arial" w:hAnsi="Arial" w:cs="Arial"/>
          <w:color w:val="222222"/>
          <w:sz w:val="16"/>
          <w:szCs w:val="16"/>
        </w:rPr>
        <w:t xml:space="preserve">[tarik and noam, queen’s university and bar llan university, “an argument for the global suicide of humanity”, vol 7. no. </w:t>
      </w:r>
      <w:proofErr w:type="gramStart"/>
      <w:r w:rsidRPr="009E2BCB">
        <w:rPr>
          <w:rFonts w:ascii="Arial" w:hAnsi="Arial" w:cs="Arial"/>
          <w:color w:val="222222"/>
          <w:sz w:val="16"/>
          <w:szCs w:val="16"/>
        </w:rPr>
        <w:t>4.,</w:t>
      </w:r>
      <w:proofErr w:type="gramEnd"/>
      <w:r w:rsidRPr="009E2BCB">
        <w:rPr>
          <w:rFonts w:ascii="Arial" w:hAnsi="Arial" w:cs="Arial"/>
          <w:color w:val="222222"/>
          <w:sz w:val="16"/>
          <w:szCs w:val="16"/>
        </w:rPr>
        <w:t xml:space="preserve"> bourderlands e-journal]</w:t>
      </w:r>
    </w:p>
    <w:p w:rsidR="007465A7" w:rsidRPr="00B372AB" w:rsidRDefault="007465A7" w:rsidP="007465A7">
      <w:pPr>
        <w:shd w:val="clear" w:color="auto" w:fill="FFFFFF"/>
        <w:rPr>
          <w:rFonts w:ascii="Arial" w:hAnsi="Arial" w:cs="Arial"/>
          <w:b/>
          <w:bCs/>
          <w:color w:val="222222"/>
          <w:sz w:val="16"/>
          <w:szCs w:val="20"/>
        </w:rPr>
      </w:pPr>
      <w:r w:rsidRPr="00560024">
        <w:rPr>
          <w:sz w:val="16"/>
        </w:rPr>
        <w:t xml:space="preserve">Within the picture many paint of humanity, events such as the Holocaust are considered as an exception, an aberration. The Holocaust is often portrayed as an example of ‘evil’, a moment of </w:t>
      </w:r>
      <w:proofErr w:type="gramStart"/>
      <w:r w:rsidRPr="00560024">
        <w:rPr>
          <w:sz w:val="16"/>
        </w:rPr>
        <w:t>hatred,</w:t>
      </w:r>
      <w:proofErr w:type="gramEnd"/>
      <w:r w:rsidRPr="00560024">
        <w:rPr>
          <w:sz w:val="16"/>
        </w:rPr>
        <w:t xml:space="preserve"> madness and cruelty (cf. the differing accounts of ‘evil’ given in Neiman, 2004). The event is also treated as one through which humanity comprehend its own weakness and draw strength, via the resolve that such actions will never happen again. However, if </w:t>
      </w:r>
      <w:r w:rsidRPr="00560024">
        <w:rPr>
          <w:rStyle w:val="StyleUnderline"/>
        </w:rPr>
        <w:t>we take</w:t>
      </w:r>
      <w:r w:rsidRPr="00560024">
        <w:rPr>
          <w:sz w:val="16"/>
        </w:rPr>
        <w:t xml:space="preserve"> seriously </w:t>
      </w:r>
      <w:r w:rsidRPr="00560024">
        <w:rPr>
          <w:rStyle w:val="StyleUnderline"/>
        </w:rPr>
        <w:t>the</w:t>
      </w:r>
      <w:r w:rsidRPr="00560024">
        <w:rPr>
          <w:sz w:val="16"/>
        </w:rPr>
        <w:t xml:space="preserve"> differing </w:t>
      </w:r>
      <w:r w:rsidRPr="00560024">
        <w:rPr>
          <w:rStyle w:val="StyleUnderline"/>
        </w:rPr>
        <w:t>ways in which the Holocaust was ‘evil’</w:t>
      </w:r>
      <w:r w:rsidRPr="00560024">
        <w:rPr>
          <w:sz w:val="16"/>
        </w:rPr>
        <w:t xml:space="preserve">, then one must surely include along side it the almost uncountable numbers of genocides that have occurred throughout human history. Hence, if we are to think of the content of the ‘human heritage’, then </w:t>
      </w:r>
      <w:r w:rsidRPr="00560024">
        <w:rPr>
          <w:rStyle w:val="StyleUnderline"/>
        </w:rPr>
        <w:t>this must include the annihilation of indigenous peoples and their cultures across the globe and the manner in which their beliefs, behaviours and social practices have been erased from what the people of the ‘West’ generally consider to be the content of a human heritage</w:t>
      </w:r>
      <w:r w:rsidRPr="00560024">
        <w:rPr>
          <w:sz w:val="16"/>
        </w:rPr>
        <w:t xml:space="preserve">. Again the history of colonialism is telling here. It reminds us exactly how normal, regular and mundane acts of annihilation of different forms of human life and culture have been throughout human history. Indeed the history of colonialism, in its various guises, points to the fact that so many of our legal institutions and forms of ethical life (i.e. nation-states which pride themselves on protecting human rights through the rule of law) have been founded upon colonial violence, war and the appropriation of other peoples’ land (Schmitt, 2003; Benjamin, 1986). Further, the history of colonialism highlights the central function of ‘race war’ that often underlies human social organisation and many of its legal and ethical systems of thought (Foucault, 2003). This history of modern colonialism thus presents a key to understanding that events such as the Holocaust are not an aberration and exception but are closer to the norm, and sadly, lie at the heart of any heritage of humanity. After all, all too often </w:t>
      </w:r>
      <w:r w:rsidRPr="00560024">
        <w:rPr>
          <w:rStyle w:val="StyleUnderline"/>
        </w:rPr>
        <w:t>the European colonisation of the globe was justified by arguments that indigenous inhabitants were racially ‘inferior’ and in some instances that they were closer to ‘apes’ than to humans (</w:t>
      </w:r>
      <w:r w:rsidRPr="00560024">
        <w:rPr>
          <w:sz w:val="16"/>
        </w:rPr>
        <w:t xml:space="preserve">Diamond, 2006). </w:t>
      </w:r>
      <w:r w:rsidRPr="00560024">
        <w:rPr>
          <w:rStyle w:val="StyleUnderline"/>
        </w:rPr>
        <w:t>Such violence justified by an erroneous view of ‘race’ is in many ways merely an extension of an underlying attitude of speciesism involving a long history of killing and enslavement of non-human species by humans.</w:t>
      </w:r>
      <w:r w:rsidRPr="00560024">
        <w:rPr>
          <w:sz w:val="16"/>
        </w:rPr>
        <w:t xml:space="preserve"> </w:t>
      </w:r>
      <w:r w:rsidRPr="00560024">
        <w:rPr>
          <w:rStyle w:val="StyleUnderline"/>
        </w:rPr>
        <w:t xml:space="preserve">Such a connection between the two histories of inter-human violence (via the mythical notion of differing human ‘races’) and interspecies violence, is well expressed in </w:t>
      </w:r>
      <w:r w:rsidRPr="00560024">
        <w:rPr>
          <w:sz w:val="16"/>
        </w:rPr>
        <w:t>Isaac Bashevis S</w:t>
      </w:r>
      <w:r w:rsidRPr="00560024">
        <w:rPr>
          <w:rStyle w:val="StyleUnderline"/>
        </w:rPr>
        <w:t>inger’s comment that whereas humans consider themselves “the crown of creation”, for animals “all people are Nazis” and animal life is “an eternal Treblinka”</w:t>
      </w:r>
      <w:r w:rsidRPr="00560024">
        <w:rPr>
          <w:sz w:val="16"/>
        </w:rPr>
        <w:t xml:space="preserve"> (Singer, 1968, p.750).</w:t>
      </w:r>
    </w:p>
    <w:p w:rsidR="007465A7" w:rsidRDefault="007465A7" w:rsidP="007465A7">
      <w:pPr>
        <w:pStyle w:val="Heading3"/>
      </w:pPr>
      <w:r>
        <w:lastRenderedPageBreak/>
        <w:t xml:space="preserve">Ethics </w:t>
      </w:r>
    </w:p>
    <w:p w:rsidR="007465A7" w:rsidRPr="00606E04" w:rsidRDefault="007465A7" w:rsidP="00BF3A71">
      <w:pPr>
        <w:pStyle w:val="Heading4"/>
      </w:pPr>
      <w:r w:rsidRPr="00606E04">
        <w:t>Life itself is constituted by non-life. Humanity is just as beautiful as RNA as atoms as energy. The distinction is arbitrary to the universe.</w:t>
      </w:r>
    </w:p>
    <w:p w:rsidR="007465A7" w:rsidRDefault="007465A7" w:rsidP="007465A7">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pg.51-52) </w:t>
      </w:r>
    </w:p>
    <w:p w:rsidR="007465A7" w:rsidRDefault="007465A7" w:rsidP="007465A7">
      <w:r>
        <w:t xml:space="preserve">How much more is </w:t>
      </w:r>
      <w:proofErr w:type="gramStart"/>
      <w:r>
        <w:t>this the</w:t>
      </w:r>
      <w:proofErr w:type="gramEnd"/>
      <w:r>
        <w:t xml:space="preserve"> case with an object that leaves its alpha, beta, and gamma particle traces in your flesh, traces that alter your DNA for decades. This cannot be dismissed as merely a mental experience (though it is still an aesthetic one, in the strict sense that aesthetics has to do with the way one object impinges on another one), and similarly, we shouldn’t dismiss Wordsworth’s experience as merely mental. As we shall see in the section “Interobjectivity,” this is far from a trivial matter of “mere” sensation, but has to do with causality as such. </w:t>
      </w:r>
      <w:r w:rsidRPr="00682448">
        <w:rPr>
          <w:rStyle w:val="StyleUnderline"/>
        </w:rPr>
        <w:t xml:space="preserve">The parallax effect that spooks the young Wordsworth is far </w:t>
      </w:r>
      <w:proofErr w:type="gramStart"/>
      <w:r w:rsidRPr="00682448">
        <w:rPr>
          <w:rStyle w:val="StyleUnderline"/>
        </w:rPr>
        <w:t>more true</w:t>
      </w:r>
      <w:proofErr w:type="gramEnd"/>
      <w:r w:rsidRPr="00682448">
        <w:rPr>
          <w:rStyle w:val="StyleUnderline"/>
        </w:rPr>
        <w:t xml:space="preserve"> to something real than he supposed. In a sense, we can expect human egos to be pock- marked with the traces of hyperobjects. We are all burnt by ultraviolet rays. We all contain water in about the same ratio as Earth does, and salt water in the same ratio that the oceans do. We are poems about the hyperobject Earth.</w:t>
      </w:r>
      <w:r>
        <w:t xml:space="preserve"> It is clear that DNA has sometimes “learned” to cope with hyperobjects. Extremophiles such as the bacterium Deinococcus radiodurans sug- gest the possibility that life and its building blocks (amino acids) arose in conditions that would seem inhospitable to most contemporary life- forms: on comets, on the surface of ancient Mars, in hot deep rocks, deep within ice, or in boiling undersea vents. Deinococcus radioduransis a star- tling record of “abandoned object cathexes,” encounters with extremes of heat, pressure, and radiation, and with genotoxic chemicals and dehy- dration. It is a poem about hyperobjects. For this reason, the bacterium is now being engineered to cope with human-made hyperobjects such as mercury spills. </w:t>
      </w:r>
      <w:r w:rsidRPr="00682448">
        <w:rPr>
          <w:rStyle w:val="StyleUnderline"/>
        </w:rPr>
        <w:t xml:space="preserve">What interests me here is not so much an answer to the question of exactly how lifeforms arose, but the fact that lifeforms themselves are poems about nonlife, in particular highly dangerous entities that could destroy life. Freud argued that the death drive was precisely the attempt to ward off death, to bind stimulation. I have argued that the death drive predates life as such, literally rather than merely figuratively </w:t>
      </w:r>
      <w:r>
        <w:rPr>
          <w:rStyle w:val="StyleUnderline"/>
        </w:rPr>
        <w:t>as some psy</w:t>
      </w:r>
      <w:r w:rsidRPr="00682448">
        <w:rPr>
          <w:rStyle w:val="StyleUnderline"/>
        </w:rPr>
        <w:t>choanalytic philosophers hold.</w:t>
      </w:r>
      <w:r>
        <w:t xml:space="preserve"> RNA and the silicate replicators that it attached to in the preliving “RNA World” were molecules that were pro- foundly out of balance, resembling the liar paradox: “This sentence is false.” Replication is just the attempt of such a molecule to “solve” the paradox inscribed within it, and thus to cancel out the disequilibrium, some- what in the way that water “finds its own level.”51 </w:t>
      </w:r>
      <w:r w:rsidRPr="00682448">
        <w:rPr>
          <w:rStyle w:val="StyleUnderline"/>
        </w:rPr>
        <w:t xml:space="preserve">Yet the very attempt to find a solution—to erase the stain of itself from existence—is what results in its continued existence as a copy of itself. In trying to cancel </w:t>
      </w:r>
      <w:proofErr w:type="gramStart"/>
      <w:r w:rsidRPr="00682448">
        <w:rPr>
          <w:rStyle w:val="StyleUnderline"/>
        </w:rPr>
        <w:t>itself</w:t>
      </w:r>
      <w:proofErr w:type="gramEnd"/>
      <w:r w:rsidRPr="00682448">
        <w:rPr>
          <w:rStyle w:val="StyleUnderline"/>
        </w:rPr>
        <w:t xml:space="preserve"> out, the replicator becomes beautif</w:t>
      </w:r>
      <w:r>
        <w:rPr>
          <w:rStyle w:val="StyleUnderline"/>
        </w:rPr>
        <w:t>ully defended against its envi</w:t>
      </w:r>
      <w:r w:rsidRPr="00682448">
        <w:rPr>
          <w:rStyle w:val="StyleUnderline"/>
        </w:rPr>
        <w:t>ronment. Our existence is due to more than a little bit of death, the head- long rush toward equilibrium.</w:t>
      </w:r>
      <w:r>
        <w:t xml:space="preserve"> </w:t>
      </w:r>
    </w:p>
    <w:p w:rsidR="00225A55" w:rsidRDefault="00225A55" w:rsidP="00225A55">
      <w:pPr>
        <w:pStyle w:val="Heading3"/>
      </w:pPr>
      <w:r>
        <w:lastRenderedPageBreak/>
        <w:t xml:space="preserve">Hierarchies/Difference </w:t>
      </w:r>
    </w:p>
    <w:p w:rsidR="00225A55" w:rsidRPr="00E6637C" w:rsidRDefault="00225A55" w:rsidP="00BF3A71">
      <w:pPr>
        <w:pStyle w:val="Heading4"/>
      </w:pPr>
      <w:r>
        <w:t>Nature only exists within our own perceptions -</w:t>
      </w:r>
      <w:r w:rsidRPr="00E6637C">
        <w:t>CONCEPTION—</w:t>
      </w:r>
      <w:r>
        <w:t xml:space="preserve">This conception of a pristine nature is </w:t>
      </w:r>
      <w:proofErr w:type="gramStart"/>
      <w:r>
        <w:t>intertwined  with</w:t>
      </w:r>
      <w:proofErr w:type="gramEnd"/>
      <w:r>
        <w:t xml:space="preserve"> authoritarian ideologies and allows for hierarchizing of identities </w:t>
      </w:r>
    </w:p>
    <w:p w:rsidR="00225A55" w:rsidRPr="00873D25" w:rsidRDefault="00225A55" w:rsidP="00225A55">
      <w:pPr>
        <w:pStyle w:val="BodyText"/>
        <w:rPr>
          <w:b/>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 xml:space="preserve">Ecology </w:t>
      </w:r>
      <w:proofErr w:type="gramStart"/>
      <w:r w:rsidRPr="00774ED1">
        <w:rPr>
          <w:u w:val="single"/>
        </w:rPr>
        <w:t>Without</w:t>
      </w:r>
      <w:proofErr w:type="gramEnd"/>
      <w:r w:rsidRPr="00774ED1">
        <w:rPr>
          <w:u w:val="single"/>
        </w:rPr>
        <w:t xml:space="preserve"> Nature</w:t>
      </w:r>
      <w:r>
        <w:t>, 14-18</w:t>
      </w:r>
    </w:p>
    <w:p w:rsidR="00225A55" w:rsidRDefault="00225A55" w:rsidP="00225A55">
      <w:pPr>
        <w:rPr>
          <w:rStyle w:val="StyleUnderline"/>
        </w:rPr>
      </w:pPr>
    </w:p>
    <w:p w:rsidR="00225A55" w:rsidRDefault="00225A55" w:rsidP="00225A55">
      <w:pPr>
        <w:rPr>
          <w:rStyle w:val="StyleUnderline"/>
        </w:rPr>
      </w:pPr>
      <w:r w:rsidRPr="00847166">
        <w:rPr>
          <w:rStyle w:val="StyleUnderline"/>
        </w:rPr>
        <w:t>One of the ideas inhibiting genuinely ecological politics, ethics, philosophy, and art is the idea of nature itself. Nature, a</w:t>
      </w:r>
      <w:r>
        <w:t xml:space="preserve"> </w:t>
      </w:r>
      <w:r w:rsidRPr="00847166">
        <w:rPr>
          <w:rStyle w:val="StyleUnderline"/>
        </w:rPr>
        <w:t>transcendental term in a material mask, stands at the end of a potentially infinite series of other terms that collapse into it, otherwise known as a metonymic lis</w:t>
      </w:r>
      <w:r>
        <w:t xml:space="preserve">t: fish, grass, mountain air, chimpanzees, love, soda water, freedom of choice, heterosexuality, free markets . . . </w:t>
      </w:r>
      <w:r w:rsidRPr="00CF3927">
        <w:rPr>
          <w:rStyle w:val="StyleUnderline"/>
        </w:rPr>
        <w:t>Nature. A metonymic series becomes a metaphor. Writing conj ures this notoriously slippery term</w:t>
      </w:r>
      <w:r w:rsidRPr="00847166">
        <w:rPr>
          <w:rStyle w:val="StyleUnderline"/>
        </w:rPr>
        <w:t>, useful to ideologies of all kinds in its very slipperiness, in its refusal to maintain any consistency.</w:t>
      </w:r>
      <w:r w:rsidRPr="00847166">
        <w:t>2</w:t>
      </w:r>
      <w:r w:rsidRPr="00847166">
        <w:rPr>
          <w:rStyle w:val="StyleUnderline"/>
        </w:rPr>
        <w:t xml:space="preserve">1 </w:t>
      </w:r>
      <w:proofErr w:type="gramStart"/>
      <w:r w:rsidRPr="00847166">
        <w:rPr>
          <w:rStyle w:val="StyleUnderline"/>
        </w:rPr>
        <w:t>But</w:t>
      </w:r>
      <w:proofErr w:type="gramEnd"/>
      <w:r w:rsidRPr="00847166">
        <w:rPr>
          <w:rStyle w:val="StyleUnderline"/>
        </w:rPr>
        <w:t xml:space="preserve"> consistency is what nature is all about, on another level. Saying that something is unnatural is saying that it does not conform to a norm, so </w:t>
      </w:r>
      <w:proofErr w:type="gramStart"/>
      <w:r w:rsidRPr="00847166">
        <w:rPr>
          <w:rStyle w:val="StyleUnderline"/>
        </w:rPr>
        <w:t>" normal</w:t>
      </w:r>
      <w:proofErr w:type="gramEnd"/>
      <w:r w:rsidRPr="00847166">
        <w:rPr>
          <w:rStyle w:val="StyleUnderline"/>
        </w:rPr>
        <w:t>" that it is built into the very fabric of things as they are. So "</w:t>
      </w:r>
      <w:proofErr w:type="gramStart"/>
      <w:r w:rsidRPr="00847166">
        <w:rPr>
          <w:rStyle w:val="StyleUnderline"/>
        </w:rPr>
        <w:t>nature "</w:t>
      </w:r>
      <w:proofErr w:type="gramEnd"/>
      <w:r w:rsidRPr="00847166">
        <w:rPr>
          <w:rStyle w:val="StyleUnderline"/>
        </w:rPr>
        <w:t xml:space="preserve"> occupies at least three places in symbolic language. First, it is a mere empty placeholder for a host of other concepts</w:t>
      </w:r>
      <w:r>
        <w:t>. Second, it</w:t>
      </w:r>
      <w:r w:rsidRPr="00847166">
        <w:rPr>
          <w:rStyle w:val="StyleUnderline"/>
        </w:rPr>
        <w:t xml:space="preserve"> has the force of law, a norm against which deviation is measured. Third, </w:t>
      </w:r>
      <w:proofErr w:type="gramStart"/>
      <w:r w:rsidRPr="00847166">
        <w:rPr>
          <w:rStyle w:val="StyleUnderline"/>
        </w:rPr>
        <w:t>" nature</w:t>
      </w:r>
      <w:proofErr w:type="gramEnd"/>
      <w:r w:rsidRPr="00847166">
        <w:rPr>
          <w:rStyle w:val="StyleUnderline"/>
        </w:rPr>
        <w:t xml:space="preserve"> " is a Pandora's box, a word that encapsulates a potentially infinite series of disparate fantasy objects. It is this third sense-nature as fantasy-</w:t>
      </w:r>
      <w:proofErr w:type="gramStart"/>
      <w:r w:rsidRPr="00847166">
        <w:rPr>
          <w:rStyle w:val="StyleUnderline"/>
        </w:rPr>
        <w:t>that</w:t>
      </w:r>
      <w:proofErr w:type="gramEnd"/>
      <w:r w:rsidRPr="00847166">
        <w:rPr>
          <w:rStyle w:val="StyleUnderline"/>
        </w:rPr>
        <w:t xml:space="preserve"> this book most fully engages.</w:t>
      </w:r>
      <w:r>
        <w:t xml:space="preserve"> A </w:t>
      </w:r>
      <w:proofErr w:type="gramStart"/>
      <w:r>
        <w:t>" discipline</w:t>
      </w:r>
      <w:proofErr w:type="gramEnd"/>
      <w:r>
        <w:t xml:space="preserve"> " of diving into the Rorschach blobs of others' enj oyment that we commonly call poems seems a highly appropriate way of beginning to engage with how "nature " compels feelings and beliefs . </w:t>
      </w:r>
      <w:r w:rsidRPr="00847166">
        <w:rPr>
          <w:rStyle w:val="StyleUnderline"/>
        </w:rPr>
        <w:t xml:space="preserve">Nature wavers in between the divine and the material. Far from being something </w:t>
      </w:r>
      <w:proofErr w:type="gramStart"/>
      <w:r w:rsidRPr="00847166">
        <w:rPr>
          <w:rStyle w:val="StyleUnderline"/>
        </w:rPr>
        <w:t>" natural</w:t>
      </w:r>
      <w:proofErr w:type="gramEnd"/>
      <w:r w:rsidRPr="00847166">
        <w:rPr>
          <w:rStyle w:val="StyleUnderline"/>
        </w:rPr>
        <w:t>" itself, nature hovers over things like a ghost</w:t>
      </w:r>
      <w:r>
        <w:t>. I</w:t>
      </w:r>
      <w:r w:rsidRPr="00847166">
        <w:rPr>
          <w:rStyle w:val="StyleUnderline"/>
        </w:rPr>
        <w:t>t slides over the infinite list of things that evoke it. Nature is thus not unlike "the subject," a being who searches through the entire universe for its reflection, only t o find non</w:t>
      </w:r>
      <w:r>
        <w:t xml:space="preserve">e. I f it is j ust another word for supreme authority, then why not j ust call it </w:t>
      </w:r>
      <w:proofErr w:type="gramStart"/>
      <w:r>
        <w:t>God ?</w:t>
      </w:r>
      <w:proofErr w:type="gramEnd"/>
      <w:r>
        <w:t xml:space="preserve"> But if this God is nothing outside the material world, then why not j ust call it matter? This was the political dilemma in which Spinoza, and the deists of eighteenth-century Europe, found themselves.22 Being an " out" atheist was very dangerous in the eighteenth century, as evidenced by the cryptic remarks of Hume and the increasingly cautious approach of Percy Shelley, who had been expelled from Oxford for publishing a pamphlet on atheism. </w:t>
      </w:r>
      <w:r w:rsidRPr="00847166">
        <w:rPr>
          <w:rStyle w:val="StyleUnderline"/>
        </w:rPr>
        <w:t>God often appeared on the side of royal authority, and the rising bourgeoisie and associated revolutionary classes wante</w:t>
      </w:r>
      <w:r>
        <w:t xml:space="preserve">d </w:t>
      </w:r>
      <w:r w:rsidRPr="00847166">
        <w:rPr>
          <w:rStyle w:val="StyleUnderline"/>
        </w:rPr>
        <w:t xml:space="preserve">another way of being authoritative. </w:t>
      </w:r>
      <w:proofErr w:type="gramStart"/>
      <w:r w:rsidRPr="00847166">
        <w:rPr>
          <w:rStyle w:val="StyleUnderline"/>
        </w:rPr>
        <w:t>" Ecology</w:t>
      </w:r>
      <w:proofErr w:type="gramEnd"/>
      <w:r w:rsidRPr="00847166">
        <w:rPr>
          <w:rStyle w:val="StyleUnderline"/>
        </w:rPr>
        <w:t xml:space="preserve"> without nature " means in part that we try to confront some of the intense notions which nature smudges. Ecological writing is fascinated with</w:t>
      </w:r>
      <w:r>
        <w:t xml:space="preserve"> </w:t>
      </w:r>
      <w:r w:rsidRPr="00847166">
        <w:rPr>
          <w:rStyle w:val="StyleUnderline"/>
        </w:rPr>
        <w:t>the idea of something that exists in between polarized terms such as God and matte</w:t>
      </w:r>
      <w:r>
        <w:t xml:space="preserve">r, this and that, subject and obj ect. I find John Locke's critique of the idea of ether to be helpful </w:t>
      </w:r>
      <w:r w:rsidRPr="00847166">
        <w:rPr>
          <w:rStyle w:val="StyleUnderline"/>
        </w:rPr>
        <w:t xml:space="preserve">here. Locke's critique appeared toward the beginning of the modern construction of space as an empty set of point coordinates.2 3 </w:t>
      </w:r>
      <w:proofErr w:type="gramStart"/>
      <w:r w:rsidRPr="00847166">
        <w:rPr>
          <w:rStyle w:val="StyleUnderline"/>
        </w:rPr>
        <w:t>Numerous</w:t>
      </w:r>
      <w:proofErr w:type="gramEnd"/>
      <w:r w:rsidRPr="00847166">
        <w:rPr>
          <w:rStyle w:val="StyleUnderline"/>
        </w:rPr>
        <w:t xml:space="preserve"> holes in materialist, atomist theories were filled by something elemental. Newton's gravity worked because of an ambient ether that transmitted the properties of heavy bodies instantaneously, in an analogy for (or as an aspect of) the love of an omnipresent God</w:t>
      </w:r>
      <w:r>
        <w:t xml:space="preserve">.2 4 </w:t>
      </w:r>
      <w:r w:rsidRPr="00847166">
        <w:rPr>
          <w:rStyle w:val="StyleUnderline"/>
        </w:rPr>
        <w:t>If ether is a kind of "ambient fluid" that surrounds all particles, existing " in between " them, then what surrounds the particles of ambient fluid themselves</w:t>
      </w:r>
      <w:proofErr w:type="gramStart"/>
      <w:r w:rsidRPr="00847166">
        <w:rPr>
          <w:rStyle w:val="StyleUnderline"/>
        </w:rPr>
        <w:t>?25</w:t>
      </w:r>
      <w:proofErr w:type="gramEnd"/>
      <w:r w:rsidRPr="00847166">
        <w:rPr>
          <w:rStyle w:val="StyleUnderline"/>
        </w:rPr>
        <w:t xml:space="preserve"> If nature is sandwiched between terms such as God and matter, what medium keeps the things that are natural sandwiched together?</w:t>
      </w:r>
      <w:r>
        <w:t xml:space="preserve"> </w:t>
      </w:r>
      <w:r w:rsidRPr="00847166">
        <w:rPr>
          <w:rStyle w:val="StyleUnderline"/>
        </w:rPr>
        <w:t xml:space="preserve">Nature appears </w:t>
      </w:r>
      <w:r w:rsidRPr="00847166">
        <w:rPr>
          <w:rStyle w:val="StyleUnderline"/>
        </w:rPr>
        <w:lastRenderedPageBreak/>
        <w:t>to be both lettuce and mayonnaise. Ecological writing shuffles subject and object back and forth so that we may think they have dissolved into each other, though what we usually end up with is a blur this book calls ambience.</w:t>
      </w:r>
      <w:r>
        <w:t xml:space="preserve">Later in the modern period, the </w:t>
      </w:r>
      <w:r w:rsidRPr="00847166">
        <w:rPr>
          <w:rStyle w:val="StyleUnderline"/>
        </w:rPr>
        <w:t>idea of the nation-state emerged as a way of going beyond the authority of the monarch. The nation all to o often depends upon the very same list that evokes the idea of nature. Nature and nation are very closely intertwined. I show how ecocritique could examine the ways in which nature does not necessarily take us outside society, but actually forms the bedrock of nationalist enjoyment.</w:t>
      </w:r>
      <w:r>
        <w:t xml:space="preserve"> Nature, practically a synonym for evil in the </w:t>
      </w:r>
      <w:proofErr w:type="gramStart"/>
      <w:r>
        <w:t>Middle</w:t>
      </w:r>
      <w:proofErr w:type="gramEnd"/>
      <w:r>
        <w:t xml:space="preserve"> Ages, was considered the basis of social good by the Romantic period. According to numerous writers such as Rousseau, </w:t>
      </w:r>
      <w:r w:rsidRPr="00847166">
        <w:rPr>
          <w:rStyle w:val="StyleUnderline"/>
        </w:rPr>
        <w:t xml:space="preserve">the framers of the social contract start out in a state of nature. The fact that this state is not much different from the </w:t>
      </w:r>
      <w:proofErr w:type="gramStart"/>
      <w:r w:rsidRPr="00847166">
        <w:rPr>
          <w:rStyle w:val="StyleUnderline"/>
        </w:rPr>
        <w:t>" concrete</w:t>
      </w:r>
      <w:proofErr w:type="gramEnd"/>
      <w:r w:rsidRPr="00847166">
        <w:rPr>
          <w:rStyle w:val="StyleUnderline"/>
        </w:rPr>
        <w:t xml:space="preserve"> j ungle " of actual historical circumstance has not escaped attention.</w:t>
      </w:r>
      <w:r>
        <w:t xml:space="preserve"> In the Enlightenment, </w:t>
      </w:r>
      <w:r w:rsidRPr="00847166">
        <w:rPr>
          <w:rStyle w:val="StyleUnderline"/>
        </w:rPr>
        <w:t>nature became a way of establishing racial and sexual identity, and science became the privileged way of demonstrating it. The normal was set up as different from the pathological along the coordinates of the natural and the unnatural.26 Nature, by then a scientific term, put a stop to argument or rational inquiry: "</w:t>
      </w:r>
      <w:r>
        <w:t xml:space="preserve">Well, </w:t>
      </w:r>
      <w:proofErr w:type="gramStart"/>
      <w:r>
        <w:t>it's</w:t>
      </w:r>
      <w:proofErr w:type="gramEnd"/>
      <w:r>
        <w:t xml:space="preserve"> j ust in my nature." </w:t>
      </w:r>
      <w:r w:rsidRPr="00847166">
        <w:rPr>
          <w:rStyle w:val="StyleUnderline"/>
        </w:rPr>
        <w:t>He is ideological, you are prej udiced, but my ideas are natural</w:t>
      </w:r>
      <w:r>
        <w:t>. A metaphorical use of Thomas Malthus in the work of Charles D arwin, for example, naturalized, and continues to naturalize, the workings of the " invisible hand" of the free market and the " survival of the fittest"-which is always taken to mean the competitive war of all (owners ) against all (workers ) . Malthus used nature to argue against the continuation of early modern welfare, in a document produced for the government of his age. Sadly, this very thinking is now being used to push down the poor yet further, in the battle of the supposedly ecologically minded against "population growth" (and immigration</w:t>
      </w:r>
      <w:proofErr w:type="gramStart"/>
      <w:r>
        <w:t>) .</w:t>
      </w:r>
      <w:proofErr w:type="gramEnd"/>
      <w:r>
        <w:t xml:space="preserve"> </w:t>
      </w:r>
      <w:r w:rsidRPr="00847166">
        <w:rPr>
          <w:rStyle w:val="StyleUnderline"/>
        </w:rPr>
        <w:t>Nature, achieved obliquely through turning metonymy into metaphor, becomes an oblique way of talking about politics.</w:t>
      </w:r>
      <w:r>
        <w:t xml:space="preserve"> What is presented as straightforward, " unmarked," beyond contestation, is warped.</w:t>
      </w:r>
      <w:r w:rsidRPr="00847166">
        <w:rPr>
          <w:rStyle w:val="StyleUnderline"/>
        </w:rPr>
        <w:t>One of the basic problems with nature is that it could be considered either as a substance, as a squishy thing in itself, or as essence, as an abstract principle that transcends the material realm and even the realm of representation. Edmund</w:t>
      </w:r>
      <w:r>
        <w:t xml:space="preserve"> Burke considers substance as the stuff of nature in his writing on the sublime.27 </w:t>
      </w:r>
      <w:r w:rsidRPr="00847166">
        <w:rPr>
          <w:rStyle w:val="StyleUnderline"/>
        </w:rPr>
        <w:t xml:space="preserve">This </w:t>
      </w:r>
      <w:proofErr w:type="gramStart"/>
      <w:r w:rsidRPr="00847166">
        <w:rPr>
          <w:rStyle w:val="StyleUnderline"/>
        </w:rPr>
        <w:t>" substantialism</w:t>
      </w:r>
      <w:proofErr w:type="gramEnd"/>
      <w:r w:rsidRPr="00847166">
        <w:rPr>
          <w:rStyle w:val="StyleUnderline"/>
        </w:rPr>
        <w:t>" asserts that there is at least one actually existing thing that embodies a sublime quality</w:t>
      </w:r>
      <w:r>
        <w:t xml:space="preserve"> (vastness, terror, magnificence) . </w:t>
      </w:r>
      <w:r w:rsidRPr="00847166">
        <w:rPr>
          <w:rStyle w:val="StyleUnderline"/>
        </w:rPr>
        <w:t>Sub</w:t>
      </w:r>
      <w:r w:rsidRPr="00847166">
        <w:t>s</w:t>
      </w:r>
      <w:r w:rsidRPr="00847166">
        <w:rPr>
          <w:rStyle w:val="StyleUnderline"/>
        </w:rPr>
        <w:t xml:space="preserve">tantialism tends to promote a monarchist or authoritarian view that there is an external thing to which the subj </w:t>
      </w:r>
      <w:proofErr w:type="gramStart"/>
      <w:r w:rsidRPr="00847166">
        <w:rPr>
          <w:rStyle w:val="StyleUnderline"/>
        </w:rPr>
        <w:t>ect</w:t>
      </w:r>
      <w:proofErr w:type="gramEnd"/>
      <w:r w:rsidRPr="00847166">
        <w:rPr>
          <w:rStyle w:val="StyleUnderline"/>
        </w:rPr>
        <w:t xml:space="preserve"> should bow</w:t>
      </w:r>
      <w:r>
        <w:t xml:space="preserve">. </w:t>
      </w:r>
      <w:r w:rsidRPr="00847166">
        <w:rPr>
          <w:rStyle w:val="StyleUnderline"/>
        </w:rPr>
        <w:t>Essentialism, on the other hand, has its champion in Immanuel Kant. The sublime thing can never be represented, and indeed, in certain religions</w:t>
      </w:r>
      <w:r>
        <w:t xml:space="preserve">, says Kant, there is a prohibition against trying (Judaisn1, </w:t>
      </w:r>
      <w:proofErr w:type="gramStart"/>
      <w:r>
        <w:t>Islam )</w:t>
      </w:r>
      <w:proofErr w:type="gramEnd"/>
      <w:r>
        <w:t xml:space="preserve"> . This </w:t>
      </w:r>
      <w:r w:rsidRPr="00847166">
        <w:rPr>
          <w:rStyle w:val="StyleUnderline"/>
        </w:rPr>
        <w:t>essentialism turns out to be politically liberating, on the side of revolutionary republicanism.28 On the whole, nature writing, and its precursors and family members, mostly in phenomenological and/or Romantic writing, has tended to favor a substantialist view of nature-it is palpable and there-despite the explicit politics of the author.</w:t>
      </w:r>
      <w:r>
        <w:t xml:space="preserve"> Further work in ecocritique should delineate a republican, nonsubstantialist countertradition running through writers such as Milton and Shelley, for whom nature did not stand in for an authority for which you sacrifice your autonomy and reason.Ecological forms of subjectivity inevitably involve ideas and decisions about group identity and behavior. Subjectivity is not simply an individual, and certainly not j ust an individualist, phenomenon. </w:t>
      </w:r>
      <w:r w:rsidRPr="00847166">
        <w:rPr>
          <w:rStyle w:val="StyleUnderline"/>
        </w:rPr>
        <w:t>It is a collective one. Environmental writing is a way of registering the feeling of being surrounded by others, or more abstractly, by an otherness, something that is not the self</w:t>
      </w:r>
      <w:r>
        <w:t xml:space="preserve">. Although </w:t>
      </w:r>
      <w:r w:rsidRPr="00847166">
        <w:rPr>
          <w:rStyle w:val="StyleUnderline"/>
        </w:rPr>
        <w:t>it may displace the actual social collective and choose to write about surrounding mountains instead, such displacements always say something about the kinds of collective life that ecological writing is envisaging</w:t>
      </w:r>
      <w:r>
        <w:t xml:space="preserve">. Fredric Jameson outlines the necessity for criticism to work on ideas of collectivity:Anyone who evokes the ultimate value of the community or the collectivity from a left perspective must face three problems: 1) </w:t>
      </w:r>
      <w:r>
        <w:lastRenderedPageBreak/>
        <w:t xml:space="preserve">how to distinguish this position ra dically from communitarianism; 2) how to differentiate the collective project from fascism or nazism; 3) how to relate the social and the economic level-that is, how to use the Marxist analysis of capitalism to demonstrate the unvia bility of social solutions within that system. </w:t>
      </w:r>
      <w:r w:rsidRPr="00847166">
        <w:rPr>
          <w:rStyle w:val="StyleUnderline"/>
        </w:rPr>
        <w:t>As for collective identities, in a historical moment in which individual personal identity has been unmasked as a decentered locus of multiple subj ect positions, surely it is not too much to ask tha t something analogous be conceptualized on the collective leve1.29</w:t>
      </w:r>
      <w:r>
        <w:t xml:space="preserve"> </w:t>
      </w:r>
      <w:r w:rsidRPr="00847166">
        <w:rPr>
          <w:rStyle w:val="StyleUnderline"/>
        </w:rPr>
        <w:t>The idea of the environment is more or less a way of considering groups and collectives-humans surrounded by nature, or in continuity with other beings such as animals and plants.</w:t>
      </w:r>
      <w:r>
        <w:t xml:space="preserve"> </w:t>
      </w:r>
      <w:r w:rsidRPr="00847166">
        <w:rPr>
          <w:rStyle w:val="StyleUnderline"/>
        </w:rPr>
        <w:t>It is about being-with. As Latour has recently pointed out, however, the actual situation is far more drastically collective than that.</w:t>
      </w:r>
      <w:r>
        <w:t xml:space="preserve"> </w:t>
      </w:r>
      <w:r w:rsidRPr="00847166">
        <w:rPr>
          <w:rStyle w:val="StyleUnderline"/>
        </w:rPr>
        <w:t>All kinds of beings, from toxic waste to sea snails, are clamoring for our scientific, political, and artistic attention, and have become part of political life-to the detriment of monolithic conceptions of Nature.:</w:t>
      </w:r>
      <w:r>
        <w:t xml:space="preserve">10 </w:t>
      </w:r>
      <w:r w:rsidRPr="00847166">
        <w:rPr>
          <w:rStyle w:val="StyleUnderline"/>
        </w:rPr>
        <w:t xml:space="preserve">To write about ecology is to write about society, and not simply in the weak sense that our ideas of ecology are soci?.! </w:t>
      </w:r>
      <w:proofErr w:type="gramStart"/>
      <w:r w:rsidRPr="00847166">
        <w:rPr>
          <w:rStyle w:val="StyleUnderline"/>
        </w:rPr>
        <w:t>constructions</w:t>
      </w:r>
      <w:proofErr w:type="gramEnd"/>
      <w:r w:rsidRPr="00847166">
        <w:rPr>
          <w:rStyle w:val="StyleUnderline"/>
        </w:rPr>
        <w:t xml:space="preserve">. </w:t>
      </w:r>
      <w:r w:rsidRPr="006028E3">
        <w:t>Historical conditions have abolished an extrasocial nature to which theories of society can appeal, while at the same time making the beings that fell under this heading impinge ever more urgently upon society. Different images of the environment suit different kinds of society. Substantialist images of a palpable, distinct "</w:t>
      </w:r>
      <w:proofErr w:type="gramStart"/>
      <w:r w:rsidRPr="006028E3">
        <w:t>nature "</w:t>
      </w:r>
      <w:proofErr w:type="gramEnd"/>
      <w:r w:rsidRPr="006028E3">
        <w:t xml:space="preserve"> embodied in at least one actually existing phenomenon (a particular species, a particular figure) generate authoritarian forms of collective organization. The deep ecological view of nature as a tangible entity tends this way. Essentialist ideas of a nature that cannot be rendered as an image have supported more egalitarian forms. It would be very helpful if ecocritique simply observed that there were other kinds of models for </w:t>
      </w:r>
      <w:proofErr w:type="gramStart"/>
      <w:r w:rsidRPr="006028E3">
        <w:t>nature .</w:t>
      </w:r>
      <w:proofErr w:type="gramEnd"/>
      <w:r w:rsidRPr="006028E3">
        <w:t xml:space="preserve"> For instance, the repu blican (sm all "r" ) poetics derived from writers such as Milton and the neglected history of radical environmentalism in the English Revolution convey iconoclastic figures of the environment that transcend discrete forms of representationY O</w:t>
      </w:r>
      <w:r w:rsidRPr="006028E3">
        <w:rPr>
          <w:rStyle w:val="StyleUnderline"/>
        </w:rPr>
        <w:t>ther political forms prohibit graven images of nature. I</w:t>
      </w:r>
      <w:r w:rsidRPr="006028E3">
        <w:t xml:space="preserve">n contrast to the touchy-feely organicism derived from Burkean ideologies of class and tradition, we could think the environment in a more open, rational and differently sensuous manner. </w:t>
      </w:r>
      <w:r w:rsidRPr="006028E3">
        <w:rPr>
          <w:rStyle w:val="StyleUnderline"/>
        </w:rPr>
        <w:t xml:space="preserve">The study of iconoclastic representations of space and world recovers fresh </w:t>
      </w:r>
      <w:proofErr w:type="gramStart"/>
      <w:r w:rsidRPr="006028E3">
        <w:rPr>
          <w:rStyle w:val="StyleUnderline"/>
        </w:rPr>
        <w:t>wa</w:t>
      </w:r>
      <w:proofErr w:type="gramEnd"/>
      <w:r w:rsidRPr="006028E3">
        <w:rPr>
          <w:rStyle w:val="StyleUnderline"/>
        </w:rPr>
        <w:t xml:space="preserve"> ys of thinking and creating. Demonstrating that there are, at least, different sorts of fantasy im ages of the natural would refresh environmental thinking. But ecocritique does not stop there.</w:t>
      </w:r>
    </w:p>
    <w:p w:rsidR="00F9697D" w:rsidRDefault="00F9697D" w:rsidP="00F9697D">
      <w:pPr>
        <w:pStyle w:val="Heading3"/>
        <w:rPr>
          <w:rStyle w:val="Style13ptBold"/>
          <w:b/>
        </w:rPr>
      </w:pPr>
      <w:r w:rsidRPr="007465A7">
        <w:lastRenderedPageBreak/>
        <w:t>Modernity</w:t>
      </w:r>
    </w:p>
    <w:p w:rsidR="00F9697D" w:rsidRPr="007465A7" w:rsidRDefault="00F9697D" w:rsidP="00BF3A71">
      <w:pPr>
        <w:pStyle w:val="Heading4"/>
        <w:rPr>
          <w:rStyle w:val="Style13ptBold"/>
          <w:b/>
        </w:rPr>
      </w:pPr>
      <w:r w:rsidRPr="007465A7">
        <w:rPr>
          <w:rStyle w:val="Style13ptBold"/>
          <w:b/>
        </w:rPr>
        <w:t xml:space="preserve">Flat ontology allows us to overcome the dualism of Modernity by viewing all entities as objects to </w:t>
      </w:r>
      <w:r w:rsidR="007465A7">
        <w:rPr>
          <w:rStyle w:val="Style13ptBold"/>
          <w:b/>
        </w:rPr>
        <w:t xml:space="preserve">reveal themselves </w:t>
      </w:r>
    </w:p>
    <w:p w:rsidR="00F9697D" w:rsidRPr="008E56F8" w:rsidRDefault="00F9697D" w:rsidP="00F9697D">
      <w:r w:rsidRPr="008E56F8">
        <w:rPr>
          <w:rStyle w:val="Style13ptBold"/>
        </w:rPr>
        <w:t>Bryant 11</w:t>
      </w:r>
      <w:r w:rsidRPr="008E56F8">
        <w:t xml:space="preserve"> </w:t>
      </w:r>
    </w:p>
    <w:p w:rsidR="00F9697D" w:rsidRPr="007465A7" w:rsidRDefault="00F9697D" w:rsidP="00F9697D">
      <w:pPr>
        <w:rPr>
          <w:sz w:val="14"/>
          <w:szCs w:val="14"/>
        </w:rPr>
      </w:pPr>
      <w:r w:rsidRPr="008E56F8">
        <w:rPr>
          <w:sz w:val="14"/>
          <w:szCs w:val="14"/>
        </w:rPr>
        <w:t xml:space="preserve">(Professor of Philosophy at Collin College 2011 Levi Democracy of Objects </w:t>
      </w:r>
      <w:hyperlink r:id="rId70" w:history="1">
        <w:r w:rsidRPr="008E56F8">
          <w:rPr>
            <w:rStyle w:val="Hyperlink"/>
            <w:sz w:val="14"/>
            <w:szCs w:val="14"/>
          </w:rPr>
          <w:t>http://quod.lib.umich.edu/o/ohp/9750134.0001.001/1:4/--democracy-of-objects?rgn=div1;view=fulltext</w:t>
        </w:r>
      </w:hyperlink>
      <w:r w:rsidRPr="008E56F8">
        <w:rPr>
          <w:sz w:val="14"/>
          <w:szCs w:val="14"/>
        </w:rPr>
        <w:t>)</w:t>
      </w:r>
    </w:p>
    <w:p w:rsidR="00F9697D" w:rsidRPr="00507C83" w:rsidRDefault="00F9697D" w:rsidP="00F9697D">
      <w:pPr>
        <w:rPr>
          <w:rStyle w:val="StyleUnderline"/>
        </w:rPr>
      </w:pPr>
      <w:r w:rsidRPr="00E2552B">
        <w:rPr>
          <w:sz w:val="16"/>
        </w:rPr>
        <w:t xml:space="preserve">From the foregoing it can be gathered that the ontology I am proposing is rather peculiar. </w:t>
      </w:r>
      <w:r w:rsidRPr="00507C83">
        <w:rPr>
          <w:rStyle w:val="StyleUnderline"/>
        </w:rPr>
        <w:t xml:space="preserve">Rather than treating objects as entities opposed to a subject, I treat all entities, including subjects, as objects. Moreover, in order to overcome the dual world hypothesis of Modernity, I argue that it is necessary to staunchly defend the autonomy of objects or substances, refusing any reduction of objects to their relations, whether these relations </w:t>
      </w:r>
      <w:proofErr w:type="gramStart"/>
      <w:r w:rsidRPr="00507C83">
        <w:rPr>
          <w:rStyle w:val="StyleUnderline"/>
        </w:rPr>
        <w:t>be</w:t>
      </w:r>
      <w:proofErr w:type="gramEnd"/>
      <w:r w:rsidRPr="00507C83">
        <w:rPr>
          <w:rStyle w:val="StyleUnderline"/>
        </w:rPr>
        <w:t xml:space="preserve"> relations to humans or other objects</w:t>
      </w:r>
      <w:r w:rsidRPr="00E2552B">
        <w:rPr>
          <w:sz w:val="16"/>
        </w:rPr>
        <w:t xml:space="preserve">. In my view, the root of the Modernist schema arises from relationism. If we are to escape the aporia that beset the Modernist schema this, above all, requires us to overcome relationism or the thesis that objects are constituted by their relations. Accordingly, following the ground-breaking work of Graham </w:t>
      </w:r>
      <w:r w:rsidRPr="00507C83">
        <w:rPr>
          <w:rStyle w:val="StyleUnderline"/>
        </w:rPr>
        <w:t>Harman's object-oriented philosophy, I argue that objects are withdrawn from all relation</w:t>
      </w:r>
      <w:r w:rsidRPr="00E2552B">
        <w:rPr>
          <w:sz w:val="16"/>
        </w:rPr>
        <w:t xml:space="preserve">. The consequences of this strange thesis are, I believe, profound. </w:t>
      </w:r>
      <w:r w:rsidRPr="00507C83">
        <w:rPr>
          <w:rStyle w:val="StyleUnderline"/>
        </w:rPr>
        <w:t>On the one hand, in arguing that objects are withdrawn from their relations, we are able to preserve the autonomy and irreducibility of substance, thereby sidestepping the endless, and at this point rather stale, debate between the epistemological realists and anti-realists.</w:t>
      </w:r>
      <w:r w:rsidRPr="00E2552B">
        <w:rPr>
          <w:sz w:val="16"/>
        </w:rPr>
        <w:t xml:space="preserve"> On the other hand, where the </w:t>
      </w:r>
      <w:r w:rsidRPr="00507C83">
        <w:rPr>
          <w:rStyle w:val="StyleUnderline"/>
        </w:rPr>
        <w:t>anti-realists have obsessively focused on a single gap between humans and objects, endlessly revolving around the manner in which objects are inaccessible to representation, object-oriented philosophy allows us to pluralize this gap, treating it not as a unique or privileged peculiarity of humans, but as true of all relations between objects whether they involve humans or not.</w:t>
      </w:r>
      <w:r w:rsidRPr="00E2552B">
        <w:rPr>
          <w:sz w:val="16"/>
        </w:rPr>
        <w:t xml:space="preserve"> In short, the difference between humans and other objects is not a difference in kind, but a difference in degree. Put differently, all objects translate one another. Translation is not unique to how the mind relates to the world. And as a consequence of this, no object has direct access to any other object.</w:t>
      </w:r>
      <w:r w:rsidRPr="00E2552B">
        <w:rPr>
          <w:sz w:val="12"/>
        </w:rPr>
        <w:t>¶</w:t>
      </w:r>
      <w:r w:rsidRPr="00E2552B">
        <w:rPr>
          <w:sz w:val="16"/>
        </w:rPr>
        <w:t xml:space="preserve"> Onticology and object-oriented philosophy thus find </w:t>
      </w:r>
      <w:proofErr w:type="gramStart"/>
      <w:r w:rsidRPr="00E2552B">
        <w:rPr>
          <w:sz w:val="16"/>
        </w:rPr>
        <w:t>themselves</w:t>
      </w:r>
      <w:proofErr w:type="gramEnd"/>
      <w:r w:rsidRPr="00E2552B">
        <w:rPr>
          <w:sz w:val="16"/>
        </w:rPr>
        <w:t xml:space="preserve"> in a strange position with respect to speculative realism. Speculative realism is a loosely affiliated philosophical movement that arose out of a Goldsmith's College conference organized by Alberto Toscano in 2007. While the participants at this event—Ray Brassier, Iain Hamilton Grant, Graham Harman, and Quentin Meillassoux—share vastly different philosophical positions, they are all united in defending a variant of realism and in rejecting anti-realism or what they call “correlationism”. With the other speculative realists, onticology and object-oriented philosophy defend a realist ontology that refuses to treat objects as constructions or mere correlates of mind, subject, culture, or language. However, with the anti-realists</w:t>
      </w:r>
      <w:r w:rsidRPr="00507C83">
        <w:rPr>
          <w:rStyle w:val="StyleUnderline"/>
        </w:rPr>
        <w:t>, onticology and object-oriented philosophy argue that objects have no direct access to one another and that each object translates other objects with which it enters into non-relational relations. Object-oriented philosophy and onticology thus reject the epistemological realism of other realist philosophies, taking leave of the project of policing representations and demystifying critique.</w:t>
      </w:r>
      <w:r w:rsidRPr="00E2552B">
        <w:rPr>
          <w:sz w:val="16"/>
        </w:rPr>
        <w:t xml:space="preserve"> The difference is that where the anti-realists focus on a single gap between humans and objects</w:t>
      </w:r>
      <w:r w:rsidRPr="00507C83">
        <w:rPr>
          <w:rStyle w:val="StyleUnderline"/>
        </w:rPr>
        <w:t>, object-oriented philosophy and onticology treat this gap as a ubiquitous feature of all beings. One of the great strengths of object-oriented philosophy and onticology is thus, I believe, that it can integrate a number of the findings of anti-realist philosophy, and continental social and political theory, without falling into the deadlocks that currently plague anti-realist strains of thought.</w:t>
      </w:r>
    </w:p>
    <w:p w:rsidR="007465A7" w:rsidRDefault="007465A7" w:rsidP="007465A7">
      <w:pPr>
        <w:pStyle w:val="Heading3"/>
      </w:pPr>
      <w:r>
        <w:lastRenderedPageBreak/>
        <w:t>Ontology First</w:t>
      </w:r>
    </w:p>
    <w:p w:rsidR="007465A7" w:rsidRPr="007465A7" w:rsidRDefault="007465A7" w:rsidP="00BF3A71">
      <w:pPr>
        <w:pStyle w:val="Heading4"/>
        <w:rPr>
          <w:rStyle w:val="Style13ptBold"/>
          <w:b/>
        </w:rPr>
      </w:pPr>
      <w:r w:rsidRPr="007465A7">
        <w:rPr>
          <w:rStyle w:val="Style13ptBold"/>
          <w:b/>
        </w:rPr>
        <w:t xml:space="preserve">Ontology comes before epistemology </w:t>
      </w:r>
    </w:p>
    <w:p w:rsidR="007465A7" w:rsidRPr="00962213" w:rsidRDefault="007465A7" w:rsidP="007465A7">
      <w:pPr>
        <w:rPr>
          <w:rStyle w:val="Style13ptBold"/>
        </w:rPr>
      </w:pPr>
      <w:r w:rsidRPr="00962213">
        <w:rPr>
          <w:rStyle w:val="Style13ptBold"/>
        </w:rPr>
        <w:t>Bryant 09</w:t>
      </w:r>
    </w:p>
    <w:p w:rsidR="007465A7" w:rsidRPr="00536D80" w:rsidRDefault="007465A7" w:rsidP="007465A7">
      <w:pPr>
        <w:rPr>
          <w:sz w:val="16"/>
          <w:szCs w:val="16"/>
        </w:rPr>
      </w:pPr>
      <w:r w:rsidRPr="003008BB">
        <w:rPr>
          <w:sz w:val="16"/>
          <w:szCs w:val="16"/>
        </w:rPr>
        <w:t xml:space="preserve">(Levi R. Bryant, prof of </w:t>
      </w:r>
      <w:proofErr w:type="gramStart"/>
      <w:r w:rsidRPr="003008BB">
        <w:rPr>
          <w:sz w:val="16"/>
          <w:szCs w:val="16"/>
        </w:rPr>
        <w:t>phil</w:t>
      </w:r>
      <w:proofErr w:type="gramEnd"/>
      <w:r w:rsidRPr="003008BB">
        <w:rPr>
          <w:sz w:val="16"/>
          <w:szCs w:val="16"/>
        </w:rPr>
        <w:t xml:space="preserve"> @ Collin College The Ontic Principle: Outline of an Object-Oriented Ontology, 2009, http://www.re-press.org/book-files/OA_Version_Speculative_Turn_9780980668346.pdf)</w:t>
      </w:r>
    </w:p>
    <w:p w:rsidR="007465A7" w:rsidRPr="007C4942" w:rsidRDefault="007465A7" w:rsidP="007465A7">
      <w:pPr>
        <w:rPr>
          <w:sz w:val="16"/>
        </w:rPr>
      </w:pPr>
      <w:r w:rsidRPr="007C4942">
        <w:rPr>
          <w:sz w:val="16"/>
        </w:rPr>
        <w:t xml:space="preserve">Consequently, prior to even posing questions of knowledge, of how we can know, </w:t>
      </w:r>
      <w:r w:rsidRPr="007C4942">
        <w:rPr>
          <w:sz w:val="12"/>
        </w:rPr>
        <w:t>¶</w:t>
      </w:r>
      <w:r w:rsidRPr="007C4942">
        <w:rPr>
          <w:sz w:val="16"/>
        </w:rPr>
        <w:t xml:space="preserve"> whether we can know, and what we can know, the would-be knower is already situated </w:t>
      </w:r>
      <w:r w:rsidRPr="007C4942">
        <w:rPr>
          <w:sz w:val="12"/>
        </w:rPr>
        <w:t>¶</w:t>
      </w:r>
      <w:r w:rsidRPr="007C4942">
        <w:rPr>
          <w:sz w:val="16"/>
        </w:rPr>
        <w:t xml:space="preserve"> among differences. Here we encounter one reason that the Ontic Principle is formulated as it is. Situated among differences, we must say that there are (es gibt, </w:t>
      </w:r>
      <w:proofErr w:type="gramStart"/>
      <w:r w:rsidRPr="007C4942">
        <w:rPr>
          <w:sz w:val="16"/>
        </w:rPr>
        <w:t>il</w:t>
      </w:r>
      <w:proofErr w:type="gramEnd"/>
      <w:r w:rsidRPr="007C4942">
        <w:rPr>
          <w:sz w:val="16"/>
        </w:rPr>
        <w:t xml:space="preserve"> y a) differences. However, this thereness is indifferent to human existence. It is not a thereness </w:t>
      </w:r>
      <w:r w:rsidRPr="007C4942">
        <w:rPr>
          <w:sz w:val="12"/>
        </w:rPr>
        <w:t>¶</w:t>
      </w:r>
      <w:r w:rsidRPr="007C4942">
        <w:rPr>
          <w:sz w:val="16"/>
        </w:rPr>
        <w:t xml:space="preserve"> for us, but a thereness of being. The incipient knower would like to know something of </w:t>
      </w:r>
      <w:r w:rsidRPr="007C4942">
        <w:rPr>
          <w:sz w:val="12"/>
        </w:rPr>
        <w:t>¶</w:t>
      </w:r>
      <w:r w:rsidRPr="007C4942">
        <w:rPr>
          <w:sz w:val="16"/>
        </w:rPr>
        <w:t xml:space="preserve"> these differences. She would like to know which differences in the object make a difference, what ordered relations there are between differences of differing </w:t>
      </w:r>
      <w:proofErr w:type="gramStart"/>
      <w:r w:rsidRPr="007C4942">
        <w:rPr>
          <w:sz w:val="16"/>
        </w:rPr>
        <w:t>objects,</w:t>
      </w:r>
      <w:proofErr w:type="gramEnd"/>
      <w:r w:rsidRPr="007C4942">
        <w:rPr>
          <w:sz w:val="16"/>
        </w:rPr>
        <w:t xml:space="preserve"> and </w:t>
      </w:r>
      <w:r w:rsidRPr="007C4942">
        <w:rPr>
          <w:sz w:val="12"/>
        </w:rPr>
        <w:t>¶</w:t>
      </w:r>
      <w:r w:rsidRPr="007C4942">
        <w:rPr>
          <w:sz w:val="16"/>
        </w:rPr>
        <w:t xml:space="preserve"> so on. It is this ‘thereness’ of difference that first provokes wonder and inquiry into beings. Noting that differences come-to-be and pass-away, the incipient knower wishes to </w:t>
      </w:r>
      <w:r w:rsidRPr="007C4942">
        <w:rPr>
          <w:sz w:val="12"/>
        </w:rPr>
        <w:t>¶</w:t>
      </w:r>
      <w:r w:rsidRPr="007C4942">
        <w:rPr>
          <w:sz w:val="16"/>
        </w:rPr>
        <w:t xml:space="preserve"> know something of this coming-to-be and passing-away and whether or not there are </w:t>
      </w:r>
      <w:r w:rsidRPr="007C4942">
        <w:rPr>
          <w:sz w:val="12"/>
        </w:rPr>
        <w:t>¶</w:t>
      </w:r>
      <w:r w:rsidRPr="007C4942">
        <w:rPr>
          <w:sz w:val="16"/>
        </w:rPr>
        <w:t xml:space="preserve"> any enduring differences. Thus, far from difference having a status posterior to questions of knowledge, the thereness of difference is given and is what first provokes inquiry and questions of knowledge.</w:t>
      </w:r>
      <w:r w:rsidRPr="007C4942">
        <w:rPr>
          <w:sz w:val="12"/>
        </w:rPr>
        <w:t>¶</w:t>
      </w:r>
      <w:r w:rsidRPr="007C4942">
        <w:rPr>
          <w:sz w:val="16"/>
        </w:rPr>
        <w:t xml:space="preserve"> </w:t>
      </w:r>
      <w:r w:rsidRPr="007C4942">
        <w:rPr>
          <w:rStyle w:val="StyleUnderline"/>
        </w:rPr>
        <w:t xml:space="preserve">Paradoxically it therefore follows that epistemology cannot be first philosophy. </w:t>
      </w:r>
      <w:r w:rsidRPr="007C4942">
        <w:rPr>
          <w:rStyle w:val="StyleUnderline"/>
          <w:sz w:val="12"/>
        </w:rPr>
        <w:t>¶</w:t>
      </w:r>
      <w:r w:rsidRPr="007C4942">
        <w:rPr>
          <w:rStyle w:val="StyleUnderline"/>
        </w:rPr>
        <w:t xml:space="preserve"> Insofar as the question of knowledge presupposes a pre-epistemological comprehension of difference, the question of knowledge always comes second in relation to the </w:t>
      </w:r>
      <w:r w:rsidRPr="007C4942">
        <w:rPr>
          <w:rStyle w:val="StyleUnderline"/>
          <w:sz w:val="12"/>
        </w:rPr>
        <w:t>¶</w:t>
      </w:r>
      <w:r w:rsidRPr="007C4942">
        <w:rPr>
          <w:rStyle w:val="StyleUnderline"/>
        </w:rPr>
        <w:t xml:space="preserve"> metaphysical or ontological priority of difference</w:t>
      </w:r>
      <w:r w:rsidRPr="007C4942">
        <w:rPr>
          <w:sz w:val="16"/>
        </w:rPr>
        <w:t xml:space="preserve">. </w:t>
      </w:r>
      <w:r w:rsidRPr="007C4942">
        <w:rPr>
          <w:rStyle w:val="StyleUnderline"/>
        </w:rPr>
        <w:t xml:space="preserve">As such, there can be no question of </w:t>
      </w:r>
      <w:r w:rsidRPr="007C4942">
        <w:rPr>
          <w:rStyle w:val="StyleUnderline"/>
          <w:sz w:val="12"/>
        </w:rPr>
        <w:t>¶</w:t>
      </w:r>
      <w:r w:rsidRPr="007C4942">
        <w:rPr>
          <w:rStyle w:val="StyleUnderline"/>
        </w:rPr>
        <w:t xml:space="preserve"> securing the grounds of knowledge in advance or prior to an actual engagement with </w:t>
      </w:r>
      <w:r w:rsidRPr="007C4942">
        <w:rPr>
          <w:rStyle w:val="StyleUnderline"/>
          <w:sz w:val="12"/>
        </w:rPr>
        <w:t>¶</w:t>
      </w:r>
      <w:r w:rsidRPr="007C4942">
        <w:rPr>
          <w:rStyle w:val="StyleUnderline"/>
        </w:rPr>
        <w:t xml:space="preserve"> difference. Every epistemology or critical orientation favors its particular differences that it strives to guarantee, and these differences are always pre-epistemological or </w:t>
      </w:r>
      <w:r w:rsidRPr="007C4942">
        <w:rPr>
          <w:rStyle w:val="StyleUnderline"/>
          <w:sz w:val="12"/>
        </w:rPr>
        <w:t>¶</w:t>
      </w:r>
      <w:r w:rsidRPr="007C4942">
        <w:rPr>
          <w:rStyle w:val="StyleUnderline"/>
        </w:rPr>
        <w:t xml:space="preserve"> of a metaphysical sort</w:t>
      </w:r>
      <w:r w:rsidRPr="007C4942">
        <w:rPr>
          <w:sz w:val="16"/>
        </w:rPr>
        <w:t xml:space="preserve">. Thus, for example, Kant does not first engage in a critical reflection on the nature and limits of our faculties and then proceed to ground physics </w:t>
      </w:r>
      <w:r w:rsidRPr="007C4942">
        <w:rPr>
          <w:sz w:val="12"/>
        </w:rPr>
        <w:t>¶</w:t>
      </w:r>
      <w:r w:rsidRPr="007C4942">
        <w:rPr>
          <w:sz w:val="16"/>
        </w:rPr>
        <w:t xml:space="preserve"> and mathematics, but rather first begins with the truth of physics and mathematics </w:t>
      </w:r>
      <w:r w:rsidRPr="007C4942">
        <w:rPr>
          <w:sz w:val="12"/>
        </w:rPr>
        <w:t>¶</w:t>
      </w:r>
      <w:r w:rsidRPr="007C4942">
        <w:rPr>
          <w:sz w:val="16"/>
        </w:rPr>
        <w:t xml:space="preserve"> and then proceeds to determine how the structure of our faculties renders this knowledge possible. As I will attempt to show further on, difference requires no grounding </w:t>
      </w:r>
      <w:r w:rsidRPr="007C4942">
        <w:rPr>
          <w:sz w:val="12"/>
        </w:rPr>
        <w:t>¶</w:t>
      </w:r>
      <w:r w:rsidRPr="007C4942">
        <w:rPr>
          <w:sz w:val="16"/>
        </w:rPr>
        <w:t xml:space="preserve"> from mind.</w:t>
      </w:r>
    </w:p>
    <w:p w:rsidR="007465A7" w:rsidRPr="007D5909" w:rsidRDefault="007465A7" w:rsidP="00BF3A71">
      <w:pPr>
        <w:pStyle w:val="Heading4"/>
        <w:rPr>
          <w:rStyle w:val="Style13ptBold"/>
          <w:b/>
        </w:rPr>
      </w:pPr>
      <w:r w:rsidRPr="007D5909">
        <w:rPr>
          <w:rStyle w:val="Style13ptBold"/>
        </w:rPr>
        <w:t xml:space="preserve">Onticology </w:t>
      </w:r>
      <w:r>
        <w:rPr>
          <w:rStyle w:val="Style13ptBold"/>
        </w:rPr>
        <w:t xml:space="preserve">comes </w:t>
      </w:r>
      <w:r w:rsidRPr="007D5909">
        <w:rPr>
          <w:rStyle w:val="Style13ptBold"/>
        </w:rPr>
        <w:t>before discourse</w:t>
      </w:r>
      <w:r>
        <w:rPr>
          <w:rStyle w:val="Style13ptBold"/>
        </w:rPr>
        <w:t>.</w:t>
      </w:r>
    </w:p>
    <w:p w:rsidR="007465A7" w:rsidRPr="00962213" w:rsidRDefault="007465A7" w:rsidP="007465A7">
      <w:pPr>
        <w:rPr>
          <w:rStyle w:val="Style13ptBold"/>
        </w:rPr>
      </w:pPr>
      <w:r w:rsidRPr="00962213">
        <w:rPr>
          <w:rStyle w:val="Style13ptBold"/>
        </w:rPr>
        <w:t>Bryant 11</w:t>
      </w:r>
    </w:p>
    <w:p w:rsidR="007465A7" w:rsidRPr="00CD3503" w:rsidRDefault="007465A7" w:rsidP="007465A7">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rsidR="007465A7" w:rsidRPr="00571CEB" w:rsidRDefault="007465A7" w:rsidP="007465A7">
      <w:pPr>
        <w:rPr>
          <w:rStyle w:val="StyleUnderline"/>
        </w:rPr>
      </w:pPr>
      <w:r w:rsidRPr="00E2552B">
        <w:rPr>
          <w:sz w:val="16"/>
        </w:rPr>
        <w:t xml:space="preserve">By way of a second point, while both onticology and Žižek argue that </w:t>
      </w:r>
      <w:r w:rsidRPr="00E2552B">
        <w:rPr>
          <w:sz w:val="12"/>
        </w:rPr>
        <w:t>¶</w:t>
      </w:r>
      <w:r w:rsidRPr="00E2552B">
        <w:rPr>
          <w:sz w:val="16"/>
        </w:rPr>
        <w:t xml:space="preserve"> objects are split, the two do so for radically different reasons. For Žižek, </w:t>
      </w:r>
      <w:r w:rsidRPr="00E2552B">
        <w:rPr>
          <w:sz w:val="12"/>
        </w:rPr>
        <w:t>¶</w:t>
      </w:r>
      <w:r w:rsidRPr="00E2552B">
        <w:rPr>
          <w:sz w:val="16"/>
        </w:rPr>
        <w:t xml:space="preserve"> objects are split between their appearance and the void of their place of Chapter 3: Virtual Proper Being 131</w:t>
      </w:r>
      <w:r w:rsidRPr="00E2552B">
        <w:rPr>
          <w:sz w:val="12"/>
        </w:rPr>
        <w:t>¶</w:t>
      </w:r>
      <w:r w:rsidRPr="00E2552B">
        <w:rPr>
          <w:sz w:val="16"/>
        </w:rPr>
        <w:t xml:space="preserve"> inscription in the symbolic. As a consequence of this divide between placeholder and place, objects can never be identical to themselves. Insofar as </w:t>
      </w:r>
      <w:r w:rsidRPr="00E2552B">
        <w:rPr>
          <w:sz w:val="12"/>
        </w:rPr>
        <w:t>¶</w:t>
      </w:r>
      <w:r w:rsidRPr="00E2552B">
        <w:rPr>
          <w:sz w:val="16"/>
        </w:rPr>
        <w:t xml:space="preserve"> objects are split between their appearance and the void of their place of </w:t>
      </w:r>
      <w:r w:rsidRPr="00E2552B">
        <w:rPr>
          <w:sz w:val="12"/>
        </w:rPr>
        <w:t>¶</w:t>
      </w:r>
      <w:r w:rsidRPr="00E2552B">
        <w:rPr>
          <w:sz w:val="16"/>
        </w:rPr>
        <w:t xml:space="preserve"> inscription, objects are effects of the symbolic or the signifier. Here Žižek </w:t>
      </w:r>
      <w:r w:rsidRPr="00E2552B">
        <w:rPr>
          <w:sz w:val="12"/>
        </w:rPr>
        <w:t>¶</w:t>
      </w:r>
      <w:r w:rsidRPr="00E2552B">
        <w:rPr>
          <w:sz w:val="16"/>
        </w:rPr>
        <w:t xml:space="preserve"> directly follows Lacan, for as Lacan remarks in Encore, “[t]he universe is </w:t>
      </w:r>
      <w:r w:rsidRPr="00E2552B">
        <w:rPr>
          <w:sz w:val="12"/>
        </w:rPr>
        <w:t>¶</w:t>
      </w:r>
      <w:r w:rsidRPr="00E2552B">
        <w:rPr>
          <w:sz w:val="16"/>
        </w:rPr>
        <w:t xml:space="preserve"> a flower of rhetoric”.143 </w:t>
      </w:r>
      <w:proofErr w:type="gramStart"/>
      <w:r w:rsidRPr="00E2552B">
        <w:rPr>
          <w:sz w:val="16"/>
        </w:rPr>
        <w:t>The</w:t>
      </w:r>
      <w:proofErr w:type="gramEnd"/>
      <w:r w:rsidRPr="00E2552B">
        <w:rPr>
          <w:sz w:val="16"/>
        </w:rPr>
        <w:t xml:space="preserve"> claim that the universe is a flower of rhetoric </w:t>
      </w:r>
      <w:r w:rsidRPr="00E2552B">
        <w:rPr>
          <w:sz w:val="12"/>
        </w:rPr>
        <w:t>¶</w:t>
      </w:r>
      <w:r w:rsidRPr="00E2552B">
        <w:rPr>
          <w:sz w:val="16"/>
        </w:rPr>
        <w:t xml:space="preserve"> is the claim that the universe is an effect or product of rhetoric. The </w:t>
      </w:r>
      <w:r w:rsidRPr="00E2552B">
        <w:rPr>
          <w:sz w:val="12"/>
        </w:rPr>
        <w:t>¶</w:t>
      </w:r>
      <w:r w:rsidRPr="00E2552B">
        <w:rPr>
          <w:sz w:val="16"/>
        </w:rPr>
        <w:t xml:space="preserve"> universe, for Lacan, is that which blooms out of language and speech. And </w:t>
      </w:r>
      <w:r w:rsidRPr="00E2552B">
        <w:rPr>
          <w:sz w:val="12"/>
        </w:rPr>
        <w:t>¶</w:t>
      </w:r>
      <w:r w:rsidRPr="00E2552B">
        <w:rPr>
          <w:sz w:val="16"/>
        </w:rPr>
        <w:t xml:space="preserve"> indeed, earlier we find Lacan remarking that, “[t]here isn't the slightest </w:t>
      </w:r>
      <w:r w:rsidRPr="00E2552B">
        <w:rPr>
          <w:sz w:val="12"/>
        </w:rPr>
        <w:t>¶</w:t>
      </w:r>
      <w:r w:rsidRPr="00E2552B">
        <w:rPr>
          <w:sz w:val="16"/>
        </w:rPr>
        <w:t xml:space="preserve"> prediscursive reality, for the very fine reason that what constitutes a </w:t>
      </w:r>
      <w:r w:rsidRPr="00E2552B">
        <w:rPr>
          <w:sz w:val="12"/>
        </w:rPr>
        <w:t>¶</w:t>
      </w:r>
      <w:r w:rsidRPr="00E2552B">
        <w:rPr>
          <w:sz w:val="16"/>
        </w:rPr>
        <w:t xml:space="preserve"> collectivity—what I called men, women, and children—means nothing </w:t>
      </w:r>
      <w:r w:rsidRPr="00E2552B">
        <w:rPr>
          <w:sz w:val="12"/>
        </w:rPr>
        <w:t>¶</w:t>
      </w:r>
      <w:r w:rsidRPr="00E2552B">
        <w:rPr>
          <w:sz w:val="16"/>
        </w:rPr>
        <w:t xml:space="preserve"> qua prediscursive reality. Men, women, and children are but signifiers”.144</w:t>
      </w:r>
      <w:r w:rsidRPr="00E2552B">
        <w:rPr>
          <w:sz w:val="12"/>
        </w:rPr>
        <w:t>¶</w:t>
      </w:r>
      <w:r w:rsidRPr="00E2552B">
        <w:rPr>
          <w:sz w:val="16"/>
        </w:rPr>
        <w:t xml:space="preserve"> Presumably Lacan would claim the same thing of flowers, zebras, </w:t>
      </w:r>
      <w:r w:rsidRPr="00E2552B">
        <w:rPr>
          <w:sz w:val="12"/>
        </w:rPr>
        <w:t>¶</w:t>
      </w:r>
      <w:r w:rsidRPr="00E2552B">
        <w:rPr>
          <w:sz w:val="16"/>
        </w:rPr>
        <w:t xml:space="preserve"> subatomic particles, burritos, stars and all other entities. </w:t>
      </w:r>
      <w:r w:rsidRPr="00571CEB">
        <w:rPr>
          <w:rStyle w:val="StyleUnderline"/>
        </w:rPr>
        <w:t xml:space="preserve">The thesis that objects are an effect of the signifier, the symbolic, or </w:t>
      </w:r>
      <w:r w:rsidRPr="00E2552B">
        <w:rPr>
          <w:rStyle w:val="StyleUnderline"/>
          <w:sz w:val="12"/>
        </w:rPr>
        <w:t>¶</w:t>
      </w:r>
      <w:r w:rsidRPr="00571CEB">
        <w:rPr>
          <w:rStyle w:val="StyleUnderline"/>
        </w:rPr>
        <w:t xml:space="preserve"> language is a variant of what I call the “hegemonic fallacy”. Put crudely, </w:t>
      </w:r>
      <w:r w:rsidRPr="00E2552B">
        <w:rPr>
          <w:rStyle w:val="StyleUnderline"/>
          <w:sz w:val="12"/>
        </w:rPr>
        <w:t>¶</w:t>
      </w:r>
      <w:r w:rsidRPr="00571CEB">
        <w:rPr>
          <w:rStyle w:val="StyleUnderline"/>
        </w:rPr>
        <w:t xml:space="preserve"> in political theory a hegemonic relation is a social, ideological, cultural, or </w:t>
      </w:r>
      <w:r w:rsidRPr="00E2552B">
        <w:rPr>
          <w:rStyle w:val="StyleUnderline"/>
          <w:sz w:val="12"/>
        </w:rPr>
        <w:t>¶</w:t>
      </w:r>
      <w:r w:rsidRPr="00571CEB">
        <w:rPr>
          <w:rStyle w:val="StyleUnderline"/>
        </w:rPr>
        <w:t xml:space="preserve"> economic dominance exerted over all other members of the social field. </w:t>
      </w:r>
      <w:r w:rsidRPr="00E2552B">
        <w:rPr>
          <w:rStyle w:val="StyleUnderline"/>
          <w:sz w:val="12"/>
        </w:rPr>
        <w:t>¶</w:t>
      </w:r>
      <w:r w:rsidRPr="00571CEB">
        <w:rPr>
          <w:rStyle w:val="StyleUnderline"/>
        </w:rPr>
        <w:t xml:space="preserve"> For example, Christianity and, in particular, evangelical Christianity, has </w:t>
      </w:r>
      <w:r w:rsidRPr="00E2552B">
        <w:rPr>
          <w:rStyle w:val="StyleUnderline"/>
          <w:sz w:val="12"/>
        </w:rPr>
        <w:t>¶</w:t>
      </w:r>
      <w:r w:rsidRPr="00571CEB">
        <w:rPr>
          <w:rStyle w:val="StyleUnderline"/>
        </w:rPr>
        <w:t xml:space="preserve"> a hegemonic influence on United States politics in comparison to other </w:t>
      </w:r>
      <w:r w:rsidRPr="00E2552B">
        <w:rPr>
          <w:rStyle w:val="StyleUnderline"/>
          <w:sz w:val="12"/>
        </w:rPr>
        <w:t>¶</w:t>
      </w:r>
      <w:r w:rsidRPr="00571CEB">
        <w:rPr>
          <w:rStyle w:val="StyleUnderline"/>
        </w:rPr>
        <w:t xml:space="preserve"> religious beliefs or the absence of religious belief altogether. Onticology </w:t>
      </w:r>
      <w:r w:rsidRPr="00E2552B">
        <w:rPr>
          <w:rStyle w:val="StyleUnderline"/>
          <w:sz w:val="12"/>
        </w:rPr>
        <w:t>¶</w:t>
      </w:r>
      <w:r w:rsidRPr="00571CEB">
        <w:rPr>
          <w:rStyle w:val="StyleUnderline"/>
        </w:rPr>
        <w:t xml:space="preserve"> shifts the concept of hegemony from the domain of political theory to the </w:t>
      </w:r>
      <w:r w:rsidRPr="00E2552B">
        <w:rPr>
          <w:rStyle w:val="StyleUnderline"/>
          <w:sz w:val="12"/>
        </w:rPr>
        <w:t>¶</w:t>
      </w:r>
      <w:r w:rsidRPr="00571CEB">
        <w:rPr>
          <w:rStyle w:val="StyleUnderline"/>
        </w:rPr>
        <w:t xml:space="preserve"> domain of ontology and might be fruitfully compared to the concept of </w:t>
      </w:r>
      <w:r w:rsidRPr="00E2552B">
        <w:rPr>
          <w:rStyle w:val="StyleUnderline"/>
          <w:sz w:val="12"/>
        </w:rPr>
        <w:t>¶</w:t>
      </w:r>
      <w:r w:rsidRPr="00571CEB">
        <w:rPr>
          <w:rStyle w:val="StyleUnderline"/>
        </w:rPr>
        <w:t xml:space="preserve"> ontotheology. Within the framework of onticology, the hegemonic fallacy </w:t>
      </w:r>
      <w:r w:rsidRPr="00E2552B">
        <w:rPr>
          <w:rStyle w:val="StyleUnderline"/>
          <w:sz w:val="12"/>
        </w:rPr>
        <w:t>¶</w:t>
      </w:r>
      <w:r w:rsidRPr="00571CEB">
        <w:rPr>
          <w:rStyle w:val="StyleUnderline"/>
        </w:rPr>
        <w:t xml:space="preserve"> occurs whenever one type of entity is treated as the ground or explanans of </w:t>
      </w:r>
      <w:r w:rsidRPr="00E2552B">
        <w:rPr>
          <w:rStyle w:val="StyleUnderline"/>
          <w:sz w:val="12"/>
        </w:rPr>
        <w:t>¶</w:t>
      </w:r>
      <w:r w:rsidRPr="00571CEB">
        <w:rPr>
          <w:rStyle w:val="StyleUnderline"/>
        </w:rPr>
        <w:t xml:space="preserve"> all other entities.</w:t>
      </w:r>
      <w:r w:rsidRPr="00E2552B">
        <w:rPr>
          <w:rStyle w:val="StyleUnderline"/>
          <w:sz w:val="12"/>
        </w:rPr>
        <w:t>¶</w:t>
      </w:r>
      <w:r w:rsidRPr="00571CEB">
        <w:rPr>
          <w:rStyle w:val="StyleUnderline"/>
        </w:rPr>
        <w:t xml:space="preserve"> In treating language or the signifier as the ground of being or the </w:t>
      </w:r>
      <w:r w:rsidRPr="00E2552B">
        <w:rPr>
          <w:rStyle w:val="StyleUnderline"/>
          <w:sz w:val="12"/>
        </w:rPr>
        <w:t>¶</w:t>
      </w:r>
      <w:r w:rsidRPr="00571CEB">
        <w:rPr>
          <w:rStyle w:val="StyleUnderline"/>
        </w:rPr>
        <w:t xml:space="preserve"> universe as an effect of the signifier</w:t>
      </w:r>
      <w:r w:rsidRPr="00E2552B">
        <w:rPr>
          <w:sz w:val="16"/>
        </w:rPr>
        <w:t xml:space="preserve">, this is precisely what takes place </w:t>
      </w:r>
      <w:r w:rsidRPr="00E2552B">
        <w:rPr>
          <w:sz w:val="12"/>
        </w:rPr>
        <w:t>¶</w:t>
      </w:r>
      <w:r w:rsidRPr="00E2552B">
        <w:rPr>
          <w:sz w:val="16"/>
        </w:rPr>
        <w:t xml:space="preserve"> in Žižek and Lacan. </w:t>
      </w:r>
      <w:r w:rsidRPr="00571CEB">
        <w:rPr>
          <w:rStyle w:val="StyleUnderline"/>
        </w:rPr>
        <w:t xml:space="preserve">Beings are hegemonized under the signifier or </w:t>
      </w:r>
      <w:r w:rsidRPr="00E2552B">
        <w:rPr>
          <w:rStyle w:val="StyleUnderline"/>
          <w:sz w:val="12"/>
        </w:rPr>
        <w:t>¶</w:t>
      </w:r>
      <w:r w:rsidRPr="00571CEB">
        <w:rPr>
          <w:rStyle w:val="StyleUnderline"/>
        </w:rPr>
        <w:t xml:space="preserve"> </w:t>
      </w:r>
      <w:r w:rsidRPr="00571CEB">
        <w:rPr>
          <w:rStyle w:val="StyleUnderline"/>
        </w:rPr>
        <w:lastRenderedPageBreak/>
        <w:t>language, just as they are hegemonized under mind in Kant</w:t>
      </w:r>
      <w:r w:rsidRPr="00E2552B">
        <w:rPr>
          <w:sz w:val="16"/>
        </w:rPr>
        <w:t xml:space="preserve">. Lurking in </w:t>
      </w:r>
      <w:r w:rsidRPr="00E2552B">
        <w:rPr>
          <w:sz w:val="12"/>
        </w:rPr>
        <w:t>¶</w:t>
      </w:r>
      <w:r w:rsidRPr="00E2552B">
        <w:rPr>
          <w:sz w:val="16"/>
        </w:rPr>
        <w:t xml:space="preserve"> the background of Žižek's argument is, I suspect, a variant of the epistemic </w:t>
      </w:r>
      <w:r w:rsidRPr="00E2552B">
        <w:rPr>
          <w:sz w:val="12"/>
        </w:rPr>
        <w:t>¶</w:t>
      </w:r>
      <w:r w:rsidRPr="00E2552B">
        <w:rPr>
          <w:sz w:val="16"/>
        </w:rPr>
        <w:t xml:space="preserve"> fallacy and actualism as discussed in the first chapter. Just as Locke rejected </w:t>
      </w:r>
      <w:r w:rsidRPr="00E2552B">
        <w:rPr>
          <w:sz w:val="12"/>
        </w:rPr>
        <w:t>¶</w:t>
      </w:r>
      <w:r w:rsidRPr="00E2552B">
        <w:rPr>
          <w:sz w:val="16"/>
        </w:rPr>
        <w:t xml:space="preserve"> the coherence of the concept of substance on the grounds that we are not </w:t>
      </w:r>
      <w:r w:rsidRPr="00E2552B">
        <w:rPr>
          <w:sz w:val="12"/>
        </w:rPr>
        <w:t>¶</w:t>
      </w:r>
      <w:r w:rsidRPr="00E2552B">
        <w:rPr>
          <w:sz w:val="16"/>
        </w:rPr>
        <w:t xml:space="preserve"> given any access to substance in consciousness, </w:t>
      </w:r>
      <w:r w:rsidRPr="00571CEB">
        <w:rPr>
          <w:rStyle w:val="StyleUnderline"/>
        </w:rPr>
        <w:t xml:space="preserve">the grounds for rejecting </w:t>
      </w:r>
      <w:r w:rsidRPr="00E2552B">
        <w:rPr>
          <w:rStyle w:val="StyleUnderline"/>
          <w:sz w:val="12"/>
        </w:rPr>
        <w:t>¶</w:t>
      </w:r>
      <w:r w:rsidRPr="00571CEB">
        <w:rPr>
          <w:rStyle w:val="StyleUnderline"/>
        </w:rPr>
        <w:t xml:space="preserve"> anything like prediscursive reality would lie in the fact that we can only</w:t>
      </w:r>
      <w:r w:rsidRPr="00E2552B">
        <w:rPr>
          <w:rStyle w:val="StyleUnderline"/>
          <w:sz w:val="12"/>
        </w:rPr>
        <w:t>¶</w:t>
      </w:r>
      <w:r w:rsidRPr="00571CEB">
        <w:rPr>
          <w:rStyle w:val="StyleUnderline"/>
        </w:rPr>
        <w:t xml:space="preserve"> speak about prediscursive reality through signifiers or language and that, </w:t>
      </w:r>
      <w:r w:rsidRPr="00E2552B">
        <w:rPr>
          <w:rStyle w:val="StyleUnderline"/>
          <w:sz w:val="12"/>
        </w:rPr>
        <w:t>¶</w:t>
      </w:r>
      <w:r w:rsidRPr="00571CEB">
        <w:rPr>
          <w:rStyle w:val="StyleUnderline"/>
        </w:rPr>
        <w:t xml:space="preserve"> no matter how hard we strive to escape language, we only produce more </w:t>
      </w:r>
      <w:r w:rsidRPr="00E2552B">
        <w:rPr>
          <w:rStyle w:val="StyleUnderline"/>
          <w:sz w:val="12"/>
        </w:rPr>
        <w:t>¶</w:t>
      </w:r>
      <w:r w:rsidRPr="00571CEB">
        <w:rPr>
          <w:rStyle w:val="StyleUnderline"/>
        </w:rPr>
        <w:t xml:space="preserve"> signifiers. Here language is the actuality that is given and we are invited to </w:t>
      </w:r>
      <w:r w:rsidRPr="00E2552B">
        <w:rPr>
          <w:rStyle w:val="StyleUnderline"/>
          <w:sz w:val="12"/>
        </w:rPr>
        <w:t>¶</w:t>
      </w:r>
      <w:r w:rsidRPr="00571CEB">
        <w:rPr>
          <w:rStyle w:val="StyleUnderline"/>
        </w:rPr>
        <w:t xml:space="preserve"> think of all being in terms of the epistemological or how beings are given to </w:t>
      </w:r>
      <w:r w:rsidRPr="00E2552B">
        <w:rPr>
          <w:rStyle w:val="StyleUnderline"/>
          <w:sz w:val="12"/>
        </w:rPr>
        <w:t>¶</w:t>
      </w:r>
      <w:r w:rsidRPr="00571CEB">
        <w:rPr>
          <w:rStyle w:val="StyleUnderline"/>
        </w:rPr>
        <w:t xml:space="preserve"> us through language.</w:t>
      </w:r>
      <w:r w:rsidRPr="00E2552B">
        <w:rPr>
          <w:sz w:val="12"/>
        </w:rPr>
        <w:t>¶</w:t>
      </w:r>
      <w:r w:rsidRPr="00E2552B">
        <w:rPr>
          <w:sz w:val="16"/>
        </w:rPr>
        <w:t xml:space="preserve"> However, as we saw in the first chapter</w:t>
      </w:r>
      <w:r w:rsidRPr="00571CEB">
        <w:rPr>
          <w:rStyle w:val="StyleUnderline"/>
        </w:rPr>
        <w:t xml:space="preserve">, this argument only follows if it </w:t>
      </w:r>
      <w:r w:rsidRPr="00E2552B">
        <w:rPr>
          <w:rStyle w:val="StyleUnderline"/>
          <w:sz w:val="12"/>
        </w:rPr>
        <w:t>¶</w:t>
      </w:r>
      <w:r w:rsidRPr="00571CEB">
        <w:rPr>
          <w:rStyle w:val="StyleUnderline"/>
        </w:rPr>
        <w:t xml:space="preserve"> is possible to transform properly ontological questions into epistemological </w:t>
      </w:r>
      <w:r w:rsidRPr="00E2552B">
        <w:rPr>
          <w:rStyle w:val="StyleUnderline"/>
          <w:sz w:val="12"/>
        </w:rPr>
        <w:t>¶</w:t>
      </w:r>
      <w:r w:rsidRPr="00571CEB">
        <w:rPr>
          <w:rStyle w:val="StyleUnderline"/>
        </w:rPr>
        <w:t xml:space="preserve"> questions. The reasoning through which we arrive at the existence of objects </w:t>
      </w:r>
      <w:r w:rsidRPr="00E2552B">
        <w:rPr>
          <w:rStyle w:val="StyleUnderline"/>
          <w:sz w:val="12"/>
        </w:rPr>
        <w:t>¶</w:t>
      </w:r>
      <w:r w:rsidRPr="00571CEB">
        <w:rPr>
          <w:rStyle w:val="StyleUnderline"/>
        </w:rPr>
        <w:t xml:space="preserve"> is found not in our access to objects through language or consciousness, </w:t>
      </w:r>
      <w:r w:rsidRPr="00E2552B">
        <w:rPr>
          <w:rStyle w:val="StyleUnderline"/>
          <w:sz w:val="12"/>
        </w:rPr>
        <w:t>¶</w:t>
      </w:r>
      <w:r w:rsidRPr="00571CEB">
        <w:rPr>
          <w:rStyle w:val="StyleUnderline"/>
        </w:rPr>
        <w:t xml:space="preserve"> but rather through a reflection on what the world must be like for our </w:t>
      </w:r>
      <w:r w:rsidRPr="00E2552B">
        <w:rPr>
          <w:rStyle w:val="StyleUnderline"/>
          <w:sz w:val="12"/>
        </w:rPr>
        <w:t>¶</w:t>
      </w:r>
      <w:r w:rsidRPr="00571CEB">
        <w:rPr>
          <w:rStyle w:val="StyleUnderline"/>
        </w:rPr>
        <w:t xml:space="preserve"> practices to be intelligible.</w:t>
      </w:r>
      <w:r w:rsidRPr="00E2552B">
        <w:rPr>
          <w:sz w:val="16"/>
        </w:rPr>
        <w:t xml:space="preserve"> </w:t>
      </w:r>
      <w:r w:rsidRPr="00571CEB">
        <w:rPr>
          <w:rStyle w:val="StyleUnderline"/>
        </w:rPr>
        <w:t xml:space="preserve">And indeed, it is difficult to see how language </w:t>
      </w:r>
      <w:r w:rsidRPr="00E2552B">
        <w:rPr>
          <w:rStyle w:val="StyleUnderline"/>
          <w:sz w:val="12"/>
        </w:rPr>
        <w:t>¶</w:t>
      </w:r>
      <w:r w:rsidRPr="00571CEB">
        <w:rPr>
          <w:rStyle w:val="StyleUnderline"/>
        </w:rPr>
        <w:t xml:space="preserve"> could ever have the power to divide or parcel in the way suggested by the </w:t>
      </w:r>
      <w:r w:rsidRPr="00E2552B">
        <w:rPr>
          <w:rStyle w:val="StyleUnderline"/>
          <w:sz w:val="12"/>
        </w:rPr>
        <w:t>¶</w:t>
      </w:r>
      <w:r w:rsidRPr="00571CEB">
        <w:rPr>
          <w:rStyle w:val="StyleUnderline"/>
        </w:rPr>
        <w:t xml:space="preserve"> linguistic idealists were it not for the fact that the world is itself structured </w:t>
      </w:r>
      <w:r w:rsidRPr="00E2552B">
        <w:rPr>
          <w:rStyle w:val="StyleUnderline"/>
          <w:sz w:val="12"/>
        </w:rPr>
        <w:t>¶</w:t>
      </w:r>
      <w:r w:rsidRPr="00571CEB">
        <w:rPr>
          <w:rStyle w:val="StyleUnderline"/>
        </w:rPr>
        <w:t xml:space="preserve"> and differentiated.</w:t>
      </w:r>
      <w:r w:rsidRPr="00E2552B">
        <w:rPr>
          <w:sz w:val="16"/>
        </w:rPr>
        <w:t xml:space="preserve"> </w:t>
      </w:r>
      <w:r w:rsidRPr="00571CEB">
        <w:rPr>
          <w:rStyle w:val="StyleUnderline"/>
        </w:rPr>
        <w:t xml:space="preserve">Absent a world that is structured and differentiated, the </w:t>
      </w:r>
      <w:r w:rsidRPr="00E2552B">
        <w:rPr>
          <w:rStyle w:val="StyleUnderline"/>
          <w:sz w:val="12"/>
        </w:rPr>
        <w:t>¶</w:t>
      </w:r>
      <w:r w:rsidRPr="00571CEB">
        <w:rPr>
          <w:rStyle w:val="StyleUnderline"/>
        </w:rPr>
        <w:t xml:space="preserve"> surface of the world, as a sort of formless flux, would be too slippery, too </w:t>
      </w:r>
      <w:r w:rsidRPr="00E2552B">
        <w:rPr>
          <w:rStyle w:val="StyleUnderline"/>
          <w:sz w:val="12"/>
        </w:rPr>
        <w:t>¶</w:t>
      </w:r>
      <w:r w:rsidRPr="00571CEB">
        <w:rPr>
          <w:rStyle w:val="StyleUnderline"/>
        </w:rPr>
        <w:t xml:space="preserve"> smooth, for the signifier to structure at all.</w:t>
      </w:r>
    </w:p>
    <w:p w:rsidR="007465A7" w:rsidRPr="007C4942" w:rsidRDefault="007465A7" w:rsidP="007465A7"/>
    <w:p w:rsidR="00F9697D" w:rsidRDefault="00F9697D" w:rsidP="00F9697D">
      <w:pPr>
        <w:pStyle w:val="Heading2"/>
      </w:pPr>
      <w:r>
        <w:lastRenderedPageBreak/>
        <w:t>Alt</w:t>
      </w:r>
    </w:p>
    <w:p w:rsidR="00F9697D" w:rsidRDefault="00F9697D" w:rsidP="00F9697D">
      <w:pPr>
        <w:pStyle w:val="Heading3"/>
      </w:pPr>
      <w:r>
        <w:lastRenderedPageBreak/>
        <w:t>Alt Solves</w:t>
      </w:r>
    </w:p>
    <w:p w:rsidR="00F9697D" w:rsidRPr="007465A7" w:rsidRDefault="00F9697D" w:rsidP="00BF3A71">
      <w:pPr>
        <w:pStyle w:val="Heading4"/>
        <w:rPr>
          <w:rStyle w:val="Style13ptBold"/>
          <w:b/>
        </w:rPr>
      </w:pPr>
      <w:r w:rsidRPr="007465A7">
        <w:rPr>
          <w:rStyle w:val="Style13ptBold"/>
          <w:b/>
        </w:rPr>
        <w:t xml:space="preserve">Onticology solves for the humans first viewpoint. </w:t>
      </w:r>
    </w:p>
    <w:p w:rsidR="00F9697D" w:rsidRDefault="00F9697D" w:rsidP="00F9697D">
      <w:pPr>
        <w:pStyle w:val="BodyText2"/>
      </w:pPr>
      <w:r w:rsidRPr="00781BEA">
        <w:rPr>
          <w:rStyle w:val="Style13ptBold"/>
        </w:rPr>
        <w:t>Bryant 11</w:t>
      </w:r>
      <w:r w:rsidRPr="009B36CC">
        <w:t xml:space="preserve"> – Levi, Professor of Philosophy at Collin College</w:t>
      </w:r>
      <w:r w:rsidRPr="00781BEA">
        <w:rPr>
          <w:b/>
          <w:sz w:val="12"/>
        </w:rPr>
        <w:t xml:space="preserve">¶ </w:t>
      </w:r>
      <w:r w:rsidRPr="009B36CC">
        <w:t>[Democracy of Objects http://quod.lib.umich.edu/o/ohp/9750134.0001.001/1:5/--democracy-of-objects?rgn=div1;view=fulltext]</w:t>
      </w:r>
    </w:p>
    <w:p w:rsidR="00F9697D" w:rsidRPr="0014072F" w:rsidRDefault="00F9697D" w:rsidP="00F9697D">
      <w:pPr>
        <w:rPr>
          <w:rStyle w:val="StyleUnderline"/>
        </w:rPr>
      </w:pPr>
      <w:r w:rsidRPr="0014072F">
        <w:rPr>
          <w:sz w:val="16"/>
        </w:rPr>
        <w:t>The foregoing chapters and sections lead to the conclusion that being is</w:t>
      </w:r>
      <w:r w:rsidRPr="0014072F">
        <w:rPr>
          <w:sz w:val="12"/>
        </w:rPr>
        <w:t>¶</w:t>
      </w:r>
      <w:r w:rsidRPr="0014072F">
        <w:rPr>
          <w:sz w:val="16"/>
        </w:rPr>
        <w:t xml:space="preserve"> flat. The flatness of being is embodied in two fundamental claims. First</w:t>
      </w:r>
      <w:proofErr w:type="gramStart"/>
      <w:r w:rsidRPr="0014072F">
        <w:rPr>
          <w:sz w:val="16"/>
        </w:rPr>
        <w:t>,</w:t>
      </w:r>
      <w:r w:rsidRPr="0014072F">
        <w:rPr>
          <w:sz w:val="12"/>
        </w:rPr>
        <w:t>¶</w:t>
      </w:r>
      <w:proofErr w:type="gramEnd"/>
      <w:r w:rsidRPr="0014072F">
        <w:rPr>
          <w:sz w:val="16"/>
        </w:rPr>
        <w:t xml:space="preserve"> in light of our exploration of the interior of objects in chapter four, it</w:t>
      </w:r>
      <w:r w:rsidRPr="0014072F">
        <w:rPr>
          <w:sz w:val="12"/>
        </w:rPr>
        <w:t>¶</w:t>
      </w:r>
      <w:r w:rsidRPr="0014072F">
        <w:rPr>
          <w:sz w:val="16"/>
        </w:rPr>
        <w:t xml:space="preserve"> becomes clear that ontologically the bland human-world gap or relationship</w:t>
      </w:r>
      <w:r w:rsidRPr="0014072F">
        <w:rPr>
          <w:sz w:val="12"/>
        </w:rPr>
        <w:t>¶</w:t>
      </w:r>
      <w:r w:rsidRPr="0014072F">
        <w:rPr>
          <w:sz w:val="16"/>
        </w:rPr>
        <w:t xml:space="preserve"> possesses no metaphysical priority. As Harman puts it, “</w:t>
      </w:r>
      <w:r w:rsidRPr="0014072F">
        <w:rPr>
          <w:rStyle w:val="StyleUnderline"/>
        </w:rPr>
        <w:t>object-oriented</w:t>
      </w:r>
      <w:r w:rsidRPr="0014072F">
        <w:rPr>
          <w:rStyle w:val="StyleUnderline"/>
          <w:sz w:val="12"/>
        </w:rPr>
        <w:t>¶</w:t>
      </w:r>
      <w:r w:rsidRPr="0014072F">
        <w:rPr>
          <w:rStyle w:val="StyleUnderline"/>
        </w:rPr>
        <w:t xml:space="preserve"> philosophy holds that the relation of humans to pollen, oxygen, eagles, or</w:t>
      </w:r>
      <w:r w:rsidRPr="0014072F">
        <w:rPr>
          <w:rStyle w:val="StyleUnderline"/>
          <w:sz w:val="12"/>
        </w:rPr>
        <w:t>¶</w:t>
      </w:r>
      <w:r w:rsidRPr="0014072F">
        <w:rPr>
          <w:rStyle w:val="StyleUnderline"/>
        </w:rPr>
        <w:t xml:space="preserve"> windmills is no different in kind from the interaction of these objects with</w:t>
      </w:r>
      <w:r w:rsidRPr="0014072F">
        <w:rPr>
          <w:rStyle w:val="StyleUnderline"/>
          <w:sz w:val="12"/>
        </w:rPr>
        <w:t>¶</w:t>
      </w:r>
      <w:r w:rsidRPr="0014072F">
        <w:rPr>
          <w:rStyle w:val="StyleUnderline"/>
        </w:rPr>
        <w:t xml:space="preserve"> each other</w:t>
      </w:r>
      <w:r w:rsidRPr="0014072F">
        <w:rPr>
          <w:sz w:val="16"/>
        </w:rPr>
        <w:t xml:space="preserve">”.290 Second, </w:t>
      </w:r>
      <w:r w:rsidRPr="0014072F">
        <w:rPr>
          <w:rStyle w:val="StyleUnderline"/>
        </w:rPr>
        <w:t>onticology and object-oriented philosophy establish</w:t>
      </w:r>
      <w:r w:rsidRPr="0014072F">
        <w:rPr>
          <w:rStyle w:val="StyleUnderline"/>
          <w:sz w:val="12"/>
        </w:rPr>
        <w:t>¶</w:t>
      </w:r>
      <w:r w:rsidRPr="0014072F">
        <w:rPr>
          <w:rStyle w:val="StyleUnderline"/>
        </w:rPr>
        <w:t xml:space="preserve"> what might be called a heteroverse or pluriverse, where entities at all levels</w:t>
      </w:r>
      <w:r w:rsidRPr="0014072F">
        <w:rPr>
          <w:rStyle w:val="StyleUnderline"/>
          <w:sz w:val="12"/>
        </w:rPr>
        <w:t>¶</w:t>
      </w:r>
      <w:r w:rsidRPr="0014072F">
        <w:rPr>
          <w:rStyle w:val="StyleUnderline"/>
        </w:rPr>
        <w:t xml:space="preserve"> of scale, whether natural or cultural, physical or artificial, material or</w:t>
      </w:r>
      <w:r w:rsidRPr="0014072F">
        <w:rPr>
          <w:rStyle w:val="StyleUnderline"/>
          <w:sz w:val="12"/>
        </w:rPr>
        <w:t>¶</w:t>
      </w:r>
      <w:r w:rsidRPr="0014072F">
        <w:rPr>
          <w:rStyle w:val="StyleUnderline"/>
        </w:rPr>
        <w:t xml:space="preserve"> semiotic are on equal ontological footing</w:t>
      </w:r>
      <w:r w:rsidRPr="0014072F">
        <w:rPr>
          <w:sz w:val="16"/>
        </w:rPr>
        <w:t>. As Ian Bogost puts it, “all beings</w:t>
      </w:r>
      <w:r w:rsidRPr="0014072F">
        <w:rPr>
          <w:sz w:val="12"/>
        </w:rPr>
        <w:t>¶</w:t>
      </w:r>
      <w:r w:rsidRPr="0014072F">
        <w:rPr>
          <w:sz w:val="16"/>
        </w:rPr>
        <w:t xml:space="preserve"> equally exist, yet they do not exist equally”.291 </w:t>
      </w:r>
      <w:r w:rsidRPr="0014072F">
        <w:rPr>
          <w:rStyle w:val="StyleUnderline"/>
        </w:rPr>
        <w:t>Onticology and object-oriented</w:t>
      </w:r>
      <w:r w:rsidRPr="0014072F">
        <w:rPr>
          <w:rStyle w:val="StyleUnderline"/>
          <w:sz w:val="12"/>
        </w:rPr>
        <w:t>¶</w:t>
      </w:r>
      <w:r w:rsidRPr="0014072F">
        <w:rPr>
          <w:rStyle w:val="StyleUnderline"/>
        </w:rPr>
        <w:t xml:space="preserve"> philosophy therefore democratizes being, asserting not one primary gap</w:t>
      </w:r>
      <w:r w:rsidRPr="0014072F">
        <w:rPr>
          <w:rStyle w:val="StyleUnderline"/>
          <w:sz w:val="12"/>
        </w:rPr>
        <w:t>¶</w:t>
      </w:r>
      <w:r w:rsidRPr="0014072F">
        <w:rPr>
          <w:rStyle w:val="StyleUnderline"/>
        </w:rPr>
        <w:t xml:space="preserve"> between subjects and objects, humans and world, mind and reality, but rather an infinity of gaps or vacuums between objects regardless of whether</w:t>
      </w:r>
      <w:r w:rsidRPr="0014072F">
        <w:rPr>
          <w:rStyle w:val="StyleUnderline"/>
          <w:sz w:val="12"/>
        </w:rPr>
        <w:t>¶</w:t>
      </w:r>
      <w:r w:rsidRPr="0014072F">
        <w:rPr>
          <w:rStyle w:val="StyleUnderline"/>
        </w:rPr>
        <w:t xml:space="preserve"> humans are involved</w:t>
      </w:r>
      <w:r w:rsidRPr="0014072F">
        <w:rPr>
          <w:sz w:val="16"/>
        </w:rPr>
        <w:t xml:space="preserve">. Likewise, </w:t>
      </w:r>
      <w:r w:rsidRPr="0014072F">
        <w:rPr>
          <w:rStyle w:val="StyleUnderline"/>
        </w:rPr>
        <w:t>onticology and object-oriented philosophy</w:t>
      </w:r>
      <w:r w:rsidRPr="0014072F">
        <w:rPr>
          <w:rStyle w:val="StyleUnderline"/>
          <w:sz w:val="12"/>
        </w:rPr>
        <w:t>¶</w:t>
      </w:r>
      <w:r w:rsidRPr="0014072F">
        <w:rPr>
          <w:rStyle w:val="StyleUnderline"/>
        </w:rPr>
        <w:t xml:space="preserve"> democratize being by defending a plurality of types of objects, ranging from</w:t>
      </w:r>
      <w:r w:rsidRPr="0014072F">
        <w:rPr>
          <w:rStyle w:val="StyleUnderline"/>
          <w:sz w:val="12"/>
        </w:rPr>
        <w:t>¶</w:t>
      </w:r>
      <w:r w:rsidRPr="0014072F">
        <w:rPr>
          <w:rStyle w:val="StyleUnderline"/>
        </w:rPr>
        <w:t xml:space="preserve"> the semiotic to the natural. Rather than treating one type of object such as</w:t>
      </w:r>
      <w:r w:rsidRPr="0014072F">
        <w:rPr>
          <w:rStyle w:val="StyleUnderline"/>
          <w:sz w:val="12"/>
        </w:rPr>
        <w:t>¶</w:t>
      </w:r>
      <w:r w:rsidRPr="0014072F">
        <w:rPr>
          <w:rStyle w:val="StyleUnderline"/>
        </w:rPr>
        <w:t xml:space="preserve"> quantum particles as the really real upon which all else is grounded and</w:t>
      </w:r>
      <w:r w:rsidRPr="0014072F">
        <w:rPr>
          <w:rStyle w:val="StyleUnderline"/>
          <w:sz w:val="12"/>
        </w:rPr>
        <w:t>¶</w:t>
      </w:r>
      <w:r w:rsidRPr="0014072F">
        <w:rPr>
          <w:rStyle w:val="StyleUnderline"/>
        </w:rPr>
        <w:t xml:space="preserve"> to which all else ultimately reduces, flat ontology advocates a pluralism of</w:t>
      </w:r>
      <w:r w:rsidRPr="0014072F">
        <w:rPr>
          <w:rStyle w:val="StyleUnderline"/>
          <w:sz w:val="12"/>
        </w:rPr>
        <w:t>¶</w:t>
      </w:r>
      <w:r w:rsidRPr="0014072F">
        <w:rPr>
          <w:rStyle w:val="StyleUnderline"/>
        </w:rPr>
        <w:t xml:space="preserve"> types of objects at all levels of scale that are irreducible to one another.</w:t>
      </w:r>
      <w:r w:rsidRPr="0014072F">
        <w:rPr>
          <w:sz w:val="16"/>
        </w:rPr>
        <w:t xml:space="preserve"> In</w:t>
      </w:r>
      <w:r w:rsidRPr="0014072F">
        <w:rPr>
          <w:sz w:val="12"/>
        </w:rPr>
        <w:t>¶</w:t>
      </w:r>
      <w:r w:rsidRPr="0014072F">
        <w:rPr>
          <w:sz w:val="16"/>
        </w:rPr>
        <w:t xml:space="preserve"> other words, objects of different types and at different levels of scale are</w:t>
      </w:r>
      <w:r w:rsidRPr="0014072F">
        <w:rPr>
          <w:sz w:val="12"/>
        </w:rPr>
        <w:t>¶</w:t>
      </w:r>
      <w:r w:rsidRPr="0014072F">
        <w:rPr>
          <w:sz w:val="16"/>
        </w:rPr>
        <w:t xml:space="preserve"> what Aristotle referred to as genuine primary substances.</w:t>
      </w:r>
      <w:r w:rsidRPr="0014072F">
        <w:rPr>
          <w:sz w:val="12"/>
        </w:rPr>
        <w:t>¶</w:t>
      </w:r>
      <w:r w:rsidRPr="0014072F">
        <w:rPr>
          <w:sz w:val="16"/>
        </w:rPr>
        <w:t xml:space="preserve"> As Harman has compellingly argued, </w:t>
      </w:r>
      <w:r w:rsidRPr="0014072F">
        <w:rPr>
          <w:rStyle w:val="StyleUnderline"/>
        </w:rPr>
        <w:t>philosophy, for the last two</w:t>
      </w:r>
      <w:r w:rsidRPr="0014072F">
        <w:rPr>
          <w:rStyle w:val="StyleUnderline"/>
          <w:sz w:val="12"/>
        </w:rPr>
        <w:t>¶</w:t>
      </w:r>
      <w:r w:rsidRPr="0014072F">
        <w:rPr>
          <w:rStyle w:val="StyleUnderline"/>
        </w:rPr>
        <w:t xml:space="preserve"> hundred or so years, has been obsessed with a single gap between the</w:t>
      </w:r>
      <w:r w:rsidRPr="0014072F">
        <w:rPr>
          <w:rStyle w:val="StyleUnderline"/>
          <w:sz w:val="12"/>
        </w:rPr>
        <w:t>¶</w:t>
      </w:r>
      <w:r w:rsidRPr="0014072F">
        <w:rPr>
          <w:rStyle w:val="StyleUnderline"/>
        </w:rPr>
        <w:t xml:space="preserve"> human and the world, treating this gap as metaphysically privileged or</w:t>
      </w:r>
      <w:r w:rsidRPr="0014072F">
        <w:rPr>
          <w:rStyle w:val="StyleUnderline"/>
          <w:sz w:val="12"/>
        </w:rPr>
        <w:t>¶</w:t>
      </w:r>
      <w:r w:rsidRPr="0014072F">
        <w:rPr>
          <w:rStyle w:val="StyleUnderline"/>
        </w:rPr>
        <w:t xml:space="preserve"> special, unlike all other relations with objects</w:t>
      </w:r>
      <w:r w:rsidRPr="0014072F">
        <w:rPr>
          <w:sz w:val="16"/>
        </w:rPr>
        <w:t xml:space="preserve">. </w:t>
      </w:r>
      <w:r w:rsidRPr="0014072F">
        <w:rPr>
          <w:rStyle w:val="StyleUnderline"/>
        </w:rPr>
        <w:t>Within the framework of</w:t>
      </w:r>
      <w:r w:rsidRPr="0014072F">
        <w:rPr>
          <w:rStyle w:val="StyleUnderline"/>
          <w:sz w:val="12"/>
        </w:rPr>
        <w:t>¶</w:t>
      </w:r>
      <w:r w:rsidRPr="0014072F">
        <w:rPr>
          <w:rStyle w:val="StyleUnderline"/>
        </w:rPr>
        <w:t xml:space="preserve"> onticology and object-oriented philosophy, however, the human-object gap</w:t>
      </w:r>
      <w:r w:rsidRPr="0014072F">
        <w:rPr>
          <w:rStyle w:val="StyleUnderline"/>
          <w:sz w:val="12"/>
        </w:rPr>
        <w:t>¶</w:t>
      </w:r>
      <w:r w:rsidRPr="0014072F">
        <w:rPr>
          <w:rStyle w:val="StyleUnderline"/>
        </w:rPr>
        <w:t xml:space="preserve"> possesses no privileged status, but is one among many gaps populating a</w:t>
      </w:r>
      <w:r w:rsidRPr="0014072F">
        <w:rPr>
          <w:rStyle w:val="StyleUnderline"/>
          <w:sz w:val="12"/>
        </w:rPr>
        <w:t>¶</w:t>
      </w:r>
      <w:r w:rsidRPr="0014072F">
        <w:rPr>
          <w:rStyle w:val="StyleUnderline"/>
        </w:rPr>
        <w:t xml:space="preserve"> heteroverse. </w:t>
      </w:r>
      <w:r w:rsidRPr="0014072F">
        <w:rPr>
          <w:sz w:val="16"/>
        </w:rPr>
        <w:t>As Harman remarks</w:t>
      </w:r>
      <w:proofErr w:type="gramStart"/>
      <w:r w:rsidRPr="0014072F">
        <w:rPr>
          <w:sz w:val="16"/>
        </w:rPr>
        <w:t>,</w:t>
      </w:r>
      <w:r w:rsidRPr="0014072F">
        <w:rPr>
          <w:sz w:val="12"/>
        </w:rPr>
        <w:t>¶</w:t>
      </w:r>
      <w:proofErr w:type="gramEnd"/>
      <w:r w:rsidRPr="0014072F">
        <w:rPr>
          <w:sz w:val="16"/>
        </w:rPr>
        <w:t xml:space="preserve"> [w]hen the things withdraw from presence into their dark</w:t>
      </w:r>
      <w:r w:rsidRPr="0014072F">
        <w:rPr>
          <w:sz w:val="12"/>
        </w:rPr>
        <w:t>¶</w:t>
      </w:r>
      <w:r w:rsidRPr="0014072F">
        <w:rPr>
          <w:sz w:val="16"/>
        </w:rPr>
        <w:t xml:space="preserve"> subterranean reality, they distance themselves not only from</w:t>
      </w:r>
      <w:r w:rsidRPr="0014072F">
        <w:rPr>
          <w:sz w:val="12"/>
        </w:rPr>
        <w:t>¶</w:t>
      </w:r>
      <w:r w:rsidRPr="0014072F">
        <w:rPr>
          <w:sz w:val="16"/>
        </w:rPr>
        <w:t xml:space="preserve"> human beings, but from each other as well. If the human</w:t>
      </w:r>
      <w:r w:rsidRPr="0014072F">
        <w:rPr>
          <w:sz w:val="12"/>
        </w:rPr>
        <w:t>¶</w:t>
      </w:r>
      <w:r w:rsidRPr="0014072F">
        <w:rPr>
          <w:sz w:val="16"/>
        </w:rPr>
        <w:t xml:space="preserve"> perception of a house or tree is forever haunted by some</w:t>
      </w:r>
      <w:r w:rsidRPr="0014072F">
        <w:rPr>
          <w:sz w:val="12"/>
        </w:rPr>
        <w:t>¶</w:t>
      </w:r>
      <w:r w:rsidRPr="0014072F">
        <w:rPr>
          <w:sz w:val="16"/>
        </w:rPr>
        <w:t xml:space="preserve"> hidden surplus in the things that never become present, the</w:t>
      </w:r>
      <w:r w:rsidRPr="0014072F">
        <w:rPr>
          <w:sz w:val="12"/>
        </w:rPr>
        <w:t>¶</w:t>
      </w:r>
      <w:r w:rsidRPr="0014072F">
        <w:rPr>
          <w:sz w:val="16"/>
        </w:rPr>
        <w:t xml:space="preserve"> same is true of the sheer causal interaction between rocks or</w:t>
      </w:r>
      <w:r w:rsidRPr="0014072F">
        <w:rPr>
          <w:sz w:val="12"/>
        </w:rPr>
        <w:t>¶</w:t>
      </w:r>
      <w:r w:rsidRPr="0014072F">
        <w:rPr>
          <w:sz w:val="16"/>
        </w:rPr>
        <w:t xml:space="preserve"> raindrops.292</w:t>
      </w:r>
      <w:r w:rsidRPr="0014072F">
        <w:rPr>
          <w:sz w:val="12"/>
        </w:rPr>
        <w:t>¶</w:t>
      </w:r>
      <w:r w:rsidRPr="0014072F">
        <w:rPr>
          <w:sz w:val="16"/>
        </w:rPr>
        <w:t xml:space="preserve"> From this Harman concludes that, “</w:t>
      </w:r>
      <w:r w:rsidRPr="0014072F">
        <w:rPr>
          <w:rStyle w:val="StyleUnderline"/>
        </w:rPr>
        <w:t>contrary to the dominant</w:t>
      </w:r>
      <w:r w:rsidRPr="0014072F">
        <w:rPr>
          <w:rStyle w:val="StyleUnderline"/>
          <w:sz w:val="12"/>
        </w:rPr>
        <w:t>¶</w:t>
      </w:r>
      <w:r w:rsidRPr="0014072F">
        <w:rPr>
          <w:rStyle w:val="StyleUnderline"/>
        </w:rPr>
        <w:t xml:space="preserve"> assumption of philosophy since Kant, the true chasm in ontology lies not</w:t>
      </w:r>
      <w:r w:rsidRPr="0014072F">
        <w:rPr>
          <w:rStyle w:val="StyleUnderline"/>
          <w:sz w:val="12"/>
        </w:rPr>
        <w:t>¶</w:t>
      </w:r>
      <w:r w:rsidRPr="0014072F">
        <w:rPr>
          <w:rStyle w:val="StyleUnderline"/>
        </w:rPr>
        <w:t xml:space="preserve"> between humans and world, but between objects and relations</w:t>
      </w:r>
      <w:r w:rsidRPr="0014072F">
        <w:rPr>
          <w:sz w:val="16"/>
        </w:rPr>
        <w:t>”.</w:t>
      </w:r>
      <w:r w:rsidRPr="0014072F">
        <w:rPr>
          <w:rStyle w:val="StyleUnderline"/>
        </w:rPr>
        <w:t>293 Far from</w:t>
      </w:r>
      <w:r w:rsidRPr="0014072F">
        <w:rPr>
          <w:rStyle w:val="StyleUnderline"/>
          <w:sz w:val="12"/>
        </w:rPr>
        <w:t>¶</w:t>
      </w:r>
      <w:r w:rsidRPr="0014072F">
        <w:rPr>
          <w:rStyle w:val="StyleUnderline"/>
        </w:rPr>
        <w:t xml:space="preserve"> the gap between humans and objects constituting a unique form of relation,</w:t>
      </w:r>
      <w:r w:rsidRPr="0014072F">
        <w:rPr>
          <w:rStyle w:val="StyleUnderline"/>
          <w:sz w:val="12"/>
        </w:rPr>
        <w:t>¶</w:t>
      </w:r>
      <w:r w:rsidRPr="0014072F">
        <w:rPr>
          <w:rStyle w:val="StyleUnderline"/>
        </w:rPr>
        <w:t xml:space="preserve"> withdrawal is a perfectly ubiquitous relation within being characteristic</w:t>
      </w:r>
      <w:r w:rsidRPr="0014072F">
        <w:rPr>
          <w:rStyle w:val="StyleUnderline"/>
          <w:sz w:val="12"/>
        </w:rPr>
        <w:t>¶</w:t>
      </w:r>
      <w:r w:rsidRPr="0014072F">
        <w:rPr>
          <w:rStyle w:val="StyleUnderline"/>
        </w:rPr>
        <w:t xml:space="preserve"> of all relations between objects. All objects are strange strangers with</w:t>
      </w:r>
      <w:r w:rsidRPr="0014072F">
        <w:rPr>
          <w:rStyle w:val="StyleUnderline"/>
          <w:sz w:val="12"/>
        </w:rPr>
        <w:t>¶</w:t>
      </w:r>
      <w:r w:rsidRPr="0014072F">
        <w:rPr>
          <w:rStyle w:val="StyleUnderline"/>
        </w:rPr>
        <w:t xml:space="preserve"> respect to one another regardless of whether or not humans are involved in</w:t>
      </w:r>
      <w:r w:rsidRPr="0014072F">
        <w:rPr>
          <w:rStyle w:val="StyleUnderline"/>
          <w:sz w:val="12"/>
        </w:rPr>
        <w:t>¶</w:t>
      </w:r>
      <w:r w:rsidRPr="0014072F">
        <w:rPr>
          <w:rStyle w:val="StyleUnderline"/>
        </w:rPr>
        <w:t xml:space="preserve"> these relations. Moreover, all objects are strange strangers with respect to</w:t>
      </w:r>
      <w:r w:rsidRPr="0014072F">
        <w:rPr>
          <w:rStyle w:val="StyleUnderline"/>
          <w:sz w:val="12"/>
        </w:rPr>
        <w:t>¶</w:t>
      </w:r>
      <w:r w:rsidRPr="0014072F">
        <w:rPr>
          <w:rStyle w:val="StyleUnderline"/>
        </w:rPr>
        <w:t xml:space="preserve"> themselves.</w:t>
      </w:r>
    </w:p>
    <w:p w:rsidR="00F9697D" w:rsidRPr="001F25A7" w:rsidRDefault="00F9697D" w:rsidP="00F9697D"/>
    <w:p w:rsidR="00F9697D" w:rsidRDefault="00F9697D" w:rsidP="00F9697D">
      <w:pPr>
        <w:pStyle w:val="Heading3"/>
      </w:pPr>
      <w:r>
        <w:lastRenderedPageBreak/>
        <w:t>Alt Solves/ Floating PIK</w:t>
      </w:r>
    </w:p>
    <w:p w:rsidR="00F9697D" w:rsidRPr="00F16446" w:rsidRDefault="00F9697D" w:rsidP="00BF3A71">
      <w:pPr>
        <w:pStyle w:val="Heading4"/>
        <w:rPr>
          <w:rStyle w:val="Style13ptBold"/>
          <w:b/>
        </w:rPr>
      </w:pPr>
      <w:r w:rsidRPr="00F16446">
        <w:rPr>
          <w:rStyle w:val="Style13ptBold"/>
        </w:rPr>
        <w:t>Onticology has opened a vast new domain for thinking that allows us to solve for (_______)</w:t>
      </w:r>
    </w:p>
    <w:p w:rsidR="00F9697D" w:rsidRPr="00510762" w:rsidRDefault="00F9697D" w:rsidP="00F9697D">
      <w:pPr>
        <w:rPr>
          <w:rStyle w:val="Style13ptBold"/>
        </w:rPr>
      </w:pPr>
      <w:r w:rsidRPr="00510762">
        <w:rPr>
          <w:rStyle w:val="Style13ptBold"/>
        </w:rPr>
        <w:t>Bryant 11</w:t>
      </w:r>
    </w:p>
    <w:p w:rsidR="00F9697D" w:rsidRPr="00CD3503" w:rsidRDefault="00F9697D" w:rsidP="00F9697D">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rsidR="00F9697D" w:rsidRPr="00571CEB" w:rsidRDefault="00F9697D" w:rsidP="00F9697D">
      <w:pPr>
        <w:rPr>
          <w:sz w:val="16"/>
        </w:rPr>
      </w:pPr>
      <w:r w:rsidRPr="00571CEB">
        <w:rPr>
          <w:sz w:val="16"/>
        </w:rPr>
        <w:t>At</w:t>
      </w:r>
      <w:r w:rsidRPr="00571CEB">
        <w:rPr>
          <w:rStyle w:val="StyleUnderline"/>
        </w:rPr>
        <w:t xml:space="preserve"> the level of object-oriented and onticological mereology, we cannot </w:t>
      </w:r>
      <w:r w:rsidRPr="00571CEB">
        <w:rPr>
          <w:rStyle w:val="StyleUnderline"/>
          <w:sz w:val="12"/>
        </w:rPr>
        <w:t>¶</w:t>
      </w:r>
      <w:r w:rsidRPr="00571CEB">
        <w:rPr>
          <w:rStyle w:val="StyleUnderline"/>
        </w:rPr>
        <w:t xml:space="preserve"> work from the premise that location in time and space is sufficient to </w:t>
      </w:r>
      <w:r w:rsidRPr="00571CEB">
        <w:rPr>
          <w:rStyle w:val="StyleUnderline"/>
          <w:sz w:val="12"/>
        </w:rPr>
        <w:t>¶</w:t>
      </w:r>
      <w:r w:rsidRPr="00571CEB">
        <w:rPr>
          <w:rStyle w:val="StyleUnderline"/>
        </w:rPr>
        <w:t xml:space="preserve"> individuate an object, nor that objects exist only at a particular scale such as </w:t>
      </w:r>
      <w:r w:rsidRPr="00571CEB">
        <w:rPr>
          <w:rStyle w:val="StyleUnderline"/>
          <w:sz w:val="12"/>
        </w:rPr>
        <w:t>¶</w:t>
      </w:r>
      <w:r w:rsidRPr="00571CEB">
        <w:rPr>
          <w:rStyle w:val="StyleUnderline"/>
        </w:rPr>
        <w:t xml:space="preserve"> the mid-range objects that tend to populate the world of our daily existence.</w:t>
      </w:r>
      <w:r w:rsidRPr="00571CEB">
        <w:rPr>
          <w:sz w:val="16"/>
        </w:rPr>
        <w:t xml:space="preserve"> </w:t>
      </w:r>
      <w:r w:rsidRPr="00571CEB">
        <w:rPr>
          <w:sz w:val="12"/>
        </w:rPr>
        <w:t>¶</w:t>
      </w:r>
      <w:r w:rsidRPr="00571CEB">
        <w:rPr>
          <w:sz w:val="16"/>
        </w:rPr>
        <w:t xml:space="preserve"> Rather, </w:t>
      </w:r>
      <w:r w:rsidRPr="00571CEB">
        <w:rPr>
          <w:rStyle w:val="StyleUnderline"/>
        </w:rPr>
        <w:t xml:space="preserve">entities exist at a range of different scales, from the unimaginably </w:t>
      </w:r>
      <w:r w:rsidRPr="00571CEB">
        <w:rPr>
          <w:rStyle w:val="StyleUnderline"/>
          <w:sz w:val="12"/>
        </w:rPr>
        <w:t>¶</w:t>
      </w:r>
      <w:r w:rsidRPr="00571CEB">
        <w:rPr>
          <w:rStyle w:val="StyleUnderline"/>
        </w:rPr>
        <w:t xml:space="preserve"> small to the unimaginably large, each characterized by their own duration </w:t>
      </w:r>
      <w:r w:rsidRPr="00571CEB">
        <w:rPr>
          <w:rStyle w:val="StyleUnderline"/>
          <w:sz w:val="12"/>
        </w:rPr>
        <w:t>¶</w:t>
      </w:r>
      <w:r w:rsidRPr="00571CEB">
        <w:rPr>
          <w:rStyle w:val="StyleUnderline"/>
        </w:rPr>
        <w:t xml:space="preserve"> and spatiality</w:t>
      </w:r>
      <w:r w:rsidRPr="00571CEB">
        <w:rPr>
          <w:sz w:val="16"/>
        </w:rPr>
        <w:t xml:space="preserve">. Here a tremendous amount of work remains to be done in </w:t>
      </w:r>
      <w:r w:rsidRPr="00571CEB">
        <w:rPr>
          <w:sz w:val="12"/>
        </w:rPr>
        <w:t>¶</w:t>
      </w:r>
      <w:r w:rsidRPr="00571CEB">
        <w:rPr>
          <w:sz w:val="16"/>
        </w:rPr>
        <w:t xml:space="preserve"> thinking these spatial and temporal structures. In my view</w:t>
      </w:r>
      <w:r w:rsidRPr="00571CEB">
        <w:rPr>
          <w:rStyle w:val="StyleUnderline"/>
        </w:rPr>
        <w:t xml:space="preserve">, onticology and </w:t>
      </w:r>
      <w:r w:rsidRPr="00571CEB">
        <w:rPr>
          <w:rStyle w:val="StyleUnderline"/>
          <w:sz w:val="12"/>
        </w:rPr>
        <w:t>¶</w:t>
      </w:r>
      <w:r w:rsidRPr="00571CEB">
        <w:rPr>
          <w:rStyle w:val="StyleUnderline"/>
        </w:rPr>
        <w:t xml:space="preserve"> object-oriented philosophy have opened a vast and rich domain for thinking </w:t>
      </w:r>
      <w:r w:rsidRPr="00571CEB">
        <w:rPr>
          <w:rStyle w:val="StyleUnderline"/>
          <w:sz w:val="12"/>
        </w:rPr>
        <w:t>¶</w:t>
      </w:r>
      <w:r w:rsidRPr="00571CEB">
        <w:rPr>
          <w:rStyle w:val="StyleUnderline"/>
        </w:rPr>
        <w:t xml:space="preserve"> these strange structures of space and time. What is important, however, </w:t>
      </w:r>
      <w:r w:rsidRPr="00571CEB">
        <w:rPr>
          <w:rStyle w:val="StyleUnderline"/>
          <w:sz w:val="12"/>
        </w:rPr>
        <w:t>¶</w:t>
      </w:r>
      <w:r w:rsidRPr="00571CEB">
        <w:rPr>
          <w:rStyle w:val="StyleUnderline"/>
        </w:rPr>
        <w:t xml:space="preserve"> is the recognition that the substantiality of objects lies not in their parts, </w:t>
      </w:r>
      <w:r w:rsidRPr="00571CEB">
        <w:rPr>
          <w:rStyle w:val="StyleUnderline"/>
          <w:sz w:val="12"/>
        </w:rPr>
        <w:t>¶</w:t>
      </w:r>
      <w:r w:rsidRPr="00571CEB">
        <w:rPr>
          <w:rStyle w:val="StyleUnderline"/>
        </w:rPr>
        <w:t xml:space="preserve"> but in their structure or organization, and that objects are not brute clods </w:t>
      </w:r>
      <w:r w:rsidRPr="00571CEB">
        <w:rPr>
          <w:rStyle w:val="StyleUnderline"/>
          <w:sz w:val="12"/>
        </w:rPr>
        <w:t>¶</w:t>
      </w:r>
      <w:r w:rsidRPr="00571CEB">
        <w:rPr>
          <w:rStyle w:val="StyleUnderline"/>
        </w:rPr>
        <w:t xml:space="preserve"> that merely sit there, contemplating their self-perfection like Aristotle's</w:t>
      </w:r>
      <w:r w:rsidRPr="00571CEB">
        <w:rPr>
          <w:sz w:val="16"/>
        </w:rPr>
        <w:t xml:space="preserve"> 244 Levi R. Bryant</w:t>
      </w:r>
      <w:r w:rsidRPr="00571CEB">
        <w:rPr>
          <w:sz w:val="12"/>
        </w:rPr>
        <w:t>¶</w:t>
      </w:r>
      <w:r w:rsidRPr="00571CEB">
        <w:rPr>
          <w:sz w:val="16"/>
        </w:rPr>
        <w:t xml:space="preserve"> </w:t>
      </w:r>
      <w:r w:rsidRPr="00571CEB">
        <w:rPr>
          <w:rStyle w:val="StyleUnderline"/>
        </w:rPr>
        <w:t xml:space="preserve">Unmoved Mover, but that they are dynamic and evolving as a consequence </w:t>
      </w:r>
      <w:r w:rsidRPr="00571CEB">
        <w:rPr>
          <w:rStyle w:val="StyleUnderline"/>
          <w:sz w:val="12"/>
        </w:rPr>
        <w:t>¶</w:t>
      </w:r>
      <w:r w:rsidRPr="00571CEB">
        <w:rPr>
          <w:rStyle w:val="StyleUnderline"/>
        </w:rPr>
        <w:t xml:space="preserve"> of their own internal dynamics and interfaces with their environment</w:t>
      </w:r>
      <w:r w:rsidRPr="00571CEB">
        <w:rPr>
          <w:sz w:val="16"/>
        </w:rPr>
        <w:t xml:space="preserve">. </w:t>
      </w:r>
    </w:p>
    <w:p w:rsidR="00F9697D" w:rsidRPr="00571CEB" w:rsidRDefault="00F9697D" w:rsidP="00F9697D"/>
    <w:p w:rsidR="007465A7" w:rsidRDefault="007465A7" w:rsidP="00F9697D">
      <w:pPr>
        <w:pStyle w:val="Heading3"/>
      </w:pPr>
      <w:r>
        <w:lastRenderedPageBreak/>
        <w:t xml:space="preserve">Alt Solves Mapping </w:t>
      </w:r>
    </w:p>
    <w:p w:rsidR="007465A7" w:rsidRDefault="007465A7" w:rsidP="007465A7"/>
    <w:p w:rsidR="007465A7" w:rsidRDefault="007465A7" w:rsidP="00BF3A71">
      <w:pPr>
        <w:pStyle w:val="Heading4"/>
      </w:pPr>
      <w:r>
        <w:t xml:space="preserve">OOO allows us to find the weak points in the maps we create of spatio-temporalities and fix those holes to create a better form of connectivity. </w:t>
      </w:r>
    </w:p>
    <w:p w:rsidR="007465A7" w:rsidRDefault="007465A7" w:rsidP="007465A7">
      <w:r w:rsidRPr="00F16446">
        <w:rPr>
          <w:rStyle w:val="Style13ptBold"/>
        </w:rPr>
        <w:t>Bryant 1</w:t>
      </w:r>
      <w:r>
        <w:rPr>
          <w:rStyle w:val="Style13ptBold"/>
        </w:rPr>
        <w:t>0</w:t>
      </w:r>
      <w:r>
        <w:rPr>
          <w:rFonts w:eastAsiaTheme="majorEastAsia" w:cstheme="majorBidi"/>
          <w:b/>
          <w:bCs/>
          <w:iCs/>
          <w:sz w:val="26"/>
        </w:rPr>
        <w:t xml:space="preserve"> </w:t>
      </w:r>
      <w:r w:rsidRPr="00F16446">
        <w:rPr>
          <w:rFonts w:eastAsiaTheme="majorEastAsia" w:cstheme="majorBidi"/>
          <w:bCs/>
          <w:iCs/>
          <w:sz w:val="16"/>
          <w:szCs w:val="16"/>
        </w:rPr>
        <w:t>(Levi, professor of philosophy at Collins College</w:t>
      </w:r>
      <w:proofErr w:type="gramStart"/>
      <w:r w:rsidRPr="00F16446">
        <w:rPr>
          <w:rFonts w:eastAsiaTheme="majorEastAsia" w:cstheme="majorBidi"/>
          <w:bCs/>
          <w:iCs/>
          <w:sz w:val="16"/>
          <w:szCs w:val="16"/>
        </w:rPr>
        <w:t>,</w:t>
      </w:r>
      <w:r>
        <w:rPr>
          <w:rFonts w:eastAsiaTheme="majorEastAsia" w:cstheme="majorBidi"/>
          <w:bCs/>
          <w:iCs/>
          <w:sz w:val="16"/>
          <w:szCs w:val="16"/>
        </w:rPr>
        <w:t xml:space="preserve">  </w:t>
      </w:r>
      <w:r w:rsidRPr="0078703E">
        <w:rPr>
          <w:rFonts w:eastAsiaTheme="majorEastAsia" w:cstheme="majorBidi"/>
          <w:bCs/>
          <w:iCs/>
          <w:sz w:val="16"/>
          <w:szCs w:val="16"/>
        </w:rPr>
        <w:t>http</w:t>
      </w:r>
      <w:proofErr w:type="gramEnd"/>
      <w:r w:rsidRPr="0078703E">
        <w:rPr>
          <w:rFonts w:eastAsiaTheme="majorEastAsia" w:cstheme="majorBidi"/>
          <w:bCs/>
          <w:iCs/>
          <w:sz w:val="16"/>
          <w:szCs w:val="16"/>
        </w:rPr>
        <w:t>://larvalsubjects.wordpress.com/2010/10/04/spatio-temporal-cartographies/#more-4059</w:t>
      </w:r>
      <w:r>
        <w:rPr>
          <w:rFonts w:eastAsiaTheme="majorEastAsia" w:cstheme="majorBidi"/>
          <w:bCs/>
          <w:iCs/>
          <w:sz w:val="16"/>
          <w:szCs w:val="16"/>
        </w:rPr>
        <w:t xml:space="preserve"> October 4, 2010)</w:t>
      </w:r>
    </w:p>
    <w:p w:rsidR="007465A7" w:rsidRDefault="007465A7" w:rsidP="007465A7">
      <w:pPr>
        <w:rPr>
          <w:sz w:val="16"/>
        </w:rPr>
      </w:pPr>
      <w:r w:rsidRPr="0078703E">
        <w:rPr>
          <w:sz w:val="16"/>
        </w:rPr>
        <w:t xml:space="preserve">One central problem presented by contemporary capitalism is not that capitalism totalizes the social field, reaching into all its corners, crevices, and nooks, but rather that all sorts of entities, by virtue of the operational closure of entities and the topological space-times that constitute existence, are completely outside of these spaces, invisible to these space-times, without any relation to these space-times. Let me be clear. I am not suggesting that the the problem is that these other entities and topological space-times resides in the fact that these entities are not included in capitalism. Rather, I am arguing that the problem is that these other entities are excluded from a space-time in which participation in the social order is foreclosed altogether. Like Eugene in the office next to me, the </w:t>
      </w:r>
      <w:proofErr w:type="gramStart"/>
      <w:r w:rsidRPr="0078703E">
        <w:rPr>
          <w:sz w:val="16"/>
        </w:rPr>
        <w:t>voices of these other entities (</w:t>
      </w:r>
      <w:r w:rsidRPr="0078703E">
        <w:rPr>
          <w:rStyle w:val="StyleUnderline"/>
        </w:rPr>
        <w:t>human and nonhuman alike, animate and inanimate alike</w:t>
      </w:r>
      <w:r w:rsidRPr="0078703E">
        <w:rPr>
          <w:sz w:val="16"/>
        </w:rPr>
        <w:t>)</w:t>
      </w:r>
      <w:r w:rsidRPr="0078703E">
        <w:rPr>
          <w:rStyle w:val="StyleUnderline"/>
        </w:rPr>
        <w:t xml:space="preserve"> is</w:t>
      </w:r>
      <w:proofErr w:type="gramEnd"/>
      <w:r w:rsidRPr="0078703E">
        <w:rPr>
          <w:rStyle w:val="StyleUnderline"/>
        </w:rPr>
        <w:t xml:space="preserve"> foreclosed from participation in these spaces.</w:t>
      </w:r>
      <w:r w:rsidRPr="0078703E">
        <w:rPr>
          <w:sz w:val="16"/>
        </w:rPr>
        <w:t xml:space="preserve"> Who are these foreclosed entities? </w:t>
      </w:r>
      <w:r w:rsidRPr="0078703E">
        <w:rPr>
          <w:rStyle w:val="StyleUnderline"/>
        </w:rPr>
        <w:t xml:space="preserve">They are entities such as wage laborers, teachers whose voices are increasingly cut out of discussions surrounding educational reform that are clearly driven by market models and profit, animals, inanimate natural entities such as minerals and various “resources”, etc. </w:t>
      </w:r>
      <w:r w:rsidRPr="0078703E">
        <w:rPr>
          <w:sz w:val="16"/>
        </w:rPr>
        <w:t xml:space="preserve">Thus, for example, </w:t>
      </w:r>
      <w:r w:rsidRPr="0078703E">
        <w:rPr>
          <w:rStyle w:val="StyleUnderline"/>
        </w:rPr>
        <w:t>“uneven geographical development” would refer to topological spatio-temporal relations structuring the economic order</w:t>
      </w:r>
      <w:r w:rsidRPr="0078703E">
        <w:rPr>
          <w:sz w:val="16"/>
        </w:rPr>
        <w:t xml:space="preserve">. </w:t>
      </w:r>
      <w:r w:rsidRPr="0078703E">
        <w:rPr>
          <w:rStyle w:val="StyleUnderline"/>
        </w:rPr>
        <w:t>An object-oriented cartography would assist us in the development of maps allowing us to discern the weak points in particular spatio-temporalities, those nodes that would assist in the unraveling of the rest of a particular fragment of space-time, and in devising strategies in which the foreclosed could generate connectivity in such a way as to modify these fragments of space-time as a whole. Nor are these</w:t>
      </w:r>
      <w:r w:rsidRPr="0078703E">
        <w:rPr>
          <w:sz w:val="16"/>
        </w:rPr>
        <w:t xml:space="preserve"> </w:t>
      </w:r>
      <w:r w:rsidRPr="0078703E">
        <w:rPr>
          <w:rStyle w:val="StyleUnderline"/>
        </w:rPr>
        <w:t>spatio-temporal relations restricted to the human world.</w:t>
      </w:r>
      <w:r w:rsidRPr="0078703E">
        <w:rPr>
          <w:sz w:val="16"/>
        </w:rPr>
        <w:t xml:space="preserve"> For example</w:t>
      </w:r>
      <w:r w:rsidRPr="0078703E">
        <w:rPr>
          <w:rStyle w:val="StyleUnderline"/>
        </w:rPr>
        <w:t>, within this framework there would be very little relationship, as developmental systems theorists such as Griffiths like to note, between the moon and bacteria.</w:t>
      </w:r>
      <w:r w:rsidRPr="0078703E">
        <w:rPr>
          <w:sz w:val="16"/>
        </w:rPr>
        <w:t xml:space="preserve"> For all intents and purposes, bacteria live in an environment free of gravity. As a consequence, </w:t>
      </w:r>
      <w:r w:rsidRPr="0078703E">
        <w:rPr>
          <w:rStyle w:val="StyleUnderline"/>
        </w:rPr>
        <w:t>we would say that bacteria and the moon belong to very different spatio-temporal fragments, or rather that topologically the relation between these entities is very remote</w:t>
      </w:r>
      <w:r w:rsidRPr="0078703E">
        <w:rPr>
          <w:sz w:val="16"/>
        </w:rPr>
        <w:t>.</w:t>
      </w:r>
    </w:p>
    <w:p w:rsidR="007465A7" w:rsidRPr="007465A7" w:rsidRDefault="007465A7" w:rsidP="007465A7"/>
    <w:p w:rsidR="00F9697D" w:rsidRDefault="00F9697D" w:rsidP="00F9697D">
      <w:pPr>
        <w:pStyle w:val="Heading3"/>
      </w:pPr>
      <w:r>
        <w:lastRenderedPageBreak/>
        <w:t>Alt Solves Racism/Sexism/Capitalism/Anthro</w:t>
      </w:r>
    </w:p>
    <w:p w:rsidR="00F9697D" w:rsidRDefault="00F9697D" w:rsidP="00BF3A71">
      <w:pPr>
        <w:pStyle w:val="Heading4"/>
      </w:pPr>
      <w:r>
        <w:t xml:space="preserve">Turning our attention to objects animals and post human allows </w:t>
      </w:r>
      <w:proofErr w:type="gramStart"/>
      <w:r>
        <w:t>for a new forms</w:t>
      </w:r>
      <w:proofErr w:type="gramEnd"/>
      <w:r>
        <w:t xml:space="preserve"> of living with that allow for welcoming and generosity towards others. </w:t>
      </w:r>
    </w:p>
    <w:p w:rsidR="00F9697D" w:rsidRDefault="00F9697D" w:rsidP="00F9697D">
      <w:pPr>
        <w:pStyle w:val="card"/>
        <w:ind w:left="0"/>
        <w:rPr>
          <w:sz w:val="16"/>
        </w:rPr>
      </w:pPr>
      <w:r w:rsidRPr="00F16446">
        <w:rPr>
          <w:rStyle w:val="Style13ptBold"/>
          <w:rFonts w:eastAsiaTheme="majorEastAsia"/>
        </w:rPr>
        <w:t>Bryant 12</w:t>
      </w:r>
      <w:r>
        <w:rPr>
          <w:rFonts w:ascii="Calibri" w:eastAsiaTheme="majorEastAsia" w:hAnsi="Calibri" w:cstheme="majorBidi"/>
          <w:b/>
          <w:bCs/>
          <w:iCs/>
          <w:sz w:val="26"/>
        </w:rPr>
        <w:t xml:space="preserve"> </w:t>
      </w:r>
      <w:r w:rsidRPr="00F16446">
        <w:rPr>
          <w:rFonts w:ascii="Calibri" w:eastAsiaTheme="majorEastAsia" w:hAnsi="Calibri" w:cstheme="majorBidi"/>
          <w:bCs/>
          <w:iCs/>
          <w:sz w:val="16"/>
          <w:szCs w:val="16"/>
        </w:rPr>
        <w:t xml:space="preserve">(Levi, </w:t>
      </w:r>
      <w:proofErr w:type="gramStart"/>
      <w:r w:rsidRPr="00F16446">
        <w:rPr>
          <w:rFonts w:ascii="Calibri" w:eastAsiaTheme="majorEastAsia" w:hAnsi="Calibri" w:cstheme="majorBidi"/>
          <w:bCs/>
          <w:iCs/>
          <w:sz w:val="16"/>
          <w:szCs w:val="16"/>
        </w:rPr>
        <w:t>prof</w:t>
      </w:r>
      <w:proofErr w:type="gramEnd"/>
      <w:r w:rsidRPr="00F16446">
        <w:rPr>
          <w:rFonts w:ascii="Calibri" w:eastAsiaTheme="majorEastAsia" w:hAnsi="Calibri" w:cstheme="majorBidi"/>
          <w:bCs/>
          <w:iCs/>
          <w:sz w:val="16"/>
          <w:szCs w:val="16"/>
        </w:rPr>
        <w:t xml:space="preserve"> of philosophy @ Collin College, Flat Ontology/Flat Ethics, http://larvalsubjects.wordpress.com/2012/06/01/flat-ontologyflat-ethics/)</w:t>
      </w:r>
    </w:p>
    <w:p w:rsidR="00F9697D" w:rsidRPr="007D5909" w:rsidRDefault="00F9697D" w:rsidP="00F9697D">
      <w:pPr>
        <w:pStyle w:val="card"/>
        <w:ind w:left="0"/>
        <w:rPr>
          <w:sz w:val="14"/>
        </w:rPr>
      </w:pPr>
      <w:r w:rsidRPr="007D5909">
        <w:rPr>
          <w:sz w:val="14"/>
        </w:rPr>
        <w:t xml:space="preserve">I think that Eileen Joy, in a comment over at Alex Reid’s Digital Digs, best articulates what the aims of an object-oriented ethics (OOE) might look like. Responding to one of his recent posts, she writes: For me personally, </w:t>
      </w:r>
      <w:r w:rsidRPr="007D5909">
        <w:rPr>
          <w:rStyle w:val="StyleUnderline"/>
        </w:rPr>
        <w:t>turning one’s attention to animals, objects, post/humanism and so on is precisely about thickening our capacity to imagine more capacious forms of “living with”; it is precisely about developing more radical forms of welcoming and generosity to others, who include humans as well as trees, rocks, dogs, cornfields, ant colonies, pvc pipes, and sewer drains; it is precisely about amplifying the ability of our brains to pick up more communication signals from more “persons”</w:t>
      </w:r>
      <w:r w:rsidRPr="007D5909">
        <w:rPr>
          <w:sz w:val="14"/>
        </w:rPr>
        <w:t xml:space="preserve"> (who might be a human or a cloud or a cave) </w:t>
      </w:r>
      <w:r w:rsidRPr="007D5909">
        <w:rPr>
          <w:rStyle w:val="StyleUnderline"/>
        </w:rPr>
        <w:t>whose movements, affects, and thoughts are trying to tell us something about our interconnectedness and co-implicated interdependence with absolutely everything</w:t>
      </w:r>
      <w:r w:rsidRPr="007D5909">
        <w:rPr>
          <w:sz w:val="14"/>
        </w:rPr>
        <w:t xml:space="preserve"> (or perhaps even about a certain implicit alienation between everything in the world, which is nevertheless useful to understand better: take your pick); </w:t>
      </w:r>
      <w:r w:rsidRPr="007D5909">
        <w:rPr>
          <w:rStyle w:val="StyleUnderline"/>
        </w:rPr>
        <w:t>it is precisely about working toward a more capacious vision of what we mean by “well-being,” when we decide to attend to the well-being of humans and other “persons</w:t>
      </w:r>
      <w:r w:rsidRPr="007D5909">
        <w:rPr>
          <w:sz w:val="14"/>
        </w:rPr>
        <w:t xml:space="preserve">” (who might be economic markets or the weather or trash or homeless cats) </w:t>
      </w:r>
      <w:r w:rsidRPr="007D5909">
        <w:rPr>
          <w:rStyle w:val="StyleUnderline"/>
        </w:rPr>
        <w:t>who are always enmeshed with each other in various “vibrant” networks, assemblages, meshes, cascades, systems, what</w:t>
      </w:r>
      <w:r>
        <w:rPr>
          <w:rStyle w:val="StyleUnderline"/>
        </w:rPr>
        <w:t xml:space="preserve"> </w:t>
      </w:r>
      <w:r w:rsidRPr="007D5909">
        <w:rPr>
          <w:rStyle w:val="StyleUnderline"/>
        </w:rPr>
        <w:t>have</w:t>
      </w:r>
      <w:r>
        <w:rPr>
          <w:rStyle w:val="StyleUnderline"/>
        </w:rPr>
        <w:t xml:space="preserve"> </w:t>
      </w:r>
      <w:r w:rsidRPr="007D5909">
        <w:rPr>
          <w:rStyle w:val="StyleUnderline"/>
        </w:rPr>
        <w:t>you. And just for me — likely, just for me– it is also about love, with love defined, not as something that goes in one direction from one person to another person or object</w:t>
      </w:r>
      <w:r w:rsidRPr="007D5909">
        <w:rPr>
          <w:sz w:val="14"/>
        </w:rPr>
        <w:t xml:space="preserve"> (carrying with it various demands and expectations and self-centered desires), </w:t>
      </w:r>
      <w:r w:rsidRPr="007D5909">
        <w:rPr>
          <w:rStyle w:val="StyleUnderline"/>
        </w:rPr>
        <w:t>but rather, as a type of collective labor that works at creating “fields” for persons and objects to emerge into view that otherwise would remain hidden</w:t>
      </w:r>
      <w:r w:rsidRPr="007D5909">
        <w:rPr>
          <w:sz w:val="14"/>
        </w:rPr>
        <w:t xml:space="preserve"> (and perhaps also remain abjectified), and which persons and objects could then be allowed the breathing/living room to unfold in various self-directed ways, even if that’s not what you could have predicted in advance nor supposedly what you “want” it to do (in other words: ethics as a form of attention that is directed toward the “for-itself” propulsions of other persons and objects, human and inhuman). So, for me, </w:t>
      </w:r>
      <w:r w:rsidRPr="007D5909">
        <w:rPr>
          <w:rStyle w:val="StyleUnderline"/>
        </w:rPr>
        <w:t>work in post/humanism, and in OOO, is attentive to the world, which includes and does not exile (or gleefully kill off) the human (although it certainly asks that we expand our angles of vision beyond just the human-centered ones); it is both political and ethical; and it is interested in what I would even call the “tender” attention to and care of things, human and inhuman</w:t>
      </w:r>
      <w:r w:rsidRPr="007D5909">
        <w:rPr>
          <w:sz w:val="14"/>
        </w:rPr>
        <w:t xml:space="preserve"> (I think that the work of Bennett, Bogost, Morton, Harman, Steven Shaviro, Jeffrey Cohen, Stacy Alaimo, Julian Yates, Myra Hird, Freya Matthews, Karen Barad, Donna Haraway, and Levi Bryant, and many, many others who *never* get cited in these discussions, especially the women working in materialism, science/gender studies, queer ecology, environmental humanities, etc.) especially </w:t>
      </w:r>
      <w:r w:rsidRPr="007D5909">
        <w:rPr>
          <w:rStyle w:val="StyleUnderline"/>
        </w:rPr>
        <w:t>exemplifies this “tender” attention to and care of all of the “items” of the world. Any enlargement of our capacity to think about the agential, signaling, and other capacities of as many items/objects/persons, etc. of this world represents, in my mind, an enlargement, and not a shrinking, of our ethical attention. It’s asking for a richer, thicker ontology, which gives is more to be responsible for</w:t>
      </w:r>
      <w:r w:rsidRPr="007D5909">
        <w:rPr>
          <w:sz w:val="14"/>
        </w:rPr>
        <w:t xml:space="preserve"> (after all, that’s partly where the specialness of humans comes in), </w:t>
      </w:r>
      <w:r w:rsidRPr="007D5909">
        <w:rPr>
          <w:rStyle w:val="StyleUnderline"/>
        </w:rPr>
        <w:t xml:space="preserve">but also: more to enjoy. It seems to me that the sort of ethico-political vision that Joy here proposes has two faces. On the one hand, there is that face directed towards our contatus, our endeavor to persist in our being and flourish. Recognizing our interconnection with nonhumanthings and our impact on nonhuman things is not simply some hippy-dippy thesis that “we’re one with the universe”. No. It is a matter of self-interest. It’s the recognition that 1) we are dependent on this ecosystem to flourish, 2) that these relations upon which we are dependent are fragile and can </w:t>
      </w:r>
      <w:r w:rsidRPr="007D5909">
        <w:rPr>
          <w:rStyle w:val="StyleUnderline"/>
        </w:rPr>
        <w:lastRenderedPageBreak/>
        <w:t>be broken, and 3) that these things can also exercise oppressive power over us, undermining our ability to flourish or live well.</w:t>
      </w:r>
      <w:r w:rsidRPr="007D5909">
        <w:rPr>
          <w:sz w:val="14"/>
        </w:rPr>
        <w:t xml:space="preserve"> As Spinoza saw, we always act with other bodies. Some of these bodies enhance our power of acting, while others diminish it. By and large, ethical thought has been blind to our relations with nonhumans, focusing only on questions of how we should treat and live with other humans. Yet this completely obscures our real ethical circumstances or conditions. </w:t>
      </w:r>
      <w:r w:rsidRPr="007D5909">
        <w:rPr>
          <w:rStyle w:val="StyleUnderline"/>
        </w:rPr>
        <w:t>Today, more than ever, our collective survival depends on broadening the domain of what counts as sites of political and ethical concern, and that means taking into account our relationship to nonhumans</w:t>
      </w:r>
      <w:r w:rsidRPr="007D5909">
        <w:rPr>
          <w:sz w:val="14"/>
        </w:rPr>
        <w:t xml:space="preserve">. </w:t>
      </w:r>
    </w:p>
    <w:p w:rsidR="00F9697D" w:rsidRPr="00F16446" w:rsidRDefault="00F9697D" w:rsidP="00F9697D"/>
    <w:p w:rsidR="007465A7" w:rsidRDefault="007465A7" w:rsidP="007465A7">
      <w:pPr>
        <w:pStyle w:val="Heading3"/>
      </w:pPr>
      <w:r>
        <w:lastRenderedPageBreak/>
        <w:t>Alt Solves Thought</w:t>
      </w:r>
    </w:p>
    <w:p w:rsidR="007465A7" w:rsidRPr="007465A7" w:rsidRDefault="007465A7" w:rsidP="00BF3A71">
      <w:pPr>
        <w:pStyle w:val="Heading4"/>
        <w:rPr>
          <w:rStyle w:val="Style13ptBold"/>
          <w:b/>
        </w:rPr>
      </w:pPr>
      <w:r w:rsidRPr="007465A7">
        <w:rPr>
          <w:rStyle w:val="Style13ptBold"/>
          <w:b/>
        </w:rPr>
        <w:t xml:space="preserve">Onticology allows us to integrate strains of thought from other theories and political thoughts to solve for the deadlocks in thought. </w:t>
      </w:r>
    </w:p>
    <w:p w:rsidR="007465A7" w:rsidRPr="008E56F8" w:rsidRDefault="007465A7" w:rsidP="007465A7">
      <w:r w:rsidRPr="008E56F8">
        <w:rPr>
          <w:rStyle w:val="Style13ptBold"/>
        </w:rPr>
        <w:t>Bryant 11</w:t>
      </w:r>
      <w:r w:rsidRPr="008E56F8">
        <w:t xml:space="preserve"> </w:t>
      </w:r>
    </w:p>
    <w:p w:rsidR="007465A7" w:rsidRPr="007465A7" w:rsidRDefault="007465A7" w:rsidP="007465A7">
      <w:pPr>
        <w:rPr>
          <w:sz w:val="14"/>
          <w:szCs w:val="14"/>
        </w:rPr>
      </w:pPr>
      <w:r w:rsidRPr="008E56F8">
        <w:rPr>
          <w:sz w:val="14"/>
          <w:szCs w:val="14"/>
        </w:rPr>
        <w:t xml:space="preserve">(Professor of Philosophy at Collin College 2011 Levi Democracy of Objects </w:t>
      </w:r>
      <w:hyperlink r:id="rId71" w:history="1">
        <w:r w:rsidRPr="008E56F8">
          <w:rPr>
            <w:rStyle w:val="Hyperlink"/>
            <w:sz w:val="14"/>
            <w:szCs w:val="14"/>
          </w:rPr>
          <w:t>http://quod.lib.umich.edu/o/ohp/9750134.0001.001/1:4/--democracy-of-objects?rgn=div1;view=fulltext</w:t>
        </w:r>
      </w:hyperlink>
      <w:r w:rsidRPr="008E56F8">
        <w:rPr>
          <w:sz w:val="14"/>
          <w:szCs w:val="14"/>
        </w:rPr>
        <w:t>)</w:t>
      </w:r>
    </w:p>
    <w:p w:rsidR="007465A7" w:rsidRPr="00507C83" w:rsidRDefault="007465A7" w:rsidP="007465A7">
      <w:pPr>
        <w:rPr>
          <w:rStyle w:val="StyleUnderline"/>
        </w:rPr>
      </w:pPr>
      <w:r w:rsidRPr="00E2552B">
        <w:rPr>
          <w:sz w:val="16"/>
        </w:rPr>
        <w:t xml:space="preserve">From the foregoing it can be gathered that the ontology I am proposing is rather peculiar. </w:t>
      </w:r>
      <w:r w:rsidRPr="00507C83">
        <w:rPr>
          <w:rStyle w:val="StyleUnderline"/>
        </w:rPr>
        <w:t xml:space="preserve">Rather than treating objects as entities opposed to a subject, I treat all entities, including subjects, as objects. Moreover, in order to overcome the dual world hypothesis of Modernity, I argue that it is necessary to staunchly defend the autonomy of objects or substances, refusing any reduction of objects to their relations, whether these relations </w:t>
      </w:r>
      <w:proofErr w:type="gramStart"/>
      <w:r w:rsidRPr="00507C83">
        <w:rPr>
          <w:rStyle w:val="StyleUnderline"/>
        </w:rPr>
        <w:t>be</w:t>
      </w:r>
      <w:proofErr w:type="gramEnd"/>
      <w:r w:rsidRPr="00507C83">
        <w:rPr>
          <w:rStyle w:val="StyleUnderline"/>
        </w:rPr>
        <w:t xml:space="preserve"> relations to humans or other objects</w:t>
      </w:r>
      <w:r w:rsidRPr="00E2552B">
        <w:rPr>
          <w:sz w:val="16"/>
        </w:rPr>
        <w:t xml:space="preserve">. In my view, the root of the Modernist schema arises from relationism. If we are to escape the aporia that beset the Modernist schema this, above all, requires us to overcome relationism or the thesis that objects are constituted by their relations. Accordingly, following the ground-breaking work of Graham </w:t>
      </w:r>
      <w:r w:rsidRPr="00507C83">
        <w:rPr>
          <w:rStyle w:val="StyleUnderline"/>
        </w:rPr>
        <w:t>Harman's object-oriented philosophy, I argue that objects are withdrawn from all relation</w:t>
      </w:r>
      <w:r w:rsidRPr="00E2552B">
        <w:rPr>
          <w:sz w:val="16"/>
        </w:rPr>
        <w:t xml:space="preserve">. The consequences of this strange thesis are, I believe, profound. </w:t>
      </w:r>
      <w:r w:rsidRPr="00507C83">
        <w:rPr>
          <w:rStyle w:val="StyleUnderline"/>
        </w:rPr>
        <w:t>On the one hand, in arguing that objects are withdrawn from their relations, we are able to preserve the autonomy and irreducibility of substance, thereby sidestepping the endless, and at this point rather stale, debate between the epistemological realists and anti-realists.</w:t>
      </w:r>
      <w:r w:rsidRPr="00E2552B">
        <w:rPr>
          <w:sz w:val="16"/>
        </w:rPr>
        <w:t xml:space="preserve"> On the other hand, where the </w:t>
      </w:r>
      <w:r w:rsidRPr="00507C83">
        <w:rPr>
          <w:rStyle w:val="StyleUnderline"/>
        </w:rPr>
        <w:t>anti-realists have obsessively focused on a single gap between humans and objects, endlessly revolving around the manner in which objects are inaccessible to representation, object-oriented philosophy allows us to pluralize this gap, treating it not as a unique or privileged peculiarity of humans, but as true of all relations between objects whether they involve humans or not.</w:t>
      </w:r>
      <w:r w:rsidRPr="00E2552B">
        <w:rPr>
          <w:sz w:val="16"/>
        </w:rPr>
        <w:t xml:space="preserve"> In short, the difference between humans and other objects is not a difference in kind, but a difference in degree. Put differently, all objects translate one another. Translation is not unique to how the mind relates to the world. And as a consequence of this, no object has direct access to any other object.</w:t>
      </w:r>
      <w:r w:rsidRPr="00E2552B">
        <w:rPr>
          <w:sz w:val="12"/>
        </w:rPr>
        <w:t>¶</w:t>
      </w:r>
      <w:r w:rsidRPr="00E2552B">
        <w:rPr>
          <w:sz w:val="16"/>
        </w:rPr>
        <w:t xml:space="preserve"> Onticology and object-oriented philosophy thus find </w:t>
      </w:r>
      <w:proofErr w:type="gramStart"/>
      <w:r w:rsidRPr="00E2552B">
        <w:rPr>
          <w:sz w:val="16"/>
        </w:rPr>
        <w:t>themselves</w:t>
      </w:r>
      <w:proofErr w:type="gramEnd"/>
      <w:r w:rsidRPr="00E2552B">
        <w:rPr>
          <w:sz w:val="16"/>
        </w:rPr>
        <w:t xml:space="preserve"> in a strange position with respect to speculative realism. Speculative realism is a loosely affiliated philosophical movement that arose out of a Goldsmith's College conference organized by Alberto Toscano in 2007. While the participants at this event—Ray Brassier, Iain Hamilton Grant, Graham Harman, and Quentin Meillassoux—share vastly different philosophical positions, they are all united in defending a variant of realism and in rejecting anti-realism or what they call “correlationism”. With the other speculative realists, onticology and object-oriented philosophy defend a realist ontology that refuses to treat objects as constructions or mere correlates of mind, subject, culture, or language. However, with the anti-realists</w:t>
      </w:r>
      <w:r w:rsidRPr="00507C83">
        <w:rPr>
          <w:rStyle w:val="StyleUnderline"/>
        </w:rPr>
        <w:t>, onticology and object-oriented philosophy argue that objects have no direct access to one another and that each object translates other objects with which it enters into non-relational relations. Object-oriented philosophy and onticology thus reject the epistemological realism of other realist philosophies, taking leave of the project of policing representations and demystifying critique.</w:t>
      </w:r>
      <w:r w:rsidRPr="00E2552B">
        <w:rPr>
          <w:sz w:val="16"/>
        </w:rPr>
        <w:t xml:space="preserve"> The difference is that where the anti-realists focus on a single gap between humans and objects</w:t>
      </w:r>
      <w:r w:rsidRPr="00507C83">
        <w:rPr>
          <w:rStyle w:val="StyleUnderline"/>
        </w:rPr>
        <w:t>, object-oriented philosophy and onticology treat this gap as a ubiquitous feature of all beings. One of the great strengths of object-oriented philosophy and onticology is thus, I believe, that it can integrate a number of the findings of anti-realist philosophy, and continental social and political theory, without falling into the deadlocks that currently plague anti-realist strains of thought.</w:t>
      </w:r>
    </w:p>
    <w:p w:rsidR="007465A7" w:rsidRPr="007C4942" w:rsidRDefault="007465A7" w:rsidP="007465A7"/>
    <w:p w:rsidR="00F9697D" w:rsidRDefault="00F9697D" w:rsidP="00F9697D">
      <w:pPr>
        <w:pStyle w:val="Heading3"/>
      </w:pPr>
      <w:r>
        <w:lastRenderedPageBreak/>
        <w:t>Alt Solves Warming</w:t>
      </w:r>
    </w:p>
    <w:p w:rsidR="00F9697D" w:rsidRPr="00F16446" w:rsidRDefault="00F9697D" w:rsidP="00BF3A71">
      <w:pPr>
        <w:pStyle w:val="Heading4"/>
        <w:rPr>
          <w:rStyle w:val="Style13ptBold"/>
          <w:b/>
        </w:rPr>
      </w:pPr>
      <w:r w:rsidRPr="00F16446">
        <w:rPr>
          <w:rStyle w:val="Style13ptBold"/>
        </w:rPr>
        <w:t xml:space="preserve">While the 1AC might have the </w:t>
      </w:r>
      <w:r>
        <w:rPr>
          <w:rStyle w:val="Style13ptBold"/>
        </w:rPr>
        <w:t>ability</w:t>
      </w:r>
      <w:r w:rsidRPr="00F16446">
        <w:rPr>
          <w:rStyle w:val="Style13ptBold"/>
        </w:rPr>
        <w:t xml:space="preserve"> to solve climate warming the plan lacks a materialistic view t</w:t>
      </w:r>
      <w:r>
        <w:rPr>
          <w:rStyle w:val="Style13ptBold"/>
        </w:rPr>
        <w:t xml:space="preserve">o discuss the issues fully to prove the impacts as a real threat. </w:t>
      </w:r>
    </w:p>
    <w:p w:rsidR="00F9697D" w:rsidRDefault="00F9697D" w:rsidP="00F9697D">
      <w:r w:rsidRPr="00683357">
        <w:rPr>
          <w:rStyle w:val="Style13ptBold"/>
        </w:rPr>
        <w:t>Bryant 12</w:t>
      </w:r>
      <w:r>
        <w:rPr>
          <w:rFonts w:eastAsia="Times New Roman" w:cs="Times New Roman"/>
          <w:sz w:val="16"/>
          <w:szCs w:val="20"/>
        </w:rPr>
        <w:t xml:space="preserve"> </w:t>
      </w:r>
      <w:r w:rsidRPr="00683357">
        <w:rPr>
          <w:rFonts w:eastAsia="Times New Roman" w:cs="Times New Roman"/>
          <w:sz w:val="16"/>
          <w:szCs w:val="16"/>
        </w:rPr>
        <w:t>(Levi,</w:t>
      </w:r>
      <w:r>
        <w:rPr>
          <w:rFonts w:eastAsia="Times New Roman" w:cs="Times New Roman"/>
          <w:sz w:val="16"/>
          <w:szCs w:val="16"/>
        </w:rPr>
        <w:t xml:space="preserve"> prof of </w:t>
      </w:r>
      <w:proofErr w:type="gramStart"/>
      <w:r>
        <w:rPr>
          <w:rFonts w:eastAsia="Times New Roman" w:cs="Times New Roman"/>
          <w:sz w:val="16"/>
          <w:szCs w:val="16"/>
        </w:rPr>
        <w:t>phil</w:t>
      </w:r>
      <w:proofErr w:type="gramEnd"/>
      <w:r>
        <w:rPr>
          <w:rFonts w:eastAsia="Times New Roman" w:cs="Times New Roman"/>
          <w:sz w:val="16"/>
          <w:szCs w:val="16"/>
        </w:rPr>
        <w:t xml:space="preserve"> @ Collin College, http://larvalsubjects.wordpress.com/2013/08/17/polymorphously-perverse-nature/)</w:t>
      </w:r>
    </w:p>
    <w:p w:rsidR="00F9697D" w:rsidRPr="0014072F" w:rsidRDefault="00F9697D" w:rsidP="00F9697D">
      <w:pPr>
        <w:rPr>
          <w:rStyle w:val="StyleUnderline"/>
        </w:rPr>
      </w:pPr>
      <w:r w:rsidRPr="00E2552B">
        <w:rPr>
          <w:sz w:val="16"/>
        </w:rPr>
        <w:t xml:space="preserve">Second, with the growing rise of ecology as a site of political struggle due to climate change, we increasingly witness the limitations of culturalist approaches.  </w:t>
      </w:r>
      <w:r w:rsidRPr="0014072F">
        <w:rPr>
          <w:rStyle w:val="StyleUnderline"/>
        </w:rPr>
        <w:t>Appropriate responses to climate change require us to treat ozone holes, the pollution of rivers and lakes due to fracking and other forms of waste, shifts in weather patterns and changes in agriculture, droughts, dead zones in oceans, and so on as real.  We can’t effectively approach issues pertaining to climate change through a focus on how we signify things alone, but need both a materialist and realist dimension in our thought to discuss these issues.  Clearly analysis and deconstruction of our narratives regarding nature will be necessary here, but we also need to be clear that rises in global temperatures and their effects are as real as a heart attack and aren’t simply social or linguistic constructions.</w:t>
      </w:r>
    </w:p>
    <w:p w:rsidR="00F9697D" w:rsidRPr="0014072F" w:rsidRDefault="00F9697D" w:rsidP="00F9697D"/>
    <w:p w:rsidR="009119C2" w:rsidRDefault="009119C2" w:rsidP="009119C2">
      <w:pPr>
        <w:pStyle w:val="Heading3"/>
      </w:pPr>
      <w:r>
        <w:lastRenderedPageBreak/>
        <w:t xml:space="preserve">Coexistence Solves </w:t>
      </w:r>
    </w:p>
    <w:p w:rsidR="009119C2" w:rsidRPr="001A3102" w:rsidRDefault="009119C2" w:rsidP="009119C2">
      <w:pPr>
        <w:pStyle w:val="Heading4"/>
      </w:pPr>
      <w:r w:rsidRPr="001A3102">
        <w:t xml:space="preserve">Only an Ecological ethic based on Co-existence can understand the way our relation to </w:t>
      </w:r>
      <w:proofErr w:type="gramStart"/>
      <w:r w:rsidRPr="001A3102">
        <w:t>nature</w:t>
      </w:r>
      <w:r>
        <w:t xml:space="preserve"> .</w:t>
      </w:r>
      <w:proofErr w:type="gramEnd"/>
      <w:r>
        <w:t xml:space="preserve"> The intersections of nature’s mesh </w:t>
      </w:r>
      <w:r w:rsidRPr="001A3102">
        <w:t>are the only way to understand the totality of the world around us and challenge our understanding of the Non-Human.</w:t>
      </w:r>
    </w:p>
    <w:p w:rsidR="009119C2" w:rsidRDefault="009119C2" w:rsidP="009119C2">
      <w:r>
        <w:rPr>
          <w:rStyle w:val="Heading4Char"/>
        </w:rPr>
        <w:t>Morton, 10</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72" w:history="1">
        <w:r>
          <w:rPr>
            <w:rStyle w:val="Hyperlink"/>
          </w:rPr>
          <w:t>http://site.ebrary.com/lib/apus/Doc?id=10496853&amp;ppg=41..page</w:t>
        </w:r>
      </w:hyperlink>
      <w:r>
        <w:t xml:space="preserve">   </w:t>
      </w:r>
      <w:r>
        <w:rPr>
          <w:rStyle w:val="StyleUnderline"/>
          <w:u w:val="none"/>
        </w:rPr>
        <w:t>38-41</w:t>
      </w:r>
      <w:r>
        <w:t>//NotJacob</w:t>
      </w:r>
    </w:p>
    <w:p w:rsidR="009119C2" w:rsidRDefault="009119C2" w:rsidP="009119C2">
      <w:pPr>
        <w:rPr>
          <w:rStyle w:val="StyleUnderline"/>
          <w:u w:val="none"/>
        </w:rPr>
      </w:pPr>
    </w:p>
    <w:p w:rsidR="009119C2" w:rsidRDefault="009119C2" w:rsidP="009119C2">
      <w:pPr>
        <w:rPr>
          <w:rStyle w:val="StyleUnderline"/>
          <w:u w:val="none"/>
        </w:rPr>
      </w:pPr>
      <w:r w:rsidRPr="00C14453">
        <w:rPr>
          <w:rStyle w:val="StyleUnderline"/>
        </w:rPr>
        <w:t>If we think the ecological thought, two things happen. Our perspective becomes very vas</w:t>
      </w:r>
      <w:r>
        <w:rPr>
          <w:rStyle w:val="StyleUnderline"/>
          <w:u w:val="none"/>
        </w:rPr>
        <w:t>t.</w:t>
      </w:r>
      <w:r w:rsidRPr="00C14453">
        <w:rPr>
          <w:rStyle w:val="StyleUnderline"/>
        </w:rPr>
        <w:t xml:space="preserve"> More and more aspects of the Universe become included in the ecological thought. At the same time, our view becomes very profound</w:t>
      </w:r>
      <w:r>
        <w:rPr>
          <w:rStyle w:val="StyleUnderline"/>
          <w:u w:val="none"/>
        </w:rPr>
        <w:t xml:space="preserve">. </w:t>
      </w:r>
      <w:r w:rsidRPr="00C14453">
        <w:rPr>
          <w:rStyle w:val="StyleUnderline"/>
        </w:rPr>
        <w:t>If everything is interconnected to everything, what exactly are the things that are connected</w:t>
      </w:r>
      <w:r>
        <w:rPr>
          <w:rStyle w:val="StyleUnderline"/>
          <w:u w:val="none"/>
        </w:rPr>
        <w:t xml:space="preserve">? In some significant sense, if we already know what they are, if we already have a box in which to put them, they are not truly different beings. </w:t>
      </w:r>
      <w:r w:rsidRPr="00C14453">
        <w:rPr>
          <w:rStyle w:val="StyleUnderline"/>
        </w:rPr>
        <w:t>If the ecological thought is profound as well as vast, we can’t predict or anticipate just who or what</w:t>
      </w:r>
      <w:r>
        <w:rPr>
          <w:rStyle w:val="StyleUnderline"/>
          <w:u w:val="none"/>
        </w:rPr>
        <w:t xml:space="preserve">— </w:t>
      </w:r>
      <w:r w:rsidRPr="00C14453">
        <w:rPr>
          <w:rStyle w:val="StyleUnderline"/>
        </w:rPr>
        <w:t>and can we tell between “who” and “what,” and how can we tell?</w:t>
      </w:r>
      <w:r>
        <w:rPr>
          <w:rStyle w:val="StyleUnderline"/>
          <w:u w:val="none"/>
        </w:rPr>
        <w:t xml:space="preserve">— </w:t>
      </w:r>
      <w:r w:rsidRPr="00C14453">
        <w:rPr>
          <w:rStyle w:val="StyleUnderline"/>
        </w:rPr>
        <w:t>arrives at the intersections in the unimaginably gigantic mesh</w:t>
      </w:r>
      <w:r>
        <w:rPr>
          <w:rStyle w:val="StyleUnderline"/>
          <w:u w:val="none"/>
        </w:rPr>
        <w:t xml:space="preserve">. </w:t>
      </w:r>
      <w:r w:rsidRPr="00C14453">
        <w:rPr>
          <w:rStyle w:val="StyleUnderline"/>
        </w:rPr>
        <w:t>Individual beings become more unique, even as they become more susceptible to measurement and analysis.</w:t>
      </w:r>
      <w:r>
        <w:rPr>
          <w:rStyle w:val="StyleUnderline"/>
          <w:u w:val="none"/>
        </w:rPr>
        <w:t xml:space="preserve"> </w:t>
      </w:r>
      <w:r w:rsidRPr="00C14453">
        <w:rPr>
          <w:rStyle w:val="StyleUnderline"/>
        </w:rPr>
        <w:t>Really thinking the mesh means letting go of an idea that it has a center. There is no being in the “middle”—what would “middle” mean anyway?</w:t>
      </w:r>
      <w:r>
        <w:rPr>
          <w:rStyle w:val="StyleUnderline"/>
          <w:u w:val="none"/>
        </w:rPr>
        <w:t xml:space="preserve"> </w:t>
      </w:r>
      <w:proofErr w:type="gramStart"/>
      <w:r>
        <w:rPr>
          <w:rStyle w:val="StyleUnderline"/>
          <w:u w:val="none"/>
        </w:rPr>
        <w:t>The most important?</w:t>
      </w:r>
      <w:proofErr w:type="gramEnd"/>
      <w:r>
        <w:rPr>
          <w:rStyle w:val="StyleUnderline"/>
          <w:u w:val="none"/>
        </w:rPr>
        <w:t xml:space="preserve"> </w:t>
      </w:r>
      <w:r w:rsidRPr="00C14453">
        <w:rPr>
          <w:rStyle w:val="StyleUnderline"/>
        </w:rPr>
        <w:t xml:space="preserve">How can one being </w:t>
      </w:r>
      <w:proofErr w:type="gramStart"/>
      <w:r w:rsidRPr="00C14453">
        <w:rPr>
          <w:rStyle w:val="StyleUnderline"/>
        </w:rPr>
        <w:t>be</w:t>
      </w:r>
      <w:proofErr w:type="gramEnd"/>
      <w:r w:rsidRPr="00C14453">
        <w:rPr>
          <w:rStyle w:val="StyleUnderline"/>
        </w:rPr>
        <w:t xml:space="preserve"> more important than another? This creates problems for environmental ethics, which risks oversimplifying things to coerce people to</w:t>
      </w:r>
      <w:r w:rsidRPr="00C14453">
        <w:t xml:space="preserve"> act.</w:t>
      </w:r>
      <w:r>
        <w:rPr>
          <w:rStyle w:val="StyleUnderline"/>
          <w:u w:val="none"/>
        </w:rPr>
        <w:t xml:space="preserve"> Movies about endangered species tend to focus on one species at a time. From a penguin’s point of view, seals are dangerous monsters. 59 But from a seal’s point of view, an orca or a human with a club is the monster. </w:t>
      </w:r>
      <w:r w:rsidRPr="00C14453">
        <w:rPr>
          <w:rStyle w:val="StyleUnderline"/>
        </w:rPr>
        <w:t xml:space="preserve">The aesthetic of “cuteness”— a rough version of Kantian beauty </w:t>
      </w:r>
      <w:r>
        <w:rPr>
          <w:rStyle w:val="StyleUnderline"/>
          <w:u w:val="none"/>
        </w:rPr>
        <w:t>(it’s small and perfectly formed and doesn’t hassle our mind)—</w:t>
      </w:r>
      <w:r w:rsidRPr="00C14453">
        <w:rPr>
          <w:rStyle w:val="StyleUnderline"/>
        </w:rPr>
        <w:t>might only be applicable to one species at a time.</w:t>
      </w:r>
      <w:r>
        <w:rPr>
          <w:rStyle w:val="StyleUnderline"/>
          <w:u w:val="none"/>
        </w:rPr>
        <w:t xml:space="preserve"> </w:t>
      </w:r>
      <w:r w:rsidRPr="00C14453">
        <w:rPr>
          <w:rStyle w:val="StyleUnderline"/>
        </w:rPr>
        <w:t>A dog might look cute until it bites into a partridge’s neck.</w:t>
      </w:r>
      <w:r>
        <w:rPr>
          <w:rStyle w:val="StyleUnderline"/>
          <w:u w:val="none"/>
        </w:rPr>
        <w:t xml:space="preserve"> </w:t>
      </w:r>
      <w:r w:rsidRPr="00C14453">
        <w:rPr>
          <w:rStyle w:val="StyleUnderline"/>
        </w:rPr>
        <w:t xml:space="preserve">When we consider the mesh, we must drop this “one at a time” sequencing. So awareness of the mesh may suck the cuteness out of beings. Songs about the mesh, such as “We Are All Earthlings” </w:t>
      </w:r>
      <w:r>
        <w:rPr>
          <w:rStyle w:val="StyleUnderline"/>
          <w:u w:val="none"/>
        </w:rPr>
        <w:t xml:space="preserve">(from Sesame Street), </w:t>
      </w:r>
      <w:r w:rsidRPr="00C14453">
        <w:rPr>
          <w:rStyle w:val="StyleUnderline"/>
        </w:rPr>
        <w:t>may have it wrong—they are about multitudes of cute creatures, and cuteness doesn’t come in multitude</w:t>
      </w:r>
      <w:r>
        <w:rPr>
          <w:rStyle w:val="StyleUnderline"/>
          <w:u w:val="none"/>
        </w:rPr>
        <w:t xml:space="preserve">s. 60 (In Chapter 2, I discuss some exceptions to the problem of cuteness.) 39 </w:t>
      </w:r>
      <w:r w:rsidRPr="00C14453">
        <w:rPr>
          <w:rStyle w:val="StyleUnderline"/>
        </w:rPr>
        <w:t>If we keep thinking this “no center or edge” aspect of the mesh, we discover that there is no definite “within” or “outside” of beings.</w:t>
      </w:r>
      <w:r>
        <w:rPr>
          <w:rStyle w:val="StyleUnderline"/>
          <w:u w:val="none"/>
        </w:rPr>
        <w:t xml:space="preserve"> </w:t>
      </w:r>
      <w:r w:rsidRPr="00C14453">
        <w:rPr>
          <w:rStyle w:val="StyleUnderline"/>
        </w:rPr>
        <w:t xml:space="preserve">Everything is adapted to everything else. 61 This includes organs and the cells that constitute them. The mesh extends inside beings as well as among them. An organ that may have performed one function in one life form might now perform a different function in another </w:t>
      </w:r>
      <w:proofErr w:type="gramStart"/>
      <w:r w:rsidRPr="00C14453">
        <w:rPr>
          <w:rStyle w:val="StyleUnderline"/>
        </w:rPr>
        <w:t>one,</w:t>
      </w:r>
      <w:proofErr w:type="gramEnd"/>
      <w:r w:rsidRPr="00C14453">
        <w:rPr>
          <w:rStyle w:val="StyleUnderline"/>
        </w:rPr>
        <w:t xml:space="preserve"> or none at all</w:t>
      </w:r>
      <w:r>
        <w:rPr>
          <w:rStyle w:val="StyleUnderline"/>
          <w:u w:val="none"/>
        </w:rPr>
        <w:t xml:space="preserve">. Then there is symbiosis. Margulis asserts that symbiosis is the fundamental driving force of evolution. 62 This also affects the rhetoric of cuteness. What is cute and cuddly about symbiosis? </w:t>
      </w:r>
      <w:proofErr w:type="gramStart"/>
      <w:r w:rsidRPr="00C14453">
        <w:rPr>
          <w:rStyle w:val="StyleUnderline"/>
        </w:rPr>
        <w:t>Even worse, what about endosymbiosis—the fact that our cells contain anaerobic bacteria, for example?</w:t>
      </w:r>
      <w:proofErr w:type="gramEnd"/>
      <w:r w:rsidRPr="00C14453">
        <w:rPr>
          <w:rStyle w:val="StyleUnderline"/>
        </w:rPr>
        <w:t xml:space="preserve"> It sounds more like monstrosity. Cuteness requires a minimum of integration. Although there is no absolute, definite “inside” or “outside” of beings, we cannot get along without these concepts either. The mesh is highly paradoxical.</w:t>
      </w:r>
      <w:r>
        <w:rPr>
          <w:rStyle w:val="StyleUnderline"/>
          <w:u w:val="none"/>
        </w:rPr>
        <w:t xml:space="preserve"> Endosymbiosis abolishes inside– outside distinctions. A life form must have a boundary for filtering nutrients and poisons. Yet these boundaries are not perfectly defined. An oyster makes a pearl by secreting fluids around a piece of grit it has accidentally absorbed. Surgeons can transplant organs. </w:t>
      </w:r>
      <w:r>
        <w:rPr>
          <w:rStyle w:val="StyleUnderline"/>
          <w:u w:val="none"/>
        </w:rPr>
        <w:lastRenderedPageBreak/>
        <w:t>The same thing occurs at larger scales. You only have to think of a coral reef to realize how life has influenced Earth; in fact, you only have to breathe, as oxygen is a by-product of the first Archaean beings (from 2.5 billion years ago back to an undefi ned limit after the origin of Earth 4.5 billion years ago</w:t>
      </w:r>
      <w:r w:rsidRPr="00C14453">
        <w:rPr>
          <w:rStyle w:val="StyleUnderline"/>
        </w:rPr>
        <w:t xml:space="preserve">). The hills are teeming with the skeletal silence of dead life forms. The ecological thought permits no distance. Thinking interdependence involves dissolving the barrier between “over here” and “over there,” and more fundamentally, the metaphysical illusion of rigid, narrow boundaries between inside and outside. </w:t>
      </w:r>
      <w:proofErr w:type="gramStart"/>
      <w:r>
        <w:rPr>
          <w:rStyle w:val="StyleUnderline"/>
          <w:u w:val="none"/>
        </w:rPr>
        <w:t>63 Thinking interdependence</w:t>
      </w:r>
      <w:proofErr w:type="gramEnd"/>
      <w:r>
        <w:rPr>
          <w:rStyle w:val="StyleUnderline"/>
          <w:u w:val="none"/>
        </w:rPr>
        <w:t xml:space="preserve"> involves thinking difference. </w:t>
      </w:r>
      <w:r w:rsidRPr="00C14453">
        <w:rPr>
          <w:rStyle w:val="StyleUnderline"/>
        </w:rPr>
        <w:t xml:space="preserve">This means confronting the fact that all beings are related to each other negatively and differentially, in an open system without center or edge. In a language, a word means what it means because of its difference with other words. There is nothing intrinsic to the word that makes it mean what it means. </w:t>
      </w:r>
      <w:r>
        <w:rPr>
          <w:rStyle w:val="StyleUnderline"/>
          <w:u w:val="none"/>
        </w:rPr>
        <w:t xml:space="preserve">The same goes for how it sounds. 64 </w:t>
      </w:r>
      <w:r w:rsidRPr="00C14453">
        <w:rPr>
          <w:rStyle w:val="StyleUnderline"/>
        </w:rPr>
        <w:t xml:space="preserve">The mesh is also made of negative difference, which means it doesn’t contain positive, really existing </w:t>
      </w:r>
      <w:r>
        <w:rPr>
          <w:rStyle w:val="StyleUnderline"/>
          <w:u w:val="none"/>
        </w:rPr>
        <w:t>(independent, solid</w:t>
      </w:r>
      <w:r w:rsidRPr="00C14453">
        <w:rPr>
          <w:rStyle w:val="StyleUnderline"/>
        </w:rPr>
        <w:t>) things. This should be an utterly mindblowing idea, so don’t worry if you’re having trouble imagining i</w:t>
      </w:r>
      <w:r>
        <w:rPr>
          <w:rStyle w:val="StyleUnderline"/>
          <w:u w:val="none"/>
        </w:rPr>
        <w:t xml:space="preserve">t. Consider Indra’s net, used in Buddhist scripture to describe interdependence: “At 40 every connection in this infinite net hangs a magnificently polished and infinitely faceted jewel, which reflects in each of its facets all the facets of every other jewel in the net. Since the net itself, the number of jewels, and the facets of every jewel are infinite, the number of reflections is infinite as well.” 65 </w:t>
      </w:r>
      <w:r w:rsidRPr="00C14453">
        <w:rPr>
          <w:rStyle w:val="StyleUnderline"/>
        </w:rPr>
        <w:t>What we’re examining here is that scary thing, “totality.” Recent thinkers have been shy of totality.</w:t>
      </w:r>
      <w:r>
        <w:rPr>
          <w:rStyle w:val="StyleUnderline"/>
          <w:u w:val="none"/>
        </w:rPr>
        <w:t xml:space="preserve"> 66 </w:t>
      </w:r>
      <w:r w:rsidRPr="00C14453">
        <w:rPr>
          <w:rStyle w:val="StyleUnderline"/>
        </w:rPr>
        <w:t>They fear that totality means totalitarianism. Totality may be difficult and frightening.</w:t>
      </w:r>
      <w:r>
        <w:rPr>
          <w:rStyle w:val="StyleUnderline"/>
          <w:u w:val="none"/>
        </w:rPr>
        <w:t xml:space="preserve"> </w:t>
      </w:r>
      <w:r w:rsidRPr="00C14453">
        <w:rPr>
          <w:rStyle w:val="StyleUnderline"/>
        </w:rPr>
        <w:t xml:space="preserve">But the current global crisis requires that we wake up and smell the total coffee. It’s strictly impossible to equate this total </w:t>
      </w:r>
      <w:proofErr w:type="gramStart"/>
      <w:r w:rsidRPr="00C14453">
        <w:rPr>
          <w:rStyle w:val="StyleUnderline"/>
        </w:rPr>
        <w:t>interconnectedness</w:t>
      </w:r>
      <w:r>
        <w:rPr>
          <w:rStyle w:val="StyleUnderline"/>
          <w:u w:val="none"/>
        </w:rPr>
        <w:t>,</w:t>
      </w:r>
      <w:proofErr w:type="gramEnd"/>
      <w:r>
        <w:rPr>
          <w:rStyle w:val="StyleUnderline"/>
          <w:u w:val="none"/>
        </w:rPr>
        <w:t xml:space="preserve"> Indra’s </w:t>
      </w:r>
      <w:r w:rsidRPr="00C14453">
        <w:rPr>
          <w:rStyle w:val="StyleUnderline"/>
        </w:rPr>
        <w:t>net, with something beyond us or larger than us. Total interconnectedness isn’t holistic. We’re definitely not talking about totalitarianism</w:t>
      </w:r>
      <w:r>
        <w:rPr>
          <w:rStyle w:val="StyleUnderline"/>
          <w:u w:val="none"/>
        </w:rPr>
        <w:t>, and we’re not talking about large things as opposed to small ones. Indra’s net implies that large and small things, near and far things, are all “near.” “Totality” doesn’t mean something closed, single, and independent, nor does it mean something predetermined and fixed; it has no goal. Very large finitude is harder to deal with than an abstract, ideal infinity. 67 As I noted in the Introduction, it might be harder to imagine four and a half billion years than abstract eternity</w:t>
      </w:r>
      <w:r w:rsidRPr="00C14453">
        <w:rPr>
          <w:rStyle w:val="StyleUnderline"/>
        </w:rPr>
        <w:t>. It might be harder to imagine evolution than to imagine abstract infinity. Actuality presents us with disturbingly large finitudes.</w:t>
      </w:r>
      <w:r>
        <w:rPr>
          <w:rStyle w:val="StyleUnderline"/>
          <w:u w:val="none"/>
        </w:rPr>
        <w:t xml:space="preserve"> Q</w:t>
      </w:r>
      <w:r w:rsidRPr="00C14453">
        <w:rPr>
          <w:rStyle w:val="StyleUnderline"/>
        </w:rPr>
        <w:t>uantity humiliates. 68 The other appears in this world, not beyond it. 69 Face it we must. Perhaps “untotality” would express it better, but we don’t need to invent clever ways of saying the same thing.</w:t>
      </w:r>
      <w:r>
        <w:rPr>
          <w:rStyle w:val="StyleUnderline"/>
          <w:u w:val="none"/>
        </w:rPr>
        <w:t xml:space="preserve"> </w:t>
      </w:r>
      <w:r w:rsidRPr="00C14453">
        <w:rPr>
          <w:rStyle w:val="StyleUnderline"/>
        </w:rPr>
        <w:t>Think big, then bigger still—beyond containment, beyond the panoramic spectacle that dissolves everything within itself</w:t>
      </w:r>
      <w:r>
        <w:rPr>
          <w:rStyle w:val="StyleUnderline"/>
          <w:u w:val="none"/>
        </w:rPr>
        <w:t xml:space="preserve">. 70 </w:t>
      </w:r>
      <w:r w:rsidRPr="00C14453">
        <w:rPr>
          <w:rStyle w:val="StyleUnderline"/>
        </w:rPr>
        <w:t>The mesh is vast yet intimate: there is no here or there, so everything is brought within our awareness. The more we analyze, the more ambiguous things become.</w:t>
      </w:r>
      <w:r>
        <w:rPr>
          <w:rStyle w:val="StyleUnderline"/>
          <w:u w:val="none"/>
        </w:rPr>
        <w:t xml:space="preserve"> </w:t>
      </w:r>
      <w:r w:rsidRPr="00C14453">
        <w:rPr>
          <w:rStyle w:val="StyleUnderline"/>
        </w:rPr>
        <w:t>We can’t really know who is at the junctions of the mesh before we meet them</w:t>
      </w:r>
      <w:r>
        <w:rPr>
          <w:rStyle w:val="StyleUnderline"/>
          <w:u w:val="none"/>
        </w:rPr>
        <w:t xml:space="preserve">. Even when we meet them, they are liable to change before our eyes, and our view of them is also labile. </w:t>
      </w:r>
      <w:r w:rsidRPr="00C14453">
        <w:rPr>
          <w:rStyle w:val="StyleUnderline"/>
        </w:rPr>
        <w:t xml:space="preserve">These beings are the strange stranger. You won’t see references to animals in this book except in quotation marks. You will see absolutely no references to “the animal” or, even worse, to “the animal question,” as some contemporary philosophers put it </w:t>
      </w:r>
      <w:r>
        <w:rPr>
          <w:rStyle w:val="StyleUnderline"/>
          <w:u w:val="none"/>
        </w:rPr>
        <w:t>(have they forgotten the resonance of “the Jewish question”?). M</w:t>
      </w:r>
      <w:r w:rsidRPr="00C14453">
        <w:rPr>
          <w:rStyle w:val="StyleUnderline"/>
        </w:rPr>
        <w:t>ig</w:t>
      </w:r>
      <w:r>
        <w:rPr>
          <w:rStyle w:val="StyleUnderline"/>
          <w:u w:val="none"/>
        </w:rPr>
        <w:t xml:space="preserve">ht this “question” be a product of a capitalist age, in which, as Marx comments, money is removed from other commodities and made to stand for 41 </w:t>
      </w:r>
      <w:proofErr w:type="gramStart"/>
      <w:r>
        <w:rPr>
          <w:rStyle w:val="StyleUnderline"/>
          <w:u w:val="none"/>
        </w:rPr>
        <w:t>commodity-ness</w:t>
      </w:r>
      <w:proofErr w:type="gramEnd"/>
      <w:r>
        <w:rPr>
          <w:rStyle w:val="StyleUnderline"/>
          <w:u w:val="none"/>
        </w:rPr>
        <w:t xml:space="preserve"> as such, as if “there existed the Animal, the individual incarnation of the entire animal kingdom”? </w:t>
      </w:r>
      <w:r w:rsidRPr="00C14453">
        <w:rPr>
          <w:rStyle w:val="StyleUnderline"/>
        </w:rPr>
        <w:t>71 Could treating people like “animals” result from this alienating abstraction? If</w:t>
      </w:r>
      <w:r>
        <w:rPr>
          <w:rStyle w:val="StyleUnderline"/>
          <w:u w:val="none"/>
        </w:rPr>
        <w:t xml:space="preserve"> </w:t>
      </w:r>
      <w:r w:rsidRPr="00C14453">
        <w:rPr>
          <w:rStyle w:val="StyleUnderline"/>
        </w:rPr>
        <w:t>we think the ecological thought, two things happen. Our perspective becomes very vast. More and more aspects of the Universe become included in the ecological thought</w:t>
      </w:r>
      <w:r>
        <w:rPr>
          <w:rStyle w:val="StyleUnderline"/>
        </w:rPr>
        <w:t>2</w:t>
      </w:r>
      <w:r>
        <w:rPr>
          <w:rStyle w:val="StyleUnderline"/>
          <w:u w:val="none"/>
        </w:rPr>
        <w:t>. At the same time</w:t>
      </w:r>
      <w:r w:rsidRPr="00C14453">
        <w:rPr>
          <w:rStyle w:val="StyleUnderline"/>
        </w:rPr>
        <w:t>, our view becomes very profound. If everything is interconnected to everything</w:t>
      </w:r>
      <w:r>
        <w:rPr>
          <w:rStyle w:val="StyleUnderline"/>
          <w:u w:val="none"/>
        </w:rPr>
        <w:t xml:space="preserve">, </w:t>
      </w:r>
      <w:r w:rsidRPr="00C14453">
        <w:rPr>
          <w:rStyle w:val="StyleUnderline"/>
        </w:rPr>
        <w:t xml:space="preserve">what exactly are the things that are connected? In some significant sense, if we already know what they are, if we already have a box in which to put </w:t>
      </w:r>
      <w:r w:rsidRPr="00C14453">
        <w:rPr>
          <w:rStyle w:val="StyleUnderline"/>
        </w:rPr>
        <w:lastRenderedPageBreak/>
        <w:t>them, they are not truly different beings. If the ecological thought is profound as well as vast, we can’t predict or anticipate just who or what— and can we tell between “who” and “what,” and how can we tell?—</w:t>
      </w:r>
      <w:r>
        <w:rPr>
          <w:rStyle w:val="StyleUnderline"/>
          <w:u w:val="none"/>
        </w:rPr>
        <w:t xml:space="preserve"> </w:t>
      </w:r>
      <w:r w:rsidRPr="00C14453">
        <w:rPr>
          <w:rStyle w:val="StyleUnderline"/>
        </w:rPr>
        <w:t>arrives at the intersections in the unimaginably gigantic mesh. Individual beings become more unique, even as they become more susceptible to measurement and analysis. Really thinking the mesh means letting go of an idea that it has a center. There is no being in the “middle”—what would “middle” mean anyway</w:t>
      </w:r>
      <w:r w:rsidRPr="00C14453">
        <w:t xml:space="preserve">? </w:t>
      </w:r>
      <w:proofErr w:type="gramStart"/>
      <w:r w:rsidRPr="00C14453">
        <w:rPr>
          <w:rStyle w:val="StyleUnderline"/>
        </w:rPr>
        <w:t>The most important?</w:t>
      </w:r>
      <w:proofErr w:type="gramEnd"/>
      <w:r w:rsidRPr="00C14453">
        <w:rPr>
          <w:rStyle w:val="StyleUnderline"/>
        </w:rPr>
        <w:t xml:space="preserve"> How can one being </w:t>
      </w:r>
      <w:proofErr w:type="gramStart"/>
      <w:r w:rsidRPr="00C14453">
        <w:rPr>
          <w:rStyle w:val="StyleUnderline"/>
        </w:rPr>
        <w:t>be</w:t>
      </w:r>
      <w:proofErr w:type="gramEnd"/>
      <w:r w:rsidRPr="00C14453">
        <w:rPr>
          <w:rStyle w:val="StyleUnderline"/>
        </w:rPr>
        <w:t xml:space="preserve"> more important than another</w:t>
      </w:r>
      <w:r w:rsidRPr="00C14453">
        <w:t>?</w:t>
      </w:r>
      <w:r>
        <w:rPr>
          <w:rStyle w:val="StyleUnderline"/>
          <w:u w:val="none"/>
        </w:rPr>
        <w:t xml:space="preserve"> </w:t>
      </w:r>
      <w:r w:rsidRPr="00C14453">
        <w:rPr>
          <w:rStyle w:val="StyleUnderline"/>
        </w:rPr>
        <w:t>This creates problems for environmental ethics, which risks oversimplifying things to coerce people to act.</w:t>
      </w:r>
      <w:r>
        <w:rPr>
          <w:rStyle w:val="StyleUnderline"/>
          <w:u w:val="none"/>
        </w:rPr>
        <w:t xml:space="preserve"> Movies about endangered species tend to focus on one species at a time. From a penguin’s point of view, seals are dangerous monsters. 59 But from a seal’s point of view, an orca or a human with a club is the monster. The aesthetic of “cuteness”— a rough version of Kantian beauty (it’s small and perfectly formed and doesn’t hassle our mind)—might only be applicable to one species at a time. A dog might look cute until it bites into a partridge’s neck. When we consider the mesh, we must drop this “one at a time” sequencing. So awareness of the mesh may suck the cuteness out of beings. Songs about the mesh, such as “We Are All Earthlings” (from Sesame Street), may have it wrong—they are about multitudes of cute creatures, and cuteness doesn’t come in multitudes. 60 (In Chapter 2, I discuss some exceptions to the problem of cuteness.) 39 If we keep thinking this “no center or edge” aspect of the mesh, we discover that there is no definite “within” or “outside” of beings. </w:t>
      </w:r>
      <w:r w:rsidRPr="00C14453">
        <w:rPr>
          <w:rStyle w:val="StyleUnderline"/>
        </w:rPr>
        <w:t>E</w:t>
      </w:r>
      <w:r>
        <w:rPr>
          <w:rStyle w:val="StyleUnderline"/>
          <w:u w:val="none"/>
        </w:rPr>
        <w:t xml:space="preserve">verything is adapted to everything else. 61 This includes organs and the cells that constitute them. The mesh extends inside beings as well as among them. An organ that may have performed one function in one life form might now perform a different function in another </w:t>
      </w:r>
      <w:proofErr w:type="gramStart"/>
      <w:r>
        <w:rPr>
          <w:rStyle w:val="StyleUnderline"/>
          <w:u w:val="none"/>
        </w:rPr>
        <w:t>one,</w:t>
      </w:r>
      <w:proofErr w:type="gramEnd"/>
      <w:r>
        <w:rPr>
          <w:rStyle w:val="StyleUnderline"/>
          <w:u w:val="none"/>
        </w:rPr>
        <w:t xml:space="preserve"> or none at all. Then there is symbiosis. Margulis asserts that symbiosis is the fundamental driving force of evolution. 62 This also affects the rhetoric of cuteness. What is cute and cuddly about symbiosis? </w:t>
      </w:r>
      <w:proofErr w:type="gramStart"/>
      <w:r>
        <w:rPr>
          <w:rStyle w:val="StyleUnderline"/>
          <w:u w:val="none"/>
        </w:rPr>
        <w:t>Even worse, what about endosymbiosis—the fact that our cells contain anaerobic bacteria, for example?</w:t>
      </w:r>
      <w:proofErr w:type="gramEnd"/>
      <w:r>
        <w:rPr>
          <w:rStyle w:val="StyleUnderline"/>
          <w:u w:val="none"/>
        </w:rPr>
        <w:t xml:space="preserve"> </w:t>
      </w:r>
      <w:r w:rsidRPr="00C14453">
        <w:rPr>
          <w:rStyle w:val="StyleUnderline"/>
        </w:rPr>
        <w:t>It sounds more like monstrosity. Cuteness requires a minimum of integration</w:t>
      </w:r>
      <w:r>
        <w:rPr>
          <w:rStyle w:val="StyleUnderline"/>
          <w:u w:val="none"/>
        </w:rPr>
        <w:t xml:space="preserve">. </w:t>
      </w:r>
      <w:r w:rsidRPr="00C14453">
        <w:rPr>
          <w:rStyle w:val="StyleUnderline"/>
        </w:rPr>
        <w:t>Although there is no absolute, definite “inside” or “outside” of beings, we cannot get along without these concepts either. The mesh is highly paradoxical</w:t>
      </w:r>
      <w:r>
        <w:rPr>
          <w:rStyle w:val="StyleUnderline"/>
          <w:u w:val="none"/>
        </w:rPr>
        <w:t xml:space="preserve">. </w:t>
      </w:r>
      <w:r w:rsidRPr="00C14453">
        <w:rPr>
          <w:rStyle w:val="StyleUnderline"/>
        </w:rPr>
        <w:t>Endosymbiosis abolishes inside– outside distinctions.</w:t>
      </w:r>
      <w:r>
        <w:rPr>
          <w:rStyle w:val="StyleUnderline"/>
          <w:u w:val="none"/>
        </w:rPr>
        <w:t xml:space="preserve"> </w:t>
      </w:r>
      <w:r w:rsidRPr="00C14453">
        <w:rPr>
          <w:rStyle w:val="StyleUnderline"/>
        </w:rPr>
        <w:t>A life form must have a boundary for filtering nutrients and poisons</w:t>
      </w:r>
      <w:r>
        <w:rPr>
          <w:rStyle w:val="StyleUnderline"/>
          <w:u w:val="none"/>
        </w:rPr>
        <w:t>. Yet these boundaries are not perfectly defined. An oyster makes a pearl by secreting fluids around a piece of grit it has accidentally absorbed. Surgeons can transplant organs. The same thing occurs at larger scales. You only have to think of a coral reef to realize how life has influenced Earth; in fact, you only have to breathe, as oxygen is a by-product of the first Archaean beings (from 2.</w:t>
      </w:r>
      <w:r w:rsidRPr="00041F8A">
        <w:rPr>
          <w:rStyle w:val="StyleUnderline"/>
        </w:rPr>
        <w:t>5 billion years ago back to an undefi ned limit after the origin of Earth 4.5 billion years ago). The hills are teeming with the skeletal silence of dead life forms. The ecological thought permits no distance. Thinking interdependence involves dissolving the barrier be</w:t>
      </w:r>
      <w:r>
        <w:rPr>
          <w:rStyle w:val="StyleUnderline"/>
          <w:u w:val="none"/>
        </w:rPr>
        <w:t xml:space="preserve">tween “over here” and “over there,” and more fundamentally, the metaphysical illusion of rigid, narrow boundaries between inside and outside. </w:t>
      </w:r>
      <w:proofErr w:type="gramStart"/>
      <w:r w:rsidRPr="00041F8A">
        <w:rPr>
          <w:rStyle w:val="StyleUnderline"/>
        </w:rPr>
        <w:t>63 Thinking interdependence</w:t>
      </w:r>
      <w:proofErr w:type="gramEnd"/>
      <w:r w:rsidRPr="00041F8A">
        <w:rPr>
          <w:rStyle w:val="StyleUnderline"/>
        </w:rPr>
        <w:t xml:space="preserve"> involves thinking difference. This means confronting the fact that all beings are related to each </w:t>
      </w:r>
      <w:r w:rsidRPr="00041F8A">
        <w:t>other negatively and differentially, in an open system without center or edg</w:t>
      </w:r>
      <w:r>
        <w:rPr>
          <w:rStyle w:val="StyleUnderline"/>
          <w:u w:val="none"/>
        </w:rPr>
        <w:t>e</w:t>
      </w:r>
      <w:r w:rsidRPr="00041F8A">
        <w:rPr>
          <w:rStyle w:val="StyleUnderline"/>
        </w:rPr>
        <w:t>. In a language, a word means what it means because of its difference with other words. There is nothing intrinsic to the word that makes it mean what it means</w:t>
      </w:r>
      <w:r>
        <w:rPr>
          <w:rStyle w:val="StyleUnderline"/>
          <w:u w:val="none"/>
        </w:rPr>
        <w:t xml:space="preserve">. </w:t>
      </w:r>
      <w:r w:rsidRPr="00041F8A">
        <w:rPr>
          <w:rStyle w:val="StyleUnderline"/>
        </w:rPr>
        <w:t>The same goes for how it sounds. 64 The mesh is also made of negative difference,</w:t>
      </w:r>
      <w:r>
        <w:rPr>
          <w:rStyle w:val="StyleUnderline"/>
          <w:u w:val="none"/>
        </w:rPr>
        <w:t xml:space="preserve"> </w:t>
      </w:r>
      <w:r w:rsidRPr="00041F8A">
        <w:rPr>
          <w:rStyle w:val="StyleUnderline"/>
        </w:rPr>
        <w:t>which means it doesn’t contain positive, really existing</w:t>
      </w:r>
      <w:r>
        <w:rPr>
          <w:rStyle w:val="StyleUnderline"/>
          <w:u w:val="none"/>
        </w:rPr>
        <w:t xml:space="preserve"> (independent, solid) </w:t>
      </w:r>
      <w:r w:rsidRPr="00041F8A">
        <w:rPr>
          <w:rStyle w:val="StyleUnderline"/>
        </w:rPr>
        <w:t>things. This should be an utterly mindblowing idea</w:t>
      </w:r>
      <w:r w:rsidRPr="00041F8A">
        <w:t>, so don’t worry if you’re having trouble imagining</w:t>
      </w:r>
      <w:r>
        <w:rPr>
          <w:rStyle w:val="StyleUnderline"/>
          <w:u w:val="none"/>
        </w:rPr>
        <w:t xml:space="preserve"> it. Consider Indra’s net, used in Buddhist scripture to describe interdependence: “At 40 </w:t>
      </w:r>
      <w:r w:rsidRPr="00041F8A">
        <w:rPr>
          <w:rStyle w:val="StyleUnderline"/>
        </w:rPr>
        <w:t>every connection in this infi nite net hangs a magnificently polished and infinitely faceted jewel, which reflects in each of its facets all the facets of every other jewel in the net</w:t>
      </w:r>
      <w:r>
        <w:rPr>
          <w:rStyle w:val="StyleUnderline"/>
        </w:rPr>
        <w:t xml:space="preserve"> </w:t>
      </w:r>
      <w:r>
        <w:rPr>
          <w:rStyle w:val="StyleUnderline"/>
        </w:rPr>
        <w:tab/>
      </w:r>
      <w:r>
        <w:rPr>
          <w:rStyle w:val="StyleUnderline"/>
          <w:u w:val="none"/>
        </w:rPr>
        <w:t xml:space="preserve">. Since the net itself, the number of jewels, and the facets of every jewel are infinite, the number of reflections is infinite as </w:t>
      </w:r>
      <w:r>
        <w:rPr>
          <w:rStyle w:val="StyleUnderline"/>
          <w:u w:val="none"/>
        </w:rPr>
        <w:lastRenderedPageBreak/>
        <w:t xml:space="preserve">well.” 65 What we’re examining here is that scary thing, “totality.” Recent thinkers have been shy of totality. 66 </w:t>
      </w:r>
      <w:r w:rsidRPr="00041F8A">
        <w:rPr>
          <w:rStyle w:val="StyleUnderline"/>
        </w:rPr>
        <w:t xml:space="preserve">They fear that totality means totalitarianism. Totality may be difficult and frightening. But the current global crisis requires that we wake up and smell the total coffee. It’s strictly impossible to equate this total </w:t>
      </w:r>
      <w:proofErr w:type="gramStart"/>
      <w:r w:rsidRPr="00041F8A">
        <w:rPr>
          <w:rStyle w:val="StyleUnderline"/>
        </w:rPr>
        <w:t>interconnectedness,</w:t>
      </w:r>
      <w:proofErr w:type="gramEnd"/>
      <w:r>
        <w:rPr>
          <w:rStyle w:val="StyleUnderline"/>
          <w:u w:val="none"/>
        </w:rPr>
        <w:t xml:space="preserve"> Indra’s net, with something beyond us or larger than us. T</w:t>
      </w:r>
      <w:r w:rsidRPr="00041F8A">
        <w:rPr>
          <w:rStyle w:val="StyleUnderline"/>
        </w:rPr>
        <w:t>otal interconnectedness isn’t holistic. We’re definitely not talking about totalitarianism, and we’re not talking about large things as opposed to small one</w:t>
      </w:r>
      <w:r>
        <w:rPr>
          <w:rStyle w:val="StyleUnderline"/>
          <w:u w:val="none"/>
        </w:rPr>
        <w:t>s. Indra’s net implies that large and small things, near and far things, are all “near.” “</w:t>
      </w:r>
      <w:r w:rsidRPr="00041F8A">
        <w:rPr>
          <w:rStyle w:val="StyleUnderline"/>
        </w:rPr>
        <w:t>Totality” doesn’t mean something closed, single, and independent, nor does it mean something predetermined and fixed;</w:t>
      </w:r>
      <w:r>
        <w:rPr>
          <w:rStyle w:val="StyleUnderline"/>
          <w:u w:val="none"/>
        </w:rPr>
        <w:t xml:space="preserve"> it has no </w:t>
      </w:r>
      <w:r w:rsidRPr="00041F8A">
        <w:rPr>
          <w:rStyle w:val="StyleUnderline"/>
        </w:rPr>
        <w:t xml:space="preserve">goal. Very large finitude is harder to deal with than an abstract, ideal infinity. 67 </w:t>
      </w:r>
      <w:r>
        <w:rPr>
          <w:rStyle w:val="StyleUnderline"/>
          <w:u w:val="none"/>
        </w:rPr>
        <w:t xml:space="preserve">As I noted in the Introduction, it might be harder to imagine four and a half billion years than abstract eternity. It might be harder to imagine evolution than to imagine abstract infinity. </w:t>
      </w:r>
      <w:r w:rsidRPr="00041F8A">
        <w:rPr>
          <w:rStyle w:val="StyleUnderline"/>
        </w:rPr>
        <w:t>Actuality presents us with disturbingly large finitudes. Quantity humiliates. 68 The other appears in this world, not beyond i</w:t>
      </w:r>
      <w:r>
        <w:rPr>
          <w:rStyle w:val="StyleUnderline"/>
          <w:u w:val="none"/>
        </w:rPr>
        <w:t xml:space="preserve">t. 69 </w:t>
      </w:r>
      <w:r w:rsidRPr="00041F8A">
        <w:rPr>
          <w:rStyle w:val="StyleUnderline"/>
        </w:rPr>
        <w:t xml:space="preserve">Face it we must. Perhaps “untotality” would express it better, but we don’t need to invent clever ways of saying the same thing. </w:t>
      </w:r>
      <w:r>
        <w:rPr>
          <w:rStyle w:val="StyleUnderline"/>
          <w:u w:val="none"/>
        </w:rPr>
        <w:t xml:space="preserve">Think big, then bigger still—beyond containment, beyond the panoramic spectacle that dissolves everything within itself. 70 </w:t>
      </w:r>
      <w:r w:rsidRPr="00041F8A">
        <w:rPr>
          <w:rStyle w:val="StyleUnderline"/>
        </w:rPr>
        <w:t xml:space="preserve">The mesh is vast yet intimate: there is no here or there, so everything is brought within our awareness. </w:t>
      </w:r>
      <w:r w:rsidRPr="00041F8A">
        <w:t>The more we analyze, the more ambiguous things become. We can’t really know who is at the junctions of the mesh before we meet them. Even when we meet them, they are liable to change before our eyes, and our view of them is also labile. These</w:t>
      </w:r>
      <w:r>
        <w:rPr>
          <w:rStyle w:val="StyleUnderline"/>
          <w:u w:val="none"/>
        </w:rPr>
        <w:t xml:space="preserve"> beings are the strange stranger. You won’t see references to animals in this book except in quotation marks. You will see absolutely no references to “the animal” or, even worse, to “the animal question,” as some contemporary philosophers put it (have they forgotten the resonance of “the Jewish question”?). </w:t>
      </w:r>
      <w:r w:rsidRPr="00041F8A">
        <w:rPr>
          <w:rStyle w:val="StyleUnderline"/>
        </w:rPr>
        <w:t xml:space="preserve">Might this “question” be a product of a capitalist age, in which, as Marx comments, money is removed from other commodities and made to stand for 41 </w:t>
      </w:r>
      <w:proofErr w:type="gramStart"/>
      <w:r w:rsidRPr="00041F8A">
        <w:rPr>
          <w:rStyle w:val="StyleUnderline"/>
        </w:rPr>
        <w:t>commodity-ness</w:t>
      </w:r>
      <w:proofErr w:type="gramEnd"/>
      <w:r w:rsidRPr="00041F8A">
        <w:rPr>
          <w:rStyle w:val="StyleUnderline"/>
        </w:rPr>
        <w:t xml:space="preserve"> as such,</w:t>
      </w:r>
      <w:r>
        <w:rPr>
          <w:rStyle w:val="StyleUnderline"/>
          <w:u w:val="none"/>
        </w:rPr>
        <w:t xml:space="preserve"> </w:t>
      </w:r>
      <w:r w:rsidRPr="00041F8A">
        <w:rPr>
          <w:rStyle w:val="StyleUnderline"/>
        </w:rPr>
        <w:t>as if “there existed the Animal, the individual incarnation of the entire animal kingdom”? 71 Could treating people like “animals” result from this alienating abstraction</w:t>
      </w:r>
      <w:r>
        <w:rPr>
          <w:rStyle w:val="StyleUnderline"/>
          <w:u w:val="none"/>
        </w:rPr>
        <w:t xml:space="preserve">? </w:t>
      </w:r>
    </w:p>
    <w:p w:rsidR="009119C2" w:rsidRDefault="009119C2" w:rsidP="009119C2">
      <w:pPr>
        <w:rPr>
          <w:rStyle w:val="StyleUnderline"/>
          <w:u w:val="none"/>
        </w:rPr>
      </w:pPr>
    </w:p>
    <w:p w:rsidR="009119C2" w:rsidRDefault="009119C2" w:rsidP="009119C2">
      <w:pPr>
        <w:rPr>
          <w:rStyle w:val="StyleUnderline"/>
          <w:u w:val="none"/>
        </w:rPr>
      </w:pPr>
    </w:p>
    <w:p w:rsidR="009119C2" w:rsidRDefault="009119C2" w:rsidP="009119C2">
      <w:pPr>
        <w:pStyle w:val="Heading3"/>
      </w:pPr>
      <w:r>
        <w:lastRenderedPageBreak/>
        <w:t xml:space="preserve">Ethics Key </w:t>
      </w:r>
    </w:p>
    <w:p w:rsidR="009119C2" w:rsidRPr="001A3102" w:rsidRDefault="009119C2" w:rsidP="009119C2">
      <w:pPr>
        <w:pStyle w:val="Heading4"/>
      </w:pPr>
      <w:r w:rsidRPr="001A3102">
        <w:t xml:space="preserve">Ecological Thought must originate from our ethical understanding of the </w:t>
      </w:r>
      <w:proofErr w:type="gramStart"/>
      <w:r w:rsidRPr="001A3102">
        <w:t>world .</w:t>
      </w:r>
      <w:proofErr w:type="gramEnd"/>
      <w:r w:rsidRPr="001A3102">
        <w:t xml:space="preserve"> Only this strategy is able to challenge SQUO’s aesthetic based orientation to nature.</w:t>
      </w:r>
    </w:p>
    <w:p w:rsidR="009119C2" w:rsidRDefault="009119C2" w:rsidP="009119C2">
      <w:r>
        <w:rPr>
          <w:rStyle w:val="Heading4Char"/>
        </w:rPr>
        <w:t>Morton, 10</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73" w:history="1">
        <w:r>
          <w:rPr>
            <w:rStyle w:val="Hyperlink"/>
          </w:rPr>
          <w:t>http://site.ebrary.com/lib/apus/Doc?id=10496853&amp;ppg=41..page</w:t>
        </w:r>
      </w:hyperlink>
      <w:proofErr w:type="gramStart"/>
      <w:r>
        <w:t xml:space="preserve"> </w:t>
      </w:r>
      <w:proofErr w:type="gramEnd"/>
      <w:r>
        <w:t xml:space="preserve"> ,  //Notjacob</w:t>
      </w:r>
    </w:p>
    <w:p w:rsidR="009119C2" w:rsidRDefault="009119C2" w:rsidP="009119C2"/>
    <w:p w:rsidR="009119C2" w:rsidRDefault="009119C2" w:rsidP="009119C2"/>
    <w:p w:rsidR="009119C2" w:rsidRPr="00792FB9" w:rsidRDefault="009119C2" w:rsidP="009119C2">
      <w:r>
        <w:t>I’m not alone in thinking</w:t>
      </w:r>
      <w:r>
        <w:rPr>
          <w:rFonts w:ascii="MS Gothic" w:eastAsia="MS Gothic" w:hAnsi="MS Gothic" w:cs="MS Gothic" w:hint="eastAsia"/>
        </w:rPr>
        <w:t>：</w:t>
      </w:r>
      <w:r>
        <w:t xml:space="preserve"> </w:t>
      </w:r>
      <w:r w:rsidRPr="00792FB9">
        <w:rPr>
          <w:rStyle w:val="StyleUnderline"/>
        </w:rPr>
        <w:t>that consequentialism and hedonism won’t</w:t>
      </w:r>
      <w:r>
        <w:t xml:space="preserve"> do. John Vucetich and Michael Nelson argue that hoping for a better future is precisely what blocks ecological action. Vucetich and Nelson maintain that we should abandon hope (as they put it), if only because k's too easily hamstrung by that other environmentalist meme, the threat of imminent doom.</w:t>
      </w:r>
      <w:r w:rsidRPr="00792FB9">
        <w:rPr>
          <w:rStyle w:val="StyleUnderline"/>
        </w:rPr>
        <w:t>77 We should act ecologically out of a modified Kantian duty that doesn’t depend on a powerful aesthetic experience such as the sublime to ground it. I</w:t>
      </w:r>
      <w:r>
        <w:t xml:space="preserve">f </w:t>
      </w:r>
      <w:r w:rsidRPr="00792FB9">
        <w:rPr>
          <w:rStyle w:val="StyleUnderline"/>
        </w:rPr>
        <w:t xml:space="preserve">it absolutely must depend on an experience, perhaps it should be a downgraded version that includes various experiences that Kant wants to edit out of the aesthetic, such as disgust—because the life forms </w:t>
      </w:r>
      <w:proofErr w:type="gramStart"/>
      <w:r w:rsidRPr="00792FB9">
        <w:rPr>
          <w:rStyle w:val="StyleUnderline"/>
        </w:rPr>
        <w:t>whom</w:t>
      </w:r>
      <w:proofErr w:type="gramEnd"/>
      <w:r w:rsidRPr="00792FB9">
        <w:rPr>
          <w:rStyle w:val="StyleUnderline"/>
        </w:rPr>
        <w:t xml:space="preserve"> we’ve got under our skin aren’t something we can spit out. (</w:t>
      </w:r>
      <w:r>
        <w:t xml:space="preserve">Ecology without Nature argues that the trouble with the aesthetic dimension is that you can*t just exit from it, rather like Alice trying to leave the Looking Glass House. Any post environmentalist ecological view must include </w:t>
      </w:r>
      <w:r w:rsidRPr="00792FB9">
        <w:rPr>
          <w:rStyle w:val="StyleUnderline"/>
        </w:rPr>
        <w:t>the aesthetic.)</w:t>
      </w:r>
      <w:r w:rsidRPr="00792FB9">
        <w:t xml:space="preserve">78 </w:t>
      </w:r>
      <w:proofErr w:type="gramStart"/>
      <w:r w:rsidRPr="00792FB9">
        <w:rPr>
          <w:rStyle w:val="StyleUnderline"/>
        </w:rPr>
        <w:t>Perhaps</w:t>
      </w:r>
      <w:proofErr w:type="gramEnd"/>
      <w:r w:rsidRPr="00792FB9">
        <w:rPr>
          <w:rStyle w:val="StyleUnderline"/>
        </w:rPr>
        <w:t xml:space="preserve"> the sentiment we’re going for is not We can because we must,” but rather “We must because we are.”</w:t>
      </w:r>
    </w:p>
    <w:p w:rsidR="009119C2" w:rsidRDefault="009119C2" w:rsidP="009119C2">
      <w:pPr>
        <w:rPr>
          <w:rStyle w:val="StyleUnderline"/>
        </w:rPr>
      </w:pPr>
      <w:r w:rsidRPr="00792FB9">
        <w:rPr>
          <w:rStyle w:val="StyleUnderline"/>
        </w:rPr>
        <w:t>This means that we must base ecological action on ethics, not aesthetics. Ecological action will never feel good and the nonworld will never seem elegant</w:t>
      </w:r>
      <w:r>
        <w:t>. Th</w:t>
      </w:r>
      <w:r w:rsidRPr="00792FB9">
        <w:rPr>
          <w:rStyle w:val="StyleUnderline"/>
        </w:rPr>
        <w:t>is is because we are not embedded in a lifeworld and can thus never get our bearings sufficiently to achieve the appropriate aesthetic distance from which to experience that kind of refined pleasure.</w:t>
      </w:r>
      <w:r>
        <w:t xml:space="preserve"> Hedonistic forms of consequential ism—ideas, however expressed,</w:t>
      </w:r>
      <w:r w:rsidRPr="00792FB9">
        <w:rPr>
          <w:rStyle w:val="StyleUnderline"/>
        </w:rPr>
        <w:t xml:space="preserve"> that ecological concern makes us or others feel better</w:t>
      </w:r>
      <w:r w:rsidRPr="00792FB9">
        <w:rPr>
          <w:rStyle w:val="StyleUnderline"/>
          <w:rFonts w:ascii="MS Gothic" w:eastAsia="MS Gothic" w:hAnsi="MS Gothic" w:cs="MS Gothic" w:hint="eastAsia"/>
        </w:rPr>
        <w:t>一</w:t>
      </w:r>
      <w:r w:rsidRPr="00792FB9">
        <w:rPr>
          <w:rStyle w:val="StyleUnderline"/>
        </w:rPr>
        <w:t>do</w:t>
      </w:r>
      <w:r>
        <w:rPr>
          <w:rStyle w:val="StyleUnderline"/>
        </w:rPr>
        <w:t>n’t work. Environmental politics</w:t>
      </w:r>
      <w:r w:rsidRPr="00792FB9">
        <w:rPr>
          <w:rStyle w:val="StyleUnderline"/>
        </w:rPr>
        <w:t xml:space="preserve"> has been barking up the wrong tree, trying to make people feel or see something different.</w:t>
      </w:r>
      <w:r>
        <w:t xml:space="preserve"> </w:t>
      </w:r>
      <w:r w:rsidRPr="00792FB9">
        <w:rPr>
          <w:rStyle w:val="StyleUnderline"/>
        </w:rPr>
        <w:t>If only we could see things differently can be t</w:t>
      </w:r>
      <w:r>
        <w:rPr>
          <w:rStyle w:val="StyleUnderline"/>
        </w:rPr>
        <w:t xml:space="preserve">ranslated quickly </w:t>
      </w:r>
      <w:proofErr w:type="gramStart"/>
      <w:r>
        <w:rPr>
          <w:rStyle w:val="StyleUnderline"/>
        </w:rPr>
        <w:t>into ,I</w:t>
      </w:r>
      <w:proofErr w:type="gramEnd"/>
      <w:r>
        <w:rPr>
          <w:rStyle w:val="StyleUnderline"/>
        </w:rPr>
        <w:t xml:space="preserve"> won’t </w:t>
      </w:r>
      <w:r w:rsidRPr="00792FB9">
        <w:rPr>
          <w:rStyle w:val="StyleUnderline"/>
        </w:rPr>
        <w:t>act unless suitably stimulated and soothed by a picture of reality built to my preexisting specifications</w:t>
      </w:r>
      <w:r>
        <w:t xml:space="preserve">., </w:t>
      </w:r>
      <w:r>
        <w:rPr>
          <w:rStyle w:val="StyleUnderline"/>
        </w:rPr>
        <w:t>This is now impossible. We can’t</w:t>
      </w:r>
      <w:r w:rsidRPr="00792FB9">
        <w:rPr>
          <w:rStyle w:val="StyleUnderline"/>
        </w:rPr>
        <w:t xml:space="preserve"> con ourselves into a touchy-feely reason to act. This is beginning to look much more like Kantian ethics than the authoritarian voice of aesthetic compulsion</w:t>
      </w:r>
      <w:r>
        <w:t>. There is a twist, which is that Kantian duty gets its cue from a quasi-aesthetic experience that Kant calls sublimity</w:t>
      </w:r>
      <w:proofErr w:type="gramStart"/>
      <w:r>
        <w:t xml:space="preserve">,  </w:t>
      </w:r>
      <w:r w:rsidRPr="00792FB9">
        <w:rPr>
          <w:rStyle w:val="StyleUnderline"/>
        </w:rPr>
        <w:t>we</w:t>
      </w:r>
      <w:proofErr w:type="gramEnd"/>
      <w:r w:rsidRPr="00792FB9">
        <w:rPr>
          <w:rStyle w:val="StyleUnderline"/>
        </w:rPr>
        <w:t xml:space="preserve"> haven</w:t>
      </w:r>
      <w:r>
        <w:rPr>
          <w:rStyle w:val="StyleUnderline"/>
        </w:rPr>
        <w:t>’t</w:t>
      </w:r>
      <w:r w:rsidRPr="00792FB9">
        <w:rPr>
          <w:rStyle w:val="StyleUnderline"/>
        </w:rPr>
        <w:t xml:space="preserve"> totally edited the aesthetic out of the equation. We can’t escape the experiential dimension of existence, and wouldn’t be awful if we could? Yet the ecological thought drops Kantian aesthetics, too</w:t>
      </w:r>
      <w:r>
        <w:t xml:space="preserve">, </w:t>
      </w:r>
      <w:r w:rsidRPr="00792FB9">
        <w:rPr>
          <w:rStyle w:val="StyleUnderline"/>
        </w:rPr>
        <w:t>if by that we mean being able to spit out disgusting things</w:t>
      </w:r>
      <w:r>
        <w:t xml:space="preserve"> (the premise on which Kantian taste is built). </w:t>
      </w:r>
      <w:r>
        <w:rPr>
          <w:rStyle w:val="StyleUnderline"/>
        </w:rPr>
        <w:t>We can’</w:t>
      </w:r>
      <w:r w:rsidRPr="00792FB9">
        <w:rPr>
          <w:rStyle w:val="StyleUnderline"/>
        </w:rPr>
        <w:t>t spit out the disgusting real of ecological enmeshment. It’s just too close and</w:t>
      </w:r>
      <w:r>
        <w:rPr>
          <w:rStyle w:val="StyleUnderline"/>
        </w:rPr>
        <w:t xml:space="preserve"> too painful for comfort. So it’</w:t>
      </w:r>
      <w:r w:rsidRPr="00792FB9">
        <w:rPr>
          <w:rStyle w:val="StyleUnderline"/>
        </w:rPr>
        <w:t>s a weird, perverse aesthetics that includes the ugly and the horrifying</w:t>
      </w:r>
      <w:r>
        <w:t xml:space="preserve">, </w:t>
      </w:r>
      <w:r w:rsidRPr="00792FB9">
        <w:rPr>
          <w:rStyle w:val="StyleUnderline"/>
        </w:rPr>
        <w:t>embracing the monster. Ultimately it means not swapping our dualism and our mechanism for something that seems nicer, such as vitalism or monism</w:t>
      </w:r>
      <w:r>
        <w:t xml:space="preserve">. </w:t>
      </w:r>
      <w:r w:rsidRPr="00792FB9">
        <w:rPr>
          <w:rStyle w:val="StyleUnderline"/>
        </w:rPr>
        <w:t xml:space="preserve">We have to make do with the nasty stuff that has been handed to us on our plate. </w:t>
      </w:r>
      <w:r w:rsidRPr="00792FB9">
        <w:t>That includes the fact of consciousness, which forever puts me in a paradoxical relationship with other beings</w:t>
      </w:r>
      <w:r>
        <w:t xml:space="preserve">—there is always going to be an ironic gap between strange strangers. </w:t>
      </w:r>
      <w:r w:rsidRPr="00792FB9">
        <w:rPr>
          <w:rStyle w:val="StyleUnderline"/>
        </w:rPr>
        <w:t xml:space="preserve">This is good news, actually, </w:t>
      </w:r>
      <w:r w:rsidRPr="00792FB9">
        <w:rPr>
          <w:rStyle w:val="StyleUnderline"/>
        </w:rPr>
        <w:lastRenderedPageBreak/>
        <w:t>because it means I can be ecological without losing my sense of irony.</w:t>
      </w:r>
      <w:r>
        <w:t xml:space="preserve"> </w:t>
      </w:r>
      <w:r w:rsidRPr="00792FB9">
        <w:rPr>
          <w:rStyle w:val="StyleUnderline"/>
        </w:rPr>
        <w:t xml:space="preserve">Irony </w:t>
      </w:r>
      <w:proofErr w:type="gramStart"/>
      <w:r w:rsidRPr="00792FB9">
        <w:rPr>
          <w:rStyle w:val="StyleUnderline"/>
        </w:rPr>
        <w:t>isn’t  just</w:t>
      </w:r>
      <w:proofErr w:type="gramEnd"/>
      <w:r w:rsidRPr="00792FB9">
        <w:rPr>
          <w:rStyle w:val="StyleUnderline"/>
        </w:rPr>
        <w:t xml:space="preserve"> a slogan on a cool t-shirt; it’s the way coexistence feels. Don’t just do something—sit there. But in the mean rime, sitting there will upgrade your Version of doing and of sitting.</w:t>
      </w:r>
    </w:p>
    <w:p w:rsidR="009119C2" w:rsidRDefault="009119C2" w:rsidP="009119C2">
      <w:pPr>
        <w:rPr>
          <w:rStyle w:val="StyleUnderline"/>
        </w:rPr>
      </w:pPr>
    </w:p>
    <w:p w:rsidR="009119C2" w:rsidRDefault="009119C2" w:rsidP="009119C2">
      <w:pPr>
        <w:rPr>
          <w:rStyle w:val="StyleUnderline"/>
        </w:rPr>
      </w:pPr>
    </w:p>
    <w:p w:rsidR="009119C2" w:rsidRDefault="009119C2" w:rsidP="009119C2">
      <w:pPr>
        <w:rPr>
          <w:rStyle w:val="StyleUnderline"/>
        </w:rPr>
      </w:pPr>
    </w:p>
    <w:p w:rsidR="007465A7" w:rsidRDefault="007465A7" w:rsidP="007465A7">
      <w:pPr>
        <w:pStyle w:val="Heading3"/>
      </w:pPr>
      <w:r>
        <w:lastRenderedPageBreak/>
        <w:t xml:space="preserve">A2 Aff Solves the Alt </w:t>
      </w:r>
    </w:p>
    <w:p w:rsidR="007465A7" w:rsidRPr="005872DA" w:rsidRDefault="007465A7" w:rsidP="00BF3A71">
      <w:pPr>
        <w:pStyle w:val="Heading4"/>
      </w:pPr>
      <w:r w:rsidRPr="005872DA">
        <w:t xml:space="preserve">Hyperobjects control the way we think about </w:t>
      </w:r>
      <w:r>
        <w:t xml:space="preserve">ecology, not the other way around—solvency only goes one way </w:t>
      </w:r>
    </w:p>
    <w:p w:rsidR="007465A7" w:rsidRDefault="007465A7" w:rsidP="007465A7">
      <w:r w:rsidRPr="00307722">
        <w:rPr>
          <w:rStyle w:val="Style13ptBold"/>
        </w:rPr>
        <w:t>Morton 13</w:t>
      </w:r>
      <w:r>
        <w:rPr>
          <w:rStyle w:val="Style13ptBold"/>
        </w:rPr>
        <w:t xml:space="preserve"> </w:t>
      </w:r>
      <w:r w:rsidRPr="00307722">
        <w:t>Professor and Rita Shea Guffey Chair in English at Rice University</w:t>
      </w:r>
      <w:r>
        <w:t xml:space="preserve"> (Timothy, Hyperobjects, </w:t>
      </w:r>
      <w:proofErr w:type="gramStart"/>
      <w:r>
        <w:t>Minneapolis</w:t>
      </w:r>
      <w:proofErr w:type="gramEnd"/>
      <w:r>
        <w:t xml:space="preserve">: University of Minnesota Press, 2013, pg.48) </w:t>
      </w:r>
    </w:p>
    <w:p w:rsidR="007465A7" w:rsidRDefault="007465A7" w:rsidP="007465A7">
      <w:r>
        <w:t>Stop the tape of evolution anywhere and you won’t see it. Stand under a rain cloud and it’s not global warming you’ll feel. Cut your coat into a thousand pieces—you won’t find capital in there. Now try pointing to the unconscious. Did you catch it</w:t>
      </w:r>
      <w:r w:rsidRPr="001D0968">
        <w:rPr>
          <w:rStyle w:val="StyleUnderline"/>
        </w:rPr>
        <w:t>? Hyperobjects compel us to think ecologically, and not the other way around. It’s not as if some abstract environmental system made us think like this; rather, plutonium, global warming, pollution, and so on, gave rise to ecological thinking. To think otherwise is to confuse the map with the territory. For sure, the idea of hyperobjects arose because of quantum-theoretical thinking about the nuclei of atoms and electron orbits (nuclear bombs), and because of systems-theoretical approaches to emergent properties of massive amounts of weather data, and so on. Yet hyperobjects are not the data: they are hyperobjects.</w:t>
      </w:r>
      <w:r>
        <w:t xml:space="preserve"> </w:t>
      </w:r>
    </w:p>
    <w:p w:rsidR="007465A7" w:rsidRDefault="007465A7" w:rsidP="007465A7">
      <w:pPr>
        <w:pStyle w:val="Heading3"/>
      </w:pPr>
      <w:r>
        <w:lastRenderedPageBreak/>
        <w:t xml:space="preserve">A2 Aff = Only Way to Solve Warming </w:t>
      </w:r>
    </w:p>
    <w:p w:rsidR="007465A7" w:rsidRPr="005872DA" w:rsidRDefault="007465A7" w:rsidP="00BF3A71">
      <w:pPr>
        <w:pStyle w:val="Heading4"/>
      </w:pPr>
      <w:r>
        <w:t xml:space="preserve">The Aff can’t solve warming—they can’t even comprehend it </w:t>
      </w:r>
    </w:p>
    <w:p w:rsidR="007465A7" w:rsidRDefault="007465A7" w:rsidP="007465A7">
      <w:r w:rsidRPr="00307722">
        <w:rPr>
          <w:rStyle w:val="Style13ptBold"/>
        </w:rPr>
        <w:t>Morton 13</w:t>
      </w:r>
      <w:r>
        <w:rPr>
          <w:rStyle w:val="Style13ptBold"/>
        </w:rPr>
        <w:t xml:space="preserve"> </w:t>
      </w:r>
      <w:r w:rsidRPr="00307722">
        <w:t>Professor and Rita Shea Guffey Chair in English at Rice University</w:t>
      </w:r>
      <w:r>
        <w:t xml:space="preserve"> (Timothy, Hyperobjects, </w:t>
      </w:r>
      <w:proofErr w:type="gramStart"/>
      <w:r>
        <w:t>Minneapolis</w:t>
      </w:r>
      <w:proofErr w:type="gramEnd"/>
      <w:r>
        <w:t xml:space="preserve">: University of Minnesota Press, 2013, pg.49) </w:t>
      </w:r>
    </w:p>
    <w:p w:rsidR="007465A7" w:rsidRPr="00682448" w:rsidRDefault="007465A7" w:rsidP="007465A7">
      <w:r>
        <w:t xml:space="preserve">When you feel raindrops, you are experiencing climate, in some sense. In particular you are experiencing the climate change known as global warming. But you are never directly experiencing global warming as such. Nowhere in the long list of catastrophic weather </w:t>
      </w:r>
      <w:proofErr w:type="gramStart"/>
      <w:r>
        <w:t>events—which will increase as global warming takes off—will you find</w:t>
      </w:r>
      <w:proofErr w:type="gramEnd"/>
      <w:r>
        <w:t xml:space="preserve"> global warming. But global warming is as real as this sentence. Not only that, it’s viscous. It never stops sticking to you, no matter where you move on Earth. How can we account for this? By arguing that global warming, like all hyper- objects, is nonlocal: it’s massively distributed in time and space. What does this mean? It means that my experience of the weather in the hic </w:t>
      </w:r>
      <w:proofErr w:type="gramStart"/>
      <w:r>
        <w:t>et</w:t>
      </w:r>
      <w:proofErr w:type="gramEnd"/>
      <w:r>
        <w:t xml:space="preserve"> nunc is a false immediacy. It’s never the case that those raindrops only fall on my head! They are always a manifestation of global warming! In an age of ecological emergency—in an age in which hyperobjects start to oppress us with their terrifying strangeness—we will have acclimatize ourselves to the fact that locality is always a false immediacy. When you see a Magic Eye picture, you realize that all the little squiggles that you thought were individual squiggles are actually distributed pieces of a higher-dimensional object that seems to emerge when you do that crossing-your-eyes thing. In a Magic Eye picture, the cup or flower is distributed throughout the mesh of fuzzy little patches of the image. The object is already there. </w:t>
      </w:r>
      <w:proofErr w:type="gramStart"/>
      <w:r>
        <w:t>Before we look at it.</w:t>
      </w:r>
      <w:proofErr w:type="gramEnd"/>
      <w:r>
        <w:t xml:space="preserve"> </w:t>
      </w:r>
      <w:r w:rsidRPr="00814438">
        <w:rPr>
          <w:rStyle w:val="StyleUnderline"/>
        </w:rPr>
        <w:t xml:space="preserve">Global warming is not a function of our measuring devices. Yet because it’s distributed across the biosphere and beyond, it’s very hard to see as a unique entity. And yet, there it is, raining on us, burning down on us, </w:t>
      </w:r>
      <w:proofErr w:type="gramStart"/>
      <w:r w:rsidRPr="00814438">
        <w:rPr>
          <w:rStyle w:val="StyleUnderline"/>
        </w:rPr>
        <w:t>quaking</w:t>
      </w:r>
      <w:proofErr w:type="gramEnd"/>
      <w:r w:rsidRPr="00814438">
        <w:rPr>
          <w:rStyle w:val="StyleUnderline"/>
        </w:rPr>
        <w:t xml:space="preserve"> the Earth, spawning gigantic hurricanes. Global warming is an object of which many things are distributed pieces: the raindrops fall</w:t>
      </w:r>
      <w:r>
        <w:rPr>
          <w:rStyle w:val="StyleUnderline"/>
        </w:rPr>
        <w:t>ing on my head in Northern Cal</w:t>
      </w:r>
      <w:r w:rsidRPr="00814438">
        <w:rPr>
          <w:rStyle w:val="StyleUnderline"/>
        </w:rPr>
        <w:t xml:space="preserve">ifornia. </w:t>
      </w:r>
      <w:proofErr w:type="gramStart"/>
      <w:r w:rsidRPr="00814438">
        <w:rPr>
          <w:rStyle w:val="StyleUnderline"/>
        </w:rPr>
        <w:t>The tsunami that pours through the streets of Japanese towns.</w:t>
      </w:r>
      <w:proofErr w:type="gramEnd"/>
      <w:r w:rsidRPr="00814438">
        <w:rPr>
          <w:rStyle w:val="StyleUnderline"/>
        </w:rPr>
        <w:t xml:space="preserve"> </w:t>
      </w:r>
      <w:proofErr w:type="gramStart"/>
      <w:r w:rsidRPr="00814438">
        <w:rPr>
          <w:rStyle w:val="StyleUnderline"/>
        </w:rPr>
        <w:t>The increasing earthquake activity based on changing pressure on the ocean floor.</w:t>
      </w:r>
      <w:proofErr w:type="gramEnd"/>
      <w:r w:rsidRPr="00814438">
        <w:rPr>
          <w:rStyle w:val="StyleUnderline"/>
        </w:rPr>
        <w:t xml:space="preserve"> Like the image in a Magic Eye picture, global warming is real, but it involves a massive, counterintuitive perspective shift to see it. Convincing some people of its existence is like convincing some two- dimensional Flatland people of the existence of apples, based on the appearance of a morphing circular shape in their world.</w:t>
      </w:r>
      <w:r>
        <w:t xml:space="preserve"> </w:t>
      </w:r>
    </w:p>
    <w:p w:rsidR="009119C2" w:rsidRDefault="009119C2" w:rsidP="009119C2">
      <w:pPr>
        <w:pStyle w:val="Heading3"/>
        <w:rPr>
          <w:rStyle w:val="StyleUnderline"/>
        </w:rPr>
      </w:pPr>
      <w:r>
        <w:rPr>
          <w:rStyle w:val="StyleUnderline"/>
        </w:rPr>
        <w:lastRenderedPageBreak/>
        <w:t xml:space="preserve">A2 Utopian Alts Bad </w:t>
      </w:r>
    </w:p>
    <w:p w:rsidR="009119C2" w:rsidRPr="001A3102" w:rsidRDefault="009119C2" w:rsidP="009119C2">
      <w:pPr>
        <w:pStyle w:val="Heading4"/>
      </w:pPr>
      <w:r w:rsidRPr="001A3102">
        <w:t xml:space="preserve">The alt is not utopian – Only the </w:t>
      </w:r>
      <w:proofErr w:type="gramStart"/>
      <w:r w:rsidRPr="001A3102">
        <w:t>inclusion  of</w:t>
      </w:r>
      <w:proofErr w:type="gramEnd"/>
      <w:r w:rsidRPr="001A3102">
        <w:t xml:space="preserve"> the ecology as depressing and dark can create new political strategies.</w:t>
      </w:r>
    </w:p>
    <w:p w:rsidR="009119C2" w:rsidRDefault="009119C2" w:rsidP="009119C2">
      <w:r>
        <w:rPr>
          <w:rStyle w:val="Heading4Char"/>
        </w:rPr>
        <w:t>Morton, 10</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74" w:history="1">
        <w:r>
          <w:rPr>
            <w:rStyle w:val="Hyperlink"/>
          </w:rPr>
          <w:t>http://site.ebrary.com/lib/apus/Doc?id=10496853&amp;ppg=41..page</w:t>
        </w:r>
      </w:hyperlink>
      <w:r>
        <w:t xml:space="preserve">   </w:t>
      </w:r>
      <w:r>
        <w:rPr>
          <w:rStyle w:val="StyleUnderline"/>
          <w:u w:val="none"/>
        </w:rPr>
        <w:t>16-17</w:t>
      </w:r>
      <w:r>
        <w:t>//NotJacob</w:t>
      </w:r>
    </w:p>
    <w:p w:rsidR="009119C2" w:rsidRDefault="009119C2" w:rsidP="009119C2">
      <w:pPr>
        <w:rPr>
          <w:rStyle w:val="StyleUnderline"/>
          <w:u w:val="none"/>
        </w:rPr>
      </w:pPr>
    </w:p>
    <w:p w:rsidR="009119C2" w:rsidRDefault="009119C2" w:rsidP="009119C2">
      <w:pPr>
        <w:rPr>
          <w:rStyle w:val="StyleUnderline"/>
          <w:u w:val="none"/>
        </w:rPr>
      </w:pPr>
      <w:r w:rsidRPr="00BC4942">
        <w:rPr>
          <w:rStyle w:val="StyleUnderline"/>
        </w:rPr>
        <w:t>The ecological thought is as much about opening our minds as it is about knowing something or other in particular. At its limit, it is a radical openness to everything</w:t>
      </w:r>
      <w:r>
        <w:rPr>
          <w:rStyle w:val="StyleUnderline"/>
          <w:u w:val="none"/>
        </w:rPr>
        <w:t xml:space="preserve">. </w:t>
      </w:r>
      <w:r w:rsidRPr="00BC4942">
        <w:rPr>
          <w:rStyle w:val="StyleUnderline"/>
        </w:rPr>
        <w:t xml:space="preserve">The ecological thought is therefore full of shadows and </w:t>
      </w:r>
      <w:r w:rsidRPr="00BC4942">
        <w:t>twilights. The ecological world isn’t a positive, sunny</w:t>
      </w:r>
      <w:r>
        <w:rPr>
          <w:rStyle w:val="StyleUnderline"/>
          <w:u w:val="none"/>
        </w:rPr>
        <w:t xml:space="preserve"> “Zippity Doo Da” world. </w:t>
      </w:r>
      <w:r w:rsidRPr="00BC4942">
        <w:rPr>
          <w:rStyle w:val="StyleUnderline"/>
        </w:rPr>
        <w:t>40 The sentimental aesthetics of cute animals is obviously an obstacle to the ecological thought. But so is the sublime aesthetics of the awesome</w:t>
      </w:r>
      <w:r>
        <w:rPr>
          <w:rStyle w:val="StyleUnderline"/>
          <w:u w:val="none"/>
        </w:rPr>
        <w:t xml:space="preserve">. </w:t>
      </w:r>
      <w:r w:rsidRPr="00BC4942">
        <w:rPr>
          <w:rStyle w:val="StyleUnderline"/>
        </w:rPr>
        <w:t xml:space="preserve">We need a whole new way of evoking the environment. In this respect, utopian eco-language turns me off. It is far too affirmative. </w:t>
      </w:r>
      <w:r>
        <w:rPr>
          <w:rStyle w:val="StyleUnderline"/>
          <w:u w:val="none"/>
        </w:rPr>
        <w:t xml:space="preserve">This is one reason why Chapter 2 is called “Dark Thoughts.” I am perhaps unfairly 16 nauseated by the idea of “bright green”— a shade of environmental thinking that recently gained some popularity. 41 “Bright” conveys optimism, intelligence, and an acceptance of the sunny world of consumer products. The inventors claim that ecological thinking can accommodate itself to postmodern consumer capitalism. Maybe at heart I’m an old-fashioned </w:t>
      </w:r>
      <w:proofErr w:type="gramStart"/>
      <w:r>
        <w:rPr>
          <w:rStyle w:val="StyleUnderline"/>
          <w:u w:val="none"/>
        </w:rPr>
        <w:t>goth</w:t>
      </w:r>
      <w:proofErr w:type="gramEnd"/>
      <w:r>
        <w:rPr>
          <w:rStyle w:val="StyleUnderline"/>
          <w:u w:val="none"/>
        </w:rPr>
        <w:t xml:space="preserve">, but when I hear the word “bright” I reach for my sunglasses. </w:t>
      </w:r>
      <w:r w:rsidRPr="00BC4942">
        <w:rPr>
          <w:rStyle w:val="StyleUnderline"/>
        </w:rPr>
        <w:t>The ecological thought is intrinsically dark, mysterious, and open, like an empty city square at dusk,</w:t>
      </w:r>
      <w:r>
        <w:rPr>
          <w:rStyle w:val="StyleUnderline"/>
          <w:u w:val="none"/>
        </w:rPr>
        <w:t xml:space="preserve"> a </w:t>
      </w:r>
      <w:r w:rsidRPr="00BC4942">
        <w:rPr>
          <w:rStyle w:val="StyleUnderline"/>
        </w:rPr>
        <w:t>half-open door, or an unresolved chord. It is realistic, depressing, intimate, and alive and ironic all at the same time. It is no wonder that the ancients thought that melancholy, their word for depression, was the earth mood. In the language of humor theory, melancholy is black, earthy, and cold</w:t>
      </w:r>
      <w:r>
        <w:rPr>
          <w:rStyle w:val="StyleUnderline"/>
          <w:u w:val="none"/>
        </w:rPr>
        <w:t xml:space="preserve">.  </w:t>
      </w:r>
      <w:r w:rsidRPr="00BC4942">
        <w:rPr>
          <w:rStyle w:val="StyleUnderline"/>
        </w:rPr>
        <w:t>Environmental rhetoric is too often strongly affirmative, extraverted, and masculine; it privileges speech over writing; and it simulates immediacy</w:t>
      </w:r>
      <w:r>
        <w:rPr>
          <w:rStyle w:val="StyleUnderline"/>
          <w:u w:val="none"/>
        </w:rPr>
        <w:t xml:space="preserve"> (feigning one-to-one correspondences between language and reality).</w:t>
      </w:r>
      <w:r w:rsidRPr="00BC4942">
        <w:rPr>
          <w:rStyle w:val="StyleUnderline"/>
        </w:rPr>
        <w:t xml:space="preserve"> </w:t>
      </w:r>
      <w:r>
        <w:rPr>
          <w:rStyle w:val="StyleUnderline"/>
          <w:u w:val="none"/>
        </w:rPr>
        <w:t xml:space="preserve">It’s sunny, straightforward, ableist, holistic, hearty, and “healthy.” </w:t>
      </w:r>
      <w:r w:rsidRPr="00BC4942">
        <w:rPr>
          <w:rStyle w:val="StyleUnderline"/>
        </w:rPr>
        <w:t>Where does this leave negativity, introversion, femininity, writing, mediation, ambiguity, darkness, irony, fragmentation, and sickne</w:t>
      </w:r>
      <w:r>
        <w:rPr>
          <w:rStyle w:val="StyleUnderline"/>
          <w:u w:val="none"/>
        </w:rPr>
        <w:t xml:space="preserve">ss? Are these simply nonecological categories? </w:t>
      </w:r>
      <w:r w:rsidRPr="00BC4942">
        <w:rPr>
          <w:rStyle w:val="StyleUnderline"/>
        </w:rPr>
        <w:t>Must we accept the injunction to turn on, tune in, shut up, go outdoors, and breathe Nature? Are we ostriches compelled to stick our ironic heads in the sand for fear of embarrassing Nature</w:t>
      </w:r>
      <w:r>
        <w:rPr>
          <w:rStyle w:val="StyleUnderline"/>
          <w:u w:val="none"/>
        </w:rPr>
        <w:t xml:space="preserve">? I don’t think so. If the </w:t>
      </w:r>
      <w:r w:rsidRPr="00BC4942">
        <w:rPr>
          <w:rStyle w:val="StyleUnderline"/>
        </w:rPr>
        <w:t>ecological thought is as big as I think it is, it must include darkness as well as light, negativity as well as positivity</w:t>
      </w:r>
      <w:r>
        <w:rPr>
          <w:rStyle w:val="StyleUnderline"/>
          <w:u w:val="none"/>
        </w:rPr>
        <w:t xml:space="preserve">.  Negativity might even be more ecological than positivity is. A </w:t>
      </w:r>
      <w:r w:rsidRPr="00BC4942">
        <w:rPr>
          <w:rStyle w:val="StyleUnderline"/>
        </w:rPr>
        <w:t>truly scientific attitude means not believing everything you think. This means that your thinking keeps encountering nonidentical phenomen</w:t>
      </w:r>
      <w:r>
        <w:rPr>
          <w:rStyle w:val="StyleUnderline"/>
          <w:u w:val="none"/>
        </w:rPr>
        <w:t xml:space="preserve">a, </w:t>
      </w:r>
      <w:r w:rsidRPr="00BC4942">
        <w:rPr>
          <w:rStyle w:val="StyleUnderline"/>
        </w:rPr>
        <w:t>things you can’t put in a box. If the ecological thought is scientific, this implies that it has a high tolerance for negativity.</w:t>
      </w:r>
      <w:r>
        <w:rPr>
          <w:rStyle w:val="StyleUnderline"/>
          <w:u w:val="none"/>
        </w:rPr>
        <w:t xml:space="preserve"> Psychoanalysis asserts that melancholia bonds us inextricably to the mother’s body. Are we similarly bonded to Earth </w:t>
      </w:r>
      <w:proofErr w:type="gramStart"/>
      <w:r>
        <w:rPr>
          <w:rStyle w:val="StyleUnderline"/>
          <w:u w:val="none"/>
        </w:rPr>
        <w:t>itself</w:t>
      </w:r>
      <w:proofErr w:type="gramEnd"/>
      <w:r>
        <w:rPr>
          <w:rStyle w:val="StyleUnderline"/>
          <w:u w:val="none"/>
        </w:rPr>
        <w:t xml:space="preserve">? Is the dark experience of separateness from Earth a place where we can experience ecological awareness? Is loneliness a sign of deep connection? Chapter 2 answers “yes” to these questions. I explore the possibility of a new ecological aesthetics: dark ecology. Dark ecology puts hesitation, uncertainty, irony, and thoughtfulness back into ecological thinking. The form of dark ecology is that of noir film. The noir narrator begins investigating a supposedly external situation, from a 17 supposedly neutral point of view, only to discover that she or he is implicated in it. The point of view of the narrator herself becomes stained with desire. </w:t>
      </w:r>
      <w:r w:rsidRPr="00BC4942">
        <w:rPr>
          <w:rStyle w:val="StyleUnderline"/>
        </w:rPr>
        <w:t xml:space="preserve">There is no metaposition from which we can make ecological pronouncements. </w:t>
      </w:r>
      <w:r w:rsidRPr="00BC4942">
        <w:rPr>
          <w:rStyle w:val="StyleUnderline"/>
        </w:rPr>
        <w:lastRenderedPageBreak/>
        <w:t>Ironically, this applies in particular to the sunny, affirmative rhetoric of environmental ideology. A more honest ecological art would linger in the shadowy world of irony and difference</w:t>
      </w:r>
      <w:r>
        <w:rPr>
          <w:rStyle w:val="StyleUnderline"/>
          <w:u w:val="none"/>
        </w:rPr>
        <w:t xml:space="preserve">. With dark ecology, we can explore all kinds of art forms as ecological: not just ones that are about lions and mountains, not just journal writing and sublimity. The ecological thought includes negativity and irony, ugliness and horror. </w:t>
      </w:r>
      <w:r w:rsidRPr="00BC4942">
        <w:rPr>
          <w:rStyle w:val="StyleUnderline"/>
        </w:rPr>
        <w:t>Democracy is well served by irony, because irony insists that there are other points of view that we must acknowledge. Ugliness and horror are important, because they compel our compassionate coexistence to go beyond condescending pity.</w:t>
      </w:r>
      <w:r>
        <w:rPr>
          <w:rStyle w:val="StyleUnderline"/>
          <w:u w:val="none"/>
        </w:rPr>
        <w:t xml:space="preserve">  </w:t>
      </w:r>
      <w:r w:rsidRPr="00BC4942">
        <w:rPr>
          <w:rStyle w:val="StyleUnderline"/>
        </w:rPr>
        <w:t>Things will get worse before they get better, if at all. We must create frameworks for coping with a catastrophe that, from the evidence of the hysterical announcements of its imminent arrival, has already occurred</w:t>
      </w:r>
      <w:r>
        <w:rPr>
          <w:rStyle w:val="StyleUnderline"/>
          <w:u w:val="none"/>
        </w:rPr>
        <w:t xml:space="preserve">.  Chapter 2 provides extra shading to the idea of strange strangers, the life forms to whom we find ourselves connected. The strange stranger is at the limit of our imagining. </w:t>
      </w:r>
      <w:r w:rsidRPr="00BC4942">
        <w:rPr>
          <w:rStyle w:val="StyleUnderline"/>
        </w:rPr>
        <w:t>As well as being about melancholy, dark ecology is also about uncertainty. Even if biology knew all the species on Earth, we would still encounter them as strange strangers, because of the inner logic of knowledge. The more you know about something, the stranger it grows</w:t>
      </w:r>
      <w:r>
        <w:rPr>
          <w:rStyle w:val="StyleUnderline"/>
          <w:u w:val="none"/>
        </w:rPr>
        <w:t xml:space="preserve">. </w:t>
      </w:r>
      <w:r w:rsidRPr="00BC4942">
        <w:rPr>
          <w:rStyle w:val="StyleUnderline"/>
        </w:rPr>
        <w:t>The more you know about the origins of the First World War, the more ambiguous your conclusions become. You find yourself unable to point to a single independent event. Viewed from a distance, the United Kingdom looks like a triangle. When you view it at a scale of millimeters, it looks very crinkly</w:t>
      </w:r>
      <w:r>
        <w:rPr>
          <w:rStyle w:val="StyleUnderline"/>
          <w:u w:val="none"/>
        </w:rPr>
        <w:t xml:space="preserve">. </w:t>
      </w:r>
      <w:r w:rsidRPr="00BC4942">
        <w:rPr>
          <w:rStyle w:val="StyleUnderline"/>
        </w:rPr>
        <w:t>42 The more we know about life forms, the more we recognize our connection with them and the stranger they becom</w:t>
      </w:r>
      <w:r>
        <w:rPr>
          <w:rStyle w:val="StyleUnderline"/>
          <w:u w:val="none"/>
        </w:rPr>
        <w:t xml:space="preserve">e. The strange stranger isn’t just a blank at the end of a long list of life forms we know (aardvarks, beetles, chameleons . . . the strange stranger). </w:t>
      </w:r>
      <w:r w:rsidRPr="00BC4942">
        <w:rPr>
          <w:rStyle w:val="StyleUnderline"/>
        </w:rPr>
        <w:t>The strange stranger lives within (and without) each and every being. Along the way toward this idea, we visit the philosophy of consciousness, and in particular theories of artificial intelligence.</w:t>
      </w:r>
      <w:r>
        <w:rPr>
          <w:rStyle w:val="StyleUnderline"/>
          <w:u w:val="none"/>
        </w:rPr>
        <w:t xml:space="preserve"> Animals and robots (and computers) are often held in the same (low) esteem.</w:t>
      </w:r>
    </w:p>
    <w:p w:rsidR="00F9697D" w:rsidRDefault="00F9697D" w:rsidP="00F9697D">
      <w:pPr>
        <w:pStyle w:val="Heading2"/>
      </w:pPr>
      <w:r>
        <w:lastRenderedPageBreak/>
        <w:t>A2</w:t>
      </w:r>
      <w:r w:rsidR="007465A7">
        <w:t xml:space="preserve">—Top </w:t>
      </w:r>
    </w:p>
    <w:p w:rsidR="009119C2" w:rsidRDefault="009119C2" w:rsidP="00F9697D">
      <w:pPr>
        <w:pStyle w:val="Heading3"/>
      </w:pPr>
      <w:r>
        <w:lastRenderedPageBreak/>
        <w:t xml:space="preserve">A2 All Things Equal </w:t>
      </w:r>
    </w:p>
    <w:p w:rsidR="009119C2" w:rsidRDefault="009119C2" w:rsidP="009119C2"/>
    <w:p w:rsidR="009119C2" w:rsidRPr="00E6637C" w:rsidRDefault="009119C2" w:rsidP="009119C2">
      <w:pPr>
        <w:pStyle w:val="Heading4"/>
      </w:pPr>
      <w:r w:rsidRPr="00E6637C">
        <w:t xml:space="preserve">Our argument isn’t that all things exist equally to one another – it’s that all things equally exist. The difference is that </w:t>
      </w:r>
      <w:r w:rsidRPr="00E6637C">
        <w:rPr>
          <w:i/>
        </w:rPr>
        <w:t>everything is an object</w:t>
      </w:r>
      <w:r w:rsidRPr="00E6637C">
        <w:t xml:space="preserve">, but </w:t>
      </w:r>
      <w:r w:rsidRPr="00E6637C">
        <w:rPr>
          <w:i/>
        </w:rPr>
        <w:t>not all objects are equally significant.</w:t>
      </w:r>
    </w:p>
    <w:p w:rsidR="009119C2" w:rsidRPr="00E6637C" w:rsidRDefault="009119C2" w:rsidP="009119C2">
      <w:pPr>
        <w:pStyle w:val="tag"/>
        <w:rPr>
          <w:rFonts w:asciiTheme="minorHAnsi" w:hAnsiTheme="minorHAnsi"/>
          <w:b w:val="0"/>
          <w:sz w:val="16"/>
        </w:rPr>
      </w:pPr>
      <w:r w:rsidRPr="00E6637C">
        <w:rPr>
          <w:rFonts w:asciiTheme="minorHAnsi" w:hAnsiTheme="minorHAnsi"/>
        </w:rPr>
        <w:t xml:space="preserve">Bryant 10 </w:t>
      </w:r>
      <w:r w:rsidRPr="00E6637C">
        <w:rPr>
          <w:rFonts w:asciiTheme="minorHAnsi" w:hAnsiTheme="minorHAnsi"/>
          <w:b w:val="0"/>
          <w:sz w:val="16"/>
        </w:rPr>
        <w:t xml:space="preserve">(Levi, prof of </w:t>
      </w:r>
      <w:proofErr w:type="gramStart"/>
      <w:r w:rsidRPr="00E6637C">
        <w:rPr>
          <w:rFonts w:asciiTheme="minorHAnsi" w:hAnsiTheme="minorHAnsi"/>
          <w:b w:val="0"/>
          <w:sz w:val="16"/>
        </w:rPr>
        <w:t>phil</w:t>
      </w:r>
      <w:proofErr w:type="gramEnd"/>
      <w:r w:rsidRPr="00E6637C">
        <w:rPr>
          <w:rFonts w:asciiTheme="minorHAnsi" w:hAnsiTheme="minorHAnsi"/>
          <w:b w:val="0"/>
          <w:sz w:val="16"/>
        </w:rPr>
        <w:t xml:space="preserve"> @ Collin College, Flat Ontology, http://larvalsubjects.wordpress.com/2010/02/24/flat-ontology-2/)</w:t>
      </w:r>
    </w:p>
    <w:p w:rsidR="009119C2" w:rsidRPr="00E6637C" w:rsidRDefault="009119C2" w:rsidP="009119C2"/>
    <w:p w:rsidR="009119C2" w:rsidRPr="00E6637C" w:rsidRDefault="009119C2" w:rsidP="009119C2">
      <w:pPr>
        <w:rPr>
          <w:rStyle w:val="StyleUnderline"/>
        </w:rPr>
      </w:pPr>
      <w:r w:rsidRPr="00E6637C">
        <w:t>Bogost captures the central intuition of flat ontology nicely in his recent post on materialism</w:t>
      </w:r>
      <w:proofErr w:type="gramStart"/>
      <w:r w:rsidRPr="00E6637C">
        <w:t>:</w:t>
      </w:r>
      <w:r w:rsidRPr="00E6637C">
        <w:rPr>
          <w:sz w:val="12"/>
        </w:rPr>
        <w:t>¶</w:t>
      </w:r>
      <w:proofErr w:type="gramEnd"/>
      <w:r w:rsidRPr="00E6637C">
        <w:rPr>
          <w:sz w:val="12"/>
        </w:rPr>
        <w:t xml:space="preserve"> </w:t>
      </w:r>
      <w:r w:rsidRPr="00E6637C">
        <w:t xml:space="preserve">I get the sense that many people misconstrue object-oriented ontology as a singular material affair, as a reductionism: “everything’s an object.” But instead, </w:t>
      </w:r>
      <w:r w:rsidRPr="00E6637C">
        <w:rPr>
          <w:rStyle w:val="StyleUnderline"/>
        </w:rPr>
        <w:t>proponents of OOO hold that all things equally exist, yet they do not exist equally. The funeral pyre</w:t>
      </w:r>
      <w:r w:rsidRPr="00E6637C">
        <w:t xml:space="preserve"> is not the same as the aardvark; the porcelatta </w:t>
      </w:r>
      <w:r w:rsidRPr="00E6637C">
        <w:rPr>
          <w:rStyle w:val="StyleUnderline"/>
        </w:rPr>
        <w:t xml:space="preserve">is not </w:t>
      </w:r>
      <w:r w:rsidRPr="00E6637C">
        <w:rPr>
          <w:rStyle w:val="Emphasis"/>
        </w:rPr>
        <w:t>equivalent to</w:t>
      </w:r>
      <w:r w:rsidRPr="00E6637C">
        <w:rPr>
          <w:rStyle w:val="StyleUnderline"/>
        </w:rPr>
        <w:t xml:space="preserve"> the rubgy ball. Not only are neither pair reducible to human encounter, but also </w:t>
      </w:r>
      <w:r w:rsidRPr="00E6637C">
        <w:rPr>
          <w:rStyle w:val="Emphasis"/>
        </w:rPr>
        <w:t>neither are reducible to one another.</w:t>
      </w:r>
      <w:r w:rsidRPr="00E6637C">
        <w:t xml:space="preserve"> In this respect, McLuhan is a better place to look for materialism than is Marx.</w:t>
      </w:r>
      <w:r w:rsidRPr="00E6637C">
        <w:rPr>
          <w:sz w:val="12"/>
        </w:rPr>
        <w:t xml:space="preserve">¶ </w:t>
      </w:r>
      <w:r w:rsidRPr="00E6637C">
        <w:t xml:space="preserve">Notice Bogost’s skillful inversion of the difference between </w:t>
      </w:r>
      <w:r w:rsidRPr="00E6637C">
        <w:rPr>
          <w:rStyle w:val="StyleUnderline"/>
        </w:rPr>
        <w:t>equally existing and existing equally</w:t>
      </w:r>
      <w:r w:rsidRPr="00E6637C">
        <w:t xml:space="preserve">. The two concepts </w:t>
      </w:r>
      <w:r w:rsidRPr="00E6637C">
        <w:rPr>
          <w:rStyle w:val="StyleUnderline"/>
        </w:rPr>
        <w:t>are not identical. To say</w:t>
      </w:r>
      <w:r w:rsidRPr="00E6637C">
        <w:t xml:space="preserve">, as flat ontology says, </w:t>
      </w:r>
      <w:r w:rsidRPr="00E6637C">
        <w:rPr>
          <w:rStyle w:val="StyleUnderline"/>
        </w:rPr>
        <w:t>that things equally exist is not to say that things exist equally. Both the sun and my coffee mug equally exist, but it is not the case that they exist equally.</w:t>
      </w:r>
      <w:r w:rsidRPr="00E6637C">
        <w:t xml:space="preserve"> In terms of its range of effects, </w:t>
      </w:r>
      <w:r w:rsidRPr="00E6637C">
        <w:rPr>
          <w:rStyle w:val="StyleUnderline"/>
        </w:rPr>
        <w:t>the sun has a far more extensive impact on other objects than my coffee cup. Both entities are, but it is not the case that both entities affect other entities to the same degree.</w:t>
      </w:r>
      <w:r w:rsidRPr="00E6637C">
        <w:t xml:space="preserve"> There are a couple of points worth making in this connection. First, flat ontology is not a prescriptive thesis or a moral thesis. </w:t>
      </w:r>
      <w:proofErr w:type="gramStart"/>
      <w:r w:rsidRPr="00E6637C">
        <w:t>And this for two reasons.</w:t>
      </w:r>
      <w:proofErr w:type="gramEnd"/>
      <w:r w:rsidRPr="00E6637C">
        <w:t xml:space="preserve"> On the one hand, it is not the moral call to treat all beings as equal. These are ontological matters, not ethical matters. </w:t>
      </w:r>
      <w:r w:rsidRPr="00E6637C">
        <w:rPr>
          <w:rStyle w:val="StyleUnderline"/>
        </w:rPr>
        <w:t>Each entity relates selectively to other entities and as such does not relate to other entities equally.</w:t>
      </w:r>
      <w:r w:rsidRPr="00E6637C">
        <w:t xml:space="preserve"> If we distinguish between object, world, and environment we can see how this is the case. </w:t>
      </w:r>
      <w:r w:rsidRPr="00E6637C">
        <w:rPr>
          <w:rStyle w:val="StyleUnderline"/>
        </w:rPr>
        <w:t xml:space="preserve">The world is the infinite totality of objects that exist, whereas the environment consists of the selective relations dictated by the structure of an object. </w:t>
      </w:r>
      <w:r w:rsidRPr="00E6637C">
        <w:t xml:space="preserve">Thus, for example, </w:t>
      </w:r>
      <w:r w:rsidRPr="00E6637C">
        <w:rPr>
          <w:rStyle w:val="StyleUnderline"/>
        </w:rPr>
        <w:t>an automobile belongs to the world in which a snake exists, but it does not belong to the environment of a snake</w:t>
      </w:r>
      <w:r w:rsidRPr="00E6637C">
        <w:rPr>
          <w:rStyle w:val="Emphasis"/>
        </w:rPr>
        <w:t xml:space="preserve">. For the snake automobiles might as well not exist. </w:t>
      </w:r>
      <w:r w:rsidRPr="00E6637C">
        <w:rPr>
          <w:rStyle w:val="StyleUnderline"/>
        </w:rPr>
        <w:t>The snake’s environment is instead populated by all sorts of scent and heat signatures pertaining to mating and food. The point here is that the snake relates selectively to the world</w:t>
      </w:r>
      <w:r w:rsidRPr="00E6637C">
        <w:t>.</w:t>
      </w:r>
      <w:r w:rsidRPr="00E6637C">
        <w:rPr>
          <w:sz w:val="12"/>
        </w:rPr>
        <w:t xml:space="preserve">¶ </w:t>
      </w:r>
      <w:r w:rsidRPr="00E6637C">
        <w:t xml:space="preserve">On the other hand, ontologically we want to, as Plato put it, “carve being at the joints”. If this is to be possible </w:t>
      </w:r>
      <w:r w:rsidRPr="00E6637C">
        <w:rPr>
          <w:rStyle w:val="StyleUnderline"/>
        </w:rPr>
        <w:t>we need to recognize the inequalities among objects, the degree to which they unequally affect the world about them, if we are to properly understand the being of beings.</w:t>
      </w:r>
      <w:r w:rsidRPr="00E6637C">
        <w:t xml:space="preserve"> Yes beings equally exist but they don’t exist equally amongst themselves. However, it should also be borne in mind that </w:t>
      </w:r>
      <w:r w:rsidRPr="00E6637C">
        <w:rPr>
          <w:rStyle w:val="StyleUnderline"/>
        </w:rPr>
        <w:t xml:space="preserve">this determination of inequalities amongst beings is </w:t>
      </w:r>
      <w:r w:rsidRPr="00E6637C">
        <w:rPr>
          <w:rStyle w:val="Emphasis"/>
        </w:rPr>
        <w:t>a moving target.</w:t>
      </w:r>
      <w:r w:rsidRPr="00E6637C">
        <w:t xml:space="preserve"> </w:t>
      </w:r>
      <w:r w:rsidRPr="00E6637C">
        <w:rPr>
          <w:rStyle w:val="StyleUnderline"/>
        </w:rPr>
        <w:t>The most humble pebble can suddenly take on maximum impact on other entities if it enters into the right assemblage.</w:t>
      </w:r>
      <w:r w:rsidRPr="00E6637C">
        <w:t xml:space="preserve"> Drawing on Harman’s example from Prince of Networks, </w:t>
      </w:r>
      <w:r w:rsidRPr="00E6637C">
        <w:rPr>
          <w:rStyle w:val="StyleUnderline"/>
        </w:rPr>
        <w:t xml:space="preserve">the emperor of the Roman </w:t>
      </w:r>
      <w:proofErr w:type="gramStart"/>
      <w:r w:rsidRPr="00E6637C">
        <w:rPr>
          <w:rStyle w:val="StyleUnderline"/>
        </w:rPr>
        <w:t>empire</w:t>
      </w:r>
      <w:proofErr w:type="gramEnd"/>
      <w:r w:rsidRPr="00E6637C">
        <w:rPr>
          <w:rStyle w:val="StyleUnderline"/>
        </w:rPr>
        <w:t xml:space="preserve"> can choke on that pebble and die, generating a whole cascade of consequences for the empire of Rome.</w:t>
      </w:r>
      <w:r w:rsidRPr="00E6637C">
        <w:t xml:space="preserve"> These are variable determinations. Likewise, drawing on Bennett’s example, </w:t>
      </w:r>
      <w:r w:rsidRPr="00E6637C">
        <w:rPr>
          <w:rStyle w:val="StyleUnderline"/>
        </w:rPr>
        <w:t>a humble tree can fall on a power line contributing to the 2003 Northeast blackout that had a whole cascade of consequences for people’s lives, economy, the institutions that provided power, and government regulation.</w:t>
      </w:r>
      <w:r w:rsidRPr="00E6637C">
        <w:t xml:space="preserve"> Here it’s worthwhile to recall Deleuze and Guattari’s contrast between the games of go and chess.</w:t>
      </w:r>
      <w:r w:rsidRPr="00E6637C">
        <w:rPr>
          <w:sz w:val="12"/>
        </w:rPr>
        <w:t xml:space="preserve">¶ </w:t>
      </w:r>
      <w:r w:rsidRPr="00E6637C">
        <w:t xml:space="preserve">Second, the claim that all </w:t>
      </w:r>
      <w:r w:rsidRPr="00E6637C">
        <w:lastRenderedPageBreak/>
        <w:t xml:space="preserve">beings equally exist is not the claim that all beings are the same. </w:t>
      </w:r>
      <w:r w:rsidRPr="00E6637C">
        <w:rPr>
          <w:rStyle w:val="StyleUnderline"/>
        </w:rPr>
        <w:t>Beings</w:t>
      </w:r>
      <w:r w:rsidRPr="00E6637C">
        <w:t xml:space="preserve">, one and all, </w:t>
      </w:r>
      <w:r w:rsidRPr="00E6637C">
        <w:rPr>
          <w:rStyle w:val="StyleUnderline"/>
        </w:rPr>
        <w:t>have their own internal structure</w:t>
      </w:r>
      <w:r w:rsidRPr="00E6637C">
        <w:t xml:space="preserve">, essence, or nature </w:t>
      </w:r>
      <w:r w:rsidRPr="00E6637C">
        <w:rPr>
          <w:rStyle w:val="StyleUnderline"/>
        </w:rPr>
        <w:t>and these</w:t>
      </w:r>
      <w:r w:rsidRPr="00E6637C">
        <w:t xml:space="preserve"> internal </w:t>
      </w:r>
      <w:r w:rsidRPr="00E6637C">
        <w:rPr>
          <w:rStyle w:val="StyleUnderline"/>
        </w:rPr>
        <w:t>differences should be tracked and understood. The fictional world of Avatar might have an equal claim to existence with the sun, but nothing about this suggests that there aren’t important differences between fictions and natural entities like the sun, or that the two entities exist equally. Avatar produces all sorts of effects in the world</w:t>
      </w:r>
      <w:r w:rsidRPr="00E6637C">
        <w:t xml:space="preserve"> as Adrian Ivakhiv has noted, </w:t>
      </w:r>
      <w:r w:rsidRPr="00E6637C">
        <w:rPr>
          <w:rStyle w:val="StyleUnderline"/>
        </w:rPr>
        <w:t>but this is not to make the absurd claim that you can jump on one of those winged creatures and fly about as they do in the film. The film has</w:t>
      </w:r>
      <w:r w:rsidRPr="00E6637C">
        <w:t xml:space="preserve"> a claim to </w:t>
      </w:r>
      <w:r w:rsidRPr="00E6637C">
        <w:rPr>
          <w:rStyle w:val="StyleUnderline"/>
        </w:rPr>
        <w:t>being because it produces aleatory effects that exceed any of the intentions of the writers</w:t>
      </w:r>
      <w:r w:rsidRPr="00E6637C">
        <w:t xml:space="preserve">, directors, and producers </w:t>
      </w:r>
      <w:r w:rsidRPr="00E6637C">
        <w:rPr>
          <w:rStyle w:val="StyleUnderline"/>
        </w:rPr>
        <w:t>and that can never be summed up by any of the viewers, but the differences or effects this fictional entity produces differ from the sorts of effects a natural pterodactyl would have if it came back into existence. The latter can eat</w:t>
      </w:r>
      <w:r w:rsidRPr="00E6637C">
        <w:t xml:space="preserve"> fish, is very light (around 165lbs), </w:t>
      </w:r>
      <w:r w:rsidRPr="00E6637C">
        <w:rPr>
          <w:rStyle w:val="StyleUnderline"/>
        </w:rPr>
        <w:t>flies about, makes</w:t>
      </w:r>
      <w:r w:rsidRPr="00E6637C">
        <w:t xml:space="preserve"> all sorts of </w:t>
      </w:r>
      <w:r w:rsidRPr="00E6637C">
        <w:rPr>
          <w:rStyle w:val="StyleUnderline"/>
        </w:rPr>
        <w:t>sounds, etc. The former can do none of these things.</w:t>
      </w:r>
      <w:r w:rsidRPr="00E6637C">
        <w:t xml:space="preserve"> Part of ontology consists in the activity of regional ontology, and </w:t>
      </w:r>
      <w:r w:rsidRPr="00E6637C">
        <w:rPr>
          <w:rStyle w:val="StyleUnderline"/>
        </w:rPr>
        <w:t>a big part of regional ontology consists in determining the internal ontological structure of different types of beings. Yes, they both equally exist but they do not exist in the same way or have the same kinds of causal powers.</w:t>
      </w:r>
    </w:p>
    <w:p w:rsidR="009119C2" w:rsidRPr="009119C2" w:rsidRDefault="009119C2" w:rsidP="009119C2"/>
    <w:p w:rsidR="00F9697D" w:rsidRDefault="00337F15" w:rsidP="00F9697D">
      <w:pPr>
        <w:pStyle w:val="Heading3"/>
      </w:pPr>
      <w:r>
        <w:lastRenderedPageBreak/>
        <w:t xml:space="preserve">A2 </w:t>
      </w:r>
      <w:r w:rsidR="00F9697D">
        <w:t>Framework</w:t>
      </w:r>
    </w:p>
    <w:p w:rsidR="00F9697D" w:rsidRPr="00337F15" w:rsidRDefault="00F9697D" w:rsidP="00BF3A71">
      <w:pPr>
        <w:pStyle w:val="Heading4"/>
        <w:rPr>
          <w:rStyle w:val="Style13ptBold"/>
          <w:b/>
        </w:rPr>
      </w:pPr>
      <w:r w:rsidRPr="00337F15">
        <w:rPr>
          <w:rStyle w:val="Style13ptBold"/>
          <w:b/>
        </w:rPr>
        <w:t>Onticology allows us to decenter the human first view. This allows us to break thought the barrier of language</w:t>
      </w:r>
      <w:r w:rsidRPr="00337F15">
        <w:t>.</w:t>
      </w:r>
      <w:r w:rsidRPr="00337F15">
        <w:rPr>
          <w:rStyle w:val="Style13ptBold"/>
          <w:b/>
        </w:rPr>
        <w:t xml:space="preserve"> </w:t>
      </w:r>
    </w:p>
    <w:p w:rsidR="00F9697D" w:rsidRPr="002F737B" w:rsidRDefault="00F9697D" w:rsidP="00F9697D">
      <w:pPr>
        <w:rPr>
          <w:rFonts w:ascii="Times New Roman" w:hAnsi="Times New Roman" w:cs="Times New Roman"/>
          <w:sz w:val="16"/>
          <w:szCs w:val="16"/>
        </w:rPr>
      </w:pPr>
      <w:proofErr w:type="gramStart"/>
      <w:r w:rsidRPr="00337F15">
        <w:rPr>
          <w:rStyle w:val="Style13ptBold"/>
        </w:rPr>
        <w:t>Meillassoux ‘08</w:t>
      </w:r>
      <w:r w:rsidRPr="002F737B">
        <w:rPr>
          <w:rFonts w:ascii="Times New Roman" w:hAnsi="Times New Roman" w:cs="Times New Roman"/>
          <w:sz w:val="16"/>
          <w:szCs w:val="16"/>
        </w:rPr>
        <w:t xml:space="preserve"> - a French philosopher.</w:t>
      </w:r>
      <w:proofErr w:type="gramEnd"/>
      <w:r w:rsidRPr="002F737B">
        <w:rPr>
          <w:rFonts w:ascii="Times New Roman" w:hAnsi="Times New Roman" w:cs="Times New Roman"/>
          <w:sz w:val="16"/>
          <w:szCs w:val="16"/>
        </w:rPr>
        <w:t xml:space="preserve"> He teaches at the Université de Paris 1 Panthéon Sorbonne (Quentin, “After Finitude: An Essay on the Necessity of Contingency”, Translated by Ray Brassier, 2008, pg 6-7,</w:t>
      </w:r>
      <w:r w:rsidRPr="002F737B">
        <w:rPr>
          <w:rFonts w:ascii="Times New Roman" w:hAnsi="Times New Roman" w:cs="Times New Roman"/>
        </w:rPr>
        <w:t xml:space="preserve"> </w:t>
      </w:r>
      <w:r w:rsidRPr="002F737B">
        <w:rPr>
          <w:rFonts w:ascii="Times New Roman" w:hAnsi="Times New Roman" w:cs="Times New Roman"/>
          <w:sz w:val="16"/>
          <w:szCs w:val="16"/>
        </w:rPr>
        <w:t xml:space="preserve">ISBN: HB: 978-0-8264-9674-4, </w:t>
      </w:r>
      <w:hyperlink r:id="rId75" w:history="1">
        <w:r w:rsidRPr="002F737B">
          <w:rPr>
            <w:rStyle w:val="Hyperlink"/>
            <w:rFonts w:ascii="Times New Roman" w:hAnsi="Times New Roman" w:cs="Times New Roman"/>
            <w:sz w:val="16"/>
            <w:szCs w:val="16"/>
          </w:rPr>
          <w:t>http://aaaaarg.org/upload/quentin-meillassoux-after-finitude-an-essay-on-the-necessity-of-contingency.pdf</w:t>
        </w:r>
      </w:hyperlink>
      <w:r>
        <w:rPr>
          <w:rFonts w:ascii="Times New Roman" w:hAnsi="Times New Roman" w:cs="Times New Roman"/>
          <w:sz w:val="16"/>
          <w:szCs w:val="16"/>
        </w:rPr>
        <w:t>)</w:t>
      </w:r>
    </w:p>
    <w:p w:rsidR="00F9697D" w:rsidRPr="00571CEB" w:rsidRDefault="00F9697D" w:rsidP="00F9697D">
      <w:r w:rsidRPr="007D5909">
        <w:rPr>
          <w:rStyle w:val="StyleUnderline"/>
        </w:rPr>
        <w:t>During the twentieth century, the two principal ‘media’ of the correlation were consciousness and language, the former bearing phenomenology, the latter the various currents of analytic philosophy.</w:t>
      </w:r>
      <w:r w:rsidRPr="007D5909">
        <w:rPr>
          <w:rFonts w:ascii="Times New Roman" w:hAnsi="Times New Roman" w:cs="Times New Roman"/>
          <w:sz w:val="12"/>
        </w:rPr>
        <w:t xml:space="preserve"> Francis Wolff has very accurately described consciousness and language as ‘objectworlds’</w:t>
      </w:r>
      <w:r w:rsidRPr="007D5909">
        <w:rPr>
          <w:rStyle w:val="StyleUnderline"/>
        </w:rPr>
        <w:t>. 6 They are in fact unique objects insofar as they ‘make the world’. And if these objects make the world, this is because from their perspective ‘everything is inside’ but at the same time ‘everything is outside</w:t>
      </w:r>
      <w:r w:rsidRPr="007D5909">
        <w:rPr>
          <w:rFonts w:ascii="Times New Roman" w:hAnsi="Times New Roman" w:cs="Times New Roman"/>
          <w:sz w:val="12"/>
        </w:rPr>
        <w:t xml:space="preserve"> ...’ Wolff continues: </w:t>
      </w:r>
      <w:r w:rsidRPr="007D5909">
        <w:rPr>
          <w:rStyle w:val="StyleUnderline"/>
        </w:rPr>
        <w:t>Everything is inside because in order to think anything whatsoever, it is necessary to ‘be able to be conscious of it’, it is necessary to say it, and so we are locked up in language or in consciousness without being able to get out. In this sense, they have no outside. But in another sense, they are entirely turned towards the outside; they are the world’s window: for to be conscious is always to be conscious of something, to speak is necessarily to speak about something. To be conscious of the tree is to be conscious of the tree itself, and not the idea of the tree; to speak about the tree is not just to utter a word but to speak about the thing. Consequently, consciousness and language enclose the world within themselves only insofar as, conversely, they are entirely contained by it</w:t>
      </w:r>
      <w:r w:rsidRPr="007D5909">
        <w:rPr>
          <w:rFonts w:ascii="Times New Roman" w:hAnsi="Times New Roman" w:cs="Times New Roman"/>
          <w:sz w:val="12"/>
        </w:rPr>
        <w:t xml:space="preserve">. We are in consciousness or language as in a transparent cage. Everything is outside, yet it is impossible to get out. 7 </w:t>
      </w:r>
      <w:r w:rsidRPr="007D5909">
        <w:rPr>
          <w:rStyle w:val="StyleUnderline"/>
        </w:rPr>
        <w:t>What is remarkable about this description of the modern philosophical conception of consciousness and language is the way in which it exhibits the paradoxical nature of correlational exteriority: on the one hand, correlationism readily insists upon the fact that consciousness, like language, enjoys an originary connection to a radical exteriority (exemplified by phenomenological consciousness transcending or as Sartre puts it ‘exploding’</w:t>
      </w:r>
      <w:r w:rsidRPr="007D5909">
        <w:rPr>
          <w:rFonts w:ascii="Times New Roman" w:hAnsi="Times New Roman" w:cs="Times New Roman"/>
          <w:sz w:val="12"/>
        </w:rPr>
        <w:t xml:space="preserve"> towards the world); </w:t>
      </w:r>
      <w:r w:rsidRPr="007D5909">
        <w:rPr>
          <w:rStyle w:val="StyleUnderline"/>
        </w:rPr>
        <w:t>yet on the other hand this insistence seems to dissimulate a strange feeling of imprisonment or enclosure within this very exteriority</w:t>
      </w:r>
      <w:r w:rsidRPr="007D5909">
        <w:rPr>
          <w:rFonts w:ascii="Times New Roman" w:hAnsi="Times New Roman" w:cs="Times New Roman"/>
          <w:sz w:val="12"/>
        </w:rPr>
        <w:t xml:space="preserve"> (the ‘transparent cage’). </w:t>
      </w:r>
      <w:r w:rsidRPr="007D5909">
        <w:rPr>
          <w:rStyle w:val="StyleUnderline"/>
        </w:rPr>
        <w:t>For we are well and truly imprisoned within this outside proper to language and consciousness given that we are always-already in it (the ‘always already’ accompanying the ‘co-’ of correlationism as its other essential locution), and given that we have no access to any vantage point from whence we could observe these ‘object-worlds’, which are the unsurpassable providers of all exteriority, from the outside. But if this outside seems to us to be a cloistered outside, an outside in which one may legitimately feel incarcerated, this is because in actuality such an outside is entirely relative, since it is – and this is precisely the point – relative to us. Consciousness and its language certainly transcend themselves towards the world, but there is a world only insofar as a consciousness transcends itself towards it</w:t>
      </w:r>
      <w:r w:rsidRPr="007D5909">
        <w:rPr>
          <w:rFonts w:ascii="Times New Roman" w:hAnsi="Times New Roman" w:cs="Times New Roman"/>
          <w:sz w:val="12"/>
        </w:rPr>
        <w:t xml:space="preserve">. Consequently, this space of exteriority is merely the space of what faces us, </w:t>
      </w:r>
      <w:r w:rsidRPr="007D5909">
        <w:rPr>
          <w:rStyle w:val="StyleUnderline"/>
        </w:rPr>
        <w:t xml:space="preserve">of what exists only as a correlate of our own existence. This is why, in actuality, we do not transcend ourselves very much by plunging into such a world, for all we are doing is exploring the two faces of what remains a face to face – like a coin which only knows its own obverse. </w:t>
      </w:r>
      <w:r w:rsidRPr="007D5909">
        <w:rPr>
          <w:rFonts w:ascii="Times New Roman" w:hAnsi="Times New Roman" w:cs="Times New Roman"/>
          <w:sz w:val="12"/>
        </w:rPr>
        <w:t xml:space="preserve">And if contemporary philosophers insist so adamantly that thought is entirely oriented towards the outside, this could be because of their failure to come to terms with </w:t>
      </w:r>
      <w:proofErr w:type="gramStart"/>
      <w:r w:rsidRPr="007D5909">
        <w:rPr>
          <w:rFonts w:ascii="Times New Roman" w:hAnsi="Times New Roman" w:cs="Times New Roman"/>
          <w:sz w:val="12"/>
        </w:rPr>
        <w:t>a bereavement</w:t>
      </w:r>
      <w:proofErr w:type="gramEnd"/>
      <w:r w:rsidRPr="007D5909">
        <w:rPr>
          <w:rFonts w:ascii="Times New Roman" w:hAnsi="Times New Roman" w:cs="Times New Roman"/>
          <w:sz w:val="12"/>
        </w:rPr>
        <w:t xml:space="preserve"> – the denial of a loss concomitant with the abandonment of dogmatism. For it could be that contemporary philosophers have lost the great outdoors, the absolute outside of pre-critical thinkers: that outside which was not relative to us, and which was given as indifferent to its own givenness to be what it is, existing in itself regardless of whether we are thinking of it or not; that outside which thought could explore with the legitimate feeling of being on foreign territory – of being entirely elsewhere</w:t>
      </w:r>
    </w:p>
    <w:p w:rsidR="009119C2" w:rsidRPr="00853599" w:rsidRDefault="009119C2" w:rsidP="009119C2">
      <w:pPr>
        <w:pStyle w:val="Heading4"/>
      </w:pPr>
      <w:r w:rsidRPr="00E6637C">
        <w:lastRenderedPageBreak/>
        <w:t>Debate is a system of communication that feeds off radically different speech objects generating creative affective response—the illusion of limits dissolves the system into entropy.</w:t>
      </w:r>
    </w:p>
    <w:p w:rsidR="009119C2" w:rsidRPr="00E6637C" w:rsidRDefault="009119C2" w:rsidP="009119C2">
      <w:pPr>
        <w:rPr>
          <w:rStyle w:val="Style13ptBold"/>
        </w:rPr>
      </w:pPr>
      <w:r w:rsidRPr="00E6637C">
        <w:rPr>
          <w:rStyle w:val="Style13ptBold"/>
        </w:rPr>
        <w:t>Bryant ‘12</w:t>
      </w:r>
    </w:p>
    <w:p w:rsidR="009119C2" w:rsidRPr="00E6637C" w:rsidRDefault="009119C2" w:rsidP="009119C2">
      <w:r w:rsidRPr="00E6637C">
        <w:t xml:space="preserve">Levi Bryant. </w:t>
      </w:r>
      <w:proofErr w:type="gramStart"/>
      <w:r w:rsidRPr="00E6637C">
        <w:t>Professor of Philosophy at Collin College.</w:t>
      </w:r>
      <w:proofErr w:type="gramEnd"/>
      <w:r w:rsidRPr="00E6637C">
        <w:t xml:space="preserve"> January 2012. “A Disturbing Thought </w:t>
      </w:r>
      <w:proofErr w:type="gramStart"/>
      <w:r w:rsidRPr="00E6637C">
        <w:t>About</w:t>
      </w:r>
      <w:proofErr w:type="gramEnd"/>
      <w:r w:rsidRPr="00E6637C">
        <w:t xml:space="preserve"> Communication”. </w:t>
      </w:r>
      <w:proofErr w:type="gramStart"/>
      <w:r w:rsidRPr="00E6637C">
        <w:t>Larval Subjects.</w:t>
      </w:r>
      <w:proofErr w:type="gramEnd"/>
      <w:r w:rsidRPr="00E6637C">
        <w:t xml:space="preserve"> http://larvalsubjects.wordpress.com/2012/01/13/a-disturbing-thought-about-communication/</w:t>
      </w:r>
    </w:p>
    <w:p w:rsidR="009119C2" w:rsidRPr="00853599" w:rsidRDefault="009119C2" w:rsidP="009119C2">
      <w:pPr>
        <w:rPr>
          <w:rStyle w:val="StyleUnderline"/>
        </w:rPr>
      </w:pPr>
      <w:r w:rsidRPr="00E6637C">
        <w:t xml:space="preserve">One of the central claims of </w:t>
      </w:r>
      <w:r w:rsidRPr="003676A2">
        <w:rPr>
          <w:rStyle w:val="StyleUnderline"/>
        </w:rPr>
        <w:t>Luhmann’s</w:t>
      </w:r>
      <w:r w:rsidRPr="00E6637C">
        <w:t xml:space="preserve"> sociological </w:t>
      </w:r>
      <w:r w:rsidRPr="003676A2">
        <w:rPr>
          <w:rStyle w:val="StyleUnderline"/>
        </w:rPr>
        <w:t>autopoietic systems</w:t>
      </w:r>
      <w:r w:rsidRPr="00E6637C">
        <w:t xml:space="preserve"> theory is that </w:t>
      </w:r>
      <w:r w:rsidRPr="003676A2">
        <w:t>societies</w:t>
      </w:r>
      <w:r w:rsidRPr="003676A2">
        <w:rPr>
          <w:rStyle w:val="StyleUnderline"/>
        </w:rPr>
        <w:t xml:space="preserve"> consist entirely of communications</w:t>
      </w:r>
      <w:r w:rsidRPr="00E6637C">
        <w:t xml:space="preserve">. For those not familiar </w:t>
      </w:r>
      <w:r w:rsidRPr="003676A2">
        <w:rPr>
          <w:rStyle w:val="StyleUnderline"/>
        </w:rPr>
        <w:t>with autopoietic theory, a</w:t>
      </w:r>
      <w:r w:rsidRPr="00E6637C">
        <w:t xml:space="preserve">n </w:t>
      </w:r>
      <w:r w:rsidRPr="003676A2">
        <w:t>autopoietic</w:t>
      </w:r>
      <w:r w:rsidRPr="003676A2">
        <w:rPr>
          <w:rStyle w:val="StyleUnderline"/>
        </w:rPr>
        <w:t xml:space="preserve"> system</w:t>
      </w:r>
      <w:r w:rsidRPr="00E6637C">
        <w:t xml:space="preserve"> is roughly a system </w:t>
      </w:r>
      <w:r w:rsidRPr="003676A2">
        <w:t>that</w:t>
      </w:r>
      <w:r w:rsidRPr="003676A2">
        <w:rPr>
          <w:rStyle w:val="StyleUnderline"/>
        </w:rPr>
        <w:t xml:space="preserve"> 1) produces its own elements, and 2)</w:t>
      </w:r>
      <w:r w:rsidRPr="00E6637C">
        <w:t xml:space="preserve"> that </w:t>
      </w:r>
      <w:r w:rsidRPr="003676A2">
        <w:rPr>
          <w:rStyle w:val="StyleUnderline"/>
        </w:rPr>
        <w:t xml:space="preserve">has no direct relationship to other entities in its environment. </w:t>
      </w:r>
      <w:r w:rsidRPr="00E6637C">
        <w:t>Thus, for example, a cell produces the elements that compose it through interactions among these elements. Each event that takes place within the cell is a response to other events that take place within the cell. Moreover, since the cell is contained by a membrane, it shares no direct relationship to itstf environment or is operationally closed. While the cell can be perturbed by events in its environment, the manner in which these perturbations will affect the cell will result from the cell’s internal organization, not the instigating cause. In other words, an autopoietic system will always process perturbations according to its own organization.</w:t>
      </w:r>
      <w:r w:rsidRPr="00E6637C">
        <w:rPr>
          <w:sz w:val="12"/>
        </w:rPr>
        <w:t xml:space="preserve">¶ </w:t>
      </w:r>
      <w:proofErr w:type="gramStart"/>
      <w:r w:rsidRPr="00E6637C">
        <w:t>One</w:t>
      </w:r>
      <w:proofErr w:type="gramEnd"/>
      <w:r w:rsidRPr="00E6637C">
        <w:t xml:space="preserve"> of the key claims of autopoietic theory is that these systems are without teleology or goal. While from an outside observer’s perspective, we might perceive the cell as having a particular function as in the case of nerve cells relaying information, from the standpoint of the cell’s internal functioning the only “aim” of the cell is to continue its operations from moment to moment. From this perspective, the cell serves no particular function, but rather merely operates in such a way as to maintain its own existence.</w:t>
      </w:r>
      <w:r w:rsidRPr="00E6637C">
        <w:rPr>
          <w:sz w:val="12"/>
        </w:rPr>
        <w:t xml:space="preserve">¶ </w:t>
      </w:r>
      <w:r w:rsidRPr="00E6637C">
        <w:t xml:space="preserve">Luhmann sought to apply autopoietic theory to society, arguing that societies are autopoietic systems. In </w:t>
      </w:r>
      <w:r w:rsidRPr="003676A2">
        <w:rPr>
          <w:rStyle w:val="StyleUnderline"/>
        </w:rPr>
        <w:t xml:space="preserve">approaching society in this way the claim was that societies produce themselves and their own </w:t>
      </w:r>
      <w:r w:rsidRPr="003676A2">
        <w:t>elements</w:t>
      </w:r>
      <w:r w:rsidRPr="00E6637C">
        <w:t xml:space="preserve"> (various </w:t>
      </w:r>
      <w:r w:rsidRPr="003676A2">
        <w:rPr>
          <w:rStyle w:val="StyleUnderline"/>
        </w:rPr>
        <w:t>social roles, positions, and institutions), and as operationally closed systems, they share no direct relationship to their environment or that which lies outside their boundary.</w:t>
      </w:r>
      <w:r w:rsidRPr="00E6637C">
        <w:t xml:space="preserve"> For Luhmann, the events or elements of which societies consist are communications. In other words, one of the most disturbing Luhmannian claims is that societies are not composed of persons, but rather communications. As such, </w:t>
      </w:r>
      <w:r w:rsidRPr="003676A2">
        <w:rPr>
          <w:rStyle w:val="StyleUnderline"/>
        </w:rPr>
        <w:t>persons</w:t>
      </w:r>
      <w:r w:rsidRPr="00E6637C">
        <w:t xml:space="preserve"> belong to the environment of such systems. They </w:t>
      </w:r>
      <w:r w:rsidRPr="003676A2">
        <w:rPr>
          <w:rStyle w:val="StyleUnderline"/>
        </w:rPr>
        <w:t>are literally outside of societies. As a consequence</w:t>
      </w:r>
      <w:r w:rsidRPr="00E6637C">
        <w:t xml:space="preserve">, because the elements of a system can only respond to other elements of a system, </w:t>
      </w:r>
      <w:r w:rsidRPr="003676A2">
        <w:rPr>
          <w:rStyle w:val="StyleUnderline"/>
        </w:rPr>
        <w:t>humans cannot communicate with societies and societies cannot communicate with humans.</w:t>
      </w:r>
      <w:r w:rsidRPr="00E6637C">
        <w:t xml:space="preserve"> To be sure, </w:t>
      </w:r>
      <w:r w:rsidRPr="003676A2">
        <w:rPr>
          <w:rStyle w:val="StyleUnderline"/>
        </w:rPr>
        <w:t>humans can perturb social systems, but those perturbations will always be “processed” or registered in terms of the organization of the social system, not what the person intended.</w:t>
      </w:r>
      <w:r w:rsidRPr="00E6637C">
        <w:t xml:space="preserve"> As Luhmann strikingly puts it, </w:t>
      </w:r>
      <w:r w:rsidRPr="003676A2">
        <w:rPr>
          <w:rStyle w:val="StyleUnderline"/>
        </w:rPr>
        <w:t>“communications can only communicate with communications”.</w:t>
      </w:r>
      <w:r w:rsidRPr="00E6637C">
        <w:rPr>
          <w:sz w:val="12"/>
        </w:rPr>
        <w:t xml:space="preserve">¶ </w:t>
      </w:r>
      <w:r w:rsidRPr="00E6637C">
        <w:t xml:space="preserve">In keeping with the non-teleological orientation of autopoietic theory, for Luhmann communication has no goal beyond producing more communication so as to continue the existence of the social system. In other words, unlike theorists such as Habermas where communication is directed towards an aim such as consensus, finding truth, justice, etc., for Luhmann </w:t>
      </w:r>
      <w:r w:rsidRPr="003676A2">
        <w:rPr>
          <w:rStyle w:val="StyleUnderline"/>
        </w:rPr>
        <w:t>communication only communicates to communicate.</w:t>
      </w:r>
      <w:r w:rsidRPr="00E6637C">
        <w:t xml:space="preserve"> </w:t>
      </w:r>
      <w:proofErr w:type="gramStart"/>
      <w:r w:rsidRPr="00E6637C">
        <w:t>Nothing more, nothing less.</w:t>
      </w:r>
      <w:proofErr w:type="gramEnd"/>
      <w:r w:rsidRPr="00E6637C">
        <w:t xml:space="preserve"> And here we must recall that for Luhmann </w:t>
      </w:r>
      <w:r w:rsidRPr="003676A2">
        <w:rPr>
          <w:rStyle w:val="StyleUnderline"/>
        </w:rPr>
        <w:t>it’s not people that communicate– we might very well have all these admirable goals –but rather it’s only communications that communicate.</w:t>
      </w:r>
      <w:r w:rsidRPr="00E6637C">
        <w:rPr>
          <w:sz w:val="12"/>
        </w:rPr>
        <w:t xml:space="preserve">¶ </w:t>
      </w:r>
      <w:r w:rsidRPr="003676A2">
        <w:rPr>
          <w:rStyle w:val="Emphasis"/>
        </w:rPr>
        <w:t xml:space="preserve">This is where things get very disturbing </w:t>
      </w:r>
      <w:r w:rsidRPr="003676A2">
        <w:rPr>
          <w:rStyle w:val="StyleUnderline"/>
        </w:rPr>
        <w:t xml:space="preserve">from the standpoint of emancipatory theorists and seekers of </w:t>
      </w:r>
      <w:r w:rsidRPr="003676A2">
        <w:rPr>
          <w:rStyle w:val="StyleUnderline"/>
        </w:rPr>
        <w:lastRenderedPageBreak/>
        <w:t>truth such as ourselves.</w:t>
      </w:r>
      <w:r w:rsidRPr="003676A2">
        <w:t xml:space="preserve"> </w:t>
      </w:r>
      <w:r w:rsidRPr="00E6637C">
        <w:t xml:space="preserve">If Luhmann is right, </w:t>
      </w:r>
      <w:r w:rsidRPr="003676A2">
        <w:rPr>
          <w:rStyle w:val="StyleUnderline"/>
        </w:rPr>
        <w:t>if it is true that the aim of social systems</w:t>
      </w:r>
      <w:r w:rsidRPr="00E6637C">
        <w:t xml:space="preserve"> (not people) </w:t>
      </w:r>
      <w:r w:rsidRPr="003676A2">
        <w:rPr>
          <w:rStyle w:val="StyleUnderline"/>
        </w:rPr>
        <w:t>is to continue communications so as to maintain and continue their existence, then it follows that the central problem every social system faces is how to produce new communications based on events of communication that just took place. This entails that social systems will privilege those communicative events that contain,</w:t>
      </w:r>
      <w:r w:rsidRPr="00E6637C">
        <w:t xml:space="preserve"> in germ, </w:t>
      </w:r>
      <w:r w:rsidRPr="003676A2">
        <w:rPr>
          <w:rStyle w:val="StyleUnderline"/>
        </w:rPr>
        <w:t xml:space="preserve">the maximal possibility of producing further communications. </w:t>
      </w:r>
      <w:r w:rsidRPr="00E6637C">
        <w:t xml:space="preserve">For Luhmann, systems will evolve selection mechanisms that privilege those communicative events that maximize the possibility for producing further and additional communication. At this point, everything is turned upside down. For </w:t>
      </w:r>
      <w:r w:rsidRPr="003676A2">
        <w:rPr>
          <w:rStyle w:val="StyleUnderline"/>
        </w:rPr>
        <w:t xml:space="preserve">if Luhmann is right, what types of communicative events will be privileged in the operations of such a system?¶ They will not be events such as consensus, because consensus leads to the dissipation of communication and therefore the disintegration of the social system </w:t>
      </w:r>
      <w:r w:rsidRPr="00E6637C">
        <w:t xml:space="preserve">(as the social system only exists in its continuing operations, just as Harvey observes of capital). Rather, the types of communicative events that will be favored in such a system will be all those that produce novelty or the possibility of further communication. As Luhmann often remarks, “information is the difference that makes a difference” and “information repeated twice is no longer information.” Information goes stale and thus requires the production of novelty to generate subsequent communication. </w:t>
      </w:r>
      <w:r w:rsidRPr="003676A2">
        <w:rPr>
          <w:rStyle w:val="StyleUnderline"/>
        </w:rPr>
        <w:t>Yet if this is true, what are the types of communications that will be privileged in such a system: controversy, scandal, vagueness, the obscure, paradox, conflict, the enigmatic, disagreement, the strange, and many other things besides that share a family resemblance to these things.</w:t>
      </w:r>
      <w:r w:rsidRPr="00E6637C">
        <w:rPr>
          <w:sz w:val="12"/>
        </w:rPr>
        <w:t xml:space="preserve">¶ </w:t>
      </w:r>
      <w:r w:rsidRPr="00E6637C">
        <w:t>If these sorts of communicative events will be privileged within social systems, then this is because they maximize the possibility of producing further or subsequent communications</w:t>
      </w:r>
      <w:r w:rsidRPr="003676A2">
        <w:rPr>
          <w:rStyle w:val="StyleUnderline"/>
        </w:rPr>
        <w:t xml:space="preserve">. </w:t>
      </w:r>
      <w:proofErr w:type="gramStart"/>
      <w:r w:rsidRPr="003676A2">
        <w:rPr>
          <w:rStyle w:val="StyleUnderline"/>
        </w:rPr>
        <w:t>Where clarity and consensus tend to lead to a cessation of the production of further communicative acts, all of these communicative acts call for further communicative acts.</w:t>
      </w:r>
      <w:proofErr w:type="gramEnd"/>
      <w:r w:rsidRPr="00E6637C">
        <w:t xml:space="preserve"> With controversy everyone encounters the need to put in their two cents. </w:t>
      </w:r>
      <w:r w:rsidRPr="003676A2">
        <w:t xml:space="preserve">The enigmatic, strange, obscure, and vague (as in the case of works of art), call for interpretations which are further communicative acts. </w:t>
      </w:r>
      <w:r w:rsidRPr="003676A2">
        <w:rPr>
          <w:rStyle w:val="StyleUnderline"/>
        </w:rPr>
        <w:t>Scandals, like controversies</w:t>
      </w:r>
      <w:r w:rsidRPr="003676A2">
        <w:t xml:space="preserve"> call for everyone to participate. Those things that </w:t>
      </w:r>
      <w:r w:rsidRPr="003676A2">
        <w:rPr>
          <w:rStyle w:val="StyleUnderline"/>
        </w:rPr>
        <w:t>are impediments to clarity and consensus seem to be favored within social systems, whereas those things that tend towards clarity and consensus also tend to be passed over unremarked.</w:t>
      </w:r>
      <w:r w:rsidRPr="00E6637C">
        <w:t xml:space="preserve"> </w:t>
      </w:r>
      <w:r w:rsidRPr="003676A2">
        <w:rPr>
          <w:rStyle w:val="StyleUnderline"/>
        </w:rPr>
        <w:t xml:space="preserve">And if they are passed over unremarked, then this is precisely because, according to Luhmann, they </w:t>
      </w:r>
      <w:r w:rsidRPr="003676A2">
        <w:rPr>
          <w:rStyle w:val="Emphasis"/>
        </w:rPr>
        <w:t>aren’t generative of further communications.</w:t>
      </w:r>
      <w:r w:rsidRPr="003676A2">
        <w:rPr>
          <w:rStyle w:val="StyleUnderline"/>
        </w:rPr>
        <w:t xml:space="preserve"> </w:t>
      </w:r>
      <w:r w:rsidRPr="00E6637C">
        <w:t xml:space="preserve">Here we might think of television news as a paradigm case. </w:t>
      </w:r>
      <w:proofErr w:type="gramStart"/>
      <w:r w:rsidRPr="00E6637C">
        <w:t>The old joke– at least in The China Syndrome –runs that “bad news is good news.”</w:t>
      </w:r>
      <w:proofErr w:type="gramEnd"/>
      <w:r w:rsidRPr="00E6637C">
        <w:t xml:space="preserve"> This is because </w:t>
      </w:r>
      <w:r w:rsidRPr="003676A2">
        <w:rPr>
          <w:rStyle w:val="StyleUnderline"/>
        </w:rPr>
        <w:t xml:space="preserve">bad news introduces novelty into the media system, allowing it to perpetuate its existence from one report to the next. By contrast, </w:t>
      </w:r>
      <w:r w:rsidRPr="003676A2">
        <w:rPr>
          <w:rStyle w:val="Emphasis"/>
        </w:rPr>
        <w:t>it is a disaster</w:t>
      </w:r>
      <w:r w:rsidRPr="003676A2">
        <w:rPr>
          <w:rStyle w:val="StyleUnderline"/>
        </w:rPr>
        <w:t xml:space="preserve"> if the only thing to report is that </w:t>
      </w:r>
      <w:r w:rsidRPr="003676A2">
        <w:rPr>
          <w:rStyle w:val="Emphasis"/>
        </w:rPr>
        <w:t>children are well fed</w:t>
      </w:r>
      <w:r w:rsidRPr="003676A2">
        <w:rPr>
          <w:rStyle w:val="StyleUnderline"/>
        </w:rPr>
        <w:t xml:space="preserve"> and doing well in school, people are walking about doing their thing unmolested, countries aren’t at war, the sun is shining, there’s no rain, </w:t>
      </w:r>
      <w:proofErr w:type="gramStart"/>
      <w:r w:rsidRPr="003676A2">
        <w:rPr>
          <w:rStyle w:val="StyleUnderline"/>
        </w:rPr>
        <w:t>it’s</w:t>
      </w:r>
      <w:proofErr w:type="gramEnd"/>
      <w:r w:rsidRPr="003676A2">
        <w:rPr>
          <w:rStyle w:val="StyleUnderline"/>
        </w:rPr>
        <w:t xml:space="preserve"> 75 degrees, etc. </w:t>
      </w:r>
      <w:r w:rsidRPr="00E6637C">
        <w:t xml:space="preserve">These things could only become significant news in the context of an absolute distopia. Contrary to what Michael Moore seems to suggest in Bowling for Columbine, </w:t>
      </w:r>
      <w:r w:rsidRPr="003676A2">
        <w:rPr>
          <w:rStyle w:val="StyleUnderline"/>
        </w:rPr>
        <w:t>the news media</w:t>
      </w:r>
      <w:r w:rsidRPr="00E6637C">
        <w:t xml:space="preserve"> isn’t organized around a conspiracy designed to make us encounter the world as perpetually menacing, rather it </w:t>
      </w:r>
      <w:r w:rsidRPr="003676A2">
        <w:rPr>
          <w:rStyle w:val="StyleUnderline"/>
        </w:rPr>
        <w:t>necessarily gravitates towards the anomalous, the dangerous, the deviant, etc., as these are all communicative events that generate further communications thereby allowing the media system to perpetuate itself.</w:t>
      </w:r>
      <w:r w:rsidRPr="00E6637C">
        <w:rPr>
          <w:sz w:val="12"/>
        </w:rPr>
        <w:t xml:space="preserve">¶ </w:t>
      </w:r>
      <w:r w:rsidRPr="00E6637C">
        <w:t xml:space="preserve">Likewise, we might here think about the </w:t>
      </w:r>
      <w:r w:rsidRPr="003676A2">
        <w:rPr>
          <w:rStyle w:val="StyleUnderline"/>
        </w:rPr>
        <w:t>paradox of analytic philosophy where the drive for clarity seemed to generate the greatest obscurity in technical vocabulary.</w:t>
      </w:r>
      <w:r w:rsidRPr="00E6637C">
        <w:t xml:space="preserve"> Consider, for example, the writing of Sellars or the the Zen like koans of Wittgenstein. </w:t>
      </w:r>
      <w:proofErr w:type="gramStart"/>
      <w:r w:rsidRPr="00E6637C">
        <w:t xml:space="preserve">Doesn’t </w:t>
      </w:r>
      <w:r w:rsidRPr="003676A2">
        <w:rPr>
          <w:rStyle w:val="StyleUnderline"/>
        </w:rPr>
        <w:t>part of their success lie precisely in their esoteric nature</w:t>
      </w:r>
      <w:r w:rsidRPr="00E6637C">
        <w:t xml:space="preserve">, an esoteric nature </w:t>
      </w:r>
      <w:r w:rsidRPr="003676A2">
        <w:rPr>
          <w:rStyle w:val="StyleUnderline"/>
        </w:rPr>
        <w:t>that generated all sorts of further communications at the level of commentary, interpretation, and elaboration.</w:t>
      </w:r>
      <w:proofErr w:type="gramEnd"/>
      <w:r w:rsidRPr="00E6637C">
        <w:t xml:space="preserve"> Indeed, </w:t>
      </w:r>
      <w:r w:rsidRPr="003676A2">
        <w:rPr>
          <w:rStyle w:val="StyleUnderline"/>
        </w:rPr>
        <w:t>we could think of the analytic/continental divide as two strategies of obscurity that, out of their obscurity, have generated all sorts of further communications…</w:t>
      </w:r>
      <w:r w:rsidRPr="00E6637C">
        <w:t xml:space="preserve"> Those further communications consisting of both </w:t>
      </w:r>
      <w:r w:rsidRPr="00E6637C">
        <w:lastRenderedPageBreak/>
        <w:t xml:space="preserve">commentary and denunciation. In other words, communicative acts that generate denunciation are, from the standpoint of autopoietic functioning, highly successful as they’ve continued the ongoing autopoiesis of the social system. In a very real sense, </w:t>
      </w:r>
      <w:r w:rsidRPr="003676A2">
        <w:rPr>
          <w:rStyle w:val="StyleUnderline"/>
        </w:rPr>
        <w:t>the opposition and conflict is what perpetuates and holds the social system together.</w:t>
      </w:r>
      <w:r w:rsidRPr="00E6637C">
        <w:rPr>
          <w:sz w:val="12"/>
        </w:rPr>
        <w:t xml:space="preserve">¶ </w:t>
      </w:r>
      <w:r w:rsidRPr="00E6637C">
        <w:t xml:space="preserve">In connection with this thesis, a number of perplexing things about trends in the humanities academia become clear. </w:t>
      </w:r>
      <w:r w:rsidRPr="003676A2">
        <w:rPr>
          <w:rStyle w:val="StyleUnderline"/>
        </w:rPr>
        <w:t>When</w:t>
      </w:r>
      <w:r w:rsidRPr="00E6637C">
        <w:t xml:space="preserve">, for example, </w:t>
      </w:r>
      <w:r w:rsidRPr="003676A2">
        <w:rPr>
          <w:rStyle w:val="StyleUnderline"/>
        </w:rPr>
        <w:t>a theoretical orientation becomes regnant, we should not assume that this is because it has somehow generated a consensus</w:t>
      </w:r>
      <w:r w:rsidRPr="00E6637C">
        <w:t xml:space="preserve"> or is agreeable to many academics, </w:t>
      </w:r>
      <w:r w:rsidRPr="003676A2">
        <w:rPr>
          <w:rStyle w:val="StyleUnderline"/>
        </w:rPr>
        <w:t xml:space="preserve">but rather that it has generated a controversy and work for academics. </w:t>
      </w:r>
      <w:r w:rsidRPr="00E6637C">
        <w:t xml:space="preserve">Here we can think of deconstruction, postmodernism, and phenomenology (and another theoretical orientation that has recently gotten a lot of attention). From a Luhmannian perspective, </w:t>
      </w:r>
      <w:r w:rsidRPr="00853599">
        <w:rPr>
          <w:rStyle w:val="StyleUnderline"/>
        </w:rPr>
        <w:t>part of the success of deconstruction and postmodernism was that both orientations generated controversy, thereby generating further communicative acts throughout the academy in both declarations of allegiance and in denunciations.</w:t>
      </w:r>
      <w:r w:rsidRPr="00E6637C">
        <w:t xml:space="preserve"> Likewise, postmodernism was able to perpetuate itself through generating controversy at the level of allegiance and denunciation up to and including the intervention of Sokal and Bricmont. Far from undermining postmodernism, Sokal and Bricmont actually contributed to the continued existence of postmodernism as a successful communicative strategy within a particular social system. The </w:t>
      </w:r>
      <w:r w:rsidRPr="00853599">
        <w:rPr>
          <w:rStyle w:val="StyleUnderline"/>
        </w:rPr>
        <w:t xml:space="preserve">same can be said of the New Atheists with respect to fundamentalist religious movements. Far from undermining religion they actually perpetuate religious discourse and intensify it by creating </w:t>
      </w:r>
      <w:proofErr w:type="gramStart"/>
      <w:r w:rsidRPr="00853599">
        <w:rPr>
          <w:rStyle w:val="StyleUnderline"/>
        </w:rPr>
        <w:t>a cite</w:t>
      </w:r>
      <w:proofErr w:type="gramEnd"/>
      <w:r w:rsidRPr="00853599">
        <w:rPr>
          <w:rStyle w:val="StyleUnderline"/>
        </w:rPr>
        <w:t xml:space="preserve"> in which a proliferation of communicative acts were possible. </w:t>
      </w:r>
      <w:r w:rsidRPr="00E6637C">
        <w:t xml:space="preserve">With phenomenology matters are different. It’s unlikely that phenomenology has ever really generated a controversy (which is no doubt part of what made it attractive during the McCarthy years and their aftermath). Rather, what accounts for the success of </w:t>
      </w:r>
      <w:r w:rsidRPr="00853599">
        <w:rPr>
          <w:rStyle w:val="StyleUnderline"/>
        </w:rPr>
        <w:t>phenomenology– like</w:t>
      </w:r>
      <w:r w:rsidRPr="00E6637C">
        <w:t xml:space="preserve">, in part, the success of </w:t>
      </w:r>
      <w:r w:rsidRPr="00853599">
        <w:rPr>
          <w:rStyle w:val="StyleUnderline"/>
        </w:rPr>
        <w:t xml:space="preserve">deconstruction </w:t>
      </w:r>
      <w:r w:rsidRPr="00E6637C">
        <w:t xml:space="preserve">–is that it </w:t>
      </w:r>
      <w:r w:rsidRPr="00853599">
        <w:rPr>
          <w:rStyle w:val="StyleUnderline"/>
        </w:rPr>
        <w:t>created work for academics, opening up an infinite domain of communicativity by creating all sorts of opportunities for further commentary, analysis, and investigation.</w:t>
      </w:r>
      <w:r w:rsidRPr="00E6637C">
        <w:t xml:space="preserve"> By contrast, </w:t>
      </w:r>
      <w:r w:rsidRPr="00853599">
        <w:rPr>
          <w:rStyle w:val="StyleUnderline"/>
        </w:rPr>
        <w:t xml:space="preserve">those philosophical positions that seem to languish in obscurity would do so not because they fail to hit the truth or say something significant, but because they fail to create any novelty or difference capable of generating further communicative acts. </w:t>
      </w:r>
      <w:proofErr w:type="gramStart"/>
      <w:r w:rsidRPr="00853599">
        <w:rPr>
          <w:rStyle w:val="StyleUnderline"/>
        </w:rPr>
        <w:t>Shoulder’s</w:t>
      </w:r>
      <w:proofErr w:type="gramEnd"/>
      <w:r w:rsidRPr="00853599">
        <w:rPr>
          <w:rStyle w:val="StyleUnderline"/>
        </w:rPr>
        <w:t xml:space="preserve"> are shrugged as people say “yeah, that’s true.”</w:t>
      </w:r>
    </w:p>
    <w:p w:rsidR="009119C2" w:rsidRDefault="009119C2" w:rsidP="009119C2"/>
    <w:p w:rsidR="00F9697D" w:rsidRPr="009E2BCB" w:rsidRDefault="00F9697D" w:rsidP="00F9697D"/>
    <w:p w:rsidR="00F9697D" w:rsidRPr="007465A7" w:rsidRDefault="00337F15" w:rsidP="007465A7">
      <w:pPr>
        <w:pStyle w:val="Heading3"/>
        <w:rPr>
          <w:rStyle w:val="Style13ptBold"/>
          <w:b/>
          <w:bCs w:val="0"/>
          <w:sz w:val="32"/>
        </w:rPr>
      </w:pPr>
      <w:r>
        <w:lastRenderedPageBreak/>
        <w:t xml:space="preserve">A2 </w:t>
      </w:r>
      <w:r w:rsidR="00F9697D">
        <w:t>Perm</w:t>
      </w:r>
    </w:p>
    <w:p w:rsidR="00F9697D" w:rsidRDefault="00F9697D" w:rsidP="00BF3A71">
      <w:pPr>
        <w:pStyle w:val="Heading4"/>
        <w:rPr>
          <w:rStyle w:val="Style13ptBold"/>
        </w:rPr>
      </w:pPr>
      <w:r w:rsidRPr="009E2BCB">
        <w:rPr>
          <w:rStyle w:val="Style13ptBold"/>
        </w:rPr>
        <w:t>T</w:t>
      </w:r>
      <w:r w:rsidRPr="009E2BCB">
        <w:t>he 1AC hegemonizes the debate with the signification</w:t>
      </w:r>
      <w:r>
        <w:t xml:space="preserve"> of the aff</w:t>
      </w:r>
      <w:r w:rsidRPr="009E2BCB">
        <w:t xml:space="preserve">- Alt must come first to solve. </w:t>
      </w:r>
    </w:p>
    <w:p w:rsidR="00F9697D" w:rsidRDefault="00F9697D" w:rsidP="00F9697D">
      <w:pPr>
        <w:rPr>
          <w:rFonts w:eastAsia="Times New Roman" w:cs="Times New Roman"/>
          <w:sz w:val="16"/>
          <w:szCs w:val="20"/>
        </w:rPr>
      </w:pPr>
      <w:r w:rsidRPr="00683357">
        <w:rPr>
          <w:rStyle w:val="Style13ptBold"/>
        </w:rPr>
        <w:t>Bryant 12</w:t>
      </w:r>
      <w:r>
        <w:rPr>
          <w:rFonts w:eastAsia="Times New Roman" w:cs="Times New Roman"/>
          <w:sz w:val="16"/>
          <w:szCs w:val="20"/>
        </w:rPr>
        <w:t xml:space="preserve"> (Levi, prof of </w:t>
      </w:r>
      <w:proofErr w:type="gramStart"/>
      <w:r>
        <w:rPr>
          <w:rFonts w:eastAsia="Times New Roman" w:cs="Times New Roman"/>
          <w:sz w:val="16"/>
          <w:szCs w:val="20"/>
        </w:rPr>
        <w:t>phil</w:t>
      </w:r>
      <w:proofErr w:type="gramEnd"/>
      <w:r>
        <w:rPr>
          <w:rFonts w:eastAsia="Times New Roman" w:cs="Times New Roman"/>
          <w:sz w:val="16"/>
          <w:szCs w:val="20"/>
        </w:rPr>
        <w:t xml:space="preserve"> @ Collin College, http://larvalsubjects.wordpress.com/2012/05/29/worries-about-ooo-and-politics/)</w:t>
      </w:r>
    </w:p>
    <w:p w:rsidR="00F9697D" w:rsidRDefault="00F9697D" w:rsidP="00F9697D">
      <w:pPr>
        <w:rPr>
          <w:rFonts w:eastAsia="Times New Roman" w:cs="Times New Roman"/>
          <w:sz w:val="14"/>
          <w:szCs w:val="20"/>
        </w:rPr>
      </w:pPr>
      <w:r w:rsidRPr="002016BE">
        <w:rPr>
          <w:rFonts w:eastAsia="Times New Roman" w:cs="Times New Roman"/>
          <w:sz w:val="14"/>
          <w:szCs w:val="20"/>
        </w:rPr>
        <w:t xml:space="preserve">Again, it is difficult to see how any of these considerations are indifferent to politics– for me they’re riddles with political considerations –or how they aim to cultivate a political conservatism.  </w:t>
      </w:r>
      <w:r w:rsidRPr="002016BE">
        <w:rPr>
          <w:rStyle w:val="StyleUnderline"/>
        </w:rPr>
        <w:t>The entire aim is to enhance our ability to act, change the world about us, and intervene.  This requires that we actually know what is organizing situations.  And here I believe that nonhuman actors play a significant role in why assemblages take the form they do</w:t>
      </w:r>
      <w:r w:rsidRPr="002016BE">
        <w:rPr>
          <w:rFonts w:eastAsia="Times New Roman" w:cs="Times New Roman"/>
          <w:sz w:val="14"/>
          <w:szCs w:val="20"/>
        </w:rPr>
        <w:t>.  If there is currently a focus on nonhuman entities in OOO– and I perpetually go back and forth between human and nonhuman actors in my work, trying to show their imbrications with each other –</w:t>
      </w:r>
      <w:r w:rsidRPr="002016BE">
        <w:rPr>
          <w:rStyle w:val="StyleUnderline"/>
        </w:rPr>
        <w:t>then this is because signification currently hegemonizes cultural studies and the humanities and it is necessary to bring other things into relief</w:t>
      </w:r>
      <w:r w:rsidRPr="002016BE">
        <w:rPr>
          <w:rFonts w:eastAsia="Times New Roman" w:cs="Times New Roman"/>
          <w:sz w:val="14"/>
          <w:szCs w:val="20"/>
        </w:rPr>
        <w:t>.  I would invite Berry to tarry a bit with the question of what difference toilets make– especially in human assemblages where they are absent –and what changing introducing plumbing might make in those assemblages.  If he thinks seriously about such earthly things he might begin to see that</w:t>
      </w:r>
      <w:r w:rsidRPr="002016BE">
        <w:rPr>
          <w:rStyle w:val="StyleUnderline"/>
        </w:rPr>
        <w:t xml:space="preserve"> signifying intervention is not the only form of intervention and that often big emancipatory differences can be introduced by attending to non-signifying entities</w:t>
      </w:r>
      <w:r w:rsidRPr="002016BE">
        <w:rPr>
          <w:rFonts w:eastAsia="Times New Roman" w:cs="Times New Roman"/>
          <w:sz w:val="14"/>
          <w:szCs w:val="20"/>
        </w:rPr>
        <w:t>.</w:t>
      </w:r>
    </w:p>
    <w:p w:rsidR="007465A7" w:rsidRDefault="007465A7" w:rsidP="00F9697D">
      <w:pPr>
        <w:rPr>
          <w:rFonts w:eastAsia="Times New Roman" w:cs="Times New Roman"/>
          <w:sz w:val="14"/>
          <w:szCs w:val="20"/>
        </w:rPr>
      </w:pPr>
    </w:p>
    <w:p w:rsidR="00087CCD" w:rsidRDefault="00087CCD" w:rsidP="007465A7">
      <w:pPr>
        <w:pStyle w:val="Heading3"/>
        <w:rPr>
          <w:rFonts w:eastAsia="Times New Roman"/>
        </w:rPr>
      </w:pPr>
      <w:r>
        <w:rPr>
          <w:rFonts w:eastAsia="Times New Roman"/>
        </w:rPr>
        <w:lastRenderedPageBreak/>
        <w:t xml:space="preserve">A2 Policy Key </w:t>
      </w:r>
    </w:p>
    <w:p w:rsidR="009119C2" w:rsidRPr="001A3102" w:rsidRDefault="009119C2" w:rsidP="009119C2">
      <w:pPr>
        <w:pStyle w:val="Heading4"/>
      </w:pPr>
      <w:r w:rsidRPr="001A3102">
        <w:t>Only the inclusion of philosophy and Human experience with science can resolve the current ecological crisis.</w:t>
      </w:r>
    </w:p>
    <w:p w:rsidR="009119C2" w:rsidRDefault="009119C2" w:rsidP="009119C2">
      <w:r>
        <w:rPr>
          <w:rStyle w:val="Heading4Char"/>
        </w:rPr>
        <w:t>Morton, 10</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76" w:history="1">
        <w:r>
          <w:rPr>
            <w:rStyle w:val="Hyperlink"/>
          </w:rPr>
          <w:t>http://site.ebrary.com/lib/apus/Doc?id=10496853&amp;ppg=41..page</w:t>
        </w:r>
      </w:hyperlink>
      <w:r>
        <w:t xml:space="preserve">   13-14//NotJacob</w:t>
      </w:r>
    </w:p>
    <w:p w:rsidR="009119C2" w:rsidRDefault="009119C2" w:rsidP="009119C2"/>
    <w:p w:rsidR="009119C2" w:rsidRDefault="009119C2" w:rsidP="009119C2">
      <w:r w:rsidRPr="00A160D6">
        <w:rPr>
          <w:rStyle w:val="StyleUnderline"/>
        </w:rPr>
        <w:t xml:space="preserve">Taken at their trivial and ideological worst, the </w:t>
      </w:r>
      <w:proofErr w:type="gramStart"/>
      <w:r w:rsidRPr="00A160D6">
        <w:rPr>
          <w:rStyle w:val="StyleUnderline"/>
        </w:rPr>
        <w:t>humanities is</w:t>
      </w:r>
      <w:proofErr w:type="gramEnd"/>
      <w:r w:rsidRPr="00A160D6">
        <w:rPr>
          <w:rStyle w:val="StyleUnderline"/>
        </w:rPr>
        <w:t xml:space="preserve"> hamstrung by “factoids,” quasior pseudofacts that haven’t been well thought out, while the sciences are held in the sway of unconscious “opinions.”</w:t>
      </w:r>
      <w:r>
        <w:t xml:space="preserve"> Hu</w:t>
      </w:r>
      <w:r w:rsidRPr="00A160D6">
        <w:rPr>
          <w:rStyle w:val="StyleUnderline"/>
        </w:rPr>
        <w:t>manities and sciences hold broken pieces of a jigsaw puzzle, pieces that might not fit together.</w:t>
      </w:r>
      <w:r>
        <w:t xml:space="preserve"> Like William Blake I’m suspicious of “fitting &amp; fitted.” 32</w:t>
      </w:r>
      <w:r w:rsidRPr="00A160D6">
        <w:rPr>
          <w:rStyle w:val="StyleUnderline"/>
        </w:rPr>
        <w:t xml:space="preserve"> The ecological thought must interrogate both the attitude of science, its detached authoritarian coldness; and the nihilistic, baselessly anthropocentric arguments in the humanities as well as humanist refusals to see the big picture, often justified by self-limiting arguments against “totalization”—talk about shooting yourself in the foot</w:t>
      </w:r>
      <w:r>
        <w:t xml:space="preserve">. 33 </w:t>
      </w:r>
      <w:r w:rsidRPr="00A160D6">
        <w:rPr>
          <w:rStyle w:val="StyleUnderline"/>
        </w:rPr>
        <w:t>The ecological thought is about warmth and strangeness, infi nity and proximity, tantalizing “thereness” and head-popping, wordless openness. The ecological thought is intrinsically open, so it doesn’t really matter where you begin</w:t>
      </w:r>
      <w:r w:rsidRPr="00A160D6">
        <w:t xml:space="preserve">. There are good reasons for trusting the biases </w:t>
      </w:r>
      <w:r>
        <w:t xml:space="preserve">and specialties that I bring to this task. Studying art is important, because art sometimes gives voice to what is unspeakable elsewhere, either temporarily— </w:t>
      </w:r>
      <w:r w:rsidRPr="000805C4">
        <w:rPr>
          <w:rStyle w:val="StyleUnderline"/>
        </w:rPr>
        <w:t>one day we will fi nd the words— or intrinsically—words are impossible</w:t>
      </w:r>
      <w:r w:rsidRPr="000805C4">
        <w:t xml:space="preserve">. </w:t>
      </w:r>
      <w:r>
        <w:t xml:space="preserve">Since the ecological thought is so new and so open, and therefore so difficult, we should expect art to show us some of the way. </w:t>
      </w:r>
      <w:r w:rsidRPr="000805C4">
        <w:rPr>
          <w:rStyle w:val="StyleUnderline"/>
        </w:rPr>
        <w:t>The ecological thought supplies good reasons to study culture and philosophy. Ecology is a matter of human experience.</w:t>
      </w:r>
      <w:r>
        <w:t xml:space="preserve"> </w:t>
      </w:r>
      <w:r w:rsidRPr="000805C4">
        <w:rPr>
          <w:rStyle w:val="StyleUnderline"/>
        </w:rPr>
        <w:t xml:space="preserve">Humanities research can ask questions 13 that science should </w:t>
      </w:r>
      <w:proofErr w:type="gramStart"/>
      <w:r w:rsidRPr="000805C4">
        <w:rPr>
          <w:rStyle w:val="StyleUnderline"/>
        </w:rPr>
        <w:t>address,</w:t>
      </w:r>
      <w:proofErr w:type="gramEnd"/>
      <w:r w:rsidRPr="000805C4">
        <w:rPr>
          <w:rStyle w:val="StyleUnderline"/>
        </w:rPr>
        <w:t xml:space="preserve"> questions that scientists may not have asked yet. For its par</w:t>
      </w:r>
      <w:r>
        <w:t>t</w:t>
      </w:r>
      <w:r w:rsidRPr="000805C4">
        <w:rPr>
          <w:rStyle w:val="StyleUnderline"/>
        </w:rPr>
        <w:t>, science is about being able to admit that you’re</w:t>
      </w:r>
      <w:r>
        <w:t xml:space="preserve"> </w:t>
      </w:r>
      <w:r w:rsidRPr="000805C4">
        <w:rPr>
          <w:rStyle w:val="StyleUnderline"/>
        </w:rPr>
        <w:t>wrong. This means that if we want to live in a science-based society, we will have to live in the shadow of the possibility of wrongness</w:t>
      </w:r>
      <w:r>
        <w:t xml:space="preserve">. A </w:t>
      </w:r>
      <w:r w:rsidRPr="000805C4">
        <w:rPr>
          <w:rStyle w:val="StyleUnderline"/>
        </w:rPr>
        <w:t>questioning attitude needs to become habitual. Philosophy and critical theory in the humanities can help</w:t>
      </w:r>
      <w:r>
        <w:rPr>
          <w:rStyle w:val="StyleUnderline"/>
        </w:rPr>
        <w:t>-</w:t>
      </w:r>
      <w:r>
        <w:t xml:space="preserve">. </w:t>
      </w:r>
      <w:r w:rsidRPr="000805C4">
        <w:rPr>
          <w:rStyle w:val="StyleUnderline"/>
        </w:rPr>
        <w:t>Some people, including left humanities scholars who should know better, either think that scientists should be left to get on with their work, or even when they don’t, the net effect of their beliefs is that science is untouched. 34 We have a responsibility to examine, participate in, support, and criticize scientific experiments: to that end, this book shall propose some</w:t>
      </w:r>
      <w:r>
        <w:t xml:space="preserve">. For example, are nonhumans capable of aesthetic contemplation? Can they enjoy art? Fascinating research projects, to say the least, are beginning find out whether the beings we call animals are capable of this. If they were, it would be essential to find out whether this contemplation was an advanced cognitive state or a simple one, if not the simplest. Is our capacity to enjoy art one of those things that </w:t>
      </w:r>
      <w:proofErr w:type="gramStart"/>
      <w:r>
        <w:t>makes</w:t>
      </w:r>
      <w:proofErr w:type="gramEnd"/>
      <w:r>
        <w:t xml:space="preserve"> us uniquely human (along with hands, tools, laughter, and dancing, all of which have been discovered in nonhumans)? </w:t>
      </w:r>
      <w:r w:rsidRPr="000805C4">
        <w:rPr>
          <w:rStyle w:val="StyleUnderline"/>
        </w:rPr>
        <w:t>Or do we share this capacity with nonhuman beings?</w:t>
      </w:r>
      <w:r>
        <w:t xml:space="preserve"> </w:t>
      </w:r>
      <w:r w:rsidRPr="000805C4">
        <w:rPr>
          <w:rStyle w:val="StyleUnderline"/>
        </w:rPr>
        <w:t>These questions get to the heart of some of our cultural and political assumptions regarding nonhuman beings. While it’s deeply informed by critical theory, this book won’t be talking very explicitly about theory</w:t>
      </w:r>
      <w:r>
        <w:t>. Why? Not because I want to dumb down the argument. I do this because people who aren’t members of the in crowd of specialists familiar with the language of theory (and the kinds of things that are cool to say with it) badly need to read this book</w:t>
      </w:r>
      <w:r w:rsidRPr="000805C4">
        <w:rPr>
          <w:rStyle w:val="StyleUnderline"/>
        </w:rPr>
        <w:t xml:space="preserve">. Otherwise the ecological thought separates theory haves from have-nots. Humanities scholars have some very good and </w:t>
      </w:r>
      <w:r w:rsidRPr="000805C4">
        <w:rPr>
          <w:rStyle w:val="StyleUnderline"/>
        </w:rPr>
        <w:lastRenderedPageBreak/>
        <w:t>important ideas, if only they would let others read them.</w:t>
      </w:r>
      <w:r>
        <w:t xml:space="preserve"> </w:t>
      </w:r>
      <w:r w:rsidRPr="000805C4">
        <w:rPr>
          <w:rStyle w:val="StyleUnderline"/>
        </w:rPr>
        <w:t>We simply can’t leave environmentalism to the antiintellectualists</w:t>
      </w:r>
      <w:r>
        <w:t xml:space="preserve">. If you’re interested, this book does engage with theory in the notes. Or you can read my essays, perhaps starting with “Queer Ecology” in PMLA, and also Ecology without Nature. 35 I won’t be doing a lot of green close reading either. You can find some examples, based on the view this book lays out, by following this note. 14 </w:t>
      </w:r>
      <w:r w:rsidRPr="000805C4">
        <w:rPr>
          <w:rStyle w:val="StyleUnderline"/>
        </w:rPr>
        <w:t xml:space="preserve">Current ecological </w:t>
      </w:r>
      <w:proofErr w:type="gramStart"/>
      <w:r w:rsidRPr="000805C4">
        <w:rPr>
          <w:rStyle w:val="StyleUnderline"/>
        </w:rPr>
        <w:t>scholarship</w:t>
      </w:r>
      <w:proofErr w:type="gramEnd"/>
      <w:r w:rsidRPr="000805C4">
        <w:rPr>
          <w:rStyle w:val="StyleUnderline"/>
        </w:rPr>
        <w:t xml:space="preserve"> in the humanities is divided between ecocriticism, environmental justice criticism,</w:t>
      </w:r>
      <w:r>
        <w:t xml:space="preserve"> science studies ethnography and anthropological investigations of non-Western environmental perception; and there is a growing body of philosophical and theoretically oriented work. </w:t>
      </w:r>
      <w:r w:rsidRPr="000805C4">
        <w:rPr>
          <w:rStyle w:val="StyleUnderline"/>
        </w:rPr>
        <w:t>The humanities are where we reflect on culture, politics, and science. If</w:t>
      </w:r>
      <w:r>
        <w:t xml:space="preserve"> </w:t>
      </w:r>
      <w:r w:rsidRPr="000805C4">
        <w:rPr>
          <w:rStyle w:val="StyleUnderline"/>
        </w:rPr>
        <w:t>they mean anything at all in this age of scientism, the humanities must do serious reflection. While we address the current ecological crisis, we should regard this moment as a precious, if perilous, opportunity to think some difficult thoughts about what ecology is.</w:t>
      </w:r>
      <w:r>
        <w:t xml:space="preserve"> Ecological science has to model ecosystems on different scales in order to see things properly: it’s not enough to section off a small square of reality and just </w:t>
      </w:r>
      <w:proofErr w:type="gramStart"/>
      <w:r>
        <w:t>examine</w:t>
      </w:r>
      <w:proofErr w:type="gramEnd"/>
      <w:r>
        <w:t xml:space="preserve"> that. 37 This is very suggestive for aesthetic and political thinking. Chapter 1, “Thinking Big,” argues that for the ecological thought to lift off, it must escape some terms in which it has been trapped. Terms such as the local, the organic, and the particular have been good for environmentalist social policy. These ideas provide at least a pocket of resistance to globalization. </w:t>
      </w:r>
      <w:proofErr w:type="gramStart"/>
      <w:r>
        <w:t>But what about global warming?</w:t>
      </w:r>
      <w:proofErr w:type="gramEnd"/>
      <w:r>
        <w:t xml:space="preserve"> </w:t>
      </w:r>
      <w:r w:rsidRPr="000805C4">
        <w:rPr>
          <w:rStyle w:val="StyleUnderline"/>
        </w:rPr>
        <w:t>Doesn’t that make a global response necessary? How about the fact that we’re witnessing the Sixth Mass Extinction Event</w:t>
      </w:r>
      <w:r>
        <w:t xml:space="preserve">? </w:t>
      </w:r>
      <w:r w:rsidRPr="000805C4">
        <w:rPr>
          <w:rStyle w:val="StyleUnderline"/>
        </w:rPr>
        <w:t>Ecological thinking risks being caught in the language of smallness and restrictio</w:t>
      </w:r>
      <w:r>
        <w:t xml:space="preserve">n. I use Milton to kick off the discussion, because he offers us one of the most immense viewpoints of all: that of space itself. Seeing the Earth from space is the beginning of ecological thinking. The fi rst aeronauts, balloon pilots, immediately saw Earth as an alien world. 38 Seeing yourself from another point of view is the beginning of ethics and politics. </w:t>
      </w:r>
    </w:p>
    <w:p w:rsidR="009119C2" w:rsidRDefault="009119C2" w:rsidP="009119C2"/>
    <w:p w:rsidR="009119C2" w:rsidRPr="001A3102" w:rsidRDefault="009119C2" w:rsidP="009119C2">
      <w:pPr>
        <w:pStyle w:val="Heading4"/>
      </w:pPr>
      <w:r w:rsidRPr="001A3102">
        <w:t>The Alt is a prerequisite to meaningful political action toward the environment.</w:t>
      </w:r>
    </w:p>
    <w:p w:rsidR="009119C2" w:rsidRDefault="009119C2" w:rsidP="009119C2">
      <w:r>
        <w:rPr>
          <w:rStyle w:val="Heading4Char"/>
        </w:rPr>
        <w:t>Morton, 10</w:t>
      </w:r>
      <w:r>
        <w:t xml:space="preserve">—Timothy, Professor and Rita Shea Guffey Chair in English at Rice University, </w:t>
      </w:r>
      <w:r>
        <w:rPr>
          <w:u w:val="single"/>
        </w:rPr>
        <w:t>The Ecological Thought</w:t>
      </w:r>
      <w:r>
        <w:t xml:space="preserve">, Harvard University Press. </w:t>
      </w:r>
      <w:proofErr w:type="gramStart"/>
      <w:r>
        <w:t>Accessed p. eBrary from May 24-June 1, 2014.</w:t>
      </w:r>
      <w:proofErr w:type="gramEnd"/>
      <w:r>
        <w:t xml:space="preserve"> </w:t>
      </w:r>
      <w:hyperlink r:id="rId77" w:history="1">
        <w:r>
          <w:rPr>
            <w:rStyle w:val="Hyperlink"/>
          </w:rPr>
          <w:t>http://site.ebrary.com/lib/apus/Doc?id=10496853&amp;ppg=41..page</w:t>
        </w:r>
      </w:hyperlink>
      <w:r>
        <w:t xml:space="preserve">   //NotJacob </w:t>
      </w:r>
    </w:p>
    <w:p w:rsidR="009119C2" w:rsidRDefault="009119C2" w:rsidP="009119C2">
      <w:pPr>
        <w:rPr>
          <w:rStyle w:val="StyleUnderline"/>
        </w:rPr>
      </w:pPr>
    </w:p>
    <w:p w:rsidR="009119C2" w:rsidRPr="000805C4" w:rsidRDefault="009119C2" w:rsidP="009119C2">
      <w:pPr>
        <w:rPr>
          <w:rStyle w:val="StyleUnderline"/>
        </w:rPr>
      </w:pPr>
      <w:proofErr w:type="gramStart"/>
      <w:r w:rsidRPr="000805C4">
        <w:rPr>
          <w:rStyle w:val="StyleUnderline"/>
        </w:rPr>
        <w:t>While their assertion of</w:t>
      </w:r>
      <w:r>
        <w:rPr>
          <w:rStyle w:val="StyleUnderline"/>
        </w:rPr>
        <w:t xml:space="preserve"> the death of environmentalism</w:t>
      </w:r>
      <w:r w:rsidRPr="000805C4">
        <w:rPr>
          <w:rStyle w:val="StyleUnderline"/>
        </w:rPr>
        <w:t xml:space="preserve"> resembles my phrase “ecology without Nat</w:t>
      </w:r>
      <w:r>
        <w:rPr>
          <w:rStyle w:val="StyleUnderline"/>
          <w:u w:val="none"/>
        </w:rPr>
        <w:t>ure</w:t>
      </w:r>
      <w:r>
        <w:rPr>
          <w:rStyle w:val="StyleUnderline"/>
          <w:rFonts w:ascii="MS Gothic" w:eastAsia="MS Gothic" w:hAnsi="MS Gothic" w:cs="MS Gothic" w:hint="eastAsia"/>
          <w:u w:val="none"/>
        </w:rPr>
        <w:t>，</w:t>
      </w:r>
      <w:r>
        <w:rPr>
          <w:rStyle w:val="StyleUnderline"/>
          <w:rFonts w:cs="Calibri"/>
          <w:u w:val="none"/>
        </w:rPr>
        <w:t>’’</w:t>
      </w:r>
      <w:r>
        <w:rPr>
          <w:rStyle w:val="StyleUnderline"/>
          <w:u w:val="none"/>
        </w:rPr>
        <w:t xml:space="preserve"> Ted NordJhaus and Michael Shellen-berger are wrong.</w:t>
      </w:r>
      <w:proofErr w:type="gramEnd"/>
      <w:r>
        <w:rPr>
          <w:rStyle w:val="StyleUnderline"/>
          <w:u w:val="none"/>
        </w:rPr>
        <w:t xml:space="preserve"> It’s no surpri</w:t>
      </w:r>
      <w:r w:rsidRPr="000805C4">
        <w:rPr>
          <w:rStyle w:val="StyleUnderline"/>
        </w:rPr>
        <w:t>se that their book Break Through employs Fukuyama in full ideological mode: capit</w:t>
      </w:r>
      <w:r>
        <w:rPr>
          <w:rStyle w:val="StyleUnderline"/>
        </w:rPr>
        <w:t>lism the end of hi</w:t>
      </w:r>
      <w:r w:rsidRPr="000805C4">
        <w:rPr>
          <w:rStyle w:val="StyleUnderline"/>
        </w:rPr>
        <w:t>story—get used to it. B</w:t>
      </w:r>
      <w:r>
        <w:rPr>
          <w:rStyle w:val="StyleUnderline"/>
          <w:u w:val="none"/>
        </w:rPr>
        <w:t>reak TbrougFs subtitle is From the Death of Environmentalism to the Polhia of Possibility</w:t>
      </w:r>
      <w:proofErr w:type="gramStart"/>
      <w:r>
        <w:rPr>
          <w:rStyle w:val="StyleUnderline"/>
          <w:u w:val="none"/>
        </w:rPr>
        <w:t>}Possibility</w:t>
      </w:r>
      <w:proofErr w:type="gramEnd"/>
      <w:r>
        <w:rPr>
          <w:rStyle w:val="StyleUnderline"/>
          <w:u w:val="none"/>
        </w:rPr>
        <w:t xml:space="preserve"> is nicely poised between potentiality and inevitabilit</w:t>
      </w:r>
      <w:r w:rsidRPr="000805C4">
        <w:rPr>
          <w:rStyle w:val="StyleUnderline"/>
        </w:rPr>
        <w:t>y</w:t>
      </w:r>
      <w:r>
        <w:rPr>
          <w:rStyle w:val="StyleUnderline"/>
          <w:u w:val="none"/>
        </w:rPr>
        <w:t>. Make do with what you’re given. Nordhaus and Shel-lenbereger advocate not so much a “politics of possibility” but the usual miserable oppressiveness of the capitalist reality principle. Their argument superficially resembles mine</w:t>
      </w:r>
      <w:r w:rsidRPr="000805C4">
        <w:rPr>
          <w:rStyle w:val="StyleUnderline"/>
          <w:rFonts w:ascii="MS Gothic" w:eastAsia="MS Gothic" w:hAnsi="MS Gothic" w:cs="MS Gothic" w:hint="eastAsia"/>
        </w:rPr>
        <w:t>：</w:t>
      </w:r>
      <w:r w:rsidRPr="000805C4">
        <w:rPr>
          <w:rStyle w:val="StyleUnderline"/>
        </w:rPr>
        <w:t xml:space="preserve"> they claim, for instance,</w:t>
      </w:r>
      <w:r>
        <w:rPr>
          <w:rStyle w:val="StyleUnderline"/>
        </w:rPr>
        <w:t xml:space="preserve"> that a reified product called </w:t>
      </w:r>
      <w:r w:rsidRPr="000805C4">
        <w:rPr>
          <w:rStyle w:val="StyleUnderline"/>
        </w:rPr>
        <w:t>the environment" is getting in the way of meaningful ecological politics.</w:t>
      </w:r>
      <w:r>
        <w:rPr>
          <w:rStyle w:val="StyleUnderline"/>
          <w:u w:val="none"/>
        </w:rPr>
        <w:t xml:space="preserve"> But Nordhaus and Schellenberger rely on limiting our scope to a narrow chink in a preexisting prison window, reducing ecological thinking to realpolitik. T</w:t>
      </w:r>
      <w:r w:rsidRPr="000805C4">
        <w:rPr>
          <w:rStyle w:val="StyleUnderline"/>
        </w:rPr>
        <w:t>he injunction to get on with it and put up with the social conditions we have can easily become another brick in the' prison wall that inhibits the possibility of escape.</w:t>
      </w:r>
      <w:r>
        <w:rPr>
          <w:rStyle w:val="StyleUnderline"/>
          <w:u w:val="none"/>
        </w:rPr>
        <w:t xml:space="preserve"> </w:t>
      </w:r>
      <w:r w:rsidRPr="000805C4">
        <w:rPr>
          <w:rStyle w:val="StyleUnderline"/>
        </w:rPr>
        <w:t xml:space="preserve">To this end, the rhetoric of sustainability becomes a weapon in the hands of global corporations that would like nothing better than to reproduce </w:t>
      </w:r>
      <w:proofErr w:type="gramStart"/>
      <w:r w:rsidRPr="000805C4">
        <w:rPr>
          <w:rStyle w:val="StyleUnderline"/>
        </w:rPr>
        <w:t>themselves</w:t>
      </w:r>
      <w:proofErr w:type="gramEnd"/>
      <w:r w:rsidRPr="000805C4">
        <w:rPr>
          <w:rStyle w:val="StyleUnderline"/>
        </w:rPr>
        <w:t xml:space="preserve"> in perpetuity.</w:t>
      </w:r>
      <w:r>
        <w:rPr>
          <w:rStyle w:val="StyleUnderline"/>
          <w:u w:val="none"/>
        </w:rPr>
        <w:t xml:space="preserve"> </w:t>
      </w:r>
      <w:r w:rsidRPr="000805C4">
        <w:rPr>
          <w:rStyle w:val="StyleUnderline"/>
        </w:rPr>
        <w:t xml:space="preserve">The current social situation becomes a thing </w:t>
      </w:r>
      <w:r w:rsidRPr="000805C4">
        <w:rPr>
          <w:rStyle w:val="StyleUnderline"/>
        </w:rPr>
        <w:lastRenderedPageBreak/>
        <w:t>of Nature, a tree that you’re preserving—a plastic object you must maintain on pain of death</w:t>
      </w:r>
      <w:r>
        <w:rPr>
          <w:rStyle w:val="StyleUnderline"/>
          <w:u w:val="none"/>
        </w:rPr>
        <w:t>. This social situation is at the same rime totally autonomous from you yourself, the actual you—</w:t>
      </w:r>
      <w:proofErr w:type="gramStart"/>
      <w:r>
        <w:rPr>
          <w:rStyle w:val="StyleUnderline"/>
          <w:u w:val="none"/>
        </w:rPr>
        <w:t>its an</w:t>
      </w:r>
      <w:proofErr w:type="gramEnd"/>
      <w:r>
        <w:rPr>
          <w:rStyle w:val="StyleUnderline"/>
          <w:u w:val="none"/>
        </w:rPr>
        <w:t xml:space="preserve"> “emergent^ feature like a wave that doesn’t concern you as a mere droplet of water. We are back to our poor old Republican deniers and their contradictory mindset. Far f</w:t>
      </w:r>
      <w:r w:rsidRPr="000805C4">
        <w:rPr>
          <w:rStyle w:val="StyleUnderline"/>
        </w:rPr>
        <w:t xml:space="preserve">rom rubbishing deep ecology as a religious objectification, we should take its claims more seriously than it takes them, and go </w:t>
      </w:r>
      <w:r w:rsidRPr="000805C4">
        <w:t>even deeper, deeper into the mesh. We are 01117 just beginning to think the ecological thought</w:t>
      </w:r>
      <w:r>
        <w:rPr>
          <w:rStyle w:val="StyleUnderline"/>
          <w:u w:val="none"/>
        </w:rPr>
        <w:t xml:space="preserve">. Perhaps there is no end to its thinking. T. S. Eliot declared, KHuman kind / </w:t>
      </w:r>
      <w:proofErr w:type="gramStart"/>
      <w:r>
        <w:rPr>
          <w:rStyle w:val="StyleUnderline"/>
          <w:u w:val="none"/>
        </w:rPr>
        <w:t>Cannot</w:t>
      </w:r>
      <w:proofErr w:type="gramEnd"/>
      <w:r>
        <w:rPr>
          <w:rStyle w:val="StyleUnderline"/>
          <w:u w:val="none"/>
        </w:rPr>
        <w:t xml:space="preserve"> bear ve^ much reality^ {Burnt Norton, lines 44-45).125 We must do far more than bear it. There might be seeds of future ways of being together in religion, as there are in art. </w:t>
      </w:r>
      <w:r w:rsidRPr="000805C4">
        <w:rPr>
          <w:rStyle w:val="StyleUnderline"/>
        </w:rPr>
        <w:t>Perhaps the new eco-religions offer hints of postcapitalist coexistence. This coexistence is almost unimaginable, so it appears as religion.</w:t>
      </w:r>
      <w:r>
        <w:rPr>
          <w:rStyle w:val="StyleUnderline"/>
          <w:u w:val="none"/>
        </w:rPr>
        <w:t xml:space="preserve"> </w:t>
      </w:r>
      <w:r w:rsidRPr="000805C4">
        <w:rPr>
          <w:rStyle w:val="StyleUnderline"/>
        </w:rPr>
        <w:t xml:space="preserve">The ecological thought must conceive of postcapitalist pleasures, not bourgeois pleasure for the masses but forms of new, broader, more rational pleasure; not boring, overstimulating bourgeois reality, not tridges and cars and anorexia for all, </w:t>
      </w:r>
      <w:r>
        <w:rPr>
          <w:rStyle w:val="StyleUnderline"/>
          <w:u w:val="none"/>
        </w:rPr>
        <w:t xml:space="preserve">but a world of being, not having, as Erich Fromm puts it. </w:t>
      </w:r>
      <w:r w:rsidRPr="000805C4">
        <w:rPr>
          <w:rStyle w:val="StyleUnderline"/>
        </w:rPr>
        <w:t>It must guard against ideologies of social regression</w:t>
      </w:r>
      <w:r w:rsidRPr="000805C4">
        <w:rPr>
          <w:rStyle w:val="StyleUnderline"/>
          <w:rFonts w:ascii="MS Gothic" w:eastAsia="MS Gothic" w:hAnsi="MS Gothic" w:cs="MS Gothic" w:hint="eastAsia"/>
        </w:rPr>
        <w:t>一</w:t>
      </w:r>
      <w:r w:rsidRPr="000805C4">
        <w:rPr>
          <w:rStyle w:val="StyleUnderline"/>
        </w:rPr>
        <w:t xml:space="preserve">the “return to Nature” in its </w:t>
      </w:r>
      <w:r>
        <w:rPr>
          <w:rStyle w:val="StyleUnderline"/>
        </w:rPr>
        <w:t>frig</w:t>
      </w:r>
      <w:r w:rsidRPr="000805C4">
        <w:rPr>
          <w:rStyle w:val="StyleUnderline"/>
        </w:rPr>
        <w:t>htening guises. One always proposes returning to Nature from a certain position in the here and now, so that calls co go back ca</w:t>
      </w:r>
      <w:r>
        <w:rPr>
          <w:rStyle w:val="StyleUnderline"/>
        </w:rPr>
        <w:t>n^ help being exercises in bad f</w:t>
      </w:r>
      <w:r w:rsidRPr="000805C4">
        <w:rPr>
          <w:rStyle w:val="StyleUnderline"/>
        </w:rPr>
        <w:t>aith.</w:t>
      </w:r>
      <w:r>
        <w:rPr>
          <w:rStyle w:val="StyleUnderline"/>
          <w:u w:val="none"/>
        </w:rPr>
        <w:t xml:space="preserve">126 </w:t>
      </w:r>
      <w:proofErr w:type="gramStart"/>
      <w:r>
        <w:rPr>
          <w:rStyle w:val="StyleUnderline"/>
          <w:u w:val="none"/>
        </w:rPr>
        <w:t>Yet</w:t>
      </w:r>
      <w:proofErr w:type="gramEnd"/>
      <w:r>
        <w:rPr>
          <w:rStyle w:val="StyleUnderline"/>
          <w:u w:val="none"/>
        </w:rPr>
        <w:t xml:space="preserve"> </w:t>
      </w:r>
      <w:r w:rsidRPr="000805C4">
        <w:rPr>
          <w:rStyle w:val="StyleUnderline"/>
        </w:rPr>
        <w:t>historical change may feel like taking steps backward. Capitalism has so co-opted the idea of “progress” that anything else, as one philosopher said, might feel like yanking on the emergency brake.127 Religion is a substitute for lost intimacy</w:t>
      </w:r>
      <w:r>
        <w:rPr>
          <w:rStyle w:val="StyleUnderline"/>
          <w:u w:val="none"/>
        </w:rPr>
        <w:t xml:space="preserve">.128 </w:t>
      </w:r>
      <w:r w:rsidRPr="000805C4">
        <w:rPr>
          <w:rStyle w:val="StyleUnderline"/>
        </w:rPr>
        <w:t>If Nature is religion, then the intimacy it expre</w:t>
      </w:r>
      <w:r>
        <w:rPr>
          <w:rStyle w:val="StyleUnderline"/>
        </w:rPr>
        <w:t xml:space="preserve">sses as lost returns in ecology </w:t>
      </w:r>
      <w:r w:rsidRPr="000805C4">
        <w:rPr>
          <w:rStyle w:val="StyleUnderline"/>
        </w:rPr>
        <w:t>encounter with the strange stranger.</w:t>
      </w:r>
      <w:r>
        <w:rPr>
          <w:rStyle w:val="StyleUnderline"/>
          <w:u w:val="none"/>
        </w:rPr>
        <w:t xml:space="preserve"> </w:t>
      </w:r>
      <w:r w:rsidRPr="000805C4">
        <w:rPr>
          <w:rStyle w:val="StyleUnderline"/>
        </w:rPr>
        <w:t>The ecological thought successfully mourns for a Nature that never really existed anj^way, except in some ideological pipe dream. But it isn’t completely “over” religion. If reason has no place for intimacy, the ecological thought will indeed seem religious.</w:t>
      </w:r>
      <w:r>
        <w:rPr>
          <w:rStyle w:val="StyleUnderline"/>
          <w:u w:val="none"/>
        </w:rPr>
        <w:t xml:space="preserve"> If the void opened up by the mesh seems too profound, we might be tempted co freeze it into religion. </w:t>
      </w:r>
      <w:r>
        <w:rPr>
          <w:rStyle w:val="StyleUnderline"/>
        </w:rPr>
        <w:t>How to care fo</w:t>
      </w:r>
      <w:r w:rsidRPr="000805C4">
        <w:rPr>
          <w:rStyle w:val="StyleUnderline"/>
        </w:rPr>
        <w:t xml:space="preserve">r the neighbor, the strange stranger, and the hyperobject, are the long-term problems posed by the ecological thought. The ecological thought hugely expands our ideas of space and time. </w:t>
      </w:r>
      <w:r w:rsidRPr="000805C4">
        <w:t>It forces us to invent ways of being together that don^ depend on self-interest. After all, other beings elicited the ecological thought</w:t>
      </w:r>
      <w:r>
        <w:rPr>
          <w:rStyle w:val="StyleUnderline"/>
          <w:rFonts w:ascii="MS Gothic" w:eastAsia="MS Gothic" w:hAnsi="MS Gothic" w:cs="MS Gothic" w:hint="eastAsia"/>
          <w:u w:val="none"/>
        </w:rPr>
        <w:t>：</w:t>
      </w:r>
      <w:r>
        <w:rPr>
          <w:rStyle w:val="StyleUnderline"/>
          <w:u w:val="none"/>
        </w:rPr>
        <w:t xml:space="preserve"> </w:t>
      </w:r>
      <w:r w:rsidRPr="000805C4">
        <w:rPr>
          <w:rStyle w:val="StyleUnderline"/>
        </w:rPr>
        <w:t>they summon it from us and force ms to confront it.</w:t>
      </w:r>
      <w:r>
        <w:rPr>
          <w:rStyle w:val="StyleUnderline"/>
          <w:u w:val="none"/>
        </w:rPr>
        <w:t xml:space="preserve"> </w:t>
      </w:r>
      <w:r w:rsidRPr="000805C4">
        <w:rPr>
          <w:rStyle w:val="StyleUnderline"/>
        </w:rPr>
        <w:t>They compel us to imagine collectivity rather than community—groups formed by choice rather than by necessity. Strange strangers and hyperobjects goad us to greater levels of consciousness,</w:t>
      </w:r>
      <w:r>
        <w:rPr>
          <w:rStyle w:val="StyleUnderline"/>
          <w:u w:val="none"/>
        </w:rPr>
        <w:t xml:space="preserve"> wmch means more stress, more disappointment, less grat</w:t>
      </w:r>
      <w:r w:rsidRPr="000805C4">
        <w:rPr>
          <w:rStyle w:val="StyleUnderline"/>
        </w:rPr>
        <w:t>i</w:t>
      </w:r>
      <w:r>
        <w:rPr>
          <w:rStyle w:val="StyleUnderline"/>
          <w:u w:val="none"/>
        </w:rPr>
        <w:t xml:space="preserve">fication (though perhaps more satisfaction), and more bewilderment. The ecological thought can be highly unpleasant. </w:t>
      </w:r>
      <w:r w:rsidRPr="000805C4">
        <w:rPr>
          <w:rStyle w:val="StyleUnderline"/>
        </w:rPr>
        <w:t>But once you hav</w:t>
      </w:r>
      <w:r>
        <w:rPr>
          <w:rStyle w:val="StyleUnderline"/>
        </w:rPr>
        <w:t xml:space="preserve">e started to think it, you can’t </w:t>
      </w:r>
      <w:r w:rsidRPr="000805C4">
        <w:rPr>
          <w:rStyle w:val="StyleUnderline"/>
        </w:rPr>
        <w:t>unthink it. We have started to think it. In the future, we will all be thinking t</w:t>
      </w:r>
      <w:r>
        <w:rPr>
          <w:rStyle w:val="StyleUnderline"/>
        </w:rPr>
        <w:t>he ecological thought. It’</w:t>
      </w:r>
      <w:r w:rsidRPr="000805C4">
        <w:rPr>
          <w:rStyle w:val="StyleUnderline"/>
        </w:rPr>
        <w:t xml:space="preserve">s irresistible, like true love. </w:t>
      </w:r>
    </w:p>
    <w:p w:rsidR="00087CCD" w:rsidRDefault="00087CCD" w:rsidP="00BF3A71">
      <w:pPr>
        <w:pStyle w:val="Heading4"/>
      </w:pPr>
      <w:r w:rsidRPr="00087CCD">
        <w:t xml:space="preserve">Appealing to a legislative body on behalf of environmental catastrophe is ineffective and ethically bankrupt </w:t>
      </w:r>
    </w:p>
    <w:p w:rsidR="00087CCD" w:rsidRPr="00087CCD" w:rsidRDefault="00087CCD" w:rsidP="00087CCD">
      <w:r w:rsidRPr="00087CCD">
        <w:rPr>
          <w:rStyle w:val="Style13ptBold"/>
        </w:rPr>
        <w:t>Morton 12</w:t>
      </w:r>
      <w:r w:rsidRPr="00087CCD">
        <w:t xml:space="preserve"> A key thinker in the emerging philosophical field of Object-Oriented Ontology. He is the author of The Ecological Thought (Harvard University Press, 2010), Ecology without Nature (Harvard University Press, 2007</w:t>
      </w:r>
      <w:proofErr w:type="gramStart"/>
      <w:r w:rsidRPr="00087CCD">
        <w:t>)(</w:t>
      </w:r>
      <w:proofErr w:type="gramEnd"/>
      <w:r w:rsidRPr="00087CCD">
        <w:t>Timothy, 1/11/12, AMERICAN AUTUMN Peak Nature Capitalism has no soul., Adbusters, https://www.adbusters.org/magazine/98/peak-nature.html)</w:t>
      </w:r>
    </w:p>
    <w:p w:rsidR="00087CCD" w:rsidRDefault="00087CCD" w:rsidP="00087CCD">
      <w:r>
        <w:t xml:space="preserve">This </w:t>
      </w:r>
      <w:r w:rsidRPr="003F32AF">
        <w:rPr>
          <w:rStyle w:val="StyleUnderline"/>
        </w:rPr>
        <w:t>failure of the normal rhetorical routine, these remnants of shattered conversation lying around like broken hammers</w:t>
      </w:r>
      <w:r>
        <w:t xml:space="preserve"> (they must take place everywhere</w:t>
      </w:r>
      <w:r w:rsidRPr="003F32AF">
        <w:rPr>
          <w:rStyle w:val="StyleUnderline"/>
        </w:rPr>
        <w:t>), is a symptom of a much larger and deeper ontological shift in human awareness</w:t>
      </w:r>
      <w:r>
        <w:t xml:space="preserve">. </w:t>
      </w:r>
      <w:proofErr w:type="gramStart"/>
      <w:r>
        <w:t>Which in turn is a symptom of a profound upgrade of our ontological tools.</w:t>
      </w:r>
      <w:proofErr w:type="gramEnd"/>
      <w:r>
        <w:t xml:space="preserve"> As anyone who has waited while the little rainbow circle goes around and around on a </w:t>
      </w:r>
      <w:r>
        <w:lastRenderedPageBreak/>
        <w:t>Mac knows</w:t>
      </w:r>
      <w:proofErr w:type="gramStart"/>
      <w:r>
        <w:t>,</w:t>
      </w:r>
      <w:proofErr w:type="gramEnd"/>
      <w:r>
        <w:t xml:space="preserve"> these </w:t>
      </w:r>
      <w:r w:rsidRPr="003F32AF">
        <w:rPr>
          <w:rStyle w:val="StyleUnderline"/>
        </w:rPr>
        <w:t>upgrades are not necessarily pleasant.</w:t>
      </w:r>
      <w:r>
        <w:t xml:space="preserve"> It is very much the job of humanists such as </w:t>
      </w:r>
      <w:proofErr w:type="gramStart"/>
      <w:r>
        <w:t>ourselves</w:t>
      </w:r>
      <w:proofErr w:type="gramEnd"/>
      <w:r>
        <w:t xml:space="preserve"> to attune ourselves to the upgrading process and to help explain it. </w:t>
      </w:r>
      <w:r w:rsidRPr="003F32AF">
        <w:rPr>
          <w:rStyle w:val="StyleUnderline"/>
        </w:rPr>
        <w:t>What is the upgrading process? In a word, the notion that we are living “in” a world – one that for instance we can call Nature – no longer exists in any meaningful sense, except as nostalgia or in the temporarily useful local language of pleas and petitions. We don’t want a certain species to be farmed to extinction, so we use the language of Nature to convince a legislative body.</w:t>
      </w:r>
      <w:r>
        <w:t xml:space="preserve"> We have a general feeling of ennui and malaise and create nostalgic visions of Hobbit-like worlds to inhabit. These syndromes have been going on now since as long as the Industrial Revolution began to take effect.</w:t>
      </w:r>
    </w:p>
    <w:p w:rsidR="00087CCD" w:rsidRPr="00087CCD" w:rsidRDefault="00087CCD" w:rsidP="00087CCD"/>
    <w:p w:rsidR="007465A7" w:rsidRPr="007465A7" w:rsidRDefault="00337F15" w:rsidP="007465A7">
      <w:pPr>
        <w:pStyle w:val="Heading3"/>
        <w:rPr>
          <w:rFonts w:eastAsia="Times New Roman"/>
        </w:rPr>
      </w:pPr>
      <w:r>
        <w:rPr>
          <w:rFonts w:eastAsia="Times New Roman"/>
        </w:rPr>
        <w:lastRenderedPageBreak/>
        <w:t xml:space="preserve">A2 </w:t>
      </w:r>
      <w:r w:rsidR="007465A7">
        <w:rPr>
          <w:rFonts w:eastAsia="Times New Roman"/>
        </w:rPr>
        <w:t>Quals/</w:t>
      </w:r>
      <w:proofErr w:type="gramStart"/>
      <w:r w:rsidR="007465A7">
        <w:rPr>
          <w:rFonts w:eastAsia="Times New Roman"/>
        </w:rPr>
        <w:t>Who</w:t>
      </w:r>
      <w:proofErr w:type="gramEnd"/>
      <w:r w:rsidR="007465A7">
        <w:rPr>
          <w:rFonts w:eastAsia="Times New Roman"/>
        </w:rPr>
        <w:t xml:space="preserve"> is Bryant </w:t>
      </w:r>
    </w:p>
    <w:p w:rsidR="007465A7" w:rsidRPr="007465A7" w:rsidRDefault="007465A7" w:rsidP="00BF3A71">
      <w:pPr>
        <w:pStyle w:val="Heading4"/>
        <w:rPr>
          <w:rStyle w:val="Style13ptBold"/>
          <w:b/>
        </w:rPr>
      </w:pPr>
      <w:r w:rsidRPr="007465A7">
        <w:rPr>
          <w:rStyle w:val="Style13ptBold"/>
          <w:b/>
        </w:rPr>
        <w:t xml:space="preserve">Levi Bryant is qualified with a P.H.D. and Larval Subjects is one of the best blogs for philosophy today. </w:t>
      </w:r>
    </w:p>
    <w:p w:rsidR="007465A7" w:rsidRPr="00B726BB" w:rsidRDefault="007465A7" w:rsidP="007465A7">
      <w:pPr>
        <w:rPr>
          <w:rStyle w:val="Style13ptBold"/>
        </w:rPr>
      </w:pPr>
      <w:r w:rsidRPr="00B726BB">
        <w:rPr>
          <w:rStyle w:val="Style13ptBold"/>
        </w:rPr>
        <w:t>Harman 14</w:t>
      </w:r>
    </w:p>
    <w:p w:rsidR="007465A7" w:rsidRPr="00B726BB" w:rsidRDefault="007465A7" w:rsidP="007465A7">
      <w:pPr>
        <w:rPr>
          <w:sz w:val="16"/>
          <w:szCs w:val="16"/>
        </w:rPr>
      </w:pPr>
      <w:r w:rsidRPr="00B726BB">
        <w:rPr>
          <w:sz w:val="16"/>
          <w:szCs w:val="16"/>
        </w:rPr>
        <w:t>(Graham Harman¶ Associate Provost for Research Administration¶ Professor of Philosophy¶ American University in Cairo March 11, 2014 Onto-Cartography¶ An Ontology of Machines and Media Pg. viii http://www.euppublishing.com/userimages/ContentEditor/1394557044520/Bryant%20-%20Onto-Cartography%20-%20Introduction.pdf)</w:t>
      </w:r>
    </w:p>
    <w:p w:rsidR="007465A7" w:rsidRPr="0044746F" w:rsidRDefault="007465A7" w:rsidP="007465A7">
      <w:pPr>
        <w:rPr>
          <w:sz w:val="16"/>
        </w:rPr>
      </w:pPr>
      <w:r w:rsidRPr="0044746F">
        <w:rPr>
          <w:sz w:val="16"/>
        </w:rPr>
        <w:t>Levi Bryant’s Onto-Cartography: An Ontology of Machines and</w:t>
      </w:r>
      <w:r w:rsidRPr="0044746F">
        <w:rPr>
          <w:sz w:val="12"/>
        </w:rPr>
        <w:t>¶</w:t>
      </w:r>
      <w:r w:rsidRPr="0044746F">
        <w:rPr>
          <w:sz w:val="16"/>
        </w:rPr>
        <w:t xml:space="preserve"> Media is the second book in the Speculative Realism series at</w:t>
      </w:r>
      <w:r w:rsidRPr="0044746F">
        <w:rPr>
          <w:sz w:val="12"/>
        </w:rPr>
        <w:t>¶</w:t>
      </w:r>
      <w:r w:rsidRPr="0044746F">
        <w:rPr>
          <w:sz w:val="16"/>
        </w:rPr>
        <w:t xml:space="preserve"> Edinburgh University Press</w:t>
      </w:r>
      <w:r w:rsidRPr="0044746F">
        <w:rPr>
          <w:rStyle w:val="StyleUnderline"/>
        </w:rPr>
        <w:t>. It is a remarkable effort by an author</w:t>
      </w:r>
      <w:r w:rsidRPr="0044746F">
        <w:rPr>
          <w:rStyle w:val="StyleUnderline"/>
          <w:sz w:val="12"/>
        </w:rPr>
        <w:t>¶</w:t>
      </w:r>
      <w:r w:rsidRPr="0044746F">
        <w:rPr>
          <w:rStyle w:val="StyleUnderline"/>
        </w:rPr>
        <w:t xml:space="preserve"> who has established himself as an irreplaceable figure in contemporary</w:t>
      </w:r>
      <w:r w:rsidRPr="0044746F">
        <w:rPr>
          <w:rStyle w:val="StyleUnderline"/>
          <w:sz w:val="12"/>
        </w:rPr>
        <w:t>¶</w:t>
      </w:r>
      <w:r w:rsidRPr="0044746F">
        <w:rPr>
          <w:rStyle w:val="StyleUnderline"/>
        </w:rPr>
        <w:t xml:space="preserve"> philosophy</w:t>
      </w:r>
      <w:r w:rsidRPr="0044746F">
        <w:rPr>
          <w:sz w:val="16"/>
        </w:rPr>
        <w:t>. Bryant’s early work was strongly influenced</w:t>
      </w:r>
      <w:r w:rsidRPr="0044746F">
        <w:rPr>
          <w:sz w:val="12"/>
        </w:rPr>
        <w:t>¶</w:t>
      </w:r>
      <w:r w:rsidRPr="0044746F">
        <w:rPr>
          <w:sz w:val="16"/>
        </w:rPr>
        <w:t xml:space="preserve"> by Gilles Deleuze and the psychoanalysis of Jacques Lacan, and</w:t>
      </w:r>
      <w:r w:rsidRPr="0044746F">
        <w:rPr>
          <w:sz w:val="12"/>
        </w:rPr>
        <w:t>¶</w:t>
      </w:r>
      <w:r w:rsidRPr="0044746F">
        <w:rPr>
          <w:sz w:val="16"/>
        </w:rPr>
        <w:t xml:space="preserve"> the lessons learned from these figures still animate Bryant’s thinking</w:t>
      </w:r>
      <w:r w:rsidRPr="0044746F">
        <w:rPr>
          <w:sz w:val="12"/>
        </w:rPr>
        <w:t>¶</w:t>
      </w:r>
      <w:r w:rsidRPr="0044746F">
        <w:rPr>
          <w:sz w:val="16"/>
        </w:rPr>
        <w:t xml:space="preserve"> today. </w:t>
      </w:r>
      <w:r w:rsidRPr="0044746F">
        <w:rPr>
          <w:rStyle w:val="StyleUnderline"/>
        </w:rPr>
        <w:t>In an age when better and worse philosophy blogs</w:t>
      </w:r>
      <w:r w:rsidRPr="0044746F">
        <w:rPr>
          <w:rStyle w:val="StyleUnderline"/>
          <w:sz w:val="12"/>
        </w:rPr>
        <w:t>¶</w:t>
      </w:r>
      <w:r w:rsidRPr="0044746F">
        <w:rPr>
          <w:rStyle w:val="StyleUnderline"/>
        </w:rPr>
        <w:t xml:space="preserve"> proliferate,</w:t>
      </w:r>
      <w:r w:rsidRPr="0044746F">
        <w:rPr>
          <w:sz w:val="16"/>
        </w:rPr>
        <w:t xml:space="preserve"> </w:t>
      </w:r>
      <w:r w:rsidRPr="0044746F">
        <w:rPr>
          <w:rStyle w:val="StyleUnderline"/>
        </w:rPr>
        <w:t>Bryant’s widely read “Larval Subjects” blog remains</w:t>
      </w:r>
      <w:r w:rsidRPr="0044746F">
        <w:rPr>
          <w:rStyle w:val="StyleUnderline"/>
          <w:sz w:val="12"/>
        </w:rPr>
        <w:t>¶</w:t>
      </w:r>
      <w:r w:rsidRPr="0044746F">
        <w:rPr>
          <w:rStyle w:val="StyleUnderline"/>
        </w:rPr>
        <w:t xml:space="preserve"> the most formidable gathering-point for younger </w:t>
      </w:r>
      <w:proofErr w:type="gramStart"/>
      <w:r w:rsidRPr="0044746F">
        <w:rPr>
          <w:rStyle w:val="StyleUnderline"/>
        </w:rPr>
        <w:t>philosophers</w:t>
      </w:r>
      <w:proofErr w:type="gramEnd"/>
      <w:r w:rsidRPr="0044746F">
        <w:rPr>
          <w:rStyle w:val="StyleUnderline"/>
        </w:rPr>
        <w:t xml:space="preserve"> in</w:t>
      </w:r>
      <w:r w:rsidRPr="0044746F">
        <w:rPr>
          <w:rStyle w:val="StyleUnderline"/>
          <w:sz w:val="12"/>
        </w:rPr>
        <w:t>¶</w:t>
      </w:r>
      <w:r w:rsidRPr="0044746F">
        <w:rPr>
          <w:rStyle w:val="StyleUnderline"/>
        </w:rPr>
        <w:t xml:space="preserve"> the Continental tradition. Every post on the blog reflects Bryant’s</w:t>
      </w:r>
      <w:r w:rsidRPr="0044746F">
        <w:rPr>
          <w:rStyle w:val="StyleUnderline"/>
          <w:sz w:val="12"/>
        </w:rPr>
        <w:t>¶</w:t>
      </w:r>
      <w:r w:rsidRPr="0044746F">
        <w:rPr>
          <w:rStyle w:val="StyleUnderline"/>
        </w:rPr>
        <w:t xml:space="preserve"> omnivorous reading, his willingness to let his position evolve</w:t>
      </w:r>
      <w:r w:rsidRPr="0044746F">
        <w:rPr>
          <w:rStyle w:val="StyleUnderline"/>
          <w:sz w:val="12"/>
        </w:rPr>
        <w:t>¶</w:t>
      </w:r>
      <w:r w:rsidRPr="0044746F">
        <w:rPr>
          <w:rStyle w:val="StyleUnderline"/>
        </w:rPr>
        <w:t xml:space="preserve"> in the face of new evidence, his boundless appetite for dialogue</w:t>
      </w:r>
      <w:r w:rsidRPr="0044746F">
        <w:rPr>
          <w:rStyle w:val="StyleUnderline"/>
          <w:sz w:val="12"/>
        </w:rPr>
        <w:t>¶</w:t>
      </w:r>
      <w:r w:rsidRPr="0044746F">
        <w:rPr>
          <w:rStyle w:val="StyleUnderline"/>
        </w:rPr>
        <w:t xml:space="preserve"> with readers, and even his colorful autobiography, rare among</w:t>
      </w:r>
      <w:r w:rsidRPr="0044746F">
        <w:rPr>
          <w:rStyle w:val="StyleUnderline"/>
          <w:sz w:val="12"/>
        </w:rPr>
        <w:t>¶</w:t>
      </w:r>
      <w:r w:rsidRPr="0044746F">
        <w:rPr>
          <w:rStyle w:val="StyleUnderline"/>
        </w:rPr>
        <w:t xml:space="preserve"> academic authors. </w:t>
      </w:r>
      <w:r w:rsidRPr="0044746F">
        <w:rPr>
          <w:sz w:val="16"/>
        </w:rPr>
        <w:t>One of the most exceptional (and amusing</w:t>
      </w:r>
      <w:proofErr w:type="gramStart"/>
      <w:r w:rsidRPr="0044746F">
        <w:rPr>
          <w:sz w:val="16"/>
        </w:rPr>
        <w:t>)</w:t>
      </w:r>
      <w:r w:rsidRPr="0044746F">
        <w:rPr>
          <w:sz w:val="12"/>
        </w:rPr>
        <w:t>¶</w:t>
      </w:r>
      <w:proofErr w:type="gramEnd"/>
      <w:r w:rsidRPr="0044746F">
        <w:rPr>
          <w:sz w:val="16"/>
        </w:rPr>
        <w:t xml:space="preserve"> features of Bryant’s life history, as lucidly retold on his blog, is the</w:t>
      </w:r>
      <w:r w:rsidRPr="0044746F">
        <w:rPr>
          <w:sz w:val="12"/>
        </w:rPr>
        <w:t>¶</w:t>
      </w:r>
      <w:r w:rsidRPr="0044746F">
        <w:rPr>
          <w:sz w:val="16"/>
        </w:rPr>
        <w:t xml:space="preserve"> fact that </w:t>
      </w:r>
      <w:r w:rsidRPr="0044746F">
        <w:rPr>
          <w:rStyle w:val="StyleUnderline"/>
        </w:rPr>
        <w:t>he wrote his PhD dissertation before his MA thesis – since</w:t>
      </w:r>
      <w:r w:rsidRPr="0044746F">
        <w:rPr>
          <w:rStyle w:val="StyleUnderline"/>
          <w:sz w:val="12"/>
        </w:rPr>
        <w:t>¶</w:t>
      </w:r>
      <w:r w:rsidRPr="0044746F">
        <w:rPr>
          <w:rStyle w:val="StyleUnderline"/>
        </w:rPr>
        <w:t xml:space="preserve"> his advisors at Loyola University in Chicago felt that the MA was</w:t>
      </w:r>
      <w:r w:rsidRPr="0044746F">
        <w:rPr>
          <w:rStyle w:val="StyleUnderline"/>
          <w:sz w:val="12"/>
        </w:rPr>
        <w:t>¶</w:t>
      </w:r>
      <w:r w:rsidRPr="0044746F">
        <w:rPr>
          <w:rStyle w:val="StyleUnderline"/>
        </w:rPr>
        <w:t xml:space="preserve"> too substantial a piece of work to be wasted on a non-terminal</w:t>
      </w:r>
      <w:r w:rsidRPr="0044746F">
        <w:rPr>
          <w:rStyle w:val="StyleUnderline"/>
          <w:sz w:val="12"/>
        </w:rPr>
        <w:t>¶</w:t>
      </w:r>
      <w:r w:rsidRPr="0044746F">
        <w:rPr>
          <w:rStyle w:val="StyleUnderline"/>
        </w:rPr>
        <w:t xml:space="preserve"> degree</w:t>
      </w:r>
      <w:r w:rsidRPr="0044746F">
        <w:rPr>
          <w:sz w:val="16"/>
        </w:rPr>
        <w:t>, and thus asked him to write a shorter work before resubmitting</w:t>
      </w:r>
      <w:r w:rsidRPr="0044746F">
        <w:rPr>
          <w:sz w:val="12"/>
        </w:rPr>
        <w:t>¶</w:t>
      </w:r>
      <w:r w:rsidRPr="0044746F">
        <w:rPr>
          <w:sz w:val="16"/>
        </w:rPr>
        <w:t xml:space="preserve"> the initial thesis for his doctorate. Bryant’s candor and his</w:t>
      </w:r>
      <w:r w:rsidRPr="0044746F">
        <w:rPr>
          <w:sz w:val="12"/>
        </w:rPr>
        <w:t>¶</w:t>
      </w:r>
      <w:r w:rsidRPr="0044746F">
        <w:rPr>
          <w:sz w:val="16"/>
        </w:rPr>
        <w:t xml:space="preserve"> lively style have led to famous polemical disputes with detractors</w:t>
      </w:r>
      <w:proofErr w:type="gramStart"/>
      <w:r w:rsidRPr="0044746F">
        <w:rPr>
          <w:sz w:val="16"/>
        </w:rPr>
        <w:t>,</w:t>
      </w:r>
      <w:r w:rsidRPr="0044746F">
        <w:rPr>
          <w:sz w:val="12"/>
        </w:rPr>
        <w:t>¶</w:t>
      </w:r>
      <w:proofErr w:type="gramEnd"/>
      <w:r w:rsidRPr="0044746F">
        <w:rPr>
          <w:sz w:val="16"/>
        </w:rPr>
        <w:t xml:space="preserve"> but have also earned him thousands of admirers across the globe.</w:t>
      </w:r>
      <w:r w:rsidRPr="0044746F">
        <w:rPr>
          <w:sz w:val="12"/>
        </w:rPr>
        <w:t>¶</w:t>
      </w:r>
      <w:r w:rsidRPr="0044746F">
        <w:rPr>
          <w:sz w:val="16"/>
        </w:rPr>
        <w:t xml:space="preserve"> </w:t>
      </w:r>
      <w:r w:rsidRPr="00B726BB">
        <w:rPr>
          <w:rStyle w:val="StyleUnderline"/>
        </w:rPr>
        <w:t>He is also an active international lecturer, increasingly influential</w:t>
      </w:r>
      <w:r w:rsidRPr="0044746F">
        <w:rPr>
          <w:rStyle w:val="StyleUnderline"/>
          <w:sz w:val="12"/>
        </w:rPr>
        <w:t>¶</w:t>
      </w:r>
      <w:r w:rsidRPr="00B726BB">
        <w:rPr>
          <w:rStyle w:val="StyleUnderline"/>
        </w:rPr>
        <w:t xml:space="preserve"> in fields well beyond the discipline of philosophy.</w:t>
      </w:r>
    </w:p>
    <w:p w:rsidR="007465A7" w:rsidRPr="007465A7" w:rsidRDefault="007465A7" w:rsidP="007465A7"/>
    <w:p w:rsidR="00337F15" w:rsidRDefault="00337F15" w:rsidP="00337F15">
      <w:pPr>
        <w:pStyle w:val="Heading3"/>
      </w:pPr>
      <w:r>
        <w:lastRenderedPageBreak/>
        <w:t xml:space="preserve">A2 State Good </w:t>
      </w:r>
    </w:p>
    <w:p w:rsidR="00337F15" w:rsidRPr="00337F15" w:rsidRDefault="00337F15" w:rsidP="00BF3A71">
      <w:pPr>
        <w:pStyle w:val="Heading4"/>
      </w:pPr>
      <w:r w:rsidRPr="00337F15">
        <w:t xml:space="preserve">State Based solutions to the environment create Static solutions that can never challenge the ideological creation of nature. </w:t>
      </w:r>
    </w:p>
    <w:p w:rsidR="00337F15" w:rsidRDefault="00337F15" w:rsidP="00337F15">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 xml:space="preserve">Ecology </w:t>
      </w:r>
      <w:proofErr w:type="gramStart"/>
      <w:r w:rsidRPr="00774ED1">
        <w:rPr>
          <w:u w:val="single"/>
        </w:rPr>
        <w:t>Without</w:t>
      </w:r>
      <w:proofErr w:type="gramEnd"/>
      <w:r w:rsidRPr="00774ED1">
        <w:rPr>
          <w:u w:val="single"/>
        </w:rPr>
        <w:t xml:space="preserve"> Nature</w:t>
      </w:r>
      <w:r>
        <w:t xml:space="preserve"> 101-102</w:t>
      </w:r>
      <w:r>
        <w:rPr>
          <w:b/>
        </w:rPr>
        <w:t>)</w:t>
      </w:r>
    </w:p>
    <w:p w:rsidR="00337F15" w:rsidRDefault="00337F15" w:rsidP="00337F15">
      <w:pPr>
        <w:rPr>
          <w:rStyle w:val="StyleUnderline"/>
        </w:rPr>
      </w:pPr>
      <w:r w:rsidRPr="00EF0F0D">
        <w:rPr>
          <w:rStyle w:val="StyleUnderline"/>
        </w:rPr>
        <w:t>2While we are on the subject of self-containment, and the irony that punctures it, we should clarify the Romantic idea of holism</w:t>
      </w:r>
      <w:r w:rsidRPr="005D39AF">
        <w:t>. As well as</w:t>
      </w:r>
      <w:r>
        <w:t xml:space="preserve"> </w:t>
      </w:r>
      <w:r w:rsidRPr="005D39AF">
        <w:t xml:space="preserve">being a major ecological ideology, holism constitutes the </w:t>
      </w:r>
      <w:proofErr w:type="gramStart"/>
      <w:r w:rsidRPr="005D39AF">
        <w:t>" feel</w:t>
      </w:r>
      <w:proofErr w:type="gramEnd"/>
      <w:r w:rsidRPr="005D39AF">
        <w:t xml:space="preserve"> " of nationalism-"</w:t>
      </w:r>
      <w:r>
        <w:t xml:space="preserve"> </w:t>
      </w:r>
      <w:r w:rsidRPr="00EF0F0D">
        <w:rPr>
          <w:rStyle w:val="StyleUnderline"/>
        </w:rPr>
        <w:t>we " are interconnected in a whole greater than the sum of its parts. The struggle between individualism and holism offers an attenuated choice between absolute liberty and absolute authority-in other words, the dilemma called America</w:t>
      </w:r>
      <w:r w:rsidRPr="005D39AF">
        <w:t xml:space="preserve">. </w:t>
      </w:r>
      <w:r w:rsidRPr="00EF0F0D">
        <w:rPr>
          <w:rStyle w:val="StyleUnderline"/>
        </w:rPr>
        <w:t>Americans are caught between the constitution and a militarized state, between placards and pepper spray</w:t>
      </w:r>
      <w:r w:rsidRPr="005D39AF">
        <w:t xml:space="preserve">. </w:t>
      </w:r>
      <w:r w:rsidRPr="00EF0F0D">
        <w:rPr>
          <w:rStyle w:val="StyleUnderline"/>
        </w:rPr>
        <w:t>There is something of this in the</w:t>
      </w:r>
      <w:r w:rsidRPr="00EF0F0D">
        <w:t xml:space="preserve"> </w:t>
      </w:r>
      <w:r w:rsidRPr="00EF0F0D">
        <w:rPr>
          <w:rStyle w:val="StyleUnderline"/>
        </w:rPr>
        <w:t>way in which models of nature give to organisms with one hand</w:t>
      </w:r>
      <w:r w:rsidRPr="005D39AF">
        <w:t xml:space="preserve">, while taking with another. </w:t>
      </w:r>
      <w:r w:rsidRPr="00EF0F0D">
        <w:rPr>
          <w:rStyle w:val="StyleUnderline"/>
        </w:rPr>
        <w:t>Organisms are politically all-important, and yet they are easily sacrificed for the sake of the greater whol</w:t>
      </w:r>
      <w:r w:rsidRPr="005D39AF">
        <w:t>e. The ideological supports of American</w:t>
      </w:r>
      <w:r>
        <w:t xml:space="preserve"> </w:t>
      </w:r>
      <w:r w:rsidRPr="005D39AF">
        <w:t>capitalism have gradually shifted away from individualism toward corporatism.</w:t>
      </w:r>
      <w:r>
        <w:t xml:space="preserve"> </w:t>
      </w:r>
      <w:r w:rsidRPr="005D39AF">
        <w:t>Holism is not as oppositional as some environmentalists</w:t>
      </w:r>
      <w:r>
        <w:t xml:space="preserve"> </w:t>
      </w:r>
      <w:proofErr w:type="gramStart"/>
      <w:r w:rsidRPr="005D39AF">
        <w:t>claim .</w:t>
      </w:r>
      <w:proofErr w:type="gramEnd"/>
      <w:r w:rsidRPr="005D39AF">
        <w:t xml:space="preserve"> S</w:t>
      </w:r>
      <w:r w:rsidRPr="00EF0F0D">
        <w:rPr>
          <w:rStyle w:val="StyleUnderline"/>
        </w:rPr>
        <w:t xml:space="preserve">tate terror takes an interest in ecological catastrophe. Far from writing it off with the reactionaries as </w:t>
      </w:r>
      <w:proofErr w:type="gramStart"/>
      <w:r w:rsidRPr="00EF0F0D">
        <w:rPr>
          <w:rStyle w:val="StyleUnderline"/>
        </w:rPr>
        <w:t>" junk</w:t>
      </w:r>
      <w:proofErr w:type="gramEnd"/>
      <w:r w:rsidRPr="00EF0F0D">
        <w:rPr>
          <w:rStyle w:val="StyleUnderline"/>
        </w:rPr>
        <w:t xml:space="preserve"> science," the Pentagon has published documents on the geopolitical effects of global warming, ?</w:t>
      </w:r>
      <w:r w:rsidRPr="005D39AF">
        <w:t>9</w:t>
      </w:r>
      <w:r>
        <w:t xml:space="preserve"> </w:t>
      </w:r>
      <w:r w:rsidRPr="005D39AF">
        <w:t>Paul Virilio has even suggested that ecological catastrophe is an excellent</w:t>
      </w:r>
      <w:r>
        <w:t xml:space="preserve"> </w:t>
      </w:r>
      <w:r w:rsidRPr="005D39AF">
        <w:t>simulation of total global war. Hurricane Katrina, which devastated</w:t>
      </w:r>
      <w:r>
        <w:t xml:space="preserve"> </w:t>
      </w:r>
      <w:r w:rsidRPr="005D39AF">
        <w:t>New Orleans, provides a perfect example. Presi dent Bush appointed</w:t>
      </w:r>
      <w:r>
        <w:t xml:space="preserve"> </w:t>
      </w:r>
      <w:r w:rsidRPr="005D39AF">
        <w:t>Homeland Security, an umbrella department covering military,</w:t>
      </w:r>
      <w:r>
        <w:t xml:space="preserve"> </w:t>
      </w:r>
      <w:r w:rsidRPr="005D39AF">
        <w:t>intelligence, and counterterrorism, to oversee the cleanup operation.</w:t>
      </w:r>
      <w:r>
        <w:t xml:space="preserve"> </w:t>
      </w:r>
      <w:r w:rsidRPr="005D39AF">
        <w:t xml:space="preserve">Popular </w:t>
      </w:r>
      <w:proofErr w:type="gramStart"/>
      <w:r w:rsidRPr="005D39AF">
        <w:t>resistance,</w:t>
      </w:r>
      <w:proofErr w:type="gramEnd"/>
      <w:r w:rsidRPr="005D39AF">
        <w:t xml:space="preserve"> and military might, could both be considered in ambient</w:t>
      </w:r>
      <w:r>
        <w:t xml:space="preserve"> </w:t>
      </w:r>
      <w:r w:rsidRPr="005D39AF">
        <w:t>terms. The war theorist Clausewitz imagines the Spanish resistance</w:t>
      </w:r>
      <w:r>
        <w:t xml:space="preserve"> </w:t>
      </w:r>
      <w:r w:rsidRPr="005D39AF">
        <w:t>to Napoleon as " something fluid and vaporous which condensed</w:t>
      </w:r>
      <w:r>
        <w:t xml:space="preserve"> </w:t>
      </w:r>
      <w:r w:rsidRPr="005D39AF">
        <w:t>nowhere into a solid body."80</w:t>
      </w:r>
      <w:r>
        <w:t xml:space="preserve"> </w:t>
      </w:r>
      <w:r w:rsidRPr="005D39AF">
        <w:t xml:space="preserve">We have seen how De Quincey's theory of consumerist reading nowlooks a lot like a theory of environmental </w:t>
      </w:r>
      <w:proofErr w:type="gramStart"/>
      <w:r w:rsidRPr="005D39AF">
        <w:t>poetics .</w:t>
      </w:r>
      <w:proofErr w:type="gramEnd"/>
      <w:r w:rsidRPr="005D39AF">
        <w:t xml:space="preserve"> His experiments with</w:t>
      </w:r>
      <w:r>
        <w:t xml:space="preserve"> </w:t>
      </w:r>
      <w:r w:rsidRPr="005D39AF">
        <w:t>opiated prose generate an understanding of tone, a plateau of intensity.</w:t>
      </w:r>
      <w:r>
        <w:t xml:space="preserve"> </w:t>
      </w:r>
      <w:r w:rsidRPr="00EF0F0D">
        <w:rPr>
          <w:rStyle w:val="StyleUnderline"/>
        </w:rPr>
        <w:t>Art and philosophy have become interested in the ways in which certain states are indeed static-tonally undifferentiated and consistent. It may surprise some that Romanticism, far from supporting sheer temporality, developed a static poetics of environments suspended in time.</w:t>
      </w:r>
      <w:r w:rsidRPr="00EF0F0D">
        <w:t xml:space="preserve"> </w:t>
      </w:r>
      <w:r w:rsidRPr="005D39AF">
        <w:t>Wordsworth's idea of the spot of time) whose name alone suggests this</w:t>
      </w:r>
      <w:r>
        <w:t xml:space="preserve"> </w:t>
      </w:r>
      <w:r w:rsidRPr="005D39AF">
        <w:t>suspension, is a traumatically vivid experience that punctures the regular</w:t>
      </w:r>
      <w:r>
        <w:t xml:space="preserve"> </w:t>
      </w:r>
      <w:r w:rsidRPr="005D39AF">
        <w:t>rhythms of consciousness, a moment when something outside the</w:t>
      </w:r>
      <w:r>
        <w:t xml:space="preserve"> </w:t>
      </w:r>
      <w:r w:rsidRPr="005D39AF">
        <w:t>habitual world breaks through. The mind is j erked out of its normal</w:t>
      </w:r>
      <w:r>
        <w:t xml:space="preserve"> </w:t>
      </w:r>
      <w:r w:rsidRPr="005D39AF">
        <w:t>medium, like a fish out of water.</w:t>
      </w:r>
      <w:r>
        <w:t xml:space="preserve"> </w:t>
      </w:r>
      <w:r w:rsidRPr="005D39AF">
        <w:t>Heidegger's idea of thinking as dwelling has a static quality. Walter</w:t>
      </w:r>
      <w:r>
        <w:t xml:space="preserve"> </w:t>
      </w:r>
      <w:r w:rsidRPr="005D39AF">
        <w:t>Benj amin's ideas of dialectics at a standstill and phantasmagoria are</w:t>
      </w:r>
      <w:r>
        <w:t xml:space="preserve"> </w:t>
      </w:r>
      <w:r w:rsidRPr="005D39AF">
        <w:t xml:space="preserve">static. The musical perceptions of John Cage, </w:t>
      </w:r>
      <w:r w:rsidRPr="00EF0F0D">
        <w:rPr>
          <w:rStyle w:val="StyleUnderline"/>
        </w:rPr>
        <w:t xml:space="preserve">celebrating a notion of quietness, evoke a communitarian suburban or libertarian form of quiet that is also static in a political sense-there is no chance of progress, j ust an endless application of laws. Quiet is a meaningful, continuous absence of noise, often with strict legal definitions.81 </w:t>
      </w:r>
      <w:r w:rsidRPr="005D39AF">
        <w:t>Static art and static</w:t>
      </w:r>
      <w:r>
        <w:t xml:space="preserve"> </w:t>
      </w:r>
      <w:r w:rsidRPr="005D39AF">
        <w:t>philosophy arose as the nation-state, and beyond its borders, the environment</w:t>
      </w:r>
      <w:r>
        <w:t xml:space="preserve"> </w:t>
      </w:r>
      <w:r w:rsidRPr="005D39AF">
        <w:t xml:space="preserve">gradually </w:t>
      </w:r>
      <w:proofErr w:type="gramStart"/>
      <w:r w:rsidRPr="005D39AF">
        <w:t>" dissolved</w:t>
      </w:r>
      <w:proofErr w:type="gramEnd"/>
      <w:r w:rsidRPr="005D39AF">
        <w:t xml:space="preserve">" into view. </w:t>
      </w:r>
      <w:r w:rsidRPr="00EF0F0D">
        <w:rPr>
          <w:rStyle w:val="StyleUnderline"/>
        </w:rPr>
        <w:t xml:space="preserve">Can progressive ecological thinking rescue the ecological Thing, fantasy obj ect of the nation-state, and always somewhat in excess of nationalism, from the place of its </w:t>
      </w:r>
      <w:proofErr w:type="gramStart"/>
      <w:r w:rsidRPr="00EF0F0D">
        <w:rPr>
          <w:rStyle w:val="StyleUnderline"/>
        </w:rPr>
        <w:t>birth ?</w:t>
      </w:r>
      <w:proofErr w:type="gramEnd"/>
      <w:r w:rsidRPr="00EF0F0D">
        <w:rPr>
          <w:rStyle w:val="StyleUnderline"/>
        </w:rPr>
        <w:t xml:space="preserve"> Ecological reality, produced in part by the industrializing processes of nation-states themselves, has eclipsed national </w:t>
      </w:r>
      <w:proofErr w:type="gramStart"/>
      <w:r w:rsidRPr="00EF0F0D">
        <w:rPr>
          <w:rStyle w:val="StyleUnderline"/>
        </w:rPr>
        <w:t>boundarie</w:t>
      </w:r>
      <w:r w:rsidRPr="005D39AF">
        <w:t xml:space="preserve">s </w:t>
      </w:r>
      <w:r w:rsidRPr="00EF0F0D">
        <w:rPr>
          <w:rStyle w:val="StyleUnderline"/>
        </w:rPr>
        <w:t>.</w:t>
      </w:r>
      <w:proofErr w:type="gramEnd"/>
      <w:r w:rsidRPr="00EF0F0D">
        <w:rPr>
          <w:rStyle w:val="StyleUnderline"/>
        </w:rPr>
        <w:t xml:space="preserve"> Only an ecological language opposed to the phantasmagorical positivities of nation-speak is anywhere near legitimate, and only if it does not prove to be just another "new and </w:t>
      </w:r>
      <w:proofErr w:type="gramStart"/>
      <w:r w:rsidRPr="00EF0F0D">
        <w:rPr>
          <w:rStyle w:val="StyleUnderline"/>
        </w:rPr>
        <w:t>improved "</w:t>
      </w:r>
      <w:proofErr w:type="gramEnd"/>
      <w:r w:rsidRPr="00EF0F0D">
        <w:rPr>
          <w:rStyle w:val="StyleUnderline"/>
        </w:rPr>
        <w:t xml:space="preserve"> version of the same thing.</w:t>
      </w:r>
    </w:p>
    <w:p w:rsidR="00337F15" w:rsidRDefault="00337F15" w:rsidP="00337F15">
      <w:pPr>
        <w:rPr>
          <w:rStyle w:val="StyleUnderline"/>
        </w:rPr>
      </w:pPr>
    </w:p>
    <w:p w:rsidR="00337F15" w:rsidRPr="00B210C6" w:rsidRDefault="00337F15" w:rsidP="00337F15">
      <w:pPr>
        <w:rPr>
          <w:rStyle w:val="StyleUnderline"/>
          <w:u w:val="none"/>
        </w:rPr>
      </w:pPr>
      <w:r w:rsidRPr="00B210C6">
        <w:rPr>
          <w:rStyle w:val="StyleUnderline"/>
          <w:u w:val="none"/>
        </w:rPr>
        <w:t xml:space="preserve">Capitalism requires the </w:t>
      </w:r>
      <w:proofErr w:type="gramStart"/>
      <w:r w:rsidRPr="00B210C6">
        <w:rPr>
          <w:rStyle w:val="StyleUnderline"/>
          <w:u w:val="none"/>
        </w:rPr>
        <w:t>Endlessly</w:t>
      </w:r>
      <w:proofErr w:type="gramEnd"/>
      <w:r w:rsidRPr="00B210C6">
        <w:rPr>
          <w:rStyle w:val="StyleUnderline"/>
          <w:u w:val="none"/>
        </w:rPr>
        <w:t xml:space="preserve"> expanding wilderness to sustain its exploitation of the world.</w:t>
      </w:r>
    </w:p>
    <w:p w:rsidR="00337F15" w:rsidRPr="00873D25" w:rsidRDefault="00337F15" w:rsidP="00337F15">
      <w:pPr>
        <w:pStyle w:val="BodyText"/>
        <w:rPr>
          <w:b/>
        </w:rPr>
      </w:pPr>
      <w:r>
        <w:t>Morton 7</w:t>
      </w:r>
      <w:r w:rsidRPr="00E6637C">
        <w:t xml:space="preserve"> </w:t>
      </w:r>
      <w:proofErr w:type="gramStart"/>
      <w:r w:rsidRPr="00E6637C">
        <w:t>–</w:t>
      </w:r>
      <w:r>
        <w:t>(</w:t>
      </w:r>
      <w:proofErr w:type="gramEnd"/>
      <w:r w:rsidRPr="00E6637C">
        <w:t xml:space="preserve"> Timothy, Prof of </w:t>
      </w:r>
      <w:r>
        <w:t>Englisj</w:t>
      </w:r>
      <w:r w:rsidRPr="00E6637C">
        <w:t xml:space="preserve"> @ </w:t>
      </w:r>
      <w:r>
        <w:t>Rive</w:t>
      </w:r>
      <w:r w:rsidRPr="00E6637C">
        <w:t>. “</w:t>
      </w:r>
      <w:r>
        <w:t>Ecology without nature</w:t>
      </w:r>
      <w:r w:rsidRPr="00E6637C">
        <w:t xml:space="preserve">,” </w:t>
      </w:r>
      <w:r>
        <w:t>It’s a book find it, 112-14)</w:t>
      </w:r>
    </w:p>
    <w:p w:rsidR="00337F15" w:rsidRDefault="00337F15" w:rsidP="00337F15"/>
    <w:p w:rsidR="00337F15" w:rsidRDefault="00337F15" w:rsidP="00337F15">
      <w:r>
        <w:t>Id</w:t>
      </w:r>
      <w:r w:rsidRPr="003714EF">
        <w:rPr>
          <w:rStyle w:val="StyleUnderline"/>
        </w:rPr>
        <w:t>entity as dissolution and change becomes a paradox. There remains the part of us that is sta</w:t>
      </w:r>
      <w:r>
        <w:t xml:space="preserve">ble, </w:t>
      </w:r>
      <w:proofErr w:type="gramStart"/>
      <w:r>
        <w:t>" sitting</w:t>
      </w:r>
      <w:proofErr w:type="gramEnd"/>
      <w:r>
        <w:t xml:space="preserve"> back, relaxing and taking it all in." A fusion of identity and nonidentity is strictly impossible. </w:t>
      </w:r>
      <w:r w:rsidRPr="003714EF">
        <w:rPr>
          <w:rStyle w:val="StyleUnderline"/>
        </w:rPr>
        <w:t>But ideology behaves as if it were the only way to be, turning all consumers into teenagers</w:t>
      </w:r>
      <w:r>
        <w:t xml:space="preserve">, </w:t>
      </w:r>
      <w:r w:rsidRPr="003714EF">
        <w:rPr>
          <w:rStyle w:val="StyleUnderline"/>
        </w:rPr>
        <w:t xml:space="preserve">that category invented by advertising in the age of authoritarian anti-communism. </w:t>
      </w:r>
      <w:r>
        <w:t xml:space="preserve">In this light, </w:t>
      </w:r>
      <w:r w:rsidRPr="003714EF">
        <w:rPr>
          <w:rStyle w:val="StyleUnderline"/>
        </w:rPr>
        <w:t xml:space="preserve">the liquid subj ectivity that Keats's idea of the </w:t>
      </w:r>
      <w:proofErr w:type="gramStart"/>
      <w:r w:rsidRPr="003714EF">
        <w:rPr>
          <w:rStyle w:val="StyleUnderline"/>
        </w:rPr>
        <w:t>" camelion</w:t>
      </w:r>
      <w:proofErr w:type="gramEnd"/>
      <w:r w:rsidRPr="003714EF">
        <w:rPr>
          <w:rStyle w:val="StyleUnderline"/>
        </w:rPr>
        <w:t xml:space="preserve"> poet" suggests is really a "new and improved" version of subjectivity in general, </w:t>
      </w:r>
      <w:r>
        <w:t xml:space="preserve">mired in the same paradoxes and dilemmas as what Keats calls the "egotistical sublime." 123 Keats proposes that the true poet's identity is metamorphic. It can dissolve into the world, shifting its shape to match its environment. For the </w:t>
      </w:r>
      <w:proofErr w:type="gramStart"/>
      <w:r>
        <w:t>" camelion</w:t>
      </w:r>
      <w:proofErr w:type="gramEnd"/>
      <w:r>
        <w:t xml:space="preserve"> poet," </w:t>
      </w:r>
      <w:r w:rsidRPr="003714EF">
        <w:rPr>
          <w:rStyle w:val="StyleUnderline"/>
        </w:rPr>
        <w:t xml:space="preserve">identity is ecomimesis. Instead of sitting back at one remove from the consumer object, </w:t>
      </w:r>
      <w:r w:rsidRPr="003714EF">
        <w:t>one tries to become it, to slide into its intrinsically slippery, obj ectal form</w:t>
      </w:r>
      <w:r>
        <w:t xml:space="preserve">. </w:t>
      </w:r>
      <w:r w:rsidRPr="003714EF">
        <w:rPr>
          <w:rStyle w:val="StyleUnderline"/>
        </w:rPr>
        <w:t xml:space="preserve">No sooner does the subj </w:t>
      </w:r>
      <w:proofErr w:type="gramStart"/>
      <w:r w:rsidRPr="003714EF">
        <w:rPr>
          <w:rStyle w:val="StyleUnderline"/>
        </w:rPr>
        <w:t>ect</w:t>
      </w:r>
      <w:proofErr w:type="gramEnd"/>
      <w:r w:rsidRPr="003714EF">
        <w:rPr>
          <w:rStyle w:val="StyleUnderline"/>
        </w:rPr>
        <w:t xml:space="preserve"> turn into the object, in this fantasy, than the obj ect naturally starts to behave like a subj ect.</w:t>
      </w:r>
      <w:r>
        <w:t xml:space="preserve"> Keats makes this very literal. He describes claret creeping around inside one's stomach like Aladdin stepping silently around the enchanted underground garden of j ewels in the Arabian Nights. 124 </w:t>
      </w:r>
      <w:r w:rsidRPr="003714EF">
        <w:rPr>
          <w:rStyle w:val="StyleUnderline"/>
        </w:rPr>
        <w:t xml:space="preserve">This image provides the inverted form of the Romantic consumerist idea that "you are what you eat," </w:t>
      </w:r>
      <w:r>
        <w:t xml:space="preserve">a phrase coined by both the gastronome Brillat-Savarin and the philosopher Ludwig Feuerbach. 125 For Keats, you eat what you are. Although it does make peace with the fact that we are all consumerists, the "camelion poet" does not resolve the inner tension of the subject-object dualism. </w:t>
      </w:r>
      <w:r w:rsidRPr="003714EF">
        <w:rPr>
          <w:rStyle w:val="StyleUnderline"/>
        </w:rPr>
        <w:t>Romantic consumerism produced subj ective states that eventually became technically reproducible commodities</w:t>
      </w:r>
      <w:r>
        <w:t xml:space="preserve">. But it </w:t>
      </w:r>
      <w:r w:rsidRPr="003714EF">
        <w:rPr>
          <w:rStyle w:val="StyleUnderline"/>
        </w:rPr>
        <w:t>also influenced the construction and maintenance of actually existing environments.</w:t>
      </w:r>
      <w:r>
        <w:t xml:space="preserve"> Consider how Wordsworth's Lake District became the National Trust's Lake District, or the American wilderness, places you go to on holiday from an administered world. Environments were ca ught in the logic of Romantic consumerism. W</w:t>
      </w:r>
      <w:r w:rsidRPr="003714EF">
        <w:rPr>
          <w:rStyle w:val="StyleUnderline"/>
        </w:rPr>
        <w:t>ilderness can only exist as a reserve of unexploited capital, as constant tensions and struggles make evident</w:t>
      </w:r>
      <w:r>
        <w:t xml:space="preserve">. It </w:t>
      </w:r>
      <w:r w:rsidRPr="003714EF">
        <w:rPr>
          <w:rStyle w:val="StyleUnderline"/>
        </w:rPr>
        <w:t xml:space="preserve">is an abstraction. I mean this much more strongly than Jack Turner, for whom wilderness is an abstraction that must be filled in with concrete aesthetic details. </w:t>
      </w:r>
      <w:r>
        <w:t xml:space="preserve">1 26 </w:t>
      </w:r>
      <w:proofErr w:type="gramStart"/>
      <w:r>
        <w:t>Such</w:t>
      </w:r>
      <w:proofErr w:type="gramEnd"/>
      <w:r>
        <w:t xml:space="preserve"> details tend only to increase the level of abstraction. </w:t>
      </w:r>
      <w:r w:rsidRPr="003714EF">
        <w:rPr>
          <w:rStyle w:val="StyleUnderline"/>
        </w:rPr>
        <w:t>Wilderness em bodies freedom from determination, the bedrock of capitalist ideology. I</w:t>
      </w:r>
      <w:r>
        <w:t xml:space="preserve">t </w:t>
      </w:r>
      <w:r w:rsidRPr="003714EF">
        <w:rPr>
          <w:rStyle w:val="StyleUnderline"/>
        </w:rPr>
        <w:t xml:space="preserve">is </w:t>
      </w:r>
      <w:proofErr w:type="gramStart"/>
      <w:r w:rsidRPr="003714EF">
        <w:rPr>
          <w:rStyle w:val="StyleUnderline"/>
        </w:rPr>
        <w:t>always "</w:t>
      </w:r>
      <w:proofErr w:type="gramEnd"/>
      <w:r w:rsidRPr="003714EF">
        <w:rPr>
          <w:rStyle w:val="StyleUnderline"/>
        </w:rPr>
        <w:t xml:space="preserve"> over there," behind the shop window of distanced, aesthetic experience; even when you are " in " it, as the elegiac frenzy of much nature writing demonstrat</w:t>
      </w:r>
      <w:r>
        <w:t xml:space="preserve">es. </w:t>
      </w:r>
      <w:r w:rsidRPr="003714EF">
        <w:rPr>
          <w:rStyle w:val="StyleUnderline"/>
        </w:rPr>
        <w:t>" Respect" for the environment entails a certain aesthetic rather than purely ethical reaction</w:t>
      </w:r>
      <w:r>
        <w:t xml:space="preserve">, </w:t>
      </w:r>
      <w:r w:rsidRPr="003714EF">
        <w:rPr>
          <w:rStyle w:val="StyleUnderline"/>
        </w:rPr>
        <w:t>which involves the distance that Kant says is essential for maintaining the sublime objec</w:t>
      </w:r>
      <w:r>
        <w:t xml:space="preserve">t: In order to get the full emotional effect from pyramids one must neither get too close to them nor stay too far </w:t>
      </w:r>
      <w:proofErr w:type="gramStart"/>
      <w:r>
        <w:t>away .</w:t>
      </w:r>
      <w:proofErr w:type="gramEnd"/>
      <w:r>
        <w:t xml:space="preserve"> Fo</w:t>
      </w:r>
      <w:r w:rsidRPr="003714EF">
        <w:rPr>
          <w:rStyle w:val="StyleUnderline"/>
        </w:rPr>
        <w:t>r if one stays too far away, then the apprehended part</w:t>
      </w:r>
      <w:r>
        <w:t xml:space="preserve">s ( the stones on top of one another) are presented only obscurely, al1d hence their presentation has no effect on the su bject's aesthetic j udgment; and if one gets too close, </w:t>
      </w:r>
      <w:r w:rsidRPr="003714EF">
        <w:rPr>
          <w:rStyle w:val="StyleUnderline"/>
        </w:rPr>
        <w:t>then the eye needs some time to complete the apprehension from the base to the peak, but during tha t time some of the earlier parts are invaria bly extinguished in the imagination before it has apprehended the later ones, and hence the comprehension is never complete</w:t>
      </w:r>
      <w:r>
        <w:t xml:space="preserve">. 127 As </w:t>
      </w:r>
      <w:r w:rsidRPr="003714EF">
        <w:rPr>
          <w:rStyle w:val="StyleUnderline"/>
        </w:rPr>
        <w:t xml:space="preserve">far as wilderness goes, this distance is not an empirical one, but a social and psychological one that persists even when you are in a wilderness. If you came too close, say, by actually living in one, then it would no longer be a wilderness. </w:t>
      </w:r>
      <w:r w:rsidRPr="003714EF">
        <w:t xml:space="preserve">The stranger ruins my existential supping on wild vastness. </w:t>
      </w:r>
      <w:r>
        <w:t xml:space="preserve">Sartre observes that the s imple presence of others acts as an </w:t>
      </w:r>
      <w:proofErr w:type="gramStart"/>
      <w:r>
        <w:t xml:space="preserve">" </w:t>
      </w:r>
      <w:r>
        <w:lastRenderedPageBreak/>
        <w:t>internal</w:t>
      </w:r>
      <w:proofErr w:type="gramEnd"/>
      <w:r>
        <w:t xml:space="preserve"> hemorrhage " in being, undermining the self's ability to consume the scene whole.12s Exclusion and violence is the only way in which quietness and solitude can be guaranteed. Sartre's scene of encounter is an innocent-seeming suburban lawn. But as we have seen, lawns, with the communitarian rules they marshal (no stepping on the </w:t>
      </w:r>
      <w:proofErr w:type="gramStart"/>
      <w:r>
        <w:t>grass )</w:t>
      </w:r>
      <w:proofErr w:type="gramEnd"/>
      <w:r>
        <w:t xml:space="preserve">, are spaces of erased violence, p ages rubbed out to look spacious and blank. They are j ust a horizontal, mass-produced version of the wildernesses people visit to find peace and quiet and a sense of abstract nature. Lawns are a type of </w:t>
      </w:r>
      <w:proofErr w:type="gramStart"/>
      <w:r>
        <w:t>" instant</w:t>
      </w:r>
      <w:proofErr w:type="gramEnd"/>
      <w:r>
        <w:t xml:space="preserve"> distance "-j ust lay down the sod and sit back contemplatively.</w:t>
      </w:r>
    </w:p>
    <w:p w:rsidR="00337F15" w:rsidRDefault="00337F15" w:rsidP="00337F15"/>
    <w:p w:rsidR="00337F15" w:rsidRDefault="00337F15" w:rsidP="00337F15"/>
    <w:p w:rsidR="00337F15" w:rsidRDefault="00337F15" w:rsidP="00337F15"/>
    <w:p w:rsidR="00337F15" w:rsidRDefault="00337F15" w:rsidP="00337F15"/>
    <w:p w:rsidR="00337F15" w:rsidRDefault="00337F15" w:rsidP="00337F15"/>
    <w:p w:rsidR="00337F15" w:rsidRDefault="00337F15" w:rsidP="00337F15"/>
    <w:p w:rsidR="00337F15" w:rsidRDefault="00337F15" w:rsidP="00337F15"/>
    <w:p w:rsidR="00337F15" w:rsidRDefault="00337F15" w:rsidP="00337F15"/>
    <w:p w:rsidR="007465A7" w:rsidRDefault="007465A7" w:rsidP="007465A7">
      <w:pPr>
        <w:pStyle w:val="Heading3"/>
      </w:pPr>
      <w:r>
        <w:lastRenderedPageBreak/>
        <w:t xml:space="preserve">Try or Die/Quick Action Key </w:t>
      </w:r>
    </w:p>
    <w:p w:rsidR="007465A7" w:rsidRPr="00C3091A" w:rsidRDefault="007465A7" w:rsidP="00BF3A71">
      <w:pPr>
        <w:pStyle w:val="Heading4"/>
      </w:pPr>
      <w:r w:rsidRPr="00C3091A">
        <w:t xml:space="preserve">Presentism hurts environmentalism because it forces us to view the world through the lenses of </w:t>
      </w:r>
      <w:r>
        <w:t>now, and when we don’t see immediate results we decide immediately we have failed.</w:t>
      </w:r>
    </w:p>
    <w:p w:rsidR="007465A7" w:rsidRDefault="007465A7" w:rsidP="007465A7">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pg.92-94) </w:t>
      </w:r>
    </w:p>
    <w:p w:rsidR="007465A7" w:rsidRDefault="007465A7" w:rsidP="007465A7">
      <w:r w:rsidRPr="0017627A">
        <w:rPr>
          <w:rStyle w:val="StyleUnderline"/>
        </w:rPr>
        <w:t>And just to cap it all, we need ecology without the present. Indeed, one could successfully argue that i</w:t>
      </w:r>
      <w:r>
        <w:rPr>
          <w:rStyle w:val="StyleUnderline"/>
        </w:rPr>
        <w:t>t’s the presentism of contempo</w:t>
      </w:r>
      <w:r w:rsidRPr="0017627A">
        <w:rPr>
          <w:rStyle w:val="StyleUnderline"/>
        </w:rPr>
        <w:t xml:space="preserve">rary environmentalisms that put them on the wrong side of history. This presentism manifests in a wide variety of ways. Consider the rhetoric of immediacy common to what I have called ecomimesis: stop thinking, go out into Nature, </w:t>
      </w:r>
      <w:proofErr w:type="gramStart"/>
      <w:r w:rsidRPr="0017627A">
        <w:rPr>
          <w:rStyle w:val="StyleUnderline"/>
        </w:rPr>
        <w:t>turn</w:t>
      </w:r>
      <w:proofErr w:type="gramEnd"/>
      <w:r w:rsidRPr="0017627A">
        <w:rPr>
          <w:rStyle w:val="StyleUnderline"/>
        </w:rPr>
        <w:t xml:space="preserve"> off your irony. Presentism also manifests in the injunction to stop thinking and do something, the paradoxical form taken by the contemporary beautiful soul, a defining, overarching subject position of modernity that has been with us</w:t>
      </w:r>
      <w:r>
        <w:rPr>
          <w:rStyle w:val="StyleUnderline"/>
        </w:rPr>
        <w:t xml:space="preserve"> since the late eighteenth cen</w:t>
      </w:r>
      <w:r w:rsidRPr="0017627A">
        <w:rPr>
          <w:rStyle w:val="StyleUnderline"/>
        </w:rPr>
        <w:t>tury.</w:t>
      </w:r>
      <w:r>
        <w:t xml:space="preserve">19 All too often the siren song of the beautiful soul these days comes in the form of a call to act, now! In this sense it appears to be its opposite. Consider a brief example from a Twitter exchange I had recently, based on a comment I had read there: “Michael Moore is self-serving because his movies have not created real, substantial social change. The point is to change things, now.” It sounds awfully like the Nature injunction: “The point is to stop thinking, stop reflecting, go out and act.” For this rea- son, I grow a little queasy when I read Brassier’s translation of Quentin Meillassoux’s speculative realist cri de guerre: “the great outdoors.”20 The cynical ideological distance typical of modernity is maintained by these injunctions to act, which induce the guilt that cripples genuine action—which of course includes reflection and art. But more important for our purposes, </w:t>
      </w:r>
      <w:r w:rsidRPr="00C3091A">
        <w:rPr>
          <w:rStyle w:val="StyleUnderline"/>
        </w:rPr>
        <w:t>hyperobjects themselves prevent us from being presentist.</w:t>
      </w:r>
      <w:r>
        <w:t xml:space="preserve"> The present is precisely nowhere to be found in the yawning Rift opening between the future and past, essence and appearance. We simply make it however big we want, and this product of our imagination is a fetish, a fiction: one second, one hour, one day, a century—even a millennium or a geological period. </w:t>
      </w:r>
      <w:r w:rsidRPr="00BB7096">
        <w:rPr>
          <w:rStyle w:val="StyleUnderline"/>
        </w:rPr>
        <w:t>The overbearing metaphysics of presence inscribed into every timekeeping device (especially the digital ones) is, I suppose (without much evidence), responsible in some mea- sure for the psychic distress of modern humans. There is a very simple explanation for this distress: there is no present, yet the clock screams that you must change your focus now and have that meeting, pull that face on the chat show, sign the divorce paper, buy the product.</w:t>
      </w:r>
    </w:p>
    <w:p w:rsidR="007465A7" w:rsidRDefault="007465A7" w:rsidP="007465A7">
      <w:r w:rsidRPr="008E11E1">
        <w:rPr>
          <w:rStyle w:val="StyleUnderline"/>
        </w:rPr>
        <w:t>Please don’t think that this is Luddite primitivism. It is only an observation based on some quite graphic experiences of different kinds of temporality.</w:t>
      </w:r>
      <w:r>
        <w:t xml:space="preserve"> It is difficult to believe, naturally, when one is immersed in a vast ocean of presentist metaphysics inscribed into every device about one’s person. My solution to presentism is not a quasi-Buddhist “living in the now” popular with forms of Nature mysticism. Nonhuman sentient beings are admired (or pitied) for living in this “now.” In admiring (or pitying) them thus, we only see them as instruments of our technological era, extensions of the ticking clocks of metaphysical presence. This is not a progressive ecological strategy. </w:t>
      </w:r>
      <w:r w:rsidRPr="00BB7096">
        <w:rPr>
          <w:rStyle w:val="StyleUnderline"/>
        </w:rPr>
        <w:t>Like Nature, like matter, the present has not served ecology well. I shall not advocate presentism to fight presentism.</w:t>
      </w:r>
      <w:r>
        <w:t xml:space="preserve"> </w:t>
      </w:r>
      <w:r w:rsidRPr="00BB7096">
        <w:rPr>
          <w:rStyle w:val="StyleUnderline"/>
        </w:rPr>
        <w:t>Rather I am suggesting aikido—an exaggeration of the lack of a true now.</w:t>
      </w:r>
      <w:r>
        <w:t xml:space="preserve"> What is called nowness in Buddhist contemplative theory is not a point or even a bubble, no matter how wide, but a fluid, uncanny washing back and forth </w:t>
      </w:r>
      <w:r>
        <w:lastRenderedPageBreak/>
        <w:t xml:space="preserve">like a current and an undertow. There is a Rift between essence and appearance, the slide between future and past.21 </w:t>
      </w:r>
      <w:proofErr w:type="gramStart"/>
      <w:r>
        <w:t>The</w:t>
      </w:r>
      <w:proofErr w:type="gramEnd"/>
      <w:r>
        <w:t xml:space="preserve"> exaggeration of the Rift of no present is given to us by hyperobjects. The present does not truly exist. We experience a crisscrossing set of force fields, the aesthetic–causal fields emanated by a host of objects. Anyone familiar with relativity theory will find this idea reasonably intuitive. What is called the present is simply a reification, an arbitrary boundary drawn around things by a particular entity—a state, philo- sophical view, government, family, electron, black hole. </w:t>
      </w:r>
      <w:r w:rsidRPr="008E11E1">
        <w:rPr>
          <w:rStyle w:val="StyleUnderline"/>
        </w:rPr>
        <w:t>Time is not a series of now-points (Aristotle himself refuted this idea) but rather a sickening surge, like crosstown traffic, or an ocean with many currents;</w:t>
      </w:r>
      <w:r>
        <w:t xml:space="preserve"> or “a river without banks,” like the title of a painting by Marc Chagall.22 Time is a flurry of spells and counterspells cast by objects themselves. Past and future do not intersect in the usually visualized way, as (say) the left-hand and right-hand sides of a cursor blinking on a screen. What we have instead is a nonspatial rift between past and future that corresponds to the Rift between appearance and essence. Between these two fundamental forces, the present is nowhere: objects are never present. The present is not even a small sliver, like the cursor—a now-point. Nor is the present a bubble whose far side is the past and whose near side is the future (or however one wants to imagine it). </w:t>
      </w:r>
      <w:r w:rsidRPr="00BB7096">
        <w:rPr>
          <w:rStyle w:val="StyleUnderline"/>
        </w:rPr>
        <w:t xml:space="preserve">Currently, hyperobjects are so large, compared with </w:t>
      </w:r>
      <w:proofErr w:type="gramStart"/>
      <w:r w:rsidRPr="00BB7096">
        <w:rPr>
          <w:rStyle w:val="StyleUnderline"/>
        </w:rPr>
        <w:t>humans, that the way in which essence is the future and appearance is</w:t>
      </w:r>
      <w:proofErr w:type="gramEnd"/>
      <w:r w:rsidRPr="00BB7096">
        <w:rPr>
          <w:rStyle w:val="StyleUnderline"/>
        </w:rPr>
        <w:t xml:space="preserve"> the past simply become far more vivid than when we consider a pea or a tomcat.</w:t>
      </w:r>
      <w:r>
        <w:t xml:space="preserve"> </w:t>
      </w:r>
    </w:p>
    <w:p w:rsidR="00F9697D" w:rsidRDefault="007465A7" w:rsidP="00653729">
      <w:pPr>
        <w:pStyle w:val="Heading2"/>
        <w:rPr>
          <w:rStyle w:val="StyleUnderline"/>
        </w:rPr>
      </w:pPr>
      <w:r>
        <w:rPr>
          <w:rStyle w:val="StyleUnderline"/>
        </w:rPr>
        <w:lastRenderedPageBreak/>
        <w:t xml:space="preserve">A2—More Obscure </w:t>
      </w:r>
    </w:p>
    <w:p w:rsidR="00774ED1" w:rsidRDefault="00774ED1" w:rsidP="00774ED1">
      <w:pPr>
        <w:pStyle w:val="Heading3"/>
      </w:pPr>
      <w:r>
        <w:lastRenderedPageBreak/>
        <w:t xml:space="preserve">A2 Cap = Root Cuase  </w:t>
      </w:r>
    </w:p>
    <w:p w:rsidR="00774ED1" w:rsidRPr="00C073CA" w:rsidRDefault="00774ED1" w:rsidP="00BF3A71">
      <w:pPr>
        <w:pStyle w:val="Heading4"/>
      </w:pPr>
      <w:r>
        <w:t xml:space="preserve">Practically relating to non-humans is a pre-req to resolving the worst effects of capitalism </w:t>
      </w:r>
    </w:p>
    <w:p w:rsidR="00774ED1" w:rsidRDefault="00774ED1" w:rsidP="00774ED1">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pg.109-113)</w:t>
      </w:r>
    </w:p>
    <w:p w:rsidR="00774ED1" w:rsidRDefault="00774ED1" w:rsidP="00774ED1">
      <w:r w:rsidRPr="00200A51">
        <w:rPr>
          <w:rStyle w:val="StyleUnderline"/>
        </w:rPr>
        <w:t>Instead of trying constantly to tweak an illusion, thinking and art and political practice should simply relate directly to nonhumans. We will never “get it right” completely. But trying to come up with the best world is just inhibiting ecological progress.</w:t>
      </w:r>
      <w:r w:rsidRPr="00200A51">
        <w:t xml:space="preserve"> Art and architecture in the time of hyperobjects must (automatically) directly include hyperobjects, even when they try to ignore them. </w:t>
      </w:r>
      <w:r w:rsidRPr="00200A51">
        <w:rPr>
          <w:rStyle w:val="StyleUnderline"/>
        </w:rPr>
        <w:t>Conside</w:t>
      </w:r>
      <w:r>
        <w:rPr>
          <w:rStyle w:val="StyleUnderline"/>
        </w:rPr>
        <w:t>r the contemporary urge to max</w:t>
      </w:r>
      <w:r w:rsidRPr="00200A51">
        <w:rPr>
          <w:rStyle w:val="StyleUnderline"/>
        </w:rPr>
        <w:t>imize throughput: to get dirty air flowing with air conditioners.</w:t>
      </w:r>
      <w:r w:rsidRPr="00200A51">
        <w:t xml:space="preserve"> </w:t>
      </w:r>
      <w:r>
        <w:t>Air con</w:t>
      </w:r>
      <w:r w:rsidRPr="00200A51">
        <w:t xml:space="preserve">ditioning is now the benchmark of comfort; young Singaporeans are starting to sweat out of doors, habituated to the homogeneous thermal comfort of modern buildings.13 </w:t>
      </w:r>
      <w:proofErr w:type="gramStart"/>
      <w:r w:rsidRPr="00200A51">
        <w:t>Such</w:t>
      </w:r>
      <w:proofErr w:type="gramEnd"/>
      <w:r w:rsidRPr="00200A51">
        <w:t xml:space="preserve"> architecture and design is predicated on the notion of “away.” But there is no “away” after the end of the world. It would make more sense to design in a dark ecological way, admitting our coexistence with toxic substances we have created and exploited. Thus, in 2002 the architectural firm R&amp;Sie designed Dusty Relief, an electrostatic building in Bangkok that would collect the dirt around it, rather than try to shuffle it somewhere else (Figures 11 and 12).14 Even- tually the building would be coated with a gigantic fur coat of dirt.15 </w:t>
      </w:r>
      <w:r w:rsidRPr="00200A51">
        <w:rPr>
          <w:rStyle w:val="StyleUnderline"/>
        </w:rPr>
        <w:t xml:space="preserve">Such new ideas are counterintuitive from the standpoint of regular post-1970s environmentalism. </w:t>
      </w:r>
      <w:r w:rsidRPr="00200A51">
        <w:t>Process relationism has been the presiding deity of this thinking, insofar as it thinks flows are better than solids. But thinking this way on a planetary scale</w:t>
      </w:r>
      <w:r>
        <w:t xml:space="preserve"> becomes absurd. Why is it bet</w:t>
      </w:r>
      <w:r w:rsidRPr="00200A51">
        <w:t xml:space="preserve">ter to stir the shit around inside the toilet bowl faster and faster rather than just leaving it there? </w:t>
      </w:r>
      <w:r w:rsidRPr="00200A51">
        <w:rPr>
          <w:rStyle w:val="StyleUnderline"/>
        </w:rPr>
        <w:t>Monitoring, regulating, and controlling flows: Is ecological ethics and politics just this? Regulating flows and send- ing them where you think they need to go is not relating to nonhumans. Regulation of flows is just a contemporary mode of window dressing of the substances of ontotheological nihilism</w:t>
      </w:r>
      <w:r w:rsidRPr="00200A51">
        <w:t xml:space="preserve">, the becomings and processes with which Nietzsche wanted to undermine philosophy. </w:t>
      </w:r>
      <w:r w:rsidRPr="00200A51">
        <w:rPr>
          <w:rStyle w:val="StyleUnderline"/>
        </w:rPr>
        <w:t>The common name for managing and regulating flows is sustainability. But what exactly is being sustained? “Sustainable capitalism” might be one of those contradictions in terms</w:t>
      </w:r>
      <w:r w:rsidRPr="00200A51">
        <w:t xml:space="preserve"> along the lines of “military intelligence.”16 </w:t>
      </w:r>
      <w:r w:rsidRPr="00D24EB8">
        <w:rPr>
          <w:rStyle w:val="StyleUnderline"/>
        </w:rPr>
        <w:t xml:space="preserve">Capital must keep on producing more of </w:t>
      </w:r>
      <w:proofErr w:type="gramStart"/>
      <w:r w:rsidRPr="00D24EB8">
        <w:rPr>
          <w:rStyle w:val="StyleUnderline"/>
        </w:rPr>
        <w:t>itself</w:t>
      </w:r>
      <w:proofErr w:type="gramEnd"/>
      <w:r w:rsidRPr="00D24EB8">
        <w:rPr>
          <w:rStyle w:val="StyleUnderline"/>
        </w:rPr>
        <w:t xml:space="preserve"> in order to continue to be itself. This strange paradox is fundamentally, structurally imbalanced</w:t>
      </w:r>
      <w:r w:rsidRPr="00200A51">
        <w:t xml:space="preserve">. Consider the most basic process of capitalism: the turning of raw materials into products. Now for a capitalist, the raw materials are not strictly natural. They simply exist prior to whatever labor process the capitalist is going to exert on them. Surely here we see the problem. Whatever exists prior to the specific labor process is </w:t>
      </w:r>
      <w:r>
        <w:t>a lump that only achieves defi</w:t>
      </w:r>
      <w:r w:rsidRPr="00200A51">
        <w:t xml:space="preserve">nition as valuable product once the labor has been exerted on it. What capitalism makes is some kind of stuff called capital. The very definition of “raw materials” in economic theory is simply “the stuff that comes in through the factory door.” Again, it doesn’t matter what it is. It could be sharks or steel bolts. At either </w:t>
      </w:r>
      <w:r>
        <w:t>end of the process we have fea</w:t>
      </w:r>
      <w:r w:rsidRPr="00200A51">
        <w:t>tureless chunks of stuff—one of those featureless chunks being human labor. The point is to convert the stuff that comes in to money. Industrial capitalism is philosophy incarnate in stocks, girders, and human sweat. What philosophy? If you want a “realism of the remainder,” just look around you. “</w:t>
      </w:r>
      <w:r w:rsidRPr="00200A51">
        <w:rPr>
          <w:rStyle w:val="StyleUnderline"/>
        </w:rPr>
        <w:t xml:space="preserve">Realism of the remainder” means that yes, for sure, there is something real outside of our access to it—but we can only classify it as an inert resistance to our probing, a grey goo, to adapt a term suggested by thinking about nanotechnology—tiny machines eating everything until reality becomes said goo. It’s no wonder that industrial capitalism has turned the Earth into a dangerous desert. It </w:t>
      </w:r>
      <w:r w:rsidRPr="00200A51">
        <w:rPr>
          <w:rStyle w:val="StyleUnderline"/>
        </w:rPr>
        <w:lastRenderedPageBreak/>
        <w:t xml:space="preserve">doesn’t really care what comes through the factory door, just as long as it generates more capital. Do we want to sustain a world based on a philosophy of grey goo? </w:t>
      </w:r>
      <w:proofErr w:type="gramStart"/>
      <w:r w:rsidRPr="00200A51">
        <w:t>(Again, the term that some futurologists use to describe the nightmare of nanoscale robots mashing everything up into a colorless morass.)</w:t>
      </w:r>
      <w:proofErr w:type="gramEnd"/>
      <w:r w:rsidRPr="00200A51">
        <w:t xml:space="preserve"> </w:t>
      </w:r>
      <w:r w:rsidRPr="00200A51">
        <w:rPr>
          <w:rStyle w:val="StyleUnderline"/>
        </w:rPr>
        <w:t>Nature is the featureless rem</w:t>
      </w:r>
      <w:r>
        <w:rPr>
          <w:rStyle w:val="StyleUnderline"/>
        </w:rPr>
        <w:t>ain</w:t>
      </w:r>
      <w:r w:rsidRPr="00200A51">
        <w:rPr>
          <w:rStyle w:val="StyleUnderline"/>
        </w:rPr>
        <w:t>der at either end of the process of production.</w:t>
      </w:r>
      <w:r w:rsidRPr="00200A51">
        <w:t xml:space="preserve"> Either it’s exploitable stuff, or value-added stuff. Whatever it is, it’s basically featureless, abstract, </w:t>
      </w:r>
      <w:proofErr w:type="gramStart"/>
      <w:r w:rsidRPr="00200A51">
        <w:t>grey</w:t>
      </w:r>
      <w:proofErr w:type="gramEnd"/>
      <w:r w:rsidRPr="00200A51">
        <w:t>. It has nothing to do with nematode worms and orangutans, organic chemicals in comets and rock strata. You can scour the earth, from a mountaintop to the Marianas Trench. You will never find Nature. It’s an empty category looking for something to fill it. Rather than only evaporating everything into a sublime ether (Marx via Macbeth: “All that is solid melts into air”), capitalism also requires and keeps firm long-term inertial structures such as families, as Fernand Braudel explored.17 The Koch brothers and GE are two contemporary examples. One part of capital, itself a hyperobject, is its relen</w:t>
      </w:r>
      <w:r>
        <w:t>tless revo</w:t>
      </w:r>
      <w:r w:rsidRPr="00200A51">
        <w:t xml:space="preserve">lutionizing of its mode of production. But the other part is tremendous inertia. And the tremendous inertia happens to be on the side of the modern. </w:t>
      </w:r>
      <w:r w:rsidRPr="00D24EB8">
        <w:rPr>
          <w:rStyle w:val="StyleUnderline"/>
        </w:rPr>
        <w:t xml:space="preserve">That is, the political ontology in which there is an “away.” But there is no “away” in the time of hyperobjects. </w:t>
      </w:r>
      <w:r w:rsidRPr="00200A51">
        <w:t xml:space="preserve">Capitalism did away with feudal and prefeudal myths such as the divine hierarchy of classes of people. In so doing, however, it substituted a giant myth of its own: Nature. Nature is precisely the lump that exists prior to the capitalist labor process. Heidegger has the best term for it: Bestand (standing reserve). Bestand means “stuff,” as in the ad from the 1990s, “Drink Pepsi: Get Stuff.” There is </w:t>
      </w:r>
      <w:proofErr w:type="gramStart"/>
      <w:r w:rsidRPr="00200A51">
        <w:t>an ontology</w:t>
      </w:r>
      <w:proofErr w:type="gramEnd"/>
      <w:r w:rsidRPr="00200A51">
        <w:t xml:space="preserve"> implicit in capitalist production: materialism as defined by Aristotle. This specific form of materialism is not fascinated with material objects in all their manifold specificity. It’s just stuff. This viewpoint is the basis of Aristotle’s problem with materialism. Have you ever seen or handled matter? Have you ever held a piece of “stuff”? To be sure one has seen plenty of objects: Santa Claus in a department store, snowflakes, photographs of atoms. But have I ever seen matter or stuff as such? Aristotle says it’s a bit like searching through a zoo to find the “animal” rather than the various species such as monkeys and mynah birds.18 Marx says exactly the same thing regard- ing capital.19 As Nature goes, so goes matter. The two most progressive physical theories of our age, ecology and quantum theory, need have nothing to do with it.</w:t>
      </w:r>
    </w:p>
    <w:p w:rsidR="00774ED1" w:rsidRPr="0050658D" w:rsidRDefault="00774ED1" w:rsidP="00BF3A71">
      <w:pPr>
        <w:pStyle w:val="Heading4"/>
      </w:pPr>
      <w:r w:rsidRPr="0050658D">
        <w:t xml:space="preserve">The </w:t>
      </w:r>
      <w:r>
        <w:t>things we do, no matter how small, to stop global warming are good. Trying to fix a problem is better than deciding you input would be meaningless and idly watching to see if the situation will be resolved.</w:t>
      </w:r>
    </w:p>
    <w:p w:rsidR="00774ED1" w:rsidRDefault="00774ED1" w:rsidP="00774ED1">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pg.156-157)</w:t>
      </w:r>
    </w:p>
    <w:p w:rsidR="00774ED1" w:rsidRPr="00392E2B" w:rsidRDefault="00774ED1" w:rsidP="00774ED1">
      <w:r w:rsidRPr="0050658D">
        <w:rPr>
          <w:rStyle w:val="StyleUnderline"/>
        </w:rPr>
        <w:t xml:space="preserve">Cynicism is all over the map: left, right, green, indifferent. Isn’t Gaian holism a form of cynicism? One common Gaian assertion is that there is something wrong with humans. Nonhumans are more </w:t>
      </w:r>
      <w:proofErr w:type="gramStart"/>
      <w:r w:rsidRPr="0050658D">
        <w:rPr>
          <w:rStyle w:val="StyleUnderline"/>
        </w:rPr>
        <w:t>Natural</w:t>
      </w:r>
      <w:proofErr w:type="gramEnd"/>
      <w:r w:rsidRPr="0050658D">
        <w:rPr>
          <w:rStyle w:val="StyleUnderline"/>
        </w:rPr>
        <w:t>. Humans have deviated from the path and will be wiped out (poor fools!).</w:t>
      </w:r>
      <w:r>
        <w:t xml:space="preserve"> No one says the same about dolphins, but it’s just as true. If dolphins go extinct, why worry? Dolphins will be replaced. The parts are greater than the whole. A mouse is not a mouse if it is not in the network of Gaia.49 </w:t>
      </w:r>
      <w:proofErr w:type="gramStart"/>
      <w:r>
        <w:t>The</w:t>
      </w:r>
      <w:proofErr w:type="gramEnd"/>
      <w:r>
        <w:t xml:space="preserve"> parts are replaceable. Gaia will replace humans with a less defective component</w:t>
      </w:r>
      <w:r w:rsidRPr="0050658D">
        <w:rPr>
          <w:rStyle w:val="StyleUnderline"/>
        </w:rPr>
        <w:t>. We are living in a gigantic machine—a very leafy one with a lot of fractals and emergent properties to give it a suitably cool yet non- threatening modern aesthetic feel. It is fairly easy to discern how refusing to see the big picture is a form of what Harman calls undermining</w:t>
      </w:r>
      <w:r>
        <w:t xml:space="preserve">.50 </w:t>
      </w:r>
      <w:r w:rsidRPr="0050658D">
        <w:rPr>
          <w:rStyle w:val="StyleUnderline"/>
        </w:rPr>
        <w:t>Undermining is when things are reduced to smaller things that are held to be more real.</w:t>
      </w:r>
      <w:r>
        <w:t xml:space="preserve"> The classic form of undermining in contemporary capitalism is </w:t>
      </w:r>
      <w:r>
        <w:lastRenderedPageBreak/>
        <w:t xml:space="preserve">individualism: “There are only individuals and collective decisions are ipso facto false.” But this is a problem that the </w:t>
      </w:r>
      <w:proofErr w:type="gramStart"/>
      <w:r>
        <w:t>left,</w:t>
      </w:r>
      <w:proofErr w:type="gramEnd"/>
      <w:r>
        <w:t xml:space="preserve"> and environmentalism more generally, recognize well. </w:t>
      </w:r>
      <w:r w:rsidRPr="0050658D">
        <w:rPr>
          <w:rStyle w:val="StyleUnderline"/>
        </w:rPr>
        <w:t>The blind spot lies in precisely the opposite direction: in how common ideology tends to think that bigger is better or more real. Environmentalism, the right, and the left seem to have one thing in common: they all hold that incremental change is a bad thing. Yet doesn’t the case against incrementalism, when it comes to things like global warming, amount to a version of what Harman calls overmining, in the domain of ethics and politics? Overmining is when one reduces a thing “upward” into an effect of some supervenient system</w:t>
      </w:r>
      <w:r>
        <w:t xml:space="preserve"> (such as Gaia or conscious- ness).51 </w:t>
      </w:r>
      <w:proofErr w:type="gramStart"/>
      <w:r w:rsidRPr="0050658D">
        <w:rPr>
          <w:rStyle w:val="StyleUnderline"/>
        </w:rPr>
        <w:t>Since</w:t>
      </w:r>
      <w:proofErr w:type="gramEnd"/>
      <w:r w:rsidRPr="0050658D">
        <w:rPr>
          <w:rStyle w:val="StyleUnderline"/>
        </w:rPr>
        <w:t xml:space="preserve"> bigger things are more real than smaller things, incremental steps will never accomplish anything. </w:t>
      </w:r>
      <w:r>
        <w:t xml:space="preserve">The critique of incrementalism laughs at the poor fools who are trying to recycle as much as possible or drive a Prius. </w:t>
      </w:r>
      <w:r w:rsidRPr="0050658D">
        <w:rPr>
          <w:rStyle w:val="StyleUnderline"/>
        </w:rPr>
        <w:t>By postponing ethical and political decisions into an idealized future, the critique of incrementalism leaves the world just as it is,</w:t>
      </w:r>
      <w:r>
        <w:t xml:space="preserve"> while maintaining a smug distance toward it. In the name of the medium-sized objects that coexist on Earth (aspen trees, polar bears, nematode worms, slime molds, coral, mitochondria, Starhawk, and Glenn Beck), we should forge a genuinely new ethical view that doesn’t reduce them or dissolve them. Cynicism is enabled by the left: “</w:t>
      </w:r>
      <w:r w:rsidRPr="0050658D">
        <w:rPr>
          <w:rStyle w:val="StyleUnderline"/>
        </w:rPr>
        <w:t>Since no one person’s action will solve global warming, better to do nothing, or at most await the revolution to come</w:t>
      </w:r>
      <w:r>
        <w:t xml:space="preserve">.” As I argued above, vegetarians, Prius owners, and solar power enthusiasts often encounter this logic. The trouble </w:t>
      </w:r>
      <w:proofErr w:type="gramStart"/>
      <w:r>
        <w:t>is,</w:t>
      </w:r>
      <w:proofErr w:type="gramEnd"/>
      <w:r>
        <w:t xml:space="preserve"> left cyni- cism maps perfectly both onto U.S. Republican do-nothing-ism and Gaian defeatism (“Gaia will replace us, like a defective component”). Nothing happens. Result? Global warming continues. </w:t>
      </w:r>
    </w:p>
    <w:p w:rsidR="00774ED1" w:rsidRPr="00D5796C" w:rsidRDefault="00774ED1" w:rsidP="00BF3A71">
      <w:pPr>
        <w:pStyle w:val="Heading4"/>
      </w:pPr>
      <w:r>
        <w:t>**Needs tag**</w:t>
      </w:r>
    </w:p>
    <w:p w:rsidR="00774ED1" w:rsidRPr="00AB5AF3" w:rsidRDefault="00774ED1" w:rsidP="00774ED1">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pg.107-108)</w:t>
      </w:r>
    </w:p>
    <w:p w:rsidR="00774ED1" w:rsidRPr="00922D7E" w:rsidRDefault="00774ED1" w:rsidP="00774ED1">
      <w:r w:rsidRPr="00D5796C">
        <w:rPr>
          <w:rStyle w:val="StyleUnderline"/>
        </w:rPr>
        <w:t xml:space="preserve">There are many reasons why, </w:t>
      </w:r>
      <w:r w:rsidRPr="00283823">
        <w:rPr>
          <w:rStyle w:val="StyleUnderline"/>
        </w:rPr>
        <w:t>even if world were a valid concept altogether, it shouldn’t be used as the basis for ethics.</w:t>
      </w:r>
      <w:r>
        <w:t xml:space="preserve"> Consider only this: witch ducking stools constitute a world just as much as hammers. There was a wonderful world of witch ducking in the Middle Ages in which witches were “discovered” by drowning them, strapped to an apparatus that submerged them in the local stream: if the supposed witch didn’t drown, she was a witch—and should thus be burned at the stake. Witch ducking stools constituted a world for their users in every meaningful sense. There is a world of Nazi regalia</w:t>
      </w:r>
      <w:r w:rsidRPr="00283823">
        <w:rPr>
          <w:rStyle w:val="StyleUnderline"/>
        </w:rPr>
        <w:t>. Just because the Nazis had a world, doesn’t mean we should preserve it</w:t>
      </w:r>
      <w:r>
        <w:t xml:space="preserve">. So the argument that “It’s good because it constitutes a world” is flimsy at best. </w:t>
      </w:r>
      <w:r w:rsidRPr="00ED458C">
        <w:rPr>
          <w:rStyle w:val="StyleUnderline"/>
        </w:rPr>
        <w:t>The reason not to interfere with the environment because it’s interfer</w:t>
      </w:r>
      <w:r>
        <w:rPr>
          <w:rStyle w:val="StyleUnderline"/>
        </w:rPr>
        <w:t>ing with someone’s or some</w:t>
      </w:r>
      <w:r w:rsidRPr="00ED458C">
        <w:rPr>
          <w:rStyle w:val="StyleUnderline"/>
        </w:rPr>
        <w:t>thing’s world is nowhere near a good enough reason. It might even have pernicious consequences. World and worlding are a dangerously weak link in the series of late-Heideggerian concepts</w:t>
      </w:r>
      <w:r>
        <w:t xml:space="preserve">.10 </w:t>
      </w:r>
      <w:proofErr w:type="gramStart"/>
      <w:r>
        <w:t>It</w:t>
      </w:r>
      <w:proofErr w:type="gramEnd"/>
      <w:r>
        <w:t xml:space="preserve"> is as if humans are losing both their world and their idea of world (including the idea that they ever had a world) at one and the same time, a disorienting fact. In this historical moment, working to transcend our notion of world is important. Like a mannerist painting that stretches the rules of classicism to a breaking point, </w:t>
      </w:r>
      <w:r w:rsidRPr="00ED458C">
        <w:rPr>
          <w:rStyle w:val="StyleUnderline"/>
        </w:rPr>
        <w:t>global warming has stretched our world to breaking point</w:t>
      </w:r>
      <w:r>
        <w:t xml:space="preserve">. Human beings lack a world for a very good reason: because no entity at all has a world, or as Harman puts it, “There is no such thing as a ‘horizon.’”11 The “world” as the significant totality of what is the case is strictly unimaginable, and for a good reason: it doesn’t exist. What is left if we aren’t the world? </w:t>
      </w:r>
      <w:proofErr w:type="gramStart"/>
      <w:r>
        <w:t>Intimacy.</w:t>
      </w:r>
      <w:proofErr w:type="gramEnd"/>
      <w:r>
        <w:t xml:space="preserve"> </w:t>
      </w:r>
      <w:r w:rsidRPr="00D5796C">
        <w:rPr>
          <w:rStyle w:val="StyleUnderline"/>
        </w:rPr>
        <w:t xml:space="preserve">We have lost the world but gained a soul—the entities that coexist with us obtrude on our awareness with greater and greater urgency. </w:t>
      </w:r>
      <w:r>
        <w:t xml:space="preserve">Three cheers for the so-called end of the world, then, since this moment is the beginning of history, the end of the human dream that reality is significant for </w:t>
      </w:r>
      <w:r>
        <w:lastRenderedPageBreak/>
        <w:t>them alone</w:t>
      </w:r>
      <w:r w:rsidRPr="00D5796C">
        <w:rPr>
          <w:rStyle w:val="StyleUnderline"/>
        </w:rPr>
        <w:t>. We now have the prospect of forging new alliances between humans and non- humans alike, now that we have stepped out of the cocoon of world</w:t>
      </w:r>
      <w:r>
        <w:t xml:space="preserve">. </w:t>
      </w:r>
    </w:p>
    <w:p w:rsidR="00774ED1" w:rsidRDefault="00774ED1" w:rsidP="00774ED1"/>
    <w:p w:rsidR="00774ED1" w:rsidRDefault="00774ED1" w:rsidP="00774ED1"/>
    <w:p w:rsidR="00774ED1" w:rsidRDefault="00774ED1" w:rsidP="00774ED1">
      <w:pPr>
        <w:pStyle w:val="Heading3"/>
      </w:pPr>
      <w:r>
        <w:lastRenderedPageBreak/>
        <w:t xml:space="preserve">A2 Modernity Good </w:t>
      </w:r>
    </w:p>
    <w:p w:rsidR="00774ED1" w:rsidRPr="00B82A06" w:rsidRDefault="00774ED1" w:rsidP="00BF3A71">
      <w:pPr>
        <w:pStyle w:val="Heading4"/>
      </w:pPr>
      <w:r>
        <w:t>Modernirty can not solve the problems of hyperobjects.</w:t>
      </w:r>
    </w:p>
    <w:p w:rsidR="00774ED1" w:rsidRPr="00C86565" w:rsidRDefault="00774ED1" w:rsidP="00774ED1">
      <w:pPr>
        <w:rPr>
          <w:rStyle w:val="StyleUnderline"/>
          <w:b/>
          <w:bCs/>
          <w:sz w:val="26"/>
          <w:u w:val="none"/>
        </w:rPr>
      </w:pPr>
      <w:r w:rsidRPr="00307722">
        <w:rPr>
          <w:rStyle w:val="Style13ptBold"/>
        </w:rPr>
        <w:t>Morton 13</w:t>
      </w:r>
      <w:r>
        <w:rPr>
          <w:rStyle w:val="Style13ptBold"/>
        </w:rPr>
        <w:t xml:space="preserve"> </w:t>
      </w:r>
      <w:r w:rsidRPr="00307722">
        <w:t>Professor and Rita Shea Guffey Chair in English at Rice University</w:t>
      </w:r>
      <w:r>
        <w:t xml:space="preserve"> (Timothy, Hyperobjects, </w:t>
      </w:r>
      <w:proofErr w:type="gramStart"/>
      <w:r>
        <w:t>Minneapolis</w:t>
      </w:r>
      <w:proofErr w:type="gramEnd"/>
      <w:r>
        <w:t xml:space="preserve">: University of Minnesota Press, 2013, pg.19) </w:t>
      </w:r>
    </w:p>
    <w:p w:rsidR="00774ED1" w:rsidRDefault="00774ED1" w:rsidP="00774ED1">
      <w:r>
        <w:t xml:space="preserve">It is Kant who shows, at the very inception of the Anthropocene, that things never coincide with their phenomena. </w:t>
      </w:r>
      <w:r w:rsidRPr="00F1480E">
        <w:rPr>
          <w:rStyle w:val="StyleUnderline"/>
        </w:rPr>
        <w:t>All we need to do is extend this revolutionary insight beyond the human–world gap. Unlike Meillassoux, we are not going to try to bust through human finitude, but to place that finitude in a universe of trillions of finitudes, as many as there are things—because a thing just is a rift between what it is and how it appears, for any entity whatsoever, not simply for that special entity called the (human) subject.</w:t>
      </w:r>
      <w:r>
        <w:t xml:space="preserve"> What ecological thought must do, then, is unground the human by forcing it back onto the ground, which is to say, standing on a gigantic object called Earth inside a gigantic entity called biosphere. This grounding of Kant began in 1900. Phenomenology per se is what begins to bring Kantianism down to Earth, but it’s hyperobjects and OOO that really convince me that it’s impossible to escape the gravitational field of “sincerity,” “ingenuousness,” being-there.26 Not because there is a there—we have already let go of that. Here I must part company with ecophenomenology, which insists on regressing to fantasies of embeddedness. </w:t>
      </w:r>
      <w:r w:rsidRPr="00F1480E">
        <w:rPr>
          <w:rStyle w:val="StyleUnderline"/>
        </w:rPr>
        <w:t>No: we are not in the center of the universe, but we are not in the VIP box beyond the edge, either.</w:t>
      </w:r>
      <w:r>
        <w:t xml:space="preserve"> To say the least, this is a profoundly disturbing realization. It is the true content of ecological awareness. Harman puts it this way:</w:t>
      </w:r>
    </w:p>
    <w:p w:rsidR="00774ED1" w:rsidRDefault="00774ED1" w:rsidP="00774ED1">
      <w:r>
        <w:t xml:space="preserve">On the one hand, scientism insists that human consciousness is nothing special, and should be naturalized just like everything else. On the other hand, it also wants to preserve knowledge as a special kind of relation to the world quite different from the relations that raindrops and lizards have to the world. . . . For all their gloating over the fact that people are pieces of matter just like everything else, they also want to claim that the very status of that utterance is somehow special. For them, raindrops know nothing and lizards know very </w:t>
      </w:r>
      <w:proofErr w:type="gramStart"/>
      <w:r>
        <w:t>little,</w:t>
      </w:r>
      <w:proofErr w:type="gramEnd"/>
      <w:r>
        <w:t xml:space="preserve"> and some humans are more knowledgeable than others. This is only possible because thought is given a unique ability to negate and transcend immediate experience, which inanimate matter is never allowed to do in such theories, of course. In short, for all its noir claims that the human doesn’t exist, it elevates the structure of human thought to the ontological pinnacle.27</w:t>
      </w:r>
    </w:p>
    <w:p w:rsidR="00774ED1" w:rsidRDefault="00774ED1" w:rsidP="00774ED1">
      <w:r>
        <w:t xml:space="preserve">The effect of this double denial of human supremacy is not unlike one of Hitchcock’s signature cinematic techniques, the pull focus. By simultaneously zooming and pulling away, we appear to be in the same place, yet the place seems to distort beyond our control. </w:t>
      </w:r>
      <w:r w:rsidRPr="0053771A">
        <w:rPr>
          <w:rStyle w:val="StyleUnderline"/>
        </w:rPr>
        <w:t xml:space="preserve">The two contradictory motions don’t cancel one another out. Rather, they reestablish the way we experience “here.” </w:t>
      </w:r>
      <w:r w:rsidRPr="00891007">
        <w:rPr>
          <w:rStyle w:val="StyleUnderline"/>
        </w:rPr>
        <w:t xml:space="preserve">The double denial doesn’t do away with human experience. Rather, it drastically modifies it in a dizzying manner. The ecological thought that thinks hyperobjects is not one in which individuals </w:t>
      </w:r>
      <w:proofErr w:type="gramStart"/>
      <w:r w:rsidRPr="00891007">
        <w:rPr>
          <w:rStyle w:val="StyleUnderline"/>
        </w:rPr>
        <w:t>are</w:t>
      </w:r>
      <w:proofErr w:type="gramEnd"/>
      <w:r w:rsidRPr="00891007">
        <w:rPr>
          <w:rStyle w:val="StyleUnderline"/>
        </w:rPr>
        <w:t xml:space="preserve"> embedded in a nebul</w:t>
      </w:r>
      <w:r>
        <w:rPr>
          <w:rStyle w:val="StyleUnderline"/>
        </w:rPr>
        <w:t>ous overarching system, or con</w:t>
      </w:r>
      <w:r w:rsidRPr="00891007">
        <w:rPr>
          <w:rStyle w:val="StyleUnderline"/>
        </w:rPr>
        <w:t>versely, one in which something vaster than individuals extrudes itself into the temporary shapes of individuals</w:t>
      </w:r>
      <w:r w:rsidRPr="0053771A">
        <w:rPr>
          <w:rStyle w:val="StyleUnderline"/>
        </w:rPr>
        <w:t>. Hyperobjects provoke irreductionist thinking, that is, they present us with scalar dilemmas in which ontotheological statements about which thing is the most real (ecosystem, world, environment, or conversely, individual) become impossible.</w:t>
      </w:r>
      <w:r>
        <w:t xml:space="preserve">28 Likewise, irony qua absolute distance also becomes inoperative. Rather than a vertiginous antirealist abyss, irony presents us with intimacy with existing nonhumans. </w:t>
      </w:r>
      <w:r w:rsidRPr="00F1480E">
        <w:rPr>
          <w:rStyle w:val="StyleUnderline"/>
        </w:rPr>
        <w:t>The discovery of hyperobjects and OOO are symptoms of a fundamental shaking of being, a being-quake. The ground of being is shaken. There we were</w:t>
      </w:r>
      <w:proofErr w:type="gramStart"/>
      <w:r w:rsidRPr="00F1480E">
        <w:rPr>
          <w:rStyle w:val="StyleUnderline"/>
        </w:rPr>
        <w:t>,</w:t>
      </w:r>
      <w:proofErr w:type="gramEnd"/>
      <w:r w:rsidRPr="00F1480E">
        <w:rPr>
          <w:rStyle w:val="StyleUnderline"/>
        </w:rPr>
        <w:t xml:space="preserve"> trolling </w:t>
      </w:r>
      <w:r w:rsidRPr="00F1480E">
        <w:rPr>
          <w:rStyle w:val="StyleUnderline"/>
        </w:rPr>
        <w:lastRenderedPageBreak/>
        <w:t>along in the age of industry, capitalism, and technology, and all of a sudden we received information from aliens, information that even the most hardheaded could not ignore, because the form in which the information was deli</w:t>
      </w:r>
      <w:r>
        <w:rPr>
          <w:rStyle w:val="StyleUnderline"/>
        </w:rPr>
        <w:t>vered was precisely the instru</w:t>
      </w:r>
      <w:r w:rsidRPr="00F1480E">
        <w:rPr>
          <w:rStyle w:val="StyleUnderline"/>
        </w:rPr>
        <w:t>mental and mathematical formulas of modernity itself. The Titanic of modernity hits the iceberg of hyperobjects. The problem of hyperob- jects, I argue, is not a problem that modernity can solve.</w:t>
      </w:r>
      <w:r>
        <w:t xml:space="preserve"> Unlike Latour then, although I share many of his basic philosophical concerns, I believe that we have been modern, and that we are only just learning how not to be.</w:t>
      </w:r>
    </w:p>
    <w:p w:rsidR="00653729" w:rsidRPr="00653729" w:rsidRDefault="00774ED1" w:rsidP="00653729">
      <w:pPr>
        <w:pStyle w:val="Heading3"/>
      </w:pPr>
      <w:r>
        <w:lastRenderedPageBreak/>
        <w:t xml:space="preserve">A2 </w:t>
      </w:r>
      <w:r w:rsidR="007465A7">
        <w:t xml:space="preserve">OOO Bad </w:t>
      </w:r>
    </w:p>
    <w:p w:rsidR="00653729" w:rsidRPr="00C3091A" w:rsidRDefault="007465A7" w:rsidP="00BF3A71">
      <w:pPr>
        <w:pStyle w:val="Heading4"/>
      </w:pPr>
      <w:r>
        <w:t xml:space="preserve">Their indict of OOO doesn’t assume the radical nature of hyperobjects </w:t>
      </w:r>
    </w:p>
    <w:p w:rsidR="00653729" w:rsidRDefault="00653729" w:rsidP="00653729">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pg.21-22) </w:t>
      </w:r>
    </w:p>
    <w:p w:rsidR="00653729" w:rsidRPr="00BB7096" w:rsidRDefault="00653729" w:rsidP="00653729">
      <w:pPr>
        <w:rPr>
          <w:rStyle w:val="StyleUnderline"/>
        </w:rPr>
      </w:pPr>
      <w:r>
        <w:t>With a view to explicating how hyperobjects are already here, this book consists of a diptych that folds around its middle. First, the basic shock of hyperobjects is elucidated: the iceberg appears.</w:t>
      </w:r>
      <w:r w:rsidRPr="002B1BA6">
        <w:t xml:space="preserve"> </w:t>
      </w:r>
      <w:r>
        <w:t>In this way, the book preserves the feeling that we humans are playing catch-up with reality. In part 1, “What Are Hyperobjects</w:t>
      </w:r>
      <w:proofErr w:type="gramStart"/>
      <w:r>
        <w:t>?,</w:t>
      </w:r>
      <w:proofErr w:type="gramEnd"/>
      <w:r>
        <w:t xml:space="preserve">” </w:t>
      </w:r>
      <w:r w:rsidRPr="002B1BA6">
        <w:rPr>
          <w:rStyle w:val="StyleUnderline"/>
        </w:rPr>
        <w:t>I explore the scope and depth of the quake in being from the viewpoint of “objective” description, trying to evoke the objectness of hyperobjects, which consists primordially in their being prior to thinking</w:t>
      </w:r>
      <w:r>
        <w:t xml:space="preserve">. The book then cuts ruthlessly to the “reaction shot”—how the dawn of hyperobjects appears for us humans, its implications for our social coexistence, and the thinking that goes along with this coexistence. Hyperobjects are the harbingers of a truly “post-modern” age.32 Thus part 2 is entitled “The Time of Hyperobjects.” </w:t>
      </w:r>
      <w:r w:rsidRPr="00B577F3">
        <w:rPr>
          <w:rStyle w:val="StyleUnderline"/>
        </w:rPr>
        <w:t>All humans, I shall argue, are now aware that they have entered a new phase of history in which nonhumans are no longer excluded or merely decorative features of their social, psychic, and philosophical space.</w:t>
      </w:r>
      <w:r>
        <w:t xml:space="preserve"> </w:t>
      </w:r>
      <w:r w:rsidRPr="00C3091A">
        <w:rPr>
          <w:rStyle w:val="StyleUnderline"/>
        </w:rPr>
        <w:t>From the most vulnerable Pacific Islander to the most hardened eliminative materialist, everyone must reckon with the power of rising waves and ultraviolet light. This phase is characterized by a traumatic loss of coordinates, “the end of the world.” It also consists of an embarrassing shock to the shock troops of critique, in the form of an all-encompassing hypocrisy that demonstrates, physically and without compromise, the weirdness of the Lacanian truth that “there is no metalanguage.”33</w:t>
      </w:r>
      <w:r>
        <w:t xml:space="preserve"> This truth was by no means secured by poststructuralist and postmodern thinking. </w:t>
      </w:r>
      <w:r w:rsidRPr="00C3091A">
        <w:rPr>
          <w:rStyle w:val="StyleUnderline"/>
        </w:rPr>
        <w:t xml:space="preserve">Humans have entered an age of hypocrisy, weakness, and lameness, terms that have a specific valence and definition that I elucidate in part 2. The overall aesthetic “feel” of the time of hyperobjects is a sense of asymmetry between the infinite powers of cognition and the infinite being of things. </w:t>
      </w:r>
      <w:r>
        <w:t xml:space="preserve">There occurs a crazy arms race between what we know and what is, in which the technology of what we know is turned against itself. The arms race sets new parameters for aesthetic experience and action, which I take in the widest possible sense to mean the ways in which relations between beings play out. Very significant consequences for art emerge, and the book ends by outlining some of them. </w:t>
      </w:r>
    </w:p>
    <w:p w:rsidR="007465A7" w:rsidRDefault="007465A7" w:rsidP="007465A7">
      <w:pPr>
        <w:pStyle w:val="Heading3"/>
      </w:pPr>
      <w:r>
        <w:lastRenderedPageBreak/>
        <w:t xml:space="preserve">A2 Science = Understanding </w:t>
      </w:r>
    </w:p>
    <w:p w:rsidR="00653729" w:rsidRPr="00BB7096" w:rsidRDefault="00653729" w:rsidP="00BF3A71">
      <w:pPr>
        <w:pStyle w:val="Heading4"/>
      </w:pPr>
      <w:r>
        <w:t>There will always be things which cannot be known about objects.</w:t>
      </w:r>
    </w:p>
    <w:p w:rsidR="00653729" w:rsidRPr="00A04960" w:rsidRDefault="00653729" w:rsidP="00653729">
      <w:pPr>
        <w:rPr>
          <w:b/>
          <w:bCs/>
          <w:sz w:val="26"/>
        </w:rPr>
      </w:pPr>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pg.11-12) </w:t>
      </w:r>
    </w:p>
    <w:p w:rsidR="00653729" w:rsidRDefault="00653729" w:rsidP="00653729">
      <w:pPr>
        <w:rPr>
          <w:rStyle w:val="StyleUnderline"/>
        </w:rPr>
      </w:pPr>
      <w:r>
        <w:t xml:space="preserve">Around </w:t>
      </w:r>
      <w:r w:rsidRPr="00782FF8">
        <w:t>1900</w:t>
      </w:r>
      <w:r w:rsidRPr="00782FF8">
        <w:rPr>
          <w:rStyle w:val="StyleUnderline"/>
        </w:rPr>
        <w:t xml:space="preserve"> Edmund Husserl discovered something strange about objects</w:t>
      </w:r>
      <w:r>
        <w:t>.</w:t>
      </w:r>
      <w:r w:rsidRPr="00782FF8">
        <w:rPr>
          <w:rStyle w:val="StyleUnderline"/>
        </w:rPr>
        <w:t xml:space="preserve"> No matter how many times you turned around a coin, you never saw the other side as the other side. The coin had a dark side that was seemingly irreducible. This irreducibility could easily apply to the ways in which another object, say a speck of dust, interacted with the coin.</w:t>
      </w:r>
      <w:r>
        <w:t xml:space="preserve"> If you thought this through a little more, you saw that all objects were in some sense irreducibly withdrawn. Yet this made no sense, since we encounter them every waking moment. </w:t>
      </w:r>
      <w:r w:rsidRPr="00782FF8">
        <w:rPr>
          <w:rStyle w:val="StyleUnderline"/>
        </w:rPr>
        <w:t xml:space="preserve">And this strange dark side applied equally to the “intentional objects” commonly known as thoughts, a weird confirmation of the Kantian gap between phenomenon and thing. Kant’s own example of this gap is highly appropriate for a study of hyperobjects. Consider raindrops: you can feel them on your head—but you can’t perceive the actual raindrop in </w:t>
      </w:r>
      <w:r w:rsidRPr="00C86565">
        <w:rPr>
          <w:rStyle w:val="StyleUnderline"/>
        </w:rPr>
        <w:t xml:space="preserve">itself.18 </w:t>
      </w:r>
      <w:proofErr w:type="gramStart"/>
      <w:r w:rsidRPr="00C86565">
        <w:rPr>
          <w:rStyle w:val="StyleUnderline"/>
        </w:rPr>
        <w:t>You</w:t>
      </w:r>
      <w:proofErr w:type="gramEnd"/>
      <w:r w:rsidRPr="00C86565">
        <w:rPr>
          <w:rStyle w:val="StyleUnderline"/>
        </w:rPr>
        <w:t xml:space="preserve"> only ever perceive your particular, anthropomorphic translation of the raindrops. Isn’t this similar to the rift between weather, which I can feel falling on my head, and global climate, not the older idea of local patterns of weather, but the entire system? </w:t>
      </w:r>
      <w:r>
        <w:t xml:space="preserve">I can think and compute climate in this sense, but I can’t directly see or touch it. </w:t>
      </w:r>
      <w:r w:rsidRPr="00C86565">
        <w:rPr>
          <w:rStyle w:val="StyleUnderline"/>
        </w:rPr>
        <w:t xml:space="preserve">The gap between phenomenon and thing </w:t>
      </w:r>
      <w:proofErr w:type="gramStart"/>
      <w:r w:rsidRPr="00C86565">
        <w:rPr>
          <w:rStyle w:val="StyleUnderline"/>
        </w:rPr>
        <w:t>yawns</w:t>
      </w:r>
      <w:proofErr w:type="gramEnd"/>
      <w:r w:rsidRPr="00C86565">
        <w:rPr>
          <w:rStyle w:val="StyleUnderline"/>
        </w:rPr>
        <w:t xml:space="preserve"> open, disturbing my sense of presence and being in the world.</w:t>
      </w:r>
      <w:r>
        <w:t xml:space="preserve"> But it is worse still than even that. Raindrops are raindroppy, not gumdroppy—more’s the pity. Yet raindrop phenomena are not raindrop things. I cannot locate the gap between phenomenon and thing anywhere in my given, phenomenal, experiential, or indeed scientific space. Unfortunately rain- drops don’t come with little dotted lines on them and a little drawing of scissors saying “cut here”—despite the insistence of philosophy from Plato up until Hume and Kant that there is some kind of dotted line somewhere on a thing, and that the job of a philosopher is to locate this dotted line and cut carefully. Because they so massively out scale us, </w:t>
      </w:r>
      <w:r w:rsidRPr="00C86565">
        <w:rPr>
          <w:rStyle w:val="StyleUnderline"/>
        </w:rPr>
        <w:t>hyperobjects have magnified this weirdness of things for our inspection: things are themselves, but we can’t point to them directly.</w:t>
      </w:r>
    </w:p>
    <w:p w:rsidR="00774ED1" w:rsidRDefault="00774ED1" w:rsidP="00BF3A71">
      <w:pPr>
        <w:pStyle w:val="Heading4"/>
      </w:pPr>
      <w:r>
        <w:t>We can never entirely understand objects because they compose and are composed of an unknowable amount of other objects.</w:t>
      </w:r>
    </w:p>
    <w:p w:rsidR="00774ED1" w:rsidRPr="001D6CF4" w:rsidRDefault="00774ED1" w:rsidP="00774ED1">
      <w:r w:rsidRPr="00307722">
        <w:rPr>
          <w:rStyle w:val="Style13ptBold"/>
        </w:rPr>
        <w:t>Morton 13</w:t>
      </w:r>
      <w:r>
        <w:rPr>
          <w:rStyle w:val="Style13ptBold"/>
        </w:rPr>
        <w:t xml:space="preserve"> </w:t>
      </w:r>
      <w:r w:rsidRPr="00307722">
        <w:t>Professor and Rita Shea Guffey Chair in English at Rice University</w:t>
      </w:r>
      <w:r>
        <w:t xml:space="preserve"> (Timothy, Hyperobjects, Minneapolis: University of Minnesota Press, 2013, pg.116-117)</w:t>
      </w:r>
    </w:p>
    <w:p w:rsidR="00774ED1" w:rsidRDefault="00774ED1" w:rsidP="00774ED1">
      <w:r w:rsidRPr="004E4984">
        <w:t xml:space="preserve">When I hear the word “sustainability” I reach for my sunscreen. </w:t>
      </w:r>
      <w:r w:rsidRPr="00392E2B">
        <w:rPr>
          <w:rStyle w:val="StyleUnderline"/>
        </w:rPr>
        <w:t>The deep reason for why sustainability fails as a concept has to do with how we are not living in a world. It is thus time to question the very term ecology, since ecology is the thinking of home, and hence world (oikos plus logos). In a reality without a home, without world, what this study calls objects are what constitute reality. Objects are unique. Objects can’t be reduced to smaller objects or dissolved upward into larger ones. Objects are withdrawn from one another and from themselves</w:t>
      </w:r>
      <w:r>
        <w:t xml:space="preserve">. Objects are Tardis-like, larger on the inside than they are on the outside. </w:t>
      </w:r>
      <w:r w:rsidRPr="004E4984">
        <w:rPr>
          <w:rStyle w:val="StyleUnderline"/>
        </w:rPr>
        <w:t xml:space="preserve">Objects are uncanny. Objects compose an untotalizable nonwhole set that defies holism and reductionism. </w:t>
      </w:r>
      <w:r w:rsidRPr="00C478F6">
        <w:rPr>
          <w:rStyle w:val="StyleUnderline"/>
        </w:rPr>
        <w:t>There is thus no top object that gives all objects value and meaning, and no bottom object to which they can be reduced. If there is no top object and no bottom object, it means that we have a very strange situation in which there are more parts than there are wholes.</w:t>
      </w:r>
      <w:r>
        <w:t xml:space="preserve">23 </w:t>
      </w:r>
      <w:proofErr w:type="gramStart"/>
      <w:r>
        <w:t>This</w:t>
      </w:r>
      <w:proofErr w:type="gramEnd"/>
      <w:r>
        <w:t xml:space="preserve"> makes holism of any kind totally impossible. Even if you bracket off a vast amount of reality, you will find that </w:t>
      </w:r>
      <w:r>
        <w:lastRenderedPageBreak/>
        <w:t xml:space="preserve">there is no top and bottom object in the small section you’ve demarcated. Even if you select only a sector of reality to study somewhere in the middle, like they do in ecological science (the mesocosm), you will also find no top or bottom object, even as it pertains to that sector alone. It’s like a magnet. If you cut it, the two halves still have a north and a south pole. There is no such thing as “half” a magnet versus a “whole” one. Why is holism such a bad idea? Surely there could be other possible holisms that adopt some version of both–and thinking so that neither the parts nor the whole—whatever the whole might be—are greater. Perhaps the parts are not necessarily lesser than the whole but exist in some both–and synergistic fashion; you could have—simultaneously— “withdrawn” objects and something else (just to satisfy our modern need for things that aren’t static, let’s say an open-ended, possibly always- expanding, something else). First, we must walk through some semirelated points about this line of questioning. It sounds like good value to have “both–and” rather than “either–or,” to our somewhat consumerist minds (“buy one get one free”). But I’m afraid this is a case of either–or: holism or not. The parts are not replaceable components of the whole. </w:t>
      </w:r>
      <w:r w:rsidRPr="00392E2B">
        <w:rPr>
          <w:rStyle w:val="StyleUnderline"/>
        </w:rPr>
        <w:t xml:space="preserve">The more we open up the Russian doll of an object, the more objects we find inside. </w:t>
      </w:r>
      <w:proofErr w:type="gramStart"/>
      <w:r w:rsidRPr="00392E2B">
        <w:rPr>
          <w:rStyle w:val="StyleUnderline"/>
        </w:rPr>
        <w:t>Far more than the first object in the series, because all the relations between the objects and within them also count as objects.</w:t>
      </w:r>
      <w:proofErr w:type="gramEnd"/>
      <w:r>
        <w:t xml:space="preserve"> It’s what Lacanians call a not-all set. Objects in this sense are fundamentally not subject to phallogocentric rule. (Commercial break: If you’re having trouble with “object” at this point, why not try another term, such as “entity”?) What we encounter in OOO, which I have been expounding in these last couple of pages, is a Badiou-like set theory in which any number of affiliations between objects can be drawn. The contents of these sorts of sets are bigger than the container. </w:t>
      </w:r>
    </w:p>
    <w:p w:rsidR="00337F15" w:rsidRDefault="00337F15" w:rsidP="00337F15">
      <w:pPr>
        <w:pStyle w:val="Heading3"/>
      </w:pPr>
      <w:r>
        <w:lastRenderedPageBreak/>
        <w:t xml:space="preserve">A2 Sustainability Good </w:t>
      </w:r>
    </w:p>
    <w:p w:rsidR="00337F15" w:rsidRDefault="00337F15" w:rsidP="00BF3A71">
      <w:pPr>
        <w:pStyle w:val="Heading4"/>
      </w:pPr>
      <w:r>
        <w:t>Sustainability is Impossible - But the Ocean is a Key site to Challenge global warming and survive in a Post sustainable world</w:t>
      </w:r>
    </w:p>
    <w:p w:rsidR="00337F15" w:rsidRPr="00E6637C" w:rsidRDefault="00337F15" w:rsidP="00337F15">
      <w:r>
        <w:t xml:space="preserve">Steve </w:t>
      </w:r>
      <w:r w:rsidRPr="00337F15">
        <w:rPr>
          <w:rStyle w:val="Style13ptBold"/>
        </w:rPr>
        <w:t>Ments 12</w:t>
      </w:r>
      <w:r>
        <w:t xml:space="preserve"> (</w:t>
      </w:r>
      <w:proofErr w:type="gramStart"/>
      <w:r>
        <w:t>Steve ,</w:t>
      </w:r>
      <w:proofErr w:type="gramEnd"/>
      <w:r>
        <w:t xml:space="preserve"> Professor of Lit – At St. Johns ,May 2012  , After Sustainability , PMLA )</w:t>
      </w:r>
    </w:p>
    <w:p w:rsidR="00337F15" w:rsidRPr="00707C25" w:rsidRDefault="00337F15" w:rsidP="00337F15">
      <w:pPr>
        <w:rPr>
          <w:rStyle w:val="StyleUnderline"/>
        </w:rPr>
      </w:pPr>
      <w:r w:rsidRPr="003714EF">
        <w:rPr>
          <w:rStyle w:val="StyleUnderline"/>
        </w:rPr>
        <w:t xml:space="preserve">Moving beyond happy </w:t>
      </w:r>
      <w:r w:rsidRPr="003714EF">
        <w:rPr>
          <w:rStyle w:val="StyleUnderline"/>
        </w:rPr>
        <w:softHyphen/>
        <w:t>actions of sustainability need not mean consigning ourselves to an unintelligible ecosphere</w:t>
      </w:r>
      <w:r w:rsidRPr="003714EF">
        <w:t xml:space="preserve">. </w:t>
      </w:r>
      <w:proofErr w:type="gramStart"/>
      <w:r w:rsidRPr="003714EF">
        <w:t xml:space="preserve">If </w:t>
      </w:r>
      <w:r w:rsidRPr="003714EF">
        <w:rPr>
          <w:rStyle w:val="StyleUnderline"/>
        </w:rPr>
        <w:t xml:space="preserve">we turn from green pastures to blue oceans, we </w:t>
      </w:r>
      <w:r w:rsidRPr="003714EF">
        <w:rPr>
          <w:rStyle w:val="StyleUnderline"/>
        </w:rPr>
        <w:softHyphen/>
        <w:t>nd an already present, partly ex- plored environment for postsustainability thinkin</w:t>
      </w:r>
      <w:r w:rsidRPr="003714EF">
        <w:t>g.</w:t>
      </w:r>
      <w:proofErr w:type="gramEnd"/>
      <w:r w:rsidRPr="003714EF">
        <w:t xml:space="preserve"> L</w:t>
      </w:r>
      <w:r w:rsidRPr="003714EF">
        <w:rPr>
          <w:rStyle w:val="StyleUnderline"/>
        </w:rPr>
        <w:t xml:space="preserve">etting go of harmony, we </w:t>
      </w:r>
      <w:r w:rsidRPr="003714EF">
        <w:rPr>
          <w:rStyle w:val="StyleUnderline"/>
        </w:rPr>
        <w:softHyphen/>
        <w:t>nd in the world ocean an environment that is, from a human point of view, clearly unsustainable but that makes up most of th</w:t>
      </w:r>
      <w:r w:rsidRPr="003714EF">
        <w:t xml:space="preserve">e </w:t>
      </w:r>
      <w:r w:rsidRPr="003714EF">
        <w:rPr>
          <w:rStyle w:val="StyleUnderline"/>
        </w:rPr>
        <w:t>planet</w:t>
      </w:r>
      <w:r w:rsidRPr="003714EF">
        <w:t xml:space="preserve">. Two facts seem especially salient. First, </w:t>
      </w:r>
      <w:r w:rsidRPr="003714EF">
        <w:rPr>
          <w:rStyle w:val="StyleUnderline"/>
        </w:rPr>
        <w:t>the ocean is our world; it covers almost three- fourths of the earth’s surface and con- tains over ninety percent of the biosphere</w:t>
      </w:r>
      <w:r w:rsidRPr="003714EF">
        <w:t xml:space="preserve"> (DeLoughrey 20). Second,</w:t>
      </w:r>
      <w:r>
        <w:t xml:space="preserve"> </w:t>
      </w:r>
      <w:r w:rsidRPr="003714EF">
        <w:rPr>
          <w:rStyle w:val="StyleUnderline"/>
        </w:rPr>
        <w:t xml:space="preserve">human beings can’t survive in the sea. </w:t>
      </w:r>
      <w:r w:rsidRPr="003714EF">
        <w:rPr>
          <w:rStyle w:val="StyleUnderline"/>
        </w:rPr>
        <w:noBreakHyphen/>
        <w:t>e ocean represents our near-est and richest vision of a nonhuman</w:t>
      </w:r>
      <w:r w:rsidRPr="003714EF">
        <w:t xml:space="preserve">, </w:t>
      </w:r>
      <w:r w:rsidRPr="003714EF">
        <w:rPr>
          <w:rStyle w:val="StyleUnderline"/>
        </w:rPr>
        <w:t>nonsus- tainable</w:t>
      </w:r>
      <w:r w:rsidRPr="003714EF">
        <w:t xml:space="preserve"> ecology (Mentz, At the Bottom). </w:t>
      </w:r>
      <w:r w:rsidRPr="003714EF">
        <w:rPr>
          <w:rStyle w:val="StyleUnderline"/>
        </w:rPr>
        <w:t>As the global climate becomes increasingly un- stable, we have begun to recognize that planet- sized ecological questions are really questions about the ocean</w:t>
      </w:r>
      <w:r w:rsidRPr="003714EF">
        <w:t xml:space="preserve"> (Earle). </w:t>
      </w:r>
      <w:r w:rsidRPr="003714EF">
        <w:rPr>
          <w:rStyle w:val="StyleUnderline"/>
        </w:rPr>
        <w:t>Imagining earth as ocean rather than garden enables us to escape pastoral nostalgia</w:t>
      </w:r>
      <w:r w:rsidRPr="003714EF">
        <w:t xml:space="preserve">. </w:t>
      </w:r>
      <w:r w:rsidRPr="003714EF">
        <w:rPr>
          <w:rStyle w:val="StyleUnderline"/>
        </w:rPr>
        <w:t>For literary humanists, that’s good news, because building systems to accommodate and even enjoy radical change is something literature does well.</w:t>
      </w:r>
      <w:r w:rsidRPr="003714EF">
        <w:t xml:space="preserve"> </w:t>
      </w:r>
      <w:r w:rsidRPr="003714EF">
        <w:softHyphen/>
        <w:t xml:space="preserve">e </w:t>
      </w:r>
      <w:r w:rsidRPr="003714EF">
        <w:rPr>
          <w:rStyle w:val="StyleUnderline"/>
        </w:rPr>
        <w:t>ecologi- cal crisis we live in challenges our appetites for chang</w:t>
      </w:r>
      <w:r w:rsidRPr="003714EF">
        <w:t xml:space="preserve">e. </w:t>
      </w:r>
      <w:r w:rsidRPr="003714EF">
        <w:rPr>
          <w:rStyle w:val="StyleUnderline"/>
        </w:rPr>
        <w:t>We must learn to love disruption, in- cluding the disruption of human lives by non- human forces</w:t>
      </w:r>
      <w:r w:rsidRPr="003714EF">
        <w:t xml:space="preserve"> (Morton, Ecological </w:t>
      </w:r>
      <w:r w:rsidRPr="003714EF">
        <w:softHyphen/>
        <w:t>ough</w:t>
      </w:r>
      <w:r w:rsidRPr="003714EF">
        <w:rPr>
          <w:rStyle w:val="StyleUnderline"/>
        </w:rPr>
        <w:t>t). After sustainability, we need dynamic narra- tives about our relation to the biosphere.</w:t>
      </w:r>
      <w:r w:rsidRPr="003714EF">
        <w:rPr>
          <w:rStyle w:val="StyleUnderline"/>
        </w:rPr>
        <w:softHyphen/>
        <w:t xml:space="preserve">e most </w:t>
      </w:r>
      <w:r w:rsidRPr="003714EF">
        <w:t>forthright public declaration of the postsustainability world comes from Bill</w:t>
      </w:r>
      <w:r>
        <w:t xml:space="preserve"> </w:t>
      </w:r>
      <w:r w:rsidRPr="003714EF">
        <w:t>McKibben. McKibben’s “new name” for our</w:t>
      </w:r>
      <w:r>
        <w:t xml:space="preserve"> </w:t>
      </w:r>
      <w:r w:rsidRPr="003714EF">
        <w:t>planet inserts an almost silent vowel inside</w:t>
      </w:r>
      <w:r>
        <w:t xml:space="preserve"> </w:t>
      </w:r>
      <w:r w:rsidRPr="003714EF">
        <w:t>a familiar word, so that “eaarth” indicates</w:t>
      </w:r>
      <w:r>
        <w:t xml:space="preserve"> </w:t>
      </w:r>
      <w:r w:rsidRPr="003714EF">
        <w:t>the “tough new planet” climate change has</w:t>
      </w:r>
      <w:r>
        <w:t xml:space="preserve"> </w:t>
      </w:r>
      <w:r w:rsidRPr="003714EF">
        <w:t>built (2–6). His model, however, still invokes</w:t>
      </w:r>
      <w:r>
        <w:t xml:space="preserve"> </w:t>
      </w:r>
      <w:r w:rsidRPr="003714EF">
        <w:t>comfortable visions of the premodern envi-</w:t>
      </w:r>
      <w:r>
        <w:t xml:space="preserve"> </w:t>
      </w:r>
      <w:r w:rsidRPr="003714EF">
        <w:t xml:space="preserve">ronment. </w:t>
      </w:r>
      <w:r w:rsidRPr="003714EF">
        <w:softHyphen/>
        <w:t>e world before global warming,</w:t>
      </w:r>
      <w:r>
        <w:t xml:space="preserve"> </w:t>
      </w:r>
      <w:r w:rsidRPr="003714EF">
        <w:t>McKibben claims, occupied “the sweetest of</w:t>
      </w:r>
      <w:r>
        <w:t xml:space="preserve"> </w:t>
      </w:r>
      <w:r w:rsidRPr="003714EF">
        <w:t>sweet spots,” with stable temperatures, gla-</w:t>
      </w:r>
      <w:r>
        <w:t xml:space="preserve"> </w:t>
      </w:r>
      <w:r w:rsidRPr="003714EF">
        <w:t>ciation, sea levels, and “predictable heat and</w:t>
      </w:r>
      <w:r>
        <w:t xml:space="preserve"> </w:t>
      </w:r>
      <w:r w:rsidRPr="003714EF">
        <w:t>rainfall” (1–2). To adapt a phrase from Lear’s</w:t>
      </w:r>
      <w:r>
        <w:t xml:space="preserve"> </w:t>
      </w:r>
      <w:r w:rsidRPr="003714EF">
        <w:t>middle daughter, McKibben names the very</w:t>
      </w:r>
      <w:r>
        <w:t xml:space="preserve"> </w:t>
      </w:r>
      <w:r w:rsidRPr="003714EF">
        <w:t>deed of the love we must feel for our disor-</w:t>
      </w:r>
      <w:r>
        <w:t xml:space="preserve"> </w:t>
      </w:r>
      <w:r w:rsidRPr="003714EF">
        <w:t>derly planet, but he comes too short, because</w:t>
      </w:r>
      <w:r>
        <w:t xml:space="preserve"> </w:t>
      </w:r>
      <w:r w:rsidRPr="003714EF">
        <w:t>he does not embrace the basic disorder in all</w:t>
      </w:r>
      <w:r>
        <w:t xml:space="preserve"> </w:t>
      </w:r>
      <w:r w:rsidRPr="003714EF">
        <w:t>natural systems. Local records and experi-</w:t>
      </w:r>
      <w:r>
        <w:t xml:space="preserve"> </w:t>
      </w:r>
      <w:r w:rsidRPr="003714EF">
        <w:t>ences show that global stasis has never been</w:t>
      </w:r>
      <w:r>
        <w:t xml:space="preserve"> </w:t>
      </w:r>
      <w:r w:rsidRPr="003714EF">
        <w:t>locally stable. As Vladimir Jankovic notes,</w:t>
      </w:r>
      <w:r>
        <w:t xml:space="preserve"> </w:t>
      </w:r>
      <w:r w:rsidRPr="003714EF">
        <w:t>early modern observers found the weather</w:t>
      </w:r>
      <w:r>
        <w:t xml:space="preserve"> </w:t>
      </w:r>
      <w:r w:rsidRPr="003714EF">
        <w:t>patterns they recorded full of “uncommon”</w:t>
      </w:r>
      <w:r>
        <w:t xml:space="preserve"> </w:t>
      </w:r>
      <w:r w:rsidRPr="003714EF">
        <w:t>and “extraordinary” events (2), and, espe-</w:t>
      </w:r>
      <w:r>
        <w:t xml:space="preserve"> </w:t>
      </w:r>
      <w:r w:rsidRPr="003714EF">
        <w:t>cially before the early eighteenth century,</w:t>
      </w:r>
      <w:r>
        <w:t xml:space="preserve"> </w:t>
      </w:r>
      <w:r w:rsidRPr="003714EF">
        <w:t>they expressed their ndings in “the idiom of</w:t>
      </w:r>
      <w:r>
        <w:t xml:space="preserve"> </w:t>
      </w:r>
      <w:r w:rsidRPr="003714EF">
        <w:t xml:space="preserve">marvel and providence” (33). </w:t>
      </w:r>
      <w:r w:rsidRPr="003714EF">
        <w:rPr>
          <w:rStyle w:val="StyleUnderline"/>
        </w:rPr>
        <w:t xml:space="preserve">Human beings experience the weather as constant change (Ross 233–34), and </w:t>
      </w:r>
      <w:proofErr w:type="gramStart"/>
      <w:r w:rsidRPr="003714EF">
        <w:rPr>
          <w:rStyle w:val="StyleUnderline"/>
        </w:rPr>
        <w:t>it’s</w:t>
      </w:r>
      <w:proofErr w:type="gramEnd"/>
      <w:r w:rsidRPr="003714EF">
        <w:rPr>
          <w:rStyle w:val="StyleUnderline"/>
        </w:rPr>
        <w:t xml:space="preserve"> weather, not climate, that our bodies encounter day by day.</w:t>
      </w:r>
      <w:r w:rsidRPr="003714EF">
        <w:t xml:space="preserve"> </w:t>
      </w:r>
      <w:r w:rsidRPr="003714EF">
        <w:rPr>
          <w:rStyle w:val="StyleUnderline"/>
        </w:rPr>
        <w:t>Eco-logical science may prefer larger physical and temporal scales, but human meanings get made on the skin.</w:t>
      </w:r>
      <w:r w:rsidRPr="003714EF">
        <w:t xml:space="preserve"> </w:t>
      </w:r>
      <w:r w:rsidRPr="003714EF">
        <w:rPr>
          <w:rStyle w:val="StyleUnderline"/>
        </w:rPr>
        <w:t>We may wish to believe that hurricanes rupture a sustainable norm, but historical and contemporary experiences suggest that departures from stability—catas- trophes—constitute the real normal.Intellectual frameworks for postsustain</w:t>
      </w:r>
      <w:r w:rsidRPr="003714EF">
        <w:t>-</w:t>
      </w:r>
      <w:r>
        <w:t xml:space="preserve"> </w:t>
      </w:r>
      <w:r w:rsidRPr="003714EF">
        <w:rPr>
          <w:rStyle w:val="StyleUnderline"/>
        </w:rPr>
        <w:t xml:space="preserve">ability </w:t>
      </w:r>
      <w:proofErr w:type="gramStart"/>
      <w:r w:rsidRPr="003714EF">
        <w:rPr>
          <w:rStyle w:val="StyleUnderline"/>
        </w:rPr>
        <w:t>appear</w:t>
      </w:r>
      <w:proofErr w:type="gramEnd"/>
      <w:r w:rsidRPr="003714EF">
        <w:rPr>
          <w:rStyle w:val="StyleUnderline"/>
        </w:rPr>
        <w:t xml:space="preserve"> in the two modeling sciences whose names are built on the Greek root oikos: economics and ecology</w:t>
      </w:r>
      <w:r w:rsidRPr="003714EF">
        <w:t xml:space="preserve">. </w:t>
      </w:r>
      <w:r w:rsidRPr="003714EF">
        <w:softHyphen/>
        <w:t>e ecologist</w:t>
      </w:r>
      <w:r>
        <w:t xml:space="preserve"> </w:t>
      </w:r>
      <w:r w:rsidRPr="003714EF">
        <w:t>Colleen Clements observes that sustainabil-</w:t>
      </w:r>
      <w:r>
        <w:t xml:space="preserve"> </w:t>
      </w:r>
      <w:r w:rsidRPr="003714EF">
        <w:t>ity itself is an “unnatural value ... [a] fairy</w:t>
      </w:r>
      <w:r>
        <w:t xml:space="preserve"> </w:t>
      </w:r>
      <w:r w:rsidRPr="003714EF">
        <w:t>tale ideal of an ecosystem of achieved and</w:t>
      </w:r>
      <w:r>
        <w:t xml:space="preserve"> </w:t>
      </w:r>
      <w:r w:rsidRPr="003714EF">
        <w:t>unchanging harmony” (215). The postequi-</w:t>
      </w:r>
      <w:r>
        <w:t xml:space="preserve"> </w:t>
      </w:r>
      <w:proofErr w:type="gramStart"/>
      <w:r w:rsidRPr="003714EF">
        <w:t>librium</w:t>
      </w:r>
      <w:proofErr w:type="gramEnd"/>
      <w:r w:rsidRPr="003714EF">
        <w:t xml:space="preserve"> shift in ecological thinking trum-</w:t>
      </w:r>
      <w:r>
        <w:t xml:space="preserve"> </w:t>
      </w:r>
      <w:r w:rsidRPr="003714EF">
        <w:t>peted its arrival in Daniel Botkin’s Discordant</w:t>
      </w:r>
      <w:r>
        <w:t xml:space="preserve"> </w:t>
      </w:r>
      <w:r w:rsidRPr="003714EF">
        <w:t>Harmonies (1992). As Gerrard narrates, the</w:t>
      </w:r>
      <w:r>
        <w:t xml:space="preserve"> </w:t>
      </w:r>
      <w:r w:rsidRPr="003714EF">
        <w:t>“new ecology” of dynamic change displaced</w:t>
      </w:r>
      <w:r>
        <w:t xml:space="preserve"> </w:t>
      </w:r>
      <w:r w:rsidRPr="003714EF">
        <w:t>the “climax,” or static equilibrium, proposed</w:t>
      </w:r>
      <w:r>
        <w:t xml:space="preserve"> </w:t>
      </w:r>
      <w:r w:rsidRPr="003714EF">
        <w:t>in the early twentieth century by the plant</w:t>
      </w:r>
      <w:r>
        <w:t xml:space="preserve"> </w:t>
      </w:r>
      <w:r w:rsidRPr="003714EF">
        <w:t>ecologist Frederick Clements (57).</w:t>
      </w:r>
      <w:r>
        <w:t xml:space="preserve"> </w:t>
      </w:r>
      <w:r w:rsidRPr="003714EF">
        <w:t>In eco-</w:t>
      </w:r>
      <w:r>
        <w:t xml:space="preserve"> </w:t>
      </w:r>
      <w:r w:rsidRPr="003714EF">
        <w:t>nomics, the neoclassical synthesis that re-</w:t>
      </w:r>
      <w:r>
        <w:t xml:space="preserve"> </w:t>
      </w:r>
      <w:r w:rsidRPr="003714EF">
        <w:t>lied on supply- and- demand equilibrium was</w:t>
      </w:r>
      <w:r>
        <w:t xml:space="preserve"> </w:t>
      </w:r>
      <w:r w:rsidRPr="003714EF">
        <w:t>challenged by John Maynard Keynes, whose</w:t>
      </w:r>
      <w:r>
        <w:t xml:space="preserve"> </w:t>
      </w:r>
      <w:r w:rsidRPr="003714EF">
        <w:t>post- Depression model put pressure on mar-</w:t>
      </w:r>
      <w:r>
        <w:t xml:space="preserve"> </w:t>
      </w:r>
      <w:r w:rsidRPr="003714EF">
        <w:t xml:space="preserve">ket equilibrium without entirely </w:t>
      </w:r>
      <w:r w:rsidRPr="003714EF">
        <w:lastRenderedPageBreak/>
        <w:t>abandon-</w:t>
      </w:r>
      <w:r>
        <w:t xml:space="preserve"> </w:t>
      </w:r>
      <w:r w:rsidRPr="003714EF">
        <w:t xml:space="preserve">ing the concept (Hayes). </w:t>
      </w:r>
      <w:r w:rsidRPr="003714EF">
        <w:rPr>
          <w:rStyle w:val="StyleUnderline"/>
        </w:rPr>
        <w:t>In the humanities, however, the pastoral idea of the sustainable system has not yet been superseded</w:t>
      </w:r>
      <w:r w:rsidRPr="003714EF">
        <w:t xml:space="preserve"> (Dove).</w:t>
      </w:r>
      <w:r>
        <w:t xml:space="preserve"> </w:t>
      </w:r>
      <w:r w:rsidRPr="003714EF">
        <w:rPr>
          <w:rStyle w:val="StyleUnderline"/>
        </w:rPr>
        <w:t>To move from a static ecological relation to a dynamic one requires a new understanding of environmental interrelations</w:t>
      </w:r>
      <w:r w:rsidRPr="003714EF">
        <w:t>, which, as Col-</w:t>
      </w:r>
      <w:r>
        <w:t xml:space="preserve"> </w:t>
      </w:r>
      <w:r w:rsidRPr="003714EF">
        <w:t>leen Clements describes them, make up not “a</w:t>
      </w:r>
      <w:r>
        <w:t xml:space="preserve"> </w:t>
      </w:r>
      <w:r w:rsidRPr="003714EF">
        <w:t>well- meshed, smoothly- working, serene sys-</w:t>
      </w:r>
      <w:r>
        <w:t xml:space="preserve"> </w:t>
      </w:r>
      <w:r w:rsidRPr="003714EF">
        <w:t>tem but one representing many stasis break-</w:t>
      </w:r>
      <w:r>
        <w:t xml:space="preserve"> </w:t>
      </w:r>
      <w:r w:rsidRPr="003714EF">
        <w:t>downs compensated for by new inputs which</w:t>
      </w:r>
      <w:r>
        <w:t xml:space="preserve"> </w:t>
      </w:r>
      <w:r w:rsidRPr="003714EF">
        <w:t>keep the oscillations within certain critical</w:t>
      </w:r>
      <w:r>
        <w:t xml:space="preserve"> </w:t>
      </w:r>
      <w:r w:rsidRPr="003714EF">
        <w:t>limits” (218). Ecology, in this view, represents</w:t>
      </w:r>
      <w:r>
        <w:t xml:space="preserve"> </w:t>
      </w:r>
      <w:r w:rsidRPr="003714EF">
        <w:t>a dynamic set of relations, which sometimes</w:t>
      </w:r>
      <w:r>
        <w:t xml:space="preserve"> </w:t>
      </w:r>
      <w:r w:rsidRPr="003714EF">
        <w:t xml:space="preserve">transgress even “critical limits.” </w:t>
      </w:r>
      <w:r w:rsidRPr="003714EF">
        <w:rPr>
          <w:rStyle w:val="StyleUnderline"/>
        </w:rPr>
        <w:t xml:space="preserve">Just as early modern weather watchers wanted a system that made sense of meteors and eclipses, to- day we need </w:t>
      </w:r>
      <w:proofErr w:type="gramStart"/>
      <w:r w:rsidRPr="003714EF">
        <w:rPr>
          <w:rStyle w:val="StyleUnderline"/>
        </w:rPr>
        <w:t>an ecology</w:t>
      </w:r>
      <w:proofErr w:type="gramEnd"/>
      <w:r w:rsidRPr="003714EF">
        <w:rPr>
          <w:rStyle w:val="StyleUnderline"/>
        </w:rPr>
        <w:t xml:space="preserve"> of catastrophe that will resonate with literary models outside pas- toral. In a world in which disruptive climate change has tangibly begun and we recognize that permanent sustainability was never re- ally possible, we expect and encounter radical disruption in all natural systems at all times.</w:t>
      </w:r>
      <w:r>
        <w:rPr>
          <w:rStyle w:val="StyleUnderline"/>
        </w:rPr>
        <w:t xml:space="preserve"> </w:t>
      </w:r>
      <w:r>
        <w:rPr>
          <w:rStyle w:val="StyleUnderline"/>
          <w:u w:val="none"/>
        </w:rPr>
        <w:t>D R</w:t>
      </w:r>
      <w:r w:rsidRPr="00167C60">
        <w:rPr>
          <w:rStyle w:val="StyleUnderline"/>
        </w:rPr>
        <w:t>ecent efforts to bridge postmodern theory and environmental literary criticism address ecocriticism’s delay in following the ecosciences’ shi</w:t>
      </w:r>
      <w:r w:rsidRPr="00167C60">
        <w:rPr>
          <w:rStyle w:val="StyleUnderline"/>
        </w:rPr>
        <w:softHyphen/>
        <w:t xml:space="preserve"> from equilibrium to dyna- mism.</w:t>
      </w:r>
      <w:r>
        <w:rPr>
          <w:rStyle w:val="StyleUnderline"/>
          <w:u w:val="none"/>
        </w:rPr>
        <w:t xml:space="preserve"> Timothy Morton’s Ecology without Nature claims that “</w:t>
      </w:r>
      <w:r w:rsidRPr="00167C60">
        <w:t>the idea of nature is getting in the way of properly ecological forms of cul- ture, philosophy, politics, and art</w:t>
      </w:r>
      <w:r w:rsidRPr="00167C60">
        <w:rPr>
          <w:rStyle w:val="StyleUnderline"/>
        </w:rPr>
        <w:t>”</w:t>
      </w:r>
      <w:r>
        <w:rPr>
          <w:rStyle w:val="StyleUnderline"/>
          <w:u w:val="none"/>
        </w:rPr>
        <w:t xml:space="preserve"> (1). </w:t>
      </w:r>
      <w:r w:rsidRPr="00167C60">
        <w:rPr>
          <w:rStyle w:val="StyleUnderline"/>
        </w:rPr>
        <w:t xml:space="preserve">Mor- ton’s plea for a “dark ecology” of “irreducible otherness” subverts the pastoralism of </w:t>
      </w:r>
      <w:proofErr w:type="gramStart"/>
      <w:r w:rsidRPr="00167C60">
        <w:rPr>
          <w:rStyle w:val="StyleUnderline"/>
        </w:rPr>
        <w:t>his own</w:t>
      </w:r>
      <w:proofErr w:type="gramEnd"/>
      <w:r w:rsidRPr="00167C60">
        <w:rPr>
          <w:rStyle w:val="StyleUnderline"/>
        </w:rPr>
        <w:t xml:space="preserve"> </w:t>
      </w:r>
      <w:r w:rsidRPr="00167C60">
        <w:rPr>
          <w:rStyle w:val="StyleUnderline"/>
        </w:rPr>
        <w:noBreakHyphen/>
        <w:t>eld of literary study, Romantic poetry</w:t>
      </w:r>
      <w:r>
        <w:rPr>
          <w:rStyle w:val="StyleUnderline"/>
          <w:u w:val="none"/>
        </w:rPr>
        <w:t xml:space="preserve"> (151)</w:t>
      </w:r>
      <w:r w:rsidRPr="00167C60">
        <w:rPr>
          <w:rStyle w:val="StyleUnderline"/>
        </w:rPr>
        <w:t>. Bruno Latour’s actor- network theory, which locates agency in networked assem- blages of human and nonhuman actors, fur- ther displaces pastoral bia</w:t>
      </w:r>
      <w:r>
        <w:rPr>
          <w:rStyle w:val="StyleUnderline"/>
          <w:u w:val="none"/>
        </w:rPr>
        <w:t>s: “</w:t>
      </w:r>
      <w:r w:rsidRPr="00167C60">
        <w:rPr>
          <w:rStyle w:val="StyleUnderline"/>
        </w:rPr>
        <w:t>Political ecology does not shi</w:t>
      </w:r>
      <w:r w:rsidRPr="00167C60">
        <w:rPr>
          <w:rStyle w:val="StyleUnderline"/>
        </w:rPr>
        <w:softHyphen/>
        <w:t xml:space="preserve"> attention from the human pole to the pole of nature;</w:t>
      </w:r>
      <w:r>
        <w:rPr>
          <w:rStyle w:val="StyleUnderline"/>
          <w:u w:val="none"/>
        </w:rPr>
        <w:t xml:space="preserve"> </w:t>
      </w:r>
      <w:r w:rsidRPr="00167C60">
        <w:rPr>
          <w:rStyle w:val="StyleUnderline"/>
        </w:rPr>
        <w:t>it shi</w:t>
      </w:r>
      <w:r w:rsidRPr="00167C60">
        <w:rPr>
          <w:rStyle w:val="StyleUnderline"/>
        </w:rPr>
        <w:softHyphen/>
        <w:t>s from certainty about the production of risk- free objec</w:t>
      </w:r>
      <w:r>
        <w:rPr>
          <w:rStyle w:val="StyleUnderline"/>
          <w:u w:val="none"/>
        </w:rPr>
        <w:t xml:space="preserve">ts </w:t>
      </w:r>
      <w:r w:rsidRPr="00167C60">
        <w:rPr>
          <w:rStyle w:val="StyleUnderline"/>
        </w:rPr>
        <w:t>... to uncertainty about the relations whose un- intended consequences threaten to disrupt all orderings, all</w:t>
      </w:r>
      <w:r>
        <w:rPr>
          <w:rStyle w:val="StyleUnderline"/>
          <w:u w:val="none"/>
        </w:rPr>
        <w:t xml:space="preserve"> </w:t>
      </w:r>
      <w:r w:rsidRPr="00167C60">
        <w:rPr>
          <w:rStyle w:val="StyleUnderline"/>
        </w:rPr>
        <w:t>plans, all impacts</w:t>
      </w:r>
      <w:r>
        <w:rPr>
          <w:rStyle w:val="StyleUnderline"/>
          <w:u w:val="none"/>
        </w:rPr>
        <w:t xml:space="preserve">” (25). </w:t>
      </w:r>
      <w:r w:rsidRPr="00167C60">
        <w:rPr>
          <w:rStyle w:val="StyleUnderline"/>
        </w:rPr>
        <w:t>While Morton’s tragic vision does not always mesh with Latour’s dizzying optimism (Mentz,</w:t>
      </w:r>
      <w:r>
        <w:rPr>
          <w:rStyle w:val="StyleUnderline"/>
        </w:rPr>
        <w:t xml:space="preserve"> g</w:t>
      </w:r>
      <w:r>
        <w:rPr>
          <w:rStyle w:val="StyleUnderline"/>
          <w:u w:val="none"/>
        </w:rPr>
        <w:t xml:space="preserve"> “Tongues”), </w:t>
      </w:r>
      <w:r w:rsidRPr="00167C60">
        <w:rPr>
          <w:rStyle w:val="StyleUnderline"/>
        </w:rPr>
        <w:t>Morton and Latour gesture be- yond pastoral stasis. Inhabiting a dynamic world requires giving up certain privileges and stabilities</w:t>
      </w:r>
      <w:r>
        <w:rPr>
          <w:rStyle w:val="StyleUnderline"/>
          <w:u w:val="none"/>
        </w:rPr>
        <w:t xml:space="preserve">, but it </w:t>
      </w:r>
      <w:r w:rsidRPr="00167C60">
        <w:rPr>
          <w:rStyle w:val="StyleUnderline"/>
        </w:rPr>
        <w:t>produces a new freedom for thinking inside constant change.</w:t>
      </w:r>
      <w:r>
        <w:rPr>
          <w:rStyle w:val="StyleUnderline"/>
          <w:u w:val="none"/>
        </w:rPr>
        <w:t xml:space="preserve"> The</w:t>
      </w:r>
      <w:r w:rsidRPr="00167C60">
        <w:rPr>
          <w:rStyle w:val="StyleUnderline"/>
        </w:rPr>
        <w:t xml:space="preserve"> task of literary ecocriticism in a postpastoral world does not exactly mirror the descriptive horizontalization of Latour’s or Morton’s the- oretical criticism. L</w:t>
      </w:r>
      <w:r>
        <w:rPr>
          <w:rStyle w:val="StyleUnderline"/>
          <w:u w:val="none"/>
        </w:rPr>
        <w:t xml:space="preserve">iterary </w:t>
      </w:r>
      <w:r w:rsidRPr="00167C60">
        <w:rPr>
          <w:rStyle w:val="StyleUnderline"/>
        </w:rPr>
        <w:t>culture generates narratives about human bodies and minds inside plurality as well as visions of strange multiplicity</w:t>
      </w:r>
      <w:r>
        <w:rPr>
          <w:rStyle w:val="StyleUnderline"/>
          <w:u w:val="none"/>
        </w:rPr>
        <w:t xml:space="preserve">. </w:t>
      </w:r>
      <w:proofErr w:type="gramStart"/>
      <w:r>
        <w:rPr>
          <w:rStyle w:val="StyleUnderline"/>
          <w:u w:val="none"/>
        </w:rPr>
        <w:t>e</w:t>
      </w:r>
      <w:proofErr w:type="gramEnd"/>
      <w:r>
        <w:rPr>
          <w:rStyle w:val="StyleUnderline"/>
          <w:u w:val="none"/>
        </w:rPr>
        <w:t xml:space="preserve"> </w:t>
      </w:r>
      <w:r w:rsidRPr="00167C60">
        <w:rPr>
          <w:rStyle w:val="StyleUnderline"/>
        </w:rPr>
        <w:t>archives of literary history record human attempts to confront the cha- otic world assemblages about which Morton, Latour, and others theo</w:t>
      </w:r>
      <w:r>
        <w:rPr>
          <w:rStyle w:val="StyleUnderline"/>
          <w:u w:val="none"/>
        </w:rPr>
        <w:t xml:space="preserve">rize. It turns out that, </w:t>
      </w:r>
      <w:r w:rsidRPr="00167C60">
        <w:rPr>
          <w:rStyle w:val="StyleUnderline"/>
        </w:rPr>
        <w:t>despite the hegemony of sustainability, we have a long history of thinking through our dynamic and painful environment. Large parts of this history involve salt water.</w:t>
      </w:r>
      <w:r>
        <w:rPr>
          <w:rStyle w:val="StyleUnderline"/>
        </w:rPr>
        <w:t xml:space="preserve"> </w:t>
      </w:r>
      <w:r w:rsidRPr="004A6DFD">
        <w:rPr>
          <w:rStyle w:val="StyleUnderline"/>
        </w:rPr>
        <w:t>Moving beyond sustainability requires dierent models for thinking about nonstable systems</w:t>
      </w:r>
      <w:r>
        <w:rPr>
          <w:rStyle w:val="StyleUnderline"/>
          <w:u w:val="none"/>
        </w:rPr>
        <w:t xml:space="preserve">. </w:t>
      </w:r>
      <w:proofErr w:type="gramStart"/>
      <w:r>
        <w:rPr>
          <w:rStyle w:val="StyleUnderline"/>
          <w:u w:val="none"/>
        </w:rPr>
        <w:t>at</w:t>
      </w:r>
      <w:r w:rsidRPr="004A6DFD">
        <w:rPr>
          <w:rStyle w:val="StyleUnderline"/>
        </w:rPr>
        <w:t>’s</w:t>
      </w:r>
      <w:proofErr w:type="gramEnd"/>
      <w:r w:rsidRPr="004A6DFD">
        <w:rPr>
          <w:rStyle w:val="StyleUnderline"/>
        </w:rPr>
        <w:t xml:space="preserve"> where the sea proves useful. </w:t>
      </w:r>
      <w:proofErr w:type="gramStart"/>
      <w:r w:rsidRPr="004A6DFD">
        <w:rPr>
          <w:rStyle w:val="StyleUnderline"/>
        </w:rPr>
        <w:t>e</w:t>
      </w:r>
      <w:proofErr w:type="gramEnd"/>
      <w:r w:rsidRPr="004A6DFD">
        <w:rPr>
          <w:rStyle w:val="StyleUnderline"/>
        </w:rPr>
        <w:t xml:space="preserve"> humanities can add ocean stories to emerging models of ecological resilienc</w:t>
      </w:r>
      <w:r>
        <w:rPr>
          <w:rStyle w:val="StyleUnderline"/>
          <w:u w:val="none"/>
        </w:rPr>
        <w:t>e, which measure the tendency of ecosystems to tolerate distur- bance a</w:t>
      </w:r>
      <w:r>
        <w:rPr>
          <w:rStyle w:val="StyleUnderline"/>
          <w:u w:val="none"/>
        </w:rPr>
        <w:softHyphen/>
        <w:t xml:space="preserve">er perturbation. Lance H. Gunderson and C.S. Holling have coined the term pan archy to describe an overarching model of trans- formation in human and ecological systems. Desires for new systems, however, should be balanced by </w:t>
      </w:r>
      <w:proofErr w:type="gramStart"/>
      <w:r>
        <w:rPr>
          <w:rStyle w:val="StyleUnderline"/>
          <w:u w:val="none"/>
        </w:rPr>
        <w:t>an awareness</w:t>
      </w:r>
      <w:proofErr w:type="gramEnd"/>
      <w:r>
        <w:rPr>
          <w:rStyle w:val="StyleUnderline"/>
          <w:u w:val="none"/>
        </w:rPr>
        <w:t xml:space="preserve"> that today’s post- equilibrium situation is not new. </w:t>
      </w:r>
      <w:r w:rsidRPr="004A6DFD">
        <w:rPr>
          <w:rStyle w:val="StyleUnderline"/>
        </w:rPr>
        <w:t>Human struc- tures have never been sustainable, as rigorous ecothinkers have already recognized (</w:t>
      </w:r>
      <w:r>
        <w:rPr>
          <w:rStyle w:val="StyleUnderline"/>
          <w:u w:val="none"/>
        </w:rPr>
        <w:t xml:space="preserve">O’Grady; Buell 85). McKibben’s Eaarth argues that </w:t>
      </w:r>
      <w:r w:rsidRPr="004A6DFD">
        <w:rPr>
          <w:rStyle w:val="StyleUnderline"/>
        </w:rPr>
        <w:t>de- scriptions of global warming as a problem for “grandchildren” represent a failure to face the reality of today</w:t>
      </w:r>
      <w:r>
        <w:rPr>
          <w:rStyle w:val="StyleUnderline"/>
          <w:u w:val="none"/>
        </w:rPr>
        <w:t xml:space="preserve"> (51). To invert McKibben’s claim, I suspect that all gestures toward an orderly past Kib </w:t>
      </w:r>
      <w:proofErr w:type="gramStart"/>
      <w:r>
        <w:rPr>
          <w:rStyle w:val="StyleUnderline"/>
          <w:u w:val="none"/>
        </w:rPr>
        <w:t>ben’s</w:t>
      </w:r>
      <w:proofErr w:type="gramEnd"/>
      <w:r>
        <w:rPr>
          <w:rStyle w:val="StyleUnderline"/>
          <w:u w:val="none"/>
        </w:rPr>
        <w:t>, falsify lived historical experience. Hu</w:t>
      </w:r>
      <w:r w:rsidRPr="00707C25">
        <w:rPr>
          <w:rStyle w:val="StyleUnderline"/>
        </w:rPr>
        <w:t>- man beings have never lived in pastoral stasis, natural or cultural. Li</w:t>
      </w:r>
      <w:r>
        <w:rPr>
          <w:rStyle w:val="StyleUnderline"/>
          <w:u w:val="none"/>
        </w:rPr>
        <w:t xml:space="preserve">terary studies can contrib- </w:t>
      </w:r>
      <w:proofErr w:type="gramStart"/>
      <w:r>
        <w:rPr>
          <w:rStyle w:val="StyleUnderline"/>
          <w:u w:val="none"/>
        </w:rPr>
        <w:t>ute</w:t>
      </w:r>
      <w:proofErr w:type="gramEnd"/>
      <w:r>
        <w:rPr>
          <w:rStyle w:val="StyleUnderline"/>
          <w:u w:val="none"/>
        </w:rPr>
        <w:t xml:space="preserve"> to ecodiscourses by showing how cultural meanings emerge through encounters between human experiences and disorderly ecologies. </w:t>
      </w:r>
      <w:proofErr w:type="gramStart"/>
      <w:r>
        <w:rPr>
          <w:rStyle w:val="StyleUnderline"/>
          <w:u w:val="none"/>
        </w:rPr>
        <w:t>rough</w:t>
      </w:r>
      <w:proofErr w:type="gramEnd"/>
      <w:r>
        <w:rPr>
          <w:rStyle w:val="StyleUnderline"/>
          <w:u w:val="none"/>
        </w:rPr>
        <w:t xml:space="preserve"> these encounters, we learn what living in a postsustainable world feels like on our bod- ies, as well as how to devise conceptual struc- tures to make sense of disorder. To </w:t>
      </w:r>
      <w:r w:rsidRPr="00707C25">
        <w:rPr>
          <w:rStyle w:val="StyleUnderline"/>
        </w:rPr>
        <w:t xml:space="preserve">accomplish this accommodation of dynamic change—to be a “connoisseur of chaos,” </w:t>
      </w:r>
      <w:r>
        <w:rPr>
          <w:rStyle w:val="StyleUnderline"/>
          <w:u w:val="none"/>
        </w:rPr>
        <w:t xml:space="preserve">in </w:t>
      </w:r>
      <w:r>
        <w:rPr>
          <w:rStyle w:val="StyleUnderline"/>
          <w:u w:val="none"/>
        </w:rPr>
        <w:lastRenderedPageBreak/>
        <w:t>Wallace Stevens’s phrase (166)—</w:t>
      </w:r>
      <w:r w:rsidRPr="00707C25">
        <w:rPr>
          <w:rStyle w:val="StyleUnderline"/>
        </w:rPr>
        <w:t>requires ornate provisional sys- tems and visionary narrative glimpses of being in the world. Fortunately, the poets have been there before us.</w:t>
      </w:r>
    </w:p>
    <w:p w:rsidR="00225A55" w:rsidRDefault="00225A55" w:rsidP="00225A55"/>
    <w:sectPr w:rsidR="00225A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18F9" w:rsidRDefault="009118F9" w:rsidP="000B726A">
      <w:pPr>
        <w:spacing w:after="0" w:line="240" w:lineRule="auto"/>
      </w:pPr>
      <w:r>
        <w:separator/>
      </w:r>
    </w:p>
  </w:endnote>
  <w:endnote w:type="continuationSeparator" w:id="0">
    <w:p w:rsidR="009118F9" w:rsidRDefault="009118F9" w:rsidP="000B7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Franklin Gothic Heavy">
    <w:altName w:val="Arial"/>
    <w:panose1 w:val="020B0903020102020204"/>
    <w:charset w:val="00"/>
    <w:family w:val="swiss"/>
    <w:pitch w:val="variable"/>
    <w:sig w:usb0="00000287" w:usb1="00000000" w:usb2="00000000" w:usb3="00000000" w:csb0="0000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dvSA">
    <w:altName w:val="Cambria"/>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18F9" w:rsidRDefault="009118F9" w:rsidP="000B726A">
      <w:pPr>
        <w:spacing w:after="0" w:line="240" w:lineRule="auto"/>
      </w:pPr>
      <w:r>
        <w:separator/>
      </w:r>
    </w:p>
  </w:footnote>
  <w:footnote w:type="continuationSeparator" w:id="0">
    <w:p w:rsidR="009118F9" w:rsidRDefault="009118F9" w:rsidP="000B72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75B7AD2"/>
    <w:multiLevelType w:val="hybridMultilevel"/>
    <w:tmpl w:val="5C663FBA"/>
    <w:lvl w:ilvl="0" w:tplc="50C02A0C">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62119F"/>
    <w:multiLevelType w:val="hybridMultilevel"/>
    <w:tmpl w:val="3F24B87A"/>
    <w:lvl w:ilvl="0" w:tplc="E5D22476">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7B2647"/>
    <w:multiLevelType w:val="hybridMultilevel"/>
    <w:tmpl w:val="9C8E7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154EFE"/>
    <w:multiLevelType w:val="hybridMultilevel"/>
    <w:tmpl w:val="C4F8E7D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4FB3A22"/>
    <w:multiLevelType w:val="hybridMultilevel"/>
    <w:tmpl w:val="79C60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6788892"/>
    <w:docVar w:name="VerbatimVersion" w:val="5.0"/>
  </w:docVars>
  <w:rsids>
    <w:rsidRoot w:val="004145AE"/>
    <w:rsid w:val="000139A3"/>
    <w:rsid w:val="00087CCD"/>
    <w:rsid w:val="000B726A"/>
    <w:rsid w:val="00100833"/>
    <w:rsid w:val="00104529"/>
    <w:rsid w:val="00162D95"/>
    <w:rsid w:val="00177B7D"/>
    <w:rsid w:val="0018322D"/>
    <w:rsid w:val="001B5776"/>
    <w:rsid w:val="00225A55"/>
    <w:rsid w:val="00251FC7"/>
    <w:rsid w:val="002855A7"/>
    <w:rsid w:val="00315690"/>
    <w:rsid w:val="00323D86"/>
    <w:rsid w:val="00325646"/>
    <w:rsid w:val="00337F15"/>
    <w:rsid w:val="003765B1"/>
    <w:rsid w:val="003902BA"/>
    <w:rsid w:val="003A09E2"/>
    <w:rsid w:val="00407037"/>
    <w:rsid w:val="004145AE"/>
    <w:rsid w:val="004605D6"/>
    <w:rsid w:val="00477631"/>
    <w:rsid w:val="004C075F"/>
    <w:rsid w:val="004C60E8"/>
    <w:rsid w:val="004E3579"/>
    <w:rsid w:val="004F39E0"/>
    <w:rsid w:val="00537BD5"/>
    <w:rsid w:val="005A19DD"/>
    <w:rsid w:val="006065BD"/>
    <w:rsid w:val="00653729"/>
    <w:rsid w:val="00665003"/>
    <w:rsid w:val="0069611D"/>
    <w:rsid w:val="007465A7"/>
    <w:rsid w:val="00774ED1"/>
    <w:rsid w:val="0078650E"/>
    <w:rsid w:val="007F5B66"/>
    <w:rsid w:val="00823A1C"/>
    <w:rsid w:val="00845B9D"/>
    <w:rsid w:val="00860984"/>
    <w:rsid w:val="008B3ECB"/>
    <w:rsid w:val="008C1B2E"/>
    <w:rsid w:val="008D514C"/>
    <w:rsid w:val="00902683"/>
    <w:rsid w:val="009118F9"/>
    <w:rsid w:val="009119C2"/>
    <w:rsid w:val="0091627E"/>
    <w:rsid w:val="009E1922"/>
    <w:rsid w:val="00A93661"/>
    <w:rsid w:val="00A95652"/>
    <w:rsid w:val="00B33C6D"/>
    <w:rsid w:val="00B4508F"/>
    <w:rsid w:val="00B8057C"/>
    <w:rsid w:val="00BF3A71"/>
    <w:rsid w:val="00BF593B"/>
    <w:rsid w:val="00C83417"/>
    <w:rsid w:val="00CD736E"/>
    <w:rsid w:val="00CE161E"/>
    <w:rsid w:val="00CF59A8"/>
    <w:rsid w:val="00D325A9"/>
    <w:rsid w:val="00D36A8A"/>
    <w:rsid w:val="00D71170"/>
    <w:rsid w:val="00D76AEC"/>
    <w:rsid w:val="00D93054"/>
    <w:rsid w:val="00DA4CA8"/>
    <w:rsid w:val="00DA6538"/>
    <w:rsid w:val="00ED30CF"/>
    <w:rsid w:val="00F176EF"/>
    <w:rsid w:val="00F9697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ate"/>
  <w:smartTagType w:namespaceuri="urn:schemas:contacts" w:name="S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Body Text" w:uiPriority="0" w:qFormat="1"/>
    <w:lsdException w:name="Subtitle" w:qFormat="1"/>
    <w:lsdException w:name="Strong" w:uiPriority="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145AE"/>
  </w:style>
  <w:style w:type="paragraph" w:styleId="Heading1">
    <w:name w:val="heading 1"/>
    <w:aliases w:val="Pocket"/>
    <w:basedOn w:val="Normal"/>
    <w:next w:val="Normal"/>
    <w:link w:val="Heading1Char"/>
    <w:autoRedefine/>
    <w:qFormat/>
    <w:rsid w:val="004145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145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145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small space,nonunderlined,no read,No Spacing211,No Spacing12,No Spacing2111,No Spacing4,No Spacing11111,No Spacing5,No Spacing21,Card,T"/>
    <w:basedOn w:val="Normal"/>
    <w:next w:val="Normal"/>
    <w:link w:val="Heading4Char"/>
    <w:autoRedefine/>
    <w:uiPriority w:val="3"/>
    <w:unhideWhenUsed/>
    <w:qFormat/>
    <w:rsid w:val="00BF3A71"/>
    <w:pPr>
      <w:keepNext/>
      <w:keepLines/>
      <w:spacing w:before="40" w:after="0" w:line="360" w:lineRule="auto"/>
      <w:outlineLvl w:val="3"/>
    </w:pPr>
    <w:rPr>
      <w:rFonts w:eastAsiaTheme="majorEastAsia" w:cstheme="majorBidi"/>
      <w:b/>
      <w:iCs/>
      <w:sz w:val="26"/>
    </w:rPr>
  </w:style>
  <w:style w:type="character" w:default="1" w:styleId="DefaultParagraphFont">
    <w:name w:val="Default Paragraph Font"/>
    <w:uiPriority w:val="1"/>
    <w:unhideWhenUsed/>
    <w:rsid w:val="004145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5AE"/>
  </w:style>
  <w:style w:type="character" w:customStyle="1" w:styleId="Heading1Char">
    <w:name w:val="Heading 1 Char"/>
    <w:aliases w:val="Pocket Char"/>
    <w:basedOn w:val="DefaultParagraphFont"/>
    <w:link w:val="Heading1"/>
    <w:rsid w:val="004145A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145A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145AE"/>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Tag Char1"/>
    <w:basedOn w:val="DefaultParagraphFont"/>
    <w:link w:val="Heading4"/>
    <w:qFormat/>
    <w:rsid w:val="00BF3A71"/>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bold underline,qualifications in card,qualifications,normal card text,Shrunk,Style1"/>
    <w:basedOn w:val="DefaultParagraphFont"/>
    <w:uiPriority w:val="7"/>
    <w:qFormat/>
    <w:rsid w:val="004145AE"/>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
    <w:basedOn w:val="DefaultParagraphFont"/>
    <w:uiPriority w:val="5"/>
    <w:qFormat/>
    <w:rsid w:val="004145AE"/>
    <w:rPr>
      <w:b/>
      <w:bCs/>
      <w:sz w:val="26"/>
    </w:rPr>
  </w:style>
  <w:style w:type="character" w:customStyle="1" w:styleId="StyleUnderline">
    <w:name w:val="Style Underline"/>
    <w:aliases w:val="Underline,Intense Emphasis1,Style Bold Underline,Intense Emphasis111,Intense Emphasis1111,Title Char,ci,c,apple-style-span + 6 pt,Kern at 16 pt,Bold,Intense Emphasis11,Intense Emphasis2,HHeading 3 + 12 pt,Cards + Font: 12 pt Char,Style,Bo"/>
    <w:basedOn w:val="DefaultParagraphFont"/>
    <w:uiPriority w:val="6"/>
    <w:qFormat/>
    <w:rsid w:val="004145AE"/>
    <w:rPr>
      <w:u w:val="single"/>
    </w:rPr>
  </w:style>
  <w:style w:type="character" w:styleId="Hyperlink">
    <w:name w:val="Hyperlink"/>
    <w:aliases w:val="Read,Important,heading 1 (block title),Card Text,Internet Link"/>
    <w:basedOn w:val="DefaultParagraphFont"/>
    <w:uiPriority w:val="99"/>
    <w:unhideWhenUsed/>
    <w:rsid w:val="004145AE"/>
    <w:rPr>
      <w:color w:val="auto"/>
      <w:u w:val="none"/>
    </w:rPr>
  </w:style>
  <w:style w:type="character" w:styleId="FollowedHyperlink">
    <w:name w:val="FollowedHyperlink"/>
    <w:basedOn w:val="DefaultParagraphFont"/>
    <w:uiPriority w:val="99"/>
    <w:semiHidden/>
    <w:unhideWhenUsed/>
    <w:rsid w:val="004145AE"/>
    <w:rPr>
      <w:color w:val="auto"/>
      <w:u w:val="none"/>
    </w:rPr>
  </w:style>
  <w:style w:type="paragraph" w:styleId="Header">
    <w:name w:val="header"/>
    <w:basedOn w:val="Normal"/>
    <w:link w:val="HeaderChar"/>
    <w:uiPriority w:val="99"/>
    <w:rsid w:val="00477631"/>
    <w:pPr>
      <w:tabs>
        <w:tab w:val="center" w:pos="4680"/>
        <w:tab w:val="right" w:pos="9360"/>
      </w:tabs>
    </w:pPr>
  </w:style>
  <w:style w:type="character" w:customStyle="1" w:styleId="HeaderChar">
    <w:name w:val="Header Char"/>
    <w:basedOn w:val="DefaultParagraphFont"/>
    <w:link w:val="Header"/>
    <w:uiPriority w:val="99"/>
    <w:rsid w:val="00477631"/>
  </w:style>
  <w:style w:type="paragraph" w:styleId="Footer">
    <w:name w:val="footer"/>
    <w:basedOn w:val="Normal"/>
    <w:link w:val="FooterChar"/>
    <w:uiPriority w:val="99"/>
    <w:rsid w:val="00477631"/>
    <w:pPr>
      <w:tabs>
        <w:tab w:val="center" w:pos="4680"/>
        <w:tab w:val="right" w:pos="9360"/>
      </w:tabs>
    </w:pPr>
  </w:style>
  <w:style w:type="character" w:customStyle="1" w:styleId="FooterChar">
    <w:name w:val="Footer Char"/>
    <w:basedOn w:val="DefaultParagraphFont"/>
    <w:link w:val="Footer"/>
    <w:uiPriority w:val="99"/>
    <w:rsid w:val="00477631"/>
  </w:style>
  <w:style w:type="paragraph" w:styleId="HTMLPreformatted">
    <w:name w:val="HTML Preformatted"/>
    <w:basedOn w:val="Normal"/>
    <w:link w:val="HTMLPreformattedChar"/>
    <w:uiPriority w:val="99"/>
    <w:unhideWhenUsed/>
    <w:rsid w:val="00477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77631"/>
    <w:rPr>
      <w:rFonts w:ascii="Courier New" w:eastAsia="Times New Roman" w:hAnsi="Courier New" w:cs="Courier New"/>
      <w:sz w:val="20"/>
      <w:szCs w:val="20"/>
    </w:rPr>
  </w:style>
  <w:style w:type="character" w:styleId="Strong">
    <w:name w:val="Strong"/>
    <w:qFormat/>
    <w:rsid w:val="00477631"/>
    <w:rPr>
      <w:b/>
      <w:bCs/>
    </w:rPr>
  </w:style>
  <w:style w:type="character" w:customStyle="1" w:styleId="underline">
    <w:name w:val="underline"/>
    <w:basedOn w:val="DefaultParagraphFont"/>
    <w:link w:val="textbold"/>
    <w:qFormat/>
    <w:rsid w:val="00477631"/>
    <w:rPr>
      <w:rFonts w:ascii="Times New Roman" w:hAnsi="Times New Roman"/>
      <w:b/>
      <w:sz w:val="24"/>
      <w:u w:val="single"/>
    </w:rPr>
  </w:style>
  <w:style w:type="character" w:customStyle="1" w:styleId="cite">
    <w:name w:val="cite"/>
    <w:aliases w:val="Heading 3 Char Char Char,Heading 3 Char Char Char1,Block Writing Char,Heading 3 Char Char Char Char,Index Headers Char,Citation Char Char Char1,Heading 3 Char1,Char Char2,Underlined Text Char,cites Char Char,Heading 3 Char Char1,Read Char Char1"/>
    <w:basedOn w:val="DefaultParagraphFont"/>
    <w:qFormat/>
    <w:rsid w:val="00477631"/>
    <w:rPr>
      <w:rFonts w:ascii="Times New Roman" w:hAnsi="Times New Roman"/>
      <w:dstrike w:val="0"/>
      <w:sz w:val="16"/>
      <w:szCs w:val="16"/>
      <w:effect w:val="none"/>
      <w:vertAlign w:val="baseline"/>
    </w:rPr>
  </w:style>
  <w:style w:type="paragraph" w:customStyle="1" w:styleId="card">
    <w:name w:val="card"/>
    <w:basedOn w:val="Normal"/>
    <w:next w:val="Normal"/>
    <w:link w:val="cardChar"/>
    <w:qFormat/>
    <w:rsid w:val="00477631"/>
    <w:pPr>
      <w:ind w:left="288" w:right="288"/>
    </w:pPr>
    <w:rPr>
      <w:rFonts w:ascii="Times New Roman" w:hAnsi="Times New Roman"/>
      <w:sz w:val="24"/>
    </w:rPr>
  </w:style>
  <w:style w:type="character" w:customStyle="1" w:styleId="cardChar">
    <w:name w:val="card Char"/>
    <w:link w:val="card"/>
    <w:rsid w:val="00477631"/>
    <w:rPr>
      <w:rFonts w:ascii="Times New Roman" w:hAnsi="Times New Roman"/>
      <w:sz w:val="24"/>
    </w:rPr>
  </w:style>
  <w:style w:type="paragraph" w:styleId="NormalWeb">
    <w:name w:val="Normal (Web)"/>
    <w:basedOn w:val="Normal"/>
    <w:uiPriority w:val="99"/>
    <w:rsid w:val="00477631"/>
    <w:pPr>
      <w:spacing w:before="100" w:beforeAutospacing="1" w:after="100" w:afterAutospacing="1"/>
    </w:pPr>
    <w:rPr>
      <w:rFonts w:ascii="Times New Roman" w:hAnsi="Times New Roman"/>
      <w:sz w:val="24"/>
    </w:rPr>
  </w:style>
  <w:style w:type="paragraph" w:customStyle="1" w:styleId="p2">
    <w:name w:val="p2"/>
    <w:basedOn w:val="Normal"/>
    <w:rsid w:val="00477631"/>
    <w:pPr>
      <w:widowControl w:val="0"/>
      <w:tabs>
        <w:tab w:val="left" w:pos="221"/>
      </w:tabs>
      <w:autoSpaceDE w:val="0"/>
      <w:autoSpaceDN w:val="0"/>
      <w:adjustRightInd w:val="0"/>
      <w:ind w:firstLine="221"/>
      <w:jc w:val="both"/>
    </w:pPr>
    <w:rPr>
      <w:rFonts w:ascii="Times New Roman" w:eastAsia="Times New Roman" w:hAnsi="Times New Roman"/>
      <w:sz w:val="24"/>
    </w:rPr>
  </w:style>
  <w:style w:type="paragraph" w:customStyle="1" w:styleId="tag">
    <w:name w:val="tag"/>
    <w:aliases w:val="No Spacing1,Dont use,Very Small Text,Card Format,Small Text,No Spacing112,No Spacing11,No Spacing111,No Spacing113,No Spacing2,Debate Text,Read stuff,No Spacing1111,No Spacing3,tags,Tags,No Spacing111111"/>
    <w:basedOn w:val="Normal"/>
    <w:next w:val="Normal"/>
    <w:qFormat/>
    <w:rsid w:val="00477631"/>
    <w:rPr>
      <w:rFonts w:ascii="Times New Roman" w:hAnsi="Times New Roman"/>
      <w:b/>
      <w:sz w:val="24"/>
    </w:rPr>
  </w:style>
  <w:style w:type="character" w:customStyle="1" w:styleId="paragraph1">
    <w:name w:val="paragraph1"/>
    <w:rsid w:val="00477631"/>
    <w:rPr>
      <w:rFonts w:ascii="Arial" w:hAnsi="Arial" w:cs="Arial" w:hint="default"/>
      <w:b w:val="0"/>
      <w:bCs w:val="0"/>
      <w:caps w:val="0"/>
      <w:color w:val="000000"/>
      <w:sz w:val="17"/>
      <w:szCs w:val="17"/>
    </w:rPr>
  </w:style>
  <w:style w:type="paragraph" w:customStyle="1" w:styleId="p1">
    <w:name w:val="p1"/>
    <w:basedOn w:val="Normal"/>
    <w:rsid w:val="00477631"/>
    <w:pPr>
      <w:widowControl w:val="0"/>
      <w:tabs>
        <w:tab w:val="left" w:pos="209"/>
      </w:tabs>
      <w:autoSpaceDE w:val="0"/>
      <w:autoSpaceDN w:val="0"/>
      <w:adjustRightInd w:val="0"/>
      <w:ind w:firstLine="209"/>
      <w:jc w:val="both"/>
    </w:pPr>
    <w:rPr>
      <w:rFonts w:ascii="Times New Roman" w:eastAsia="Times New Roman" w:hAnsi="Times New Roman"/>
      <w:sz w:val="24"/>
    </w:rPr>
  </w:style>
  <w:style w:type="paragraph" w:customStyle="1" w:styleId="p3">
    <w:name w:val="p3"/>
    <w:basedOn w:val="Normal"/>
    <w:rsid w:val="00477631"/>
    <w:pPr>
      <w:widowControl w:val="0"/>
      <w:autoSpaceDE w:val="0"/>
      <w:autoSpaceDN w:val="0"/>
      <w:adjustRightInd w:val="0"/>
      <w:ind w:firstLine="238"/>
      <w:jc w:val="both"/>
    </w:pPr>
    <w:rPr>
      <w:rFonts w:ascii="Times New Roman" w:eastAsia="Times New Roman" w:hAnsi="Times New Roman"/>
      <w:sz w:val="24"/>
    </w:rPr>
  </w:style>
  <w:style w:type="character" w:customStyle="1" w:styleId="Underline0">
    <w:name w:val="*Underline*"/>
    <w:rsid w:val="00477631"/>
    <w:rPr>
      <w:rFonts w:ascii="Times New Roman" w:hAnsi="Times New Roman"/>
      <w:b/>
      <w:sz w:val="24"/>
      <w:u w:val="single"/>
    </w:rPr>
  </w:style>
  <w:style w:type="paragraph" w:styleId="BodyText2">
    <w:name w:val="Body Text 2"/>
    <w:basedOn w:val="Normal"/>
    <w:next w:val="Normal"/>
    <w:link w:val="BodyText2Char"/>
    <w:uiPriority w:val="99"/>
    <w:rsid w:val="00F9697D"/>
    <w:pPr>
      <w:spacing w:after="120"/>
    </w:pPr>
    <w:rPr>
      <w:sz w:val="18"/>
    </w:rPr>
  </w:style>
  <w:style w:type="character" w:customStyle="1" w:styleId="BodyText2Char">
    <w:name w:val="Body Text 2 Char"/>
    <w:basedOn w:val="DefaultParagraphFont"/>
    <w:link w:val="BodyText2"/>
    <w:uiPriority w:val="99"/>
    <w:rsid w:val="00F9697D"/>
    <w:rPr>
      <w:sz w:val="18"/>
    </w:rPr>
  </w:style>
  <w:style w:type="paragraph" w:styleId="BodyText">
    <w:name w:val="Body Text"/>
    <w:aliases w:val="Author"/>
    <w:basedOn w:val="Normal"/>
    <w:link w:val="BodyTextChar"/>
    <w:qFormat/>
    <w:rsid w:val="00F9697D"/>
    <w:pPr>
      <w:spacing w:after="120"/>
    </w:pPr>
  </w:style>
  <w:style w:type="character" w:customStyle="1" w:styleId="BodyTextChar">
    <w:name w:val="Body Text Char"/>
    <w:aliases w:val="Author Char"/>
    <w:basedOn w:val="DefaultParagraphFont"/>
    <w:link w:val="BodyText"/>
    <w:rsid w:val="00F9697D"/>
  </w:style>
  <w:style w:type="character" w:customStyle="1" w:styleId="apple-converted-space">
    <w:name w:val="apple-converted-space"/>
    <w:rsid w:val="00F9697D"/>
  </w:style>
  <w:style w:type="paragraph" w:styleId="ListParagraph">
    <w:name w:val="List Paragraph"/>
    <w:basedOn w:val="Normal"/>
    <w:uiPriority w:val="99"/>
    <w:unhideWhenUsed/>
    <w:qFormat/>
    <w:rsid w:val="00DA4CA8"/>
    <w:pPr>
      <w:ind w:left="720"/>
      <w:contextualSpacing/>
    </w:pPr>
  </w:style>
  <w:style w:type="paragraph" w:customStyle="1" w:styleId="textbold">
    <w:name w:val="text bold"/>
    <w:basedOn w:val="Normal"/>
    <w:link w:val="underline"/>
    <w:qFormat/>
    <w:rsid w:val="009119C2"/>
    <w:pPr>
      <w:spacing w:line="256" w:lineRule="auto"/>
      <w:ind w:left="720"/>
      <w:jc w:val="both"/>
    </w:pPr>
    <w:rPr>
      <w:rFonts w:ascii="Times New Roman" w:hAnsi="Times New Roman"/>
      <w:b/>
      <w:sz w:val="24"/>
      <w:u w:val="single"/>
    </w:rPr>
  </w:style>
  <w:style w:type="character" w:customStyle="1" w:styleId="Emphasis2">
    <w:name w:val="Emphasis2"/>
    <w:rsid w:val="009119C2"/>
    <w:rPr>
      <w:rFonts w:ascii="Franklin Gothic Heavy" w:hAnsi="Franklin Gothic Heavy"/>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Body Text" w:uiPriority="0" w:qFormat="1"/>
    <w:lsdException w:name="Subtitle" w:qFormat="1"/>
    <w:lsdException w:name="Strong" w:uiPriority="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145AE"/>
  </w:style>
  <w:style w:type="paragraph" w:styleId="Heading1">
    <w:name w:val="heading 1"/>
    <w:aliases w:val="Pocket"/>
    <w:basedOn w:val="Normal"/>
    <w:next w:val="Normal"/>
    <w:link w:val="Heading1Char"/>
    <w:autoRedefine/>
    <w:qFormat/>
    <w:rsid w:val="004145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145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145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small space,nonunderlined,no read,No Spacing211,No Spacing12,No Spacing2111,No Spacing4,No Spacing11111,No Spacing5,No Spacing21,Card,T"/>
    <w:basedOn w:val="Normal"/>
    <w:next w:val="Normal"/>
    <w:link w:val="Heading4Char"/>
    <w:autoRedefine/>
    <w:uiPriority w:val="3"/>
    <w:unhideWhenUsed/>
    <w:qFormat/>
    <w:rsid w:val="00BF3A71"/>
    <w:pPr>
      <w:keepNext/>
      <w:keepLines/>
      <w:spacing w:before="40" w:after="0" w:line="360" w:lineRule="auto"/>
      <w:outlineLvl w:val="3"/>
    </w:pPr>
    <w:rPr>
      <w:rFonts w:eastAsiaTheme="majorEastAsia" w:cstheme="majorBidi"/>
      <w:b/>
      <w:iCs/>
      <w:sz w:val="26"/>
    </w:rPr>
  </w:style>
  <w:style w:type="character" w:default="1" w:styleId="DefaultParagraphFont">
    <w:name w:val="Default Paragraph Font"/>
    <w:uiPriority w:val="1"/>
    <w:unhideWhenUsed/>
    <w:rsid w:val="004145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5AE"/>
  </w:style>
  <w:style w:type="character" w:customStyle="1" w:styleId="Heading1Char">
    <w:name w:val="Heading 1 Char"/>
    <w:aliases w:val="Pocket Char"/>
    <w:basedOn w:val="DefaultParagraphFont"/>
    <w:link w:val="Heading1"/>
    <w:rsid w:val="004145A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145A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145AE"/>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Tag Char1"/>
    <w:basedOn w:val="DefaultParagraphFont"/>
    <w:link w:val="Heading4"/>
    <w:qFormat/>
    <w:rsid w:val="00BF3A71"/>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bold underline,qualifications in card,qualifications,normal card text,Shrunk,Style1"/>
    <w:basedOn w:val="DefaultParagraphFont"/>
    <w:uiPriority w:val="7"/>
    <w:qFormat/>
    <w:rsid w:val="004145AE"/>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
    <w:basedOn w:val="DefaultParagraphFont"/>
    <w:uiPriority w:val="5"/>
    <w:qFormat/>
    <w:rsid w:val="004145AE"/>
    <w:rPr>
      <w:b/>
      <w:bCs/>
      <w:sz w:val="26"/>
    </w:rPr>
  </w:style>
  <w:style w:type="character" w:customStyle="1" w:styleId="StyleUnderline">
    <w:name w:val="Style Underline"/>
    <w:aliases w:val="Underline,Intense Emphasis1,Style Bold Underline,Intense Emphasis111,Intense Emphasis1111,Title Char,ci,c,apple-style-span + 6 pt,Kern at 16 pt,Bold,Intense Emphasis11,Intense Emphasis2,HHeading 3 + 12 pt,Cards + Font: 12 pt Char,Style,Bo"/>
    <w:basedOn w:val="DefaultParagraphFont"/>
    <w:uiPriority w:val="6"/>
    <w:qFormat/>
    <w:rsid w:val="004145AE"/>
    <w:rPr>
      <w:u w:val="single"/>
    </w:rPr>
  </w:style>
  <w:style w:type="character" w:styleId="Hyperlink">
    <w:name w:val="Hyperlink"/>
    <w:aliases w:val="Read,Important,heading 1 (block title),Card Text,Internet Link"/>
    <w:basedOn w:val="DefaultParagraphFont"/>
    <w:uiPriority w:val="99"/>
    <w:unhideWhenUsed/>
    <w:rsid w:val="004145AE"/>
    <w:rPr>
      <w:color w:val="auto"/>
      <w:u w:val="none"/>
    </w:rPr>
  </w:style>
  <w:style w:type="character" w:styleId="FollowedHyperlink">
    <w:name w:val="FollowedHyperlink"/>
    <w:basedOn w:val="DefaultParagraphFont"/>
    <w:uiPriority w:val="99"/>
    <w:semiHidden/>
    <w:unhideWhenUsed/>
    <w:rsid w:val="004145AE"/>
    <w:rPr>
      <w:color w:val="auto"/>
      <w:u w:val="none"/>
    </w:rPr>
  </w:style>
  <w:style w:type="paragraph" w:styleId="Header">
    <w:name w:val="header"/>
    <w:basedOn w:val="Normal"/>
    <w:link w:val="HeaderChar"/>
    <w:uiPriority w:val="99"/>
    <w:rsid w:val="00477631"/>
    <w:pPr>
      <w:tabs>
        <w:tab w:val="center" w:pos="4680"/>
        <w:tab w:val="right" w:pos="9360"/>
      </w:tabs>
    </w:pPr>
  </w:style>
  <w:style w:type="character" w:customStyle="1" w:styleId="HeaderChar">
    <w:name w:val="Header Char"/>
    <w:basedOn w:val="DefaultParagraphFont"/>
    <w:link w:val="Header"/>
    <w:uiPriority w:val="99"/>
    <w:rsid w:val="00477631"/>
  </w:style>
  <w:style w:type="paragraph" w:styleId="Footer">
    <w:name w:val="footer"/>
    <w:basedOn w:val="Normal"/>
    <w:link w:val="FooterChar"/>
    <w:uiPriority w:val="99"/>
    <w:rsid w:val="00477631"/>
    <w:pPr>
      <w:tabs>
        <w:tab w:val="center" w:pos="4680"/>
        <w:tab w:val="right" w:pos="9360"/>
      </w:tabs>
    </w:pPr>
  </w:style>
  <w:style w:type="character" w:customStyle="1" w:styleId="FooterChar">
    <w:name w:val="Footer Char"/>
    <w:basedOn w:val="DefaultParagraphFont"/>
    <w:link w:val="Footer"/>
    <w:uiPriority w:val="99"/>
    <w:rsid w:val="00477631"/>
  </w:style>
  <w:style w:type="paragraph" w:styleId="HTMLPreformatted">
    <w:name w:val="HTML Preformatted"/>
    <w:basedOn w:val="Normal"/>
    <w:link w:val="HTMLPreformattedChar"/>
    <w:uiPriority w:val="99"/>
    <w:unhideWhenUsed/>
    <w:rsid w:val="00477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77631"/>
    <w:rPr>
      <w:rFonts w:ascii="Courier New" w:eastAsia="Times New Roman" w:hAnsi="Courier New" w:cs="Courier New"/>
      <w:sz w:val="20"/>
      <w:szCs w:val="20"/>
    </w:rPr>
  </w:style>
  <w:style w:type="character" w:styleId="Strong">
    <w:name w:val="Strong"/>
    <w:qFormat/>
    <w:rsid w:val="00477631"/>
    <w:rPr>
      <w:b/>
      <w:bCs/>
    </w:rPr>
  </w:style>
  <w:style w:type="character" w:customStyle="1" w:styleId="underline">
    <w:name w:val="underline"/>
    <w:basedOn w:val="DefaultParagraphFont"/>
    <w:link w:val="textbold"/>
    <w:qFormat/>
    <w:rsid w:val="00477631"/>
    <w:rPr>
      <w:rFonts w:ascii="Times New Roman" w:hAnsi="Times New Roman"/>
      <w:b/>
      <w:sz w:val="24"/>
      <w:u w:val="single"/>
    </w:rPr>
  </w:style>
  <w:style w:type="character" w:customStyle="1" w:styleId="cite">
    <w:name w:val="cite"/>
    <w:aliases w:val="Heading 3 Char Char Char,Heading 3 Char Char Char1,Block Writing Char,Heading 3 Char Char Char Char,Index Headers Char,Citation Char Char Char1,Heading 3 Char1,Char Char2,Underlined Text Char,cites Char Char,Heading 3 Char Char1,Read Char Char1"/>
    <w:basedOn w:val="DefaultParagraphFont"/>
    <w:qFormat/>
    <w:rsid w:val="00477631"/>
    <w:rPr>
      <w:rFonts w:ascii="Times New Roman" w:hAnsi="Times New Roman"/>
      <w:dstrike w:val="0"/>
      <w:sz w:val="16"/>
      <w:szCs w:val="16"/>
      <w:effect w:val="none"/>
      <w:vertAlign w:val="baseline"/>
    </w:rPr>
  </w:style>
  <w:style w:type="paragraph" w:customStyle="1" w:styleId="card">
    <w:name w:val="card"/>
    <w:basedOn w:val="Normal"/>
    <w:next w:val="Normal"/>
    <w:link w:val="cardChar"/>
    <w:qFormat/>
    <w:rsid w:val="00477631"/>
    <w:pPr>
      <w:ind w:left="288" w:right="288"/>
    </w:pPr>
    <w:rPr>
      <w:rFonts w:ascii="Times New Roman" w:hAnsi="Times New Roman"/>
      <w:sz w:val="24"/>
    </w:rPr>
  </w:style>
  <w:style w:type="character" w:customStyle="1" w:styleId="cardChar">
    <w:name w:val="card Char"/>
    <w:link w:val="card"/>
    <w:rsid w:val="00477631"/>
    <w:rPr>
      <w:rFonts w:ascii="Times New Roman" w:hAnsi="Times New Roman"/>
      <w:sz w:val="24"/>
    </w:rPr>
  </w:style>
  <w:style w:type="paragraph" w:styleId="NormalWeb">
    <w:name w:val="Normal (Web)"/>
    <w:basedOn w:val="Normal"/>
    <w:uiPriority w:val="99"/>
    <w:rsid w:val="00477631"/>
    <w:pPr>
      <w:spacing w:before="100" w:beforeAutospacing="1" w:after="100" w:afterAutospacing="1"/>
    </w:pPr>
    <w:rPr>
      <w:rFonts w:ascii="Times New Roman" w:hAnsi="Times New Roman"/>
      <w:sz w:val="24"/>
    </w:rPr>
  </w:style>
  <w:style w:type="paragraph" w:customStyle="1" w:styleId="p2">
    <w:name w:val="p2"/>
    <w:basedOn w:val="Normal"/>
    <w:rsid w:val="00477631"/>
    <w:pPr>
      <w:widowControl w:val="0"/>
      <w:tabs>
        <w:tab w:val="left" w:pos="221"/>
      </w:tabs>
      <w:autoSpaceDE w:val="0"/>
      <w:autoSpaceDN w:val="0"/>
      <w:adjustRightInd w:val="0"/>
      <w:ind w:firstLine="221"/>
      <w:jc w:val="both"/>
    </w:pPr>
    <w:rPr>
      <w:rFonts w:ascii="Times New Roman" w:eastAsia="Times New Roman" w:hAnsi="Times New Roman"/>
      <w:sz w:val="24"/>
    </w:rPr>
  </w:style>
  <w:style w:type="paragraph" w:customStyle="1" w:styleId="tag">
    <w:name w:val="tag"/>
    <w:aliases w:val="No Spacing1,Dont use,Very Small Text,Card Format,Small Text,No Spacing112,No Spacing11,No Spacing111,No Spacing113,No Spacing2,Debate Text,Read stuff,No Spacing1111,No Spacing3,tags,Tags,No Spacing111111"/>
    <w:basedOn w:val="Normal"/>
    <w:next w:val="Normal"/>
    <w:qFormat/>
    <w:rsid w:val="00477631"/>
    <w:rPr>
      <w:rFonts w:ascii="Times New Roman" w:hAnsi="Times New Roman"/>
      <w:b/>
      <w:sz w:val="24"/>
    </w:rPr>
  </w:style>
  <w:style w:type="character" w:customStyle="1" w:styleId="paragraph1">
    <w:name w:val="paragraph1"/>
    <w:rsid w:val="00477631"/>
    <w:rPr>
      <w:rFonts w:ascii="Arial" w:hAnsi="Arial" w:cs="Arial" w:hint="default"/>
      <w:b w:val="0"/>
      <w:bCs w:val="0"/>
      <w:caps w:val="0"/>
      <w:color w:val="000000"/>
      <w:sz w:val="17"/>
      <w:szCs w:val="17"/>
    </w:rPr>
  </w:style>
  <w:style w:type="paragraph" w:customStyle="1" w:styleId="p1">
    <w:name w:val="p1"/>
    <w:basedOn w:val="Normal"/>
    <w:rsid w:val="00477631"/>
    <w:pPr>
      <w:widowControl w:val="0"/>
      <w:tabs>
        <w:tab w:val="left" w:pos="209"/>
      </w:tabs>
      <w:autoSpaceDE w:val="0"/>
      <w:autoSpaceDN w:val="0"/>
      <w:adjustRightInd w:val="0"/>
      <w:ind w:firstLine="209"/>
      <w:jc w:val="both"/>
    </w:pPr>
    <w:rPr>
      <w:rFonts w:ascii="Times New Roman" w:eastAsia="Times New Roman" w:hAnsi="Times New Roman"/>
      <w:sz w:val="24"/>
    </w:rPr>
  </w:style>
  <w:style w:type="paragraph" w:customStyle="1" w:styleId="p3">
    <w:name w:val="p3"/>
    <w:basedOn w:val="Normal"/>
    <w:rsid w:val="00477631"/>
    <w:pPr>
      <w:widowControl w:val="0"/>
      <w:autoSpaceDE w:val="0"/>
      <w:autoSpaceDN w:val="0"/>
      <w:adjustRightInd w:val="0"/>
      <w:ind w:firstLine="238"/>
      <w:jc w:val="both"/>
    </w:pPr>
    <w:rPr>
      <w:rFonts w:ascii="Times New Roman" w:eastAsia="Times New Roman" w:hAnsi="Times New Roman"/>
      <w:sz w:val="24"/>
    </w:rPr>
  </w:style>
  <w:style w:type="character" w:customStyle="1" w:styleId="Underline0">
    <w:name w:val="*Underline*"/>
    <w:rsid w:val="00477631"/>
    <w:rPr>
      <w:rFonts w:ascii="Times New Roman" w:hAnsi="Times New Roman"/>
      <w:b/>
      <w:sz w:val="24"/>
      <w:u w:val="single"/>
    </w:rPr>
  </w:style>
  <w:style w:type="paragraph" w:styleId="BodyText2">
    <w:name w:val="Body Text 2"/>
    <w:basedOn w:val="Normal"/>
    <w:next w:val="Normal"/>
    <w:link w:val="BodyText2Char"/>
    <w:uiPriority w:val="99"/>
    <w:rsid w:val="00F9697D"/>
    <w:pPr>
      <w:spacing w:after="120"/>
    </w:pPr>
    <w:rPr>
      <w:sz w:val="18"/>
    </w:rPr>
  </w:style>
  <w:style w:type="character" w:customStyle="1" w:styleId="BodyText2Char">
    <w:name w:val="Body Text 2 Char"/>
    <w:basedOn w:val="DefaultParagraphFont"/>
    <w:link w:val="BodyText2"/>
    <w:uiPriority w:val="99"/>
    <w:rsid w:val="00F9697D"/>
    <w:rPr>
      <w:sz w:val="18"/>
    </w:rPr>
  </w:style>
  <w:style w:type="paragraph" w:styleId="BodyText">
    <w:name w:val="Body Text"/>
    <w:aliases w:val="Author"/>
    <w:basedOn w:val="Normal"/>
    <w:link w:val="BodyTextChar"/>
    <w:qFormat/>
    <w:rsid w:val="00F9697D"/>
    <w:pPr>
      <w:spacing w:after="120"/>
    </w:pPr>
  </w:style>
  <w:style w:type="character" w:customStyle="1" w:styleId="BodyTextChar">
    <w:name w:val="Body Text Char"/>
    <w:aliases w:val="Author Char"/>
    <w:basedOn w:val="DefaultParagraphFont"/>
    <w:link w:val="BodyText"/>
    <w:rsid w:val="00F9697D"/>
  </w:style>
  <w:style w:type="character" w:customStyle="1" w:styleId="apple-converted-space">
    <w:name w:val="apple-converted-space"/>
    <w:rsid w:val="00F9697D"/>
  </w:style>
  <w:style w:type="paragraph" w:styleId="ListParagraph">
    <w:name w:val="List Paragraph"/>
    <w:basedOn w:val="Normal"/>
    <w:uiPriority w:val="99"/>
    <w:unhideWhenUsed/>
    <w:qFormat/>
    <w:rsid w:val="00DA4CA8"/>
    <w:pPr>
      <w:ind w:left="720"/>
      <w:contextualSpacing/>
    </w:pPr>
  </w:style>
  <w:style w:type="paragraph" w:customStyle="1" w:styleId="textbold">
    <w:name w:val="text bold"/>
    <w:basedOn w:val="Normal"/>
    <w:link w:val="underline"/>
    <w:qFormat/>
    <w:rsid w:val="009119C2"/>
    <w:pPr>
      <w:spacing w:line="256" w:lineRule="auto"/>
      <w:ind w:left="720"/>
      <w:jc w:val="both"/>
    </w:pPr>
    <w:rPr>
      <w:rFonts w:ascii="Times New Roman" w:hAnsi="Times New Roman"/>
      <w:b/>
      <w:sz w:val="24"/>
      <w:u w:val="single"/>
    </w:rPr>
  </w:style>
  <w:style w:type="character" w:customStyle="1" w:styleId="Emphasis2">
    <w:name w:val="Emphasis2"/>
    <w:rsid w:val="009119C2"/>
    <w:rPr>
      <w:rFonts w:ascii="Franklin Gothic Heavy" w:hAnsi="Franklin Gothic Heavy"/>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ediationsjournal.org/files/Mediations23_2_04.pdf" TargetMode="External"/><Relationship Id="rId18" Type="http://schemas.openxmlformats.org/officeDocument/2006/relationships/hyperlink" Target="http://asrudiancenter.wordpress.com/2008/11/06/explaining-war-and-peace-kant-and-liberal-ir-theory/" TargetMode="External"/><Relationship Id="rId26" Type="http://schemas.openxmlformats.org/officeDocument/2006/relationships/hyperlink" Target="http://www.lamp.ac.uk/trs/" TargetMode="External"/><Relationship Id="rId39" Type="http://schemas.openxmlformats.org/officeDocument/2006/relationships/hyperlink" Target="http://www.google.com/url?sa=t&amp;rct=j&amp;q=&amp;esrc=s&amp;source=web&amp;cd=1&amp;ved=0CCgQFjAA&amp;url=http%3A%2F%2Feap.philosophy-australia.com%2Findex.php%2Feap%2Farticle%2Fdownload%2F27%2F23&amp;ei=xp-eT53nEIXY2QWc3qxD&amp;usg=AFQjCNFBSgC4QarceGJ6l2HwwSSITSy7Dw&amp;sig2=AheVDMx2sJ6G9ck3QpEuUg" TargetMode="External"/><Relationship Id="rId21" Type="http://schemas.openxmlformats.org/officeDocument/2006/relationships/hyperlink" Target="http://en.wikipedia.org/wiki/University_of_Kansas" TargetMode="External"/><Relationship Id="rId34" Type="http://schemas.openxmlformats.org/officeDocument/2006/relationships/hyperlink" Target="http://samheydt.wordpress.com/2010/12/20/224/" TargetMode="External"/><Relationship Id="rId42" Type="http://schemas.openxmlformats.org/officeDocument/2006/relationships/hyperlink" Target="http://www.borderlandsejournal.adelaide.edu.au/vol1no2_2002/wadiwel_cows.html" TargetMode="External"/><Relationship Id="rId47" Type="http://schemas.openxmlformats.org/officeDocument/2006/relationships/hyperlink" Target="http://www.mediationsjournal.org/files/Mediations23_2_04.pdf" TargetMode="External"/><Relationship Id="rId50" Type="http://schemas.openxmlformats.org/officeDocument/2006/relationships/hyperlink" Target="http://archive.peacemagazine.org/v17n1p13.htm" TargetMode="External"/><Relationship Id="rId55" Type="http://schemas.openxmlformats.org/officeDocument/2006/relationships/hyperlink" Target="http://www.transhumanist.com/volume9/risks.html" TargetMode="External"/><Relationship Id="rId63" Type="http://schemas.openxmlformats.org/officeDocument/2006/relationships/hyperlink" Target="http://site.ebrary.com/lib/apus/Doc?id=10496853&amp;ppg=41..page" TargetMode="External"/><Relationship Id="rId68" Type="http://schemas.openxmlformats.org/officeDocument/2006/relationships/hyperlink" Target="http://en.wikipedia.org/wiki/Eugenics" TargetMode="External"/><Relationship Id="rId76" Type="http://schemas.openxmlformats.org/officeDocument/2006/relationships/hyperlink" Target="http://site.ebrary.com/lib/apus/Doc?id=10496853&amp;ppg=41..page" TargetMode="External"/><Relationship Id="rId7" Type="http://schemas.openxmlformats.org/officeDocument/2006/relationships/endnotes" Target="endnotes.xml"/><Relationship Id="rId71" Type="http://schemas.openxmlformats.org/officeDocument/2006/relationships/hyperlink" Target="http://quod.lib.umich.edu/o/ohp/9750134.0001.001/1:4/--democracy-of-objects?rgn=div1;view=fulltext" TargetMode="External"/><Relationship Id="rId2" Type="http://schemas.openxmlformats.org/officeDocument/2006/relationships/styles" Target="styles.xml"/><Relationship Id="rId16" Type="http://schemas.openxmlformats.org/officeDocument/2006/relationships/hyperlink" Target="http://www.ecospherics.net/pages/RoweEarthEthics.html" TargetMode="External"/><Relationship Id="rId29" Type="http://schemas.openxmlformats.org/officeDocument/2006/relationships/hyperlink" Target="http://www.csse-scee.ca/CJE/Articles/FullText/CJE25-3/CJE25-3-bell.pdf" TargetMode="External"/><Relationship Id="rId11" Type="http://schemas.openxmlformats.org/officeDocument/2006/relationships/hyperlink" Target="http://worldlyir.wordpress.com/2013/11/18/apocalypse-then-worldliness-after-the-end-of-the-world/" TargetMode="External"/><Relationship Id="rId24" Type="http://schemas.openxmlformats.org/officeDocument/2006/relationships/hyperlink" Target="http://www.english.ucla.edu/documents/DeLoughreyQuantumLandscapesMelvilleFinal2007.pdf" TargetMode="External"/><Relationship Id="rId32" Type="http://schemas.openxmlformats.org/officeDocument/2006/relationships/hyperlink" Target="http://www.judibari.org/revolutionary-ecology.html" TargetMode="External"/><Relationship Id="rId37" Type="http://schemas.openxmlformats.org/officeDocument/2006/relationships/hyperlink" Target="http://www.uta.edu/huma/agger/fastcapitalism/2_2/best.html" TargetMode="External"/><Relationship Id="rId40" Type="http://schemas.openxmlformats.org/officeDocument/2006/relationships/hyperlink" Target="http://www.csmonitor.com/USA/Society/2011/0120/Bye-Bye-Blackbird-USDA-acknowledges-a-hand-in-one-mass-bird-death" TargetMode="External"/><Relationship Id="rId45" Type="http://schemas.openxmlformats.org/officeDocument/2006/relationships/hyperlink" Target="http://www.mediationsjournal.org/files/Mediations23_2_04.pdf" TargetMode="External"/><Relationship Id="rId53" Type="http://schemas.openxmlformats.org/officeDocument/2006/relationships/hyperlink" Target="http://www.projectsparadise.com/anthropocentrism-androcentrism/" TargetMode="External"/><Relationship Id="rId58" Type="http://schemas.openxmlformats.org/officeDocument/2006/relationships/hyperlink" Target="http://www.amazon.com/Reading-Revolution-Politics-Modern-England/dp/B0064XMBMC/ref=sr_1_1?ie=UTF8&amp;qid=1342567497&amp;sr=8-1&amp;keywords=reading+revolution" TargetMode="External"/><Relationship Id="rId66" Type="http://schemas.openxmlformats.org/officeDocument/2006/relationships/hyperlink" Target="http://site.ebrary.com/lib/apus/Doc?id=10496853&amp;ppg=41..page" TargetMode="External"/><Relationship Id="rId74" Type="http://schemas.openxmlformats.org/officeDocument/2006/relationships/hyperlink" Target="http://site.ebrary.com/lib/apus/Doc?id=10496853&amp;ppg=41..page"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amazon.com/Bodily-Natures-Science-Environment-Material/dp/0253222400/ref=sr_1_1?s=books&amp;ie=UTF8&amp;qid=1342568890&amp;sr=1-1&amp;keywords=bodily+natures" TargetMode="External"/><Relationship Id="rId10" Type="http://schemas.openxmlformats.org/officeDocument/2006/relationships/hyperlink" Target="http://site.ebrary.com/lib/apus/Doc?id=10496853&amp;ppg=41%20%20page" TargetMode="External"/><Relationship Id="rId19" Type="http://schemas.openxmlformats.org/officeDocument/2006/relationships/hyperlink" Target="http://www.hockeyarenas.com/berntpv/jeffreysachs/endofpovertydeepecology.pdf" TargetMode="External"/><Relationship Id="rId31" Type="http://schemas.openxmlformats.org/officeDocument/2006/relationships/hyperlink" Target="http://www.nnet.gr/historein/historeinfiles/histvolumes/hist10/historein10-domanska.pdf" TargetMode="External"/><Relationship Id="rId44" Type="http://schemas.openxmlformats.org/officeDocument/2006/relationships/hyperlink" Target="http://www.borderlands.net.au/vol7no3_2008/kochiordan_argument.pdf" TargetMode="External"/><Relationship Id="rId52" Type="http://schemas.openxmlformats.org/officeDocument/2006/relationships/hyperlink" Target="http://www.projectsparadise.com/anthropocentrism-androcentrism/" TargetMode="External"/><Relationship Id="rId60" Type="http://schemas.openxmlformats.org/officeDocument/2006/relationships/hyperlink" Target="http://www.amazon.com/Revolution-Word-Rise-Novel-America/dp/0195148231/ref=sr_1_1?s=books&amp;ie=UTF8&amp;qid=1342567973&amp;sr=1-1&amp;keywords=revolution+and+the+word" TargetMode="External"/><Relationship Id="rId65" Type="http://schemas.openxmlformats.org/officeDocument/2006/relationships/hyperlink" Target="http://site.ebrary.com/lib/apus/Doc?id=10496853&amp;ppg=41..page" TargetMode="External"/><Relationship Id="rId73" Type="http://schemas.openxmlformats.org/officeDocument/2006/relationships/hyperlink" Target="http://site.ebrary.com/lib/apus/Doc?id=10496853&amp;ppg=41..page"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te.ebrary.com/lib/apus/Doc?id=10496853&amp;ppg=41..page" TargetMode="External"/><Relationship Id="rId14" Type="http://schemas.openxmlformats.org/officeDocument/2006/relationships/hyperlink" Target="http://www.mediationsjournal.org/files/Mediations23_2_04.pdf" TargetMode="External"/><Relationship Id="rId22" Type="http://schemas.openxmlformats.org/officeDocument/2006/relationships/hyperlink" Target="http://www.csse-scee.ca/CJE/Articles/FullText/CJE25-3/CJE25-3-bell.pdf" TargetMode="External"/><Relationship Id="rId27" Type="http://schemas.openxmlformats.org/officeDocument/2006/relationships/hyperlink" Target="http://sauer-thompson.com/conversations/archives/2006/05/post_92.html" TargetMode="External"/><Relationship Id="rId30" Type="http://schemas.openxmlformats.org/officeDocument/2006/relationships/hyperlink" Target="http://www.csse-scee.ca/CJE/Articles/FullText/CJE25-3/CJE25-3-bell.pdf" TargetMode="External"/><Relationship Id="rId35" Type="http://schemas.openxmlformats.org/officeDocument/2006/relationships/hyperlink" Target="http://www.sciencedaily.com&#173;/releases/2008/02/080207163811.htm" TargetMode="External"/><Relationship Id="rId43" Type="http://schemas.openxmlformats.org/officeDocument/2006/relationships/hyperlink" Target="http://www.eap.philosophy-australia.com/issue_3/EAP3_AHKIN_Human_Centrism.pdf" TargetMode="External"/><Relationship Id="rId48" Type="http://schemas.openxmlformats.org/officeDocument/2006/relationships/hyperlink" Target="http://www.independent.co.uk/environment/animal-extinction--the-greatest-threat-to-mankind-397939.html" TargetMode="External"/><Relationship Id="rId56" Type="http://schemas.openxmlformats.org/officeDocument/2006/relationships/hyperlink" Target="http://findarticles.com/p/articles/mi_m0411/is_n1_%20v46/ai_19353459/pg" TargetMode="External"/><Relationship Id="rId64" Type="http://schemas.openxmlformats.org/officeDocument/2006/relationships/hyperlink" Target="http://larvalsubjects.files.wordpress.com/2012/05/old-world-map.jpg" TargetMode="External"/><Relationship Id="rId69" Type="http://schemas.openxmlformats.org/officeDocument/2006/relationships/hyperlink" Target="http://larvalsubjects.wordpress.com/2012/05/24/denaturing-nature/" TargetMode="External"/><Relationship Id="rId77" Type="http://schemas.openxmlformats.org/officeDocument/2006/relationships/hyperlink" Target="http://site.ebrary.com/lib/apus/Doc?id=10496853&amp;ppg=41..page" TargetMode="External"/><Relationship Id="rId8" Type="http://schemas.openxmlformats.org/officeDocument/2006/relationships/hyperlink" Target="http://t.co/4ApboWYBHm" TargetMode="External"/><Relationship Id="rId51" Type="http://schemas.openxmlformats.org/officeDocument/2006/relationships/hyperlink" Target="http://www.drstevebest.org/Essays/FromEarthDay.htm" TargetMode="External"/><Relationship Id="rId72" Type="http://schemas.openxmlformats.org/officeDocument/2006/relationships/hyperlink" Target="http://site.ebrary.com/lib/apus/Doc?id=10496853&amp;ppg=41..page" TargetMode="External"/><Relationship Id="rId3" Type="http://schemas.microsoft.com/office/2007/relationships/stylesWithEffects" Target="stylesWithEffects.xml"/><Relationship Id="rId12" Type="http://schemas.openxmlformats.org/officeDocument/2006/relationships/hyperlink" Target="http://www.mediationsjournal.org/files/Mediations23_2_04.pdf" TargetMode="External"/><Relationship Id="rId17" Type="http://schemas.openxmlformats.org/officeDocument/2006/relationships/hyperlink" Target="http://bacchanalinthelibrary.blogspot.com/2014/03/ocean-is-new-east-contemporary.html" TargetMode="External"/><Relationship Id="rId25" Type="http://schemas.openxmlformats.org/officeDocument/2006/relationships/hyperlink" Target="http://www.regents-tc.ac.uk/" TargetMode="External"/><Relationship Id="rId33" Type="http://schemas.openxmlformats.org/officeDocument/2006/relationships/hyperlink" Target="http://www.hockeyarenas.com/berntpv/jeffreysachs/endofpovertydeepecology.pdf" TargetMode="External"/><Relationship Id="rId38" Type="http://schemas.openxmlformats.org/officeDocument/2006/relationships/hyperlink" Target="http://www.borderlandsejournal.adelaide.edu.au/vol3no1_2004/wadiwel_animal.htm" TargetMode="External"/><Relationship Id="rId46" Type="http://schemas.openxmlformats.org/officeDocument/2006/relationships/hyperlink" Target="http://www.sciencedaily.com&#173;/releases/2008/02/080207163811.htm" TargetMode="External"/><Relationship Id="rId59" Type="http://schemas.openxmlformats.org/officeDocument/2006/relationships/hyperlink" Target="http://www.amazon.com/Books-Readers-Early-Modern-England/dp/0812217942/ref=pd_sim_sbs_b_5" TargetMode="External"/><Relationship Id="rId67" Type="http://schemas.openxmlformats.org/officeDocument/2006/relationships/hyperlink" Target="http://larvalsubjects.wordpress.com/2012/06/05/the-stakes-of-srnfmoooonticology-whos-afraid-of-the-big-bad-wolves/)" TargetMode="External"/><Relationship Id="rId20" Type="http://schemas.openxmlformats.org/officeDocument/2006/relationships/hyperlink" Target="http://www.hockeyarenas.com/berntpv/jeffreysachs/endofpovertydeepecology.pdf" TargetMode="External"/><Relationship Id="rId41" Type="http://schemas.openxmlformats.org/officeDocument/2006/relationships/hyperlink" Target="http://www.borderlandsejournal.adelaide.edu.au/vol1no2_2002/wadiwel_cows.html" TargetMode="External"/><Relationship Id="rId54" Type="http://schemas.openxmlformats.org/officeDocument/2006/relationships/hyperlink" Target="http://www.transhumanist.com/volume9/risks.html" TargetMode="External"/><Relationship Id="rId62" Type="http://schemas.openxmlformats.org/officeDocument/2006/relationships/hyperlink" Target="http://site.ebrary.com/lib/apus/Doc?id=10496853&amp;ppg=41..page" TargetMode="External"/><Relationship Id="rId70" Type="http://schemas.openxmlformats.org/officeDocument/2006/relationships/hyperlink" Target="http://quod.lib.umich.edu/o/ohp/9750134.0001.001/1:4/--democracy-of-objects?rgn=div1;view=fulltext" TargetMode="External"/><Relationship Id="rId75" Type="http://schemas.openxmlformats.org/officeDocument/2006/relationships/hyperlink" Target="http://aaaaarg.org/upload/quentin-meillassoux-after-finitude-an-essay-on-the-necessity-of-contingency.pdf"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archive.peacemagazine.org/v17n1p13.htm" TargetMode="External"/><Relationship Id="rId23" Type="http://schemas.openxmlformats.org/officeDocument/2006/relationships/hyperlink" Target="http://www.csse-scee.ca/CJE/Articles/FullText/CJE25-3/CJE25-3-bell.pdf" TargetMode="External"/><Relationship Id="rId28" Type="http://schemas.openxmlformats.org/officeDocument/2006/relationships/hyperlink" Target="http://denisdutton.com/bad_writing.htm" TargetMode="External"/><Relationship Id="rId36" Type="http://schemas.openxmlformats.org/officeDocument/2006/relationships/hyperlink" Target="http://www.uta.edu/huma/agger/fastcapitalism/2_2/best.html" TargetMode="External"/><Relationship Id="rId49" Type="http://schemas.openxmlformats.org/officeDocument/2006/relationships/hyperlink" Target="http://nextbigfuture.com/2009/02/nuclear-war-effects-and-battlestar.html" TargetMode="External"/><Relationship Id="rId57" Type="http://schemas.openxmlformats.org/officeDocument/2006/relationships/hyperlink" Target="http://site.ebrary.com/lib/apus/Doc?id=10496853&amp;ppg=41..p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ruba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905</TotalTime>
  <Pages>327</Pages>
  <Words>160520</Words>
  <Characters>849154</Characters>
  <Application>Microsoft Office Word</Application>
  <DocSecurity>0</DocSecurity>
  <Lines>9649</Lines>
  <Paragraphs>1161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Barstow</dc:creator>
  <cp:keywords>5.0</cp:keywords>
  <cp:lastModifiedBy>Mary Barstow</cp:lastModifiedBy>
  <cp:revision>9</cp:revision>
  <dcterms:created xsi:type="dcterms:W3CDTF">2014-07-09T14:25:00Z</dcterms:created>
  <dcterms:modified xsi:type="dcterms:W3CDTF">2014-07-13T17:24:00Z</dcterms:modified>
</cp:coreProperties>
</file>