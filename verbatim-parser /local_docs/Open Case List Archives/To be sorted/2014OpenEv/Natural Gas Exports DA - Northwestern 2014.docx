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19F" w:rsidRDefault="0009119F" w:rsidP="0009119F">
      <w:pPr>
        <w:pStyle w:val="Heading1"/>
      </w:pPr>
      <w:r>
        <w:t xml:space="preserve">1NCs </w:t>
      </w:r>
    </w:p>
    <w:p w:rsidR="0009119F" w:rsidRDefault="0009119F" w:rsidP="0009119F">
      <w:pPr>
        <w:pStyle w:val="Heading2"/>
      </w:pPr>
      <w:r>
        <w:t>Russian Economy</w:t>
      </w:r>
    </w:p>
    <w:p w:rsidR="0009119F" w:rsidRPr="003824BF" w:rsidRDefault="0009119F" w:rsidP="0009119F">
      <w:pPr>
        <w:pStyle w:val="Heading3"/>
      </w:pPr>
      <w:r>
        <w:t xml:space="preserve">LNG Exports---1NC </w:t>
      </w:r>
    </w:p>
    <w:p w:rsidR="0009119F" w:rsidRDefault="0009119F" w:rsidP="0009119F">
      <w:pPr>
        <w:pStyle w:val="Heading4"/>
      </w:pPr>
      <w:r>
        <w:t xml:space="preserve">DOE will limit LNG exports now because of concerns about domestic supply and demand---the plan resolves those concerns and triggers exports </w:t>
      </w:r>
    </w:p>
    <w:p w:rsidR="0009119F" w:rsidRDefault="0009119F" w:rsidP="0009119F">
      <w:r>
        <w:t xml:space="preserve">Charles </w:t>
      </w:r>
      <w:r w:rsidRPr="00CF4135">
        <w:rPr>
          <w:rStyle w:val="StyleStyleBold12pt"/>
        </w:rPr>
        <w:t>Ebinger et al 12</w:t>
      </w:r>
      <w:r>
        <w:t>, a senior fellow and director of the Energy Security Initiative at the Brookings Institution; Kevin Massy, Assistant Director of the Energy Security Initiative at Brookings; and Govinda Avasarala, Senior Research Assistant in the Energy Security Initiative at Brookings, May 2012, “Liquid Markets: Assessing the Case for U.S. Exports of Liquefied Natural Gas,” http://www.brookings.edu/~/media/research/files/reports/2012/5/02%20lng%20exports%20ebinger/0502_lng_exports_ebinger.pdf</w:t>
      </w:r>
    </w:p>
    <w:p w:rsidR="0009119F" w:rsidRPr="00382669" w:rsidRDefault="0009119F" w:rsidP="0009119F">
      <w:pPr>
        <w:ind w:left="288"/>
        <w:rPr>
          <w:sz w:val="16"/>
        </w:rPr>
      </w:pPr>
      <w:r w:rsidRPr="00A76998">
        <w:rPr>
          <w:rStyle w:val="StyleBoldUnderline"/>
        </w:rPr>
        <w:t>From the perspective of the</w:t>
      </w:r>
      <w:r w:rsidRPr="00382669">
        <w:rPr>
          <w:sz w:val="16"/>
        </w:rPr>
        <w:t xml:space="preserve"> U.S. federal </w:t>
      </w:r>
      <w:r w:rsidRPr="00A76998">
        <w:rPr>
          <w:rStyle w:val="StyleBoldUnderline"/>
        </w:rPr>
        <w:t>government, the issue</w:t>
      </w:r>
      <w:r w:rsidRPr="00382669">
        <w:rPr>
          <w:sz w:val="16"/>
        </w:rPr>
        <w:t xml:space="preserve"> of implications </w:t>
      </w:r>
      <w:r w:rsidRPr="00A76998">
        <w:rPr>
          <w:rStyle w:val="StyleBoldUnderline"/>
        </w:rPr>
        <w:t>is viewed in terms of</w:t>
      </w:r>
      <w:r w:rsidRPr="00382669">
        <w:rPr>
          <w:sz w:val="16"/>
        </w:rPr>
        <w:t xml:space="preserve"> “</w:t>
      </w:r>
      <w:r w:rsidRPr="00A76998">
        <w:rPr>
          <w:rStyle w:val="StyleBoldUnderline"/>
          <w:bdr w:val="single" w:sz="4" w:space="0" w:color="auto"/>
        </w:rPr>
        <w:t>public interest</w:t>
      </w:r>
      <w:r w:rsidRPr="00382669">
        <w:rPr>
          <w:sz w:val="16"/>
        </w:rPr>
        <w:t xml:space="preserve">.” Under existing legislation, exports of natural gas to countries with a free trade agreement (FTA) with the United States are, by law, deemed to be in the public interest and authorization is required to be given without modification or delay. </w:t>
      </w:r>
      <w:r w:rsidRPr="00507E6B">
        <w:rPr>
          <w:rStyle w:val="StyleBoldUnderline"/>
          <w:highlight w:val="yellow"/>
        </w:rPr>
        <w:t>Projects</w:t>
      </w:r>
      <w:r w:rsidRPr="00382669">
        <w:rPr>
          <w:sz w:val="16"/>
        </w:rPr>
        <w:t xml:space="preserve"> looking for authorization </w:t>
      </w:r>
      <w:r w:rsidRPr="00507E6B">
        <w:rPr>
          <w:rStyle w:val="StyleBoldUnderline"/>
          <w:highlight w:val="yellow"/>
        </w:rPr>
        <w:t>to export</w:t>
      </w:r>
      <w:r w:rsidRPr="00382669">
        <w:rPr>
          <w:sz w:val="16"/>
        </w:rPr>
        <w:t xml:space="preserve"> LNG </w:t>
      </w:r>
      <w:r w:rsidRPr="00382669">
        <w:rPr>
          <w:rStyle w:val="StyleBoldUnderline"/>
        </w:rPr>
        <w:t>to countries without an FTA</w:t>
      </w:r>
      <w:r w:rsidRPr="00382669">
        <w:rPr>
          <w:sz w:val="16"/>
        </w:rPr>
        <w:t xml:space="preserve">, </w:t>
      </w:r>
      <w:r w:rsidRPr="00382669">
        <w:rPr>
          <w:rStyle w:val="StyleBoldUnderline"/>
        </w:rPr>
        <w:t>which account for</w:t>
      </w:r>
      <w:r w:rsidRPr="00382669">
        <w:rPr>
          <w:sz w:val="16"/>
        </w:rPr>
        <w:t xml:space="preserve"> roughly </w:t>
      </w:r>
      <w:r w:rsidRPr="00382669">
        <w:rPr>
          <w:rStyle w:val="StyleBoldUnderline"/>
          <w:bdr w:val="single" w:sz="4" w:space="0" w:color="auto"/>
        </w:rPr>
        <w:t>96 percent</w:t>
      </w:r>
      <w:r w:rsidRPr="00382669">
        <w:rPr>
          <w:sz w:val="16"/>
        </w:rPr>
        <w:t xml:space="preserve"> </w:t>
      </w:r>
      <w:r w:rsidRPr="00382669">
        <w:rPr>
          <w:rStyle w:val="StyleBoldUnderline"/>
        </w:rPr>
        <w:t>of current global LNG demand</w:t>
      </w:r>
      <w:r w:rsidRPr="00382669">
        <w:rPr>
          <w:sz w:val="16"/>
        </w:rPr>
        <w:t xml:space="preserve">, </w:t>
      </w:r>
      <w:r w:rsidRPr="00507E6B">
        <w:rPr>
          <w:rStyle w:val="StyleBoldUnderline"/>
          <w:highlight w:val="yellow"/>
        </w:rPr>
        <w:t>are</w:t>
      </w:r>
      <w:r w:rsidRPr="00382669">
        <w:rPr>
          <w:rStyle w:val="StyleBoldUnderline"/>
        </w:rPr>
        <w:t xml:space="preserve"> required to be </w:t>
      </w:r>
      <w:r w:rsidRPr="00507E6B">
        <w:rPr>
          <w:rStyle w:val="StyleBoldUnderline"/>
          <w:highlight w:val="yellow"/>
        </w:rPr>
        <w:t>approved</w:t>
      </w:r>
      <w:r w:rsidRPr="00382669">
        <w:rPr>
          <w:sz w:val="16"/>
        </w:rPr>
        <w:t xml:space="preserve"> by the Secretary of Energy </w:t>
      </w:r>
      <w:r w:rsidRPr="00507E6B">
        <w:rPr>
          <w:rStyle w:val="StyleBoldUnderline"/>
          <w:highlight w:val="yellow"/>
        </w:rPr>
        <w:t>unless</w:t>
      </w:r>
      <w:r w:rsidRPr="00382669">
        <w:rPr>
          <w:sz w:val="16"/>
        </w:rPr>
        <w:t xml:space="preserve">, after public hearing, </w:t>
      </w:r>
      <w:r w:rsidRPr="00382669">
        <w:rPr>
          <w:rStyle w:val="StyleBoldUnderline"/>
        </w:rPr>
        <w:t xml:space="preserve">the </w:t>
      </w:r>
      <w:r w:rsidRPr="00507E6B">
        <w:rPr>
          <w:rStyle w:val="StyleBoldUnderline"/>
          <w:highlight w:val="yellow"/>
          <w:bdr w:val="single" w:sz="4" w:space="0" w:color="auto"/>
        </w:rPr>
        <w:t>D</w:t>
      </w:r>
      <w:r w:rsidRPr="00382669">
        <w:rPr>
          <w:rStyle w:val="StyleBoldUnderline"/>
        </w:rPr>
        <w:t xml:space="preserve">epartment </w:t>
      </w:r>
      <w:r w:rsidRPr="00507E6B">
        <w:rPr>
          <w:rStyle w:val="StyleBoldUnderline"/>
          <w:highlight w:val="yellow"/>
          <w:bdr w:val="single" w:sz="4" w:space="0" w:color="auto"/>
        </w:rPr>
        <w:t>o</w:t>
      </w:r>
      <w:r w:rsidRPr="00382669">
        <w:rPr>
          <w:rStyle w:val="StyleBoldUnderline"/>
        </w:rPr>
        <w:t xml:space="preserve">f </w:t>
      </w:r>
      <w:r w:rsidRPr="00507E6B">
        <w:rPr>
          <w:rStyle w:val="StyleBoldUnderline"/>
          <w:highlight w:val="yellow"/>
          <w:bdr w:val="single" w:sz="4" w:space="0" w:color="auto"/>
        </w:rPr>
        <w:t>E</w:t>
      </w:r>
      <w:r w:rsidRPr="00382669">
        <w:rPr>
          <w:rStyle w:val="StyleBoldUnderline"/>
        </w:rPr>
        <w:t>nergy</w:t>
      </w:r>
      <w:r w:rsidRPr="00382669">
        <w:rPr>
          <w:sz w:val="16"/>
        </w:rPr>
        <w:t xml:space="preserve"> </w:t>
      </w:r>
      <w:r w:rsidRPr="00507E6B">
        <w:rPr>
          <w:rStyle w:val="StyleBoldUnderline"/>
          <w:highlight w:val="yellow"/>
        </w:rPr>
        <w:t>finds</w:t>
      </w:r>
      <w:r w:rsidRPr="00382669">
        <w:rPr>
          <w:sz w:val="16"/>
        </w:rPr>
        <w:t xml:space="preserve"> that such </w:t>
      </w:r>
      <w:r w:rsidRPr="00507E6B">
        <w:rPr>
          <w:rStyle w:val="StyleBoldUnderline"/>
          <w:highlight w:val="yellow"/>
        </w:rPr>
        <w:t>exports</w:t>
      </w:r>
      <w:r w:rsidRPr="00382669">
        <w:rPr>
          <w:rStyle w:val="StyleBoldUnderline"/>
        </w:rPr>
        <w:t xml:space="preserve"> are </w:t>
      </w:r>
      <w:r w:rsidRPr="00507E6B">
        <w:rPr>
          <w:rStyle w:val="StyleBoldUnderline"/>
          <w:highlight w:val="yellow"/>
        </w:rPr>
        <w:t>not in the public interest</w:t>
      </w:r>
      <w:r w:rsidRPr="00382669">
        <w:rPr>
          <w:sz w:val="16"/>
        </w:rPr>
        <w:t>.80 Although the legal definition of “public interest” is not explicitly given in existing legislation, according to public statements by officials from the Department of Energy, “</w:t>
      </w:r>
      <w:r w:rsidRPr="00507E6B">
        <w:rPr>
          <w:rStyle w:val="StyleBoldUnderline"/>
          <w:highlight w:val="yellow"/>
        </w:rPr>
        <w:t>public interest” includes</w:t>
      </w:r>
      <w:r w:rsidRPr="00382669">
        <w:rPr>
          <w:sz w:val="16"/>
        </w:rPr>
        <w:t>:</w:t>
      </w:r>
    </w:p>
    <w:p w:rsidR="0009119F" w:rsidRPr="00382669" w:rsidRDefault="0009119F" w:rsidP="0009119F">
      <w:pPr>
        <w:ind w:left="288"/>
        <w:rPr>
          <w:sz w:val="16"/>
        </w:rPr>
      </w:pPr>
      <w:r w:rsidRPr="00382669">
        <w:rPr>
          <w:sz w:val="16"/>
        </w:rPr>
        <w:t xml:space="preserve">• </w:t>
      </w:r>
      <w:r w:rsidRPr="00507E6B">
        <w:rPr>
          <w:rStyle w:val="StyleBoldUnderline"/>
          <w:highlight w:val="yellow"/>
        </w:rPr>
        <w:t>Adequate domestic</w:t>
      </w:r>
      <w:r w:rsidRPr="00382669">
        <w:rPr>
          <w:rStyle w:val="StyleBoldUnderline"/>
        </w:rPr>
        <w:t xml:space="preserve"> natural gas </w:t>
      </w:r>
      <w:r w:rsidRPr="00507E6B">
        <w:rPr>
          <w:rStyle w:val="StyleBoldUnderline"/>
          <w:highlight w:val="yellow"/>
        </w:rPr>
        <w:t>supply</w:t>
      </w:r>
      <w:r w:rsidRPr="00382669">
        <w:rPr>
          <w:sz w:val="16"/>
        </w:rPr>
        <w:t xml:space="preserve">; • </w:t>
      </w:r>
      <w:r w:rsidRPr="00507E6B">
        <w:rPr>
          <w:rStyle w:val="StyleBoldUnderline"/>
          <w:highlight w:val="yellow"/>
          <w:bdr w:val="single" w:sz="4" w:space="0" w:color="auto"/>
        </w:rPr>
        <w:t>Domestic demand for</w:t>
      </w:r>
      <w:r w:rsidRPr="00382669">
        <w:rPr>
          <w:rStyle w:val="StyleBoldUnderline"/>
          <w:bdr w:val="single" w:sz="4" w:space="0" w:color="auto"/>
        </w:rPr>
        <w:t xml:space="preserve"> natural </w:t>
      </w:r>
      <w:r w:rsidRPr="00507E6B">
        <w:rPr>
          <w:rStyle w:val="StyleBoldUnderline"/>
          <w:highlight w:val="yellow"/>
          <w:bdr w:val="single" w:sz="4" w:space="0" w:color="auto"/>
        </w:rPr>
        <w:t>gas proposed for export</w:t>
      </w:r>
      <w:r w:rsidRPr="00382669">
        <w:rPr>
          <w:sz w:val="16"/>
        </w:rPr>
        <w:t>; • Economic impacts of exports (on GDP, consumers, and industry); • U.S. energy security; • Job creation; • U.S. balance of trade; • International considerations; • Environmental considerations; • Consistency with DoE’s policy of promoting market competition through free negotiation of trade81</w:t>
      </w:r>
    </w:p>
    <w:p w:rsidR="0009119F" w:rsidRPr="00382669" w:rsidRDefault="0009119F" w:rsidP="0009119F">
      <w:pPr>
        <w:ind w:left="288"/>
        <w:rPr>
          <w:sz w:val="16"/>
        </w:rPr>
      </w:pPr>
      <w:r w:rsidRPr="00382669">
        <w:rPr>
          <w:sz w:val="16"/>
        </w:rPr>
        <w:t xml:space="preserve">The first two of these criteria were addressed in Part I. The remainder focus on the various domestic and international implications of U.S. LNG exports. </w:t>
      </w:r>
    </w:p>
    <w:p w:rsidR="0009119F" w:rsidRPr="00382669" w:rsidRDefault="0009119F" w:rsidP="0009119F">
      <w:pPr>
        <w:ind w:left="288"/>
        <w:rPr>
          <w:sz w:val="16"/>
        </w:rPr>
      </w:pPr>
      <w:r w:rsidRPr="00382669">
        <w:rPr>
          <w:sz w:val="16"/>
        </w:rPr>
        <w:t>Domestic Implications</w:t>
      </w:r>
    </w:p>
    <w:p w:rsidR="0009119F" w:rsidRPr="00382669" w:rsidRDefault="0009119F" w:rsidP="0009119F">
      <w:pPr>
        <w:ind w:left="288"/>
        <w:rPr>
          <w:sz w:val="16"/>
        </w:rPr>
      </w:pPr>
      <w:r w:rsidRPr="00382669">
        <w:rPr>
          <w:sz w:val="16"/>
        </w:rPr>
        <w:t>The domestic implications of U.S. LNG exports include their impact on natural gas prices, natural gas price volatility, jobs and competitiveness, and on overall energy security.</w:t>
      </w:r>
    </w:p>
    <w:p w:rsidR="0009119F" w:rsidRPr="00382669" w:rsidRDefault="0009119F" w:rsidP="0009119F">
      <w:pPr>
        <w:ind w:left="288"/>
        <w:rPr>
          <w:sz w:val="16"/>
        </w:rPr>
      </w:pPr>
      <w:r w:rsidRPr="00382669">
        <w:rPr>
          <w:sz w:val="16"/>
        </w:rPr>
        <w:t>Price of domestic natural Gas</w:t>
      </w:r>
    </w:p>
    <w:p w:rsidR="0009119F" w:rsidRPr="00382669" w:rsidRDefault="0009119F" w:rsidP="0009119F">
      <w:pPr>
        <w:ind w:left="288"/>
        <w:rPr>
          <w:sz w:val="16"/>
        </w:rPr>
      </w:pPr>
      <w:r w:rsidRPr="00507E6B">
        <w:rPr>
          <w:rStyle w:val="StyleBoldUnderline"/>
          <w:highlight w:val="yellow"/>
        </w:rPr>
        <w:t>The</w:t>
      </w:r>
      <w:r w:rsidRPr="00507E6B">
        <w:rPr>
          <w:sz w:val="16"/>
          <w:highlight w:val="yellow"/>
        </w:rPr>
        <w:t xml:space="preserve"> </w:t>
      </w:r>
      <w:r w:rsidRPr="00507E6B">
        <w:rPr>
          <w:rStyle w:val="StyleBoldUnderline"/>
          <w:highlight w:val="yellow"/>
          <w:bdr w:val="single" w:sz="4" w:space="0" w:color="auto"/>
        </w:rPr>
        <w:t>domestic price</w:t>
      </w:r>
      <w:r w:rsidRPr="00382669">
        <w:rPr>
          <w:sz w:val="16"/>
        </w:rPr>
        <w:t xml:space="preserve"> impact of natural gas exports </w:t>
      </w:r>
      <w:r w:rsidRPr="00507E6B">
        <w:rPr>
          <w:rStyle w:val="StyleBoldUnderline"/>
          <w:highlight w:val="yellow"/>
        </w:rPr>
        <w:t>will be a</w:t>
      </w:r>
      <w:r w:rsidRPr="00507E6B">
        <w:rPr>
          <w:sz w:val="16"/>
          <w:highlight w:val="yellow"/>
        </w:rPr>
        <w:t xml:space="preserve"> </w:t>
      </w:r>
      <w:r w:rsidRPr="00507E6B">
        <w:rPr>
          <w:rStyle w:val="StyleBoldUnderline"/>
          <w:highlight w:val="yellow"/>
          <w:bdr w:val="single" w:sz="4" w:space="0" w:color="auto"/>
        </w:rPr>
        <w:t>significant factor</w:t>
      </w:r>
      <w:r w:rsidRPr="00382669">
        <w:rPr>
          <w:sz w:val="16"/>
        </w:rPr>
        <w:t xml:space="preserve"> </w:t>
      </w:r>
      <w:r w:rsidRPr="00382669">
        <w:rPr>
          <w:rStyle w:val="StyleBoldUnderline"/>
        </w:rPr>
        <w:t xml:space="preserve">in </w:t>
      </w:r>
      <w:r w:rsidRPr="00E505FF">
        <w:rPr>
          <w:rStyle w:val="StyleBoldUnderline"/>
        </w:rPr>
        <w:t>determining whether or not the U</w:t>
      </w:r>
      <w:r w:rsidRPr="00E505FF">
        <w:rPr>
          <w:sz w:val="16"/>
        </w:rPr>
        <w:t xml:space="preserve">nited </w:t>
      </w:r>
      <w:r w:rsidRPr="00E505FF">
        <w:rPr>
          <w:rStyle w:val="StyleBoldUnderline"/>
        </w:rPr>
        <w:t>S</w:t>
      </w:r>
      <w:r w:rsidRPr="00E505FF">
        <w:rPr>
          <w:sz w:val="16"/>
        </w:rPr>
        <w:t xml:space="preserve">tates </w:t>
      </w:r>
      <w:r w:rsidRPr="00E505FF">
        <w:rPr>
          <w:rStyle w:val="StyleBoldUnderline"/>
        </w:rPr>
        <w:t>should export LNG.</w:t>
      </w:r>
      <w:r w:rsidRPr="00E505FF">
        <w:rPr>
          <w:sz w:val="16"/>
        </w:rPr>
        <w:t xml:space="preserve"> While it is generally acknowledged that a domesti</w:t>
      </w:r>
      <w:r w:rsidRPr="00382669">
        <w:rPr>
          <w:sz w:val="16"/>
        </w:rPr>
        <w:t xml:space="preserve">c price increase will result from largescale LNG exports, the size of the price increase is the subject of debate, with a number of studies suggesting a range of possible outcomes. The important considerations when analyzing the results and conclusions of the various existing studies are the assumptions and models that are used when making price forecasts. Below are the results and methodologies of five major pricing studies done by the EIA and three consultancies: Deloitte, ICF International, and Navigant Consulting, which published two studies. </w:t>
      </w:r>
    </w:p>
    <w:p w:rsidR="0009119F" w:rsidRPr="00B2456D" w:rsidRDefault="0009119F" w:rsidP="0009119F">
      <w:pPr>
        <w:ind w:left="288"/>
        <w:rPr>
          <w:sz w:val="8"/>
          <w:szCs w:val="8"/>
        </w:rPr>
      </w:pPr>
      <w:r w:rsidRPr="00B2456D">
        <w:rPr>
          <w:sz w:val="8"/>
          <w:szCs w:val="8"/>
        </w:rPr>
        <w:t xml:space="preserve">2012 Energy information Administration study In January 2012, the EIA published a study entitled “Effect of Increased Natural Gas Exports on Domestic Energy Markets.”82 The study, conducted at the request of the Office of Fossil Energy of the Department of Energy, analyzed four different export scenarios across four different resource base or economic assumptions to project price responses to LNG exports. In addition to a “baseline” scenario, where no LNG is exported, the EIA model considered four different export scenarios: • A low export/slow growth scenario, where 6 bcf/day of LNG is exported, phased in at a rate of 1 bcf/day per year; • A low export/rapid growth scenario, where 6 bcf/day of LNG is exported, phased in at a rate of 3 bcf/day per year; • A high export/slow growth scenario, where 12 bcf/day of LNG is exported, phased in at a rate of 1 bcf/day per year; • A high export/rapid growth scenario, where 12 bcf/day of LNG is exported, phased in at a rate of 3 bcf/day per year. Given the uncertainty over the actual size of the shale gas resource base and the future growth of the U.S. economy, each of these scenarios (both “baseline” and export) were applied to four alternate background cases: • A reference case, based on the EIA’s 2011 Annual Energy Outlook; • A low-shale estimated ultimate recovery (EUR) case, in which shale gas production from new, undrilled wells is 50 percent below the reference case scenario; • A high-shale EUR case, in which shale gas production from new, undrilled wells is 50 percent higher than the reference case; • A high economic growth case, in which U.S. GDP grows at 3.2 percent as opposed to the 2.7 percent assumed in the reference case. Given the range of assumptions, the range of results was unsurprisingly wide. The results range from a 9.6 percent increase (from $3.56 to $3.90/ mcf) in domestic natural gas prices in 2025 due to exports (in the case of high shale gas recovery, low export volumes and a slow rate of export growth) to a 32.5 percent increase (in the case of low shale gas recovery, high export volumes and a high rate of export growth). The percentage premium for domestic natural gas prices in 2025 for each scenario relative to the baseline scenario price estimate is detailed in table 3. In addition to the price premium for exporting natural gas that exists in each case, the EIA study projected a short-term spike in natural gas prices as a result of LNG exports. As figure 7 below illustrates, in 2015, the first year that LNG exports occur, domestic natural gas prices rise rapidly until total export capacity is reached. In the “lowrapid” scenario prices peak in 2016, after the 6 bcf/day of export capacity is built over 2 years; in the “high-slow” scenario, natural gas prices peak in 2026, after the 12 bcf/day of export capacity is built over 12 years. The immediate jump in price becomes more pronounced in the scenarios where LNG export capacity increases quickly. In the “low-rapid” scenario, the price of natural gas peaks at nearly 18 percent above the baseline case; in the “high-rapid” scenario, natural gas prices peak at 36 percent above the baseline case. This price impact is exacerbated in the Low Shale EUR and High Macroeconomic Growth cases, as LNG exports further tighten domestic natural gas markets. In the most extreme example, the high-rapid scenario for exports in a Low Shale EUR case, the price for natural gas peaks at more than 50 percent than the baseline case.83 There are two factors that should be considered when interpreting the results of this price impact study. The first is the assumption regarding the rate at which LNG could be exported. The results of EIA’s analysis represent an extreme scenario for LNG exports. In the existing LNG market, it is particularly unlikely that either the “low-rapid” or the “high-rapid” scenarios would materialize. The former assumption stipulates that the United States would export 6 bcf/day of LNG by 2016. Given that, at the time of writing, only one facility has been approved to export 2.2 bcf/day to nonFTA countries starting in 2015, it is unlikely that another three plants would be approved and built in such a short time frame.84 The latter scenario, that the United States would be exporting 12 bcf/ day of LNG by 2018, suggests that in the next several years, the United States would grow from exporting negligible volumes of LNG to having roughly one-third of the global LNG export capacity. Not only would this supply growth outpace growth in global LNG demand, but this capacity addition would also have to compete with roughly 11 bcf/day of Australian-origin LNG that is expected to hit the market around the same time.85 The second issue is the model’s assumptions for incremental investment in natural gas production as a result of increased export capacity. The spike in price depicted in figure 7 occurs because investment from gas producers lags additional demand. In the model, producers respond to, rather than anticipate, additional demand. For this reason, prices peak once the export capacity is filled, before steadily decreasing. In reality, the expectation of future demand would likely induce gas producers to invest in additional production before incremental demand occurs. As a result, the increase in prices would likely begin earlier and peak at a lower level than suggested by the model. deloitte study An earlier study released in November 2011 from the Deloitte Center for Energy Solutions highlighted the producer-response in its model. In addition to finding that LNG exports would produce a smaller increase in gas prices than the EIA report suggests, the Deloitte study points out that “producers can develop more reserves in anticipation of demand growth, such as LNG exports. There will be ample notice and time in advance of the exports to make supplies available.”86 Using a dynamic model, in which production increased in anticipation of new demand, the Deloitte study found that 6 bcf/day of exports of LNG would result in, on average, a 1.7 percent increase (from $7.09 to $7.21/MMBtu) in the price of natural gas between 2016 and 2035. Further, the Deloitte study noted that there would be regional variations to the increase in natural gas prices resulting from LNG exports. As most of the proposed liquefaction terminals are expected to be on the Gulf Coast, the price of Henry Hub gas, which is the key benchmark for natural gas from the Gulf Coast, will increase by $0.22/ MMBtu by 2035 as a result of U.S. LNG exports. This is more than double the price increase projected in regions further away from the LNG export terminals. In New York and Illinois, natural gas prices are projected to increase by less than $0.10/MMBtu. This is particularly important in the Northeast, which historically experiences some of the highest natural gas prices in the country, but will benefit from the development and consumption of natural gas from the nearby Marcellus shale play. other studies Three other studies of note have analyzed the price impacts of U.S. LNG exports. In August 2010, Navigant Consulting found that 2 bcf/day of LNG exports would cause a price increase of between 7 and 7.9 percent from 2015 to 2035 relative to a scenario with no gas exports. ICF International found in August 2011 that 6 bcf/day of exports would result in an 11 percent ($0.64/MMBtu) increase in natural gas prices over the same period.87 More recently, Navigant released another study that analyzed the impact of two separate export scenarios. The first scenario modeled the impact of 3.6 bcf/day of LNG exports from three terminals in North America: Sabine Pass in Louisiana, Kitimat in British Columbia, and Coos Bay in Oregon. The second scenario modeled the impact of 6.6 bcf/day of LNG exports from the three aforementioned export projects and 2 bcf/day of added exports from the Gulf Coast and 1 bcf/day from Maryland.88 This Navigant study found that 6.6 bcf/day of LNG exports would result in a 6 percent ($0.35/MMBtu) increase in natural gas prices from 2015 to 2035. As with the EIA and Deloitte studies, the results of both Navigant and ICF’s studies must be analyzed in the context of their respective methodologies and assumptions. Navigant’s first study uses a more static supply model, which, unlike dynamic supply models, does not fully take account of the effect that higher prices have on spurring additional production. As a result, it takes a conservative estimate of supply growth potential. The report acknowledges that the price outcomes modeled in its analysis “establish the upper range of impacts that exports […] might have on natural gas prices.”89 This study also did not factor in the reemergence of the industrial sector as a major consumer of natural gas following the shale gas “revolution.” The study assumes that natural gas consumption by the industrial sector will decline by 0.3% per year to 2035. By contrast, the EIA model assumes that industrial sector demand will increase by roughly 1% per year over the same period.90 The ICF study factors in various levels of production response from an increase in price. Under its 6 bcf/day export scenario, the price impact ranges from a $0.52/ MMBtu increase in a more responsive drilling activity scenario to a $0.75/MMBtu increase in a less responsive drilling activity scenario. which study is right? Given that these studies forecast natural gas prices two decades into the future, it is difficult to determine which study is most accurate. (table 4 shows a comparison of the price impact forecasts of the various models.) However, policymakers would benefit from having a better understanding of the results that are generated from each report. This includes choosing the most relevant results from each report. For instance, following the release of the EIA study, many commentators were quick to highlight that natural gas prices could increase by more than 50 percent as a result of LNG exports. However, this ignored the assumptions behind this number: it was based on the price of natural gas in one year under the most extreme assumptions of exports and domestic resource base. A more comprehensive analysis should include an assessment of the average price impact from 2015 to 2035. When distinguishing between the various studies, policymakers should identify which assumptions most resemble the existing natural gas market and its likely direction, and which models are most reflective of the complex nature of domestic and global natural gas trade. Assuming realistic volumes of natural gas exports as well as a reasonable </w:t>
      </w:r>
      <w:r w:rsidRPr="00B2456D">
        <w:rPr>
          <w:sz w:val="8"/>
          <w:szCs w:val="8"/>
        </w:rPr>
        <w:lastRenderedPageBreak/>
        <w:t xml:space="preserve">supply response by natural gas producers are important considerations. It is important to note that the supply curves in the various studies reflect different interpretations of the economics of marginal production. The Power sector and industrial sector Part I indicated that the power-generation and industrial sectors would account for most of the demand for newly available natural gas resources. As shown above, LNG exports are likely to increase domestic prices of natural gas, suggesting negative consequences for these two competing sectors. In their analyses, both Deloitte and EIA found that the majority—63 percent, according to both studies—of the exported natural gas will come from new production as opposed to displaced consumption from other sectors. By contrast, between 17 and 38 percent of supply of natural gas for export would be met by reduced demand, as higher prices pushes some domestic consumers to use less gas. </w:t>
      </w:r>
    </w:p>
    <w:p w:rsidR="0009119F" w:rsidRPr="00382669" w:rsidRDefault="0009119F" w:rsidP="0009119F">
      <w:pPr>
        <w:ind w:left="288"/>
        <w:rPr>
          <w:sz w:val="16"/>
        </w:rPr>
      </w:pPr>
      <w:r w:rsidRPr="00382669">
        <w:rPr>
          <w:sz w:val="16"/>
        </w:rPr>
        <w:t xml:space="preserve">In the power generation and industrial sectors, the price impacts of LNG exports are likely to have modest impacts. </w:t>
      </w:r>
      <w:r w:rsidRPr="00507E6B">
        <w:rPr>
          <w:rStyle w:val="StyleBoldUnderline"/>
          <w:highlight w:val="yellow"/>
        </w:rPr>
        <w:t>In the power sector</w:t>
      </w:r>
      <w:r w:rsidRPr="00382669">
        <w:rPr>
          <w:sz w:val="16"/>
        </w:rPr>
        <w:t xml:space="preserve">, natural </w:t>
      </w:r>
      <w:r w:rsidRPr="00382669">
        <w:rPr>
          <w:rStyle w:val="StyleBoldUnderline"/>
        </w:rPr>
        <w:t>gas has historically been used as a back up to coal and nuclear base-load generation</w:t>
      </w:r>
      <w:r w:rsidRPr="00382669">
        <w:rPr>
          <w:sz w:val="16"/>
        </w:rPr>
        <w:t xml:space="preserve">. For such gas used at the margin, the increase in electricity prices as a result of LNG exports would be limited by its competitiveness relative to other fuels: </w:t>
      </w:r>
      <w:r w:rsidRPr="00382669">
        <w:rPr>
          <w:rStyle w:val="StyleBoldUnderline"/>
        </w:rPr>
        <w:t>as soon as it becomes more expensive than the alternative for back up generation</w:t>
      </w:r>
      <w:r w:rsidRPr="00382669">
        <w:rPr>
          <w:sz w:val="16"/>
        </w:rPr>
        <w:t xml:space="preserve">, </w:t>
      </w:r>
      <w:r w:rsidRPr="00382669">
        <w:rPr>
          <w:rStyle w:val="StyleBoldUnderline"/>
        </w:rPr>
        <w:t>power producers</w:t>
      </w:r>
      <w:r w:rsidRPr="00382669">
        <w:rPr>
          <w:sz w:val="16"/>
        </w:rPr>
        <w:t xml:space="preserve"> will </w:t>
      </w:r>
      <w:r w:rsidRPr="00382669">
        <w:rPr>
          <w:rStyle w:val="StyleBoldUnderline"/>
        </w:rPr>
        <w:t>substitute away from gas</w:t>
      </w:r>
      <w:r w:rsidRPr="00382669">
        <w:rPr>
          <w:sz w:val="16"/>
        </w:rPr>
        <w:t>.91 According to ICF International, a $0.64/MMBtu increase in the price of natural gas would result in an electricity price increase of between $1.66 and $4.97/megawatt-hour (MWh), depending on how often gas is used as the marginal fuel for electricity. Deloitte estimates that the price increase of electricity would not be more than $1.65/MWh. 92 EIA estimates that electricity price impacts will be marginal as well (between $1.40/MWh and $2.90/MWh) except in the “highrapid” export scenario.93 The EIA Annual Energy Outlook 2011 estimates that, without exporting LNG, the average price of electricity (across all fuels) in 2035 will be $92/MWh.94</w:t>
      </w:r>
    </w:p>
    <w:p w:rsidR="0009119F" w:rsidRPr="0024485E" w:rsidRDefault="0009119F" w:rsidP="0009119F">
      <w:pPr>
        <w:ind w:left="288"/>
        <w:rPr>
          <w:sz w:val="16"/>
        </w:rPr>
      </w:pPr>
      <w:r w:rsidRPr="0024485E">
        <w:rPr>
          <w:sz w:val="16"/>
        </w:rPr>
        <w:t xml:space="preserve">In the longer term, natural gas is itself likely to be used for more base-load generation. The rapid increase in shale gas production, coupled with the </w:t>
      </w:r>
      <w:r w:rsidRPr="00507E6B">
        <w:rPr>
          <w:rStyle w:val="StyleBoldUnderline"/>
          <w:highlight w:val="yellow"/>
        </w:rPr>
        <w:t>retirements of</w:t>
      </w:r>
      <w:r w:rsidRPr="0024485E">
        <w:rPr>
          <w:sz w:val="16"/>
        </w:rPr>
        <w:t xml:space="preserve"> as much as 50 gigawatts (GW) of </w:t>
      </w:r>
      <w:r w:rsidRPr="00507E6B">
        <w:rPr>
          <w:rStyle w:val="StyleBoldUnderline"/>
          <w:highlight w:val="yellow"/>
        </w:rPr>
        <w:t>coal</w:t>
      </w:r>
      <w:r w:rsidRPr="00382669">
        <w:rPr>
          <w:rStyle w:val="StyleBoldUnderline"/>
        </w:rPr>
        <w:t>-fired electricity</w:t>
      </w:r>
      <w:r w:rsidRPr="0024485E">
        <w:rPr>
          <w:sz w:val="16"/>
        </w:rPr>
        <w:t xml:space="preserve"> </w:t>
      </w:r>
      <w:r w:rsidRPr="00382669">
        <w:rPr>
          <w:rStyle w:val="StyleBoldUnderline"/>
        </w:rPr>
        <w:t>due to</w:t>
      </w:r>
      <w:r w:rsidRPr="0024485E">
        <w:rPr>
          <w:sz w:val="16"/>
        </w:rPr>
        <w:t xml:space="preserve"> plant age or </w:t>
      </w:r>
      <w:r w:rsidRPr="00382669">
        <w:rPr>
          <w:rStyle w:val="StyleBoldUnderline"/>
          <w:bdr w:val="single" w:sz="4" w:space="0" w:color="auto"/>
        </w:rPr>
        <w:t>inability to adhere to possibly forthcoming EPA regulations</w:t>
      </w:r>
      <w:r w:rsidRPr="00382669">
        <w:rPr>
          <w:rStyle w:val="StyleBoldUnderline"/>
        </w:rPr>
        <w:t xml:space="preserve"> </w:t>
      </w:r>
      <w:r w:rsidRPr="00507E6B">
        <w:rPr>
          <w:rStyle w:val="StyleBoldUnderline"/>
          <w:highlight w:val="yellow"/>
        </w:rPr>
        <w:t>is likely to</w:t>
      </w:r>
      <w:r w:rsidRPr="00507E6B">
        <w:rPr>
          <w:sz w:val="16"/>
          <w:highlight w:val="yellow"/>
        </w:rPr>
        <w:t xml:space="preserve"> </w:t>
      </w:r>
      <w:r w:rsidRPr="00507E6B">
        <w:rPr>
          <w:rStyle w:val="StyleBoldUnderline"/>
          <w:highlight w:val="yellow"/>
        </w:rPr>
        <w:t>increase</w:t>
      </w:r>
      <w:r w:rsidRPr="00382669">
        <w:rPr>
          <w:rStyle w:val="StyleBoldUnderline"/>
        </w:rPr>
        <w:t xml:space="preserve"> the </w:t>
      </w:r>
      <w:r w:rsidRPr="00507E6B">
        <w:rPr>
          <w:rStyle w:val="StyleBoldUnderline"/>
          <w:highlight w:val="yellow"/>
        </w:rPr>
        <w:t>demand for</w:t>
      </w:r>
      <w:r w:rsidRPr="00382669">
        <w:rPr>
          <w:rStyle w:val="StyleBoldUnderline"/>
        </w:rPr>
        <w:t xml:space="preserve"> natural </w:t>
      </w:r>
      <w:r w:rsidRPr="00507E6B">
        <w:rPr>
          <w:rStyle w:val="StyleBoldUnderline"/>
          <w:highlight w:val="yellow"/>
        </w:rPr>
        <w:t>gas in the</w:t>
      </w:r>
      <w:r w:rsidRPr="00382669">
        <w:rPr>
          <w:rStyle w:val="StyleBoldUnderline"/>
        </w:rPr>
        <w:t xml:space="preserve"> power sector</w:t>
      </w:r>
      <w:r w:rsidRPr="0024485E">
        <w:rPr>
          <w:sz w:val="16"/>
        </w:rPr>
        <w:t xml:space="preserve">. According to some analysts, the </w:t>
      </w:r>
      <w:r w:rsidRPr="00507E6B">
        <w:rPr>
          <w:rStyle w:val="StyleBoldUnderline"/>
          <w:highlight w:val="yellow"/>
        </w:rPr>
        <w:t>near-term</w:t>
      </w:r>
      <w:r w:rsidRPr="00382669">
        <w:rPr>
          <w:rStyle w:val="StyleBoldUnderline"/>
        </w:rPr>
        <w:t xml:space="preserve"> demand caused by the retirements of</w:t>
      </w:r>
      <w:r w:rsidRPr="0024485E">
        <w:rPr>
          <w:sz w:val="16"/>
        </w:rPr>
        <w:t xml:space="preserve"> the oldest and least efficient </w:t>
      </w:r>
      <w:r w:rsidRPr="00382669">
        <w:rPr>
          <w:rStyle w:val="StyleBoldUnderline"/>
        </w:rPr>
        <w:t>coal-fired power plants could result in an</w:t>
      </w:r>
      <w:r w:rsidRPr="0024485E">
        <w:rPr>
          <w:sz w:val="16"/>
        </w:rPr>
        <w:t xml:space="preserve"> </w:t>
      </w:r>
      <w:r w:rsidRPr="00382669">
        <w:rPr>
          <w:rStyle w:val="StyleBoldUnderline"/>
          <w:bdr w:val="single" w:sz="4" w:space="0" w:color="auto"/>
        </w:rPr>
        <w:t>additional natural gas demand</w:t>
      </w:r>
      <w:r w:rsidRPr="0024485E">
        <w:rPr>
          <w:sz w:val="16"/>
        </w:rPr>
        <w:t xml:space="preserve"> of 2 bcf/day.95 Given the lack of environmentally and economically viable alternatives, a moderate increase in gas prices is unlikely to result in a large move away from natural gas, although increased costs will be transferred to customers. Natural gas consumption in the power sector has been considered economic at prices much higher than those resulting from LNG exports in even the highest price-impact projections. Even prior to the shale gas “revolution,” when natural gas prices were high, natural gas demand was increasing in the power sector. The EIA Annual Energy Outlook 2005— published in a year when average well head prices were over $7/MMBTU—projected that natural gas demand in the electricity sector would increase by 70 percent between 2003 and 2015.96</w:t>
      </w:r>
    </w:p>
    <w:p w:rsidR="0009119F" w:rsidRPr="0024485E" w:rsidRDefault="0009119F" w:rsidP="0009119F">
      <w:pPr>
        <w:ind w:left="288"/>
        <w:rPr>
          <w:sz w:val="8"/>
          <w:szCs w:val="8"/>
        </w:rPr>
      </w:pPr>
      <w:r w:rsidRPr="0024485E">
        <w:rPr>
          <w:sz w:val="8"/>
          <w:szCs w:val="8"/>
        </w:rPr>
        <w:t>Unlike the power sector, which continued to build natural-gas fired generation during a period of increasing gas prices, the industrial sector was negatively affected by growing natural gas import dependence, high gas prices, and gas price volatility. Between 2000 and 2005, the price of natural gas increased by 99 percent and LNG imports more than doubled.97 By 2005, the ratio of the price of oil to the price of natural gas was approximately 6:1, just below the 7:1 oil-to-gas price ratio at which U.S. petrochemical and plastics producers are globally competitive.98 That same year Alan Greenspan, then-Chairman of the Federal Reserve, noted that because of natural gas price increases “the North American gas-using industry [was] in a weakened competitive position.”99</w:t>
      </w:r>
      <w:r>
        <w:rPr>
          <w:sz w:val="8"/>
          <w:szCs w:val="8"/>
        </w:rPr>
        <w:t xml:space="preserve"> </w:t>
      </w:r>
      <w:r w:rsidRPr="0024485E">
        <w:rPr>
          <w:sz w:val="8"/>
          <w:szCs w:val="8"/>
        </w:rPr>
        <w:t>Since then the price of natural gas has collapsed. In 2011, the oil-to-natural gas price ratio was more than 24:1. In 2012 it has been even higher. The decline in natural gas prices has galvanized the industrial sector. A joint study by PwC and the National Association for Manufacturers, an industry trade group, found that the development of shale gas could save manufacturers as much as $11.6 billion per year in feedstock costs through 2025.100 New investments in petrochemical and plastics producing facilities are occurring throughout the East and Southeast, largely predicated on the availability of inexpensive natural gas.</w:t>
      </w:r>
      <w:r>
        <w:rPr>
          <w:sz w:val="8"/>
          <w:szCs w:val="8"/>
        </w:rPr>
        <w:t xml:space="preserve"> </w:t>
      </w:r>
      <w:r w:rsidRPr="0024485E">
        <w:rPr>
          <w:sz w:val="8"/>
          <w:szCs w:val="8"/>
        </w:rPr>
        <w:t>Opponents of LNG exports contend that such investments would be deterred in the future as a result of increases in the price of natural gas. However, the evidence suggests that the competitive advantage of U.S. industrial producers relative to its competitors in Western Europe and Asia is not likely to be affected significantly by the projected increase in natural gas prices resulting from LNG exports. As European and many Asian petrochemical producers use oil-based products such as naphtha and fuel oil as feedstock, U.S. companies are more likely to enjoy a significant cost advantage over their overseas competitors. Even a one-third decline in the estimated price of crude oil in 2035 would result in an oil-to-gas ratio of 14:1.101</w:t>
      </w:r>
      <w:r>
        <w:rPr>
          <w:sz w:val="8"/>
          <w:szCs w:val="8"/>
        </w:rPr>
        <w:t xml:space="preserve"> </w:t>
      </w:r>
      <w:r w:rsidRPr="0024485E">
        <w:rPr>
          <w:sz w:val="8"/>
          <w:szCs w:val="8"/>
        </w:rPr>
        <w:t>There is also the potential for increased exports to help industrial consumers. Ethane, a liquid byproduct of natural gas production at several U.S. gas plays, is the primary feedstock of ethylene, a petrochemical product used to create a wide variety of products. According to a study by the American Chemistry Council, an industry trade body, a 25 percent increase in ethane production would yield a $32.8 billion increase in U.S. chemical production. By providing another market for cheap dry gas, LNG exports will encourage additional production of natural gas liquids (NGL) that are produced in association with dry gas. According to the EIA, ethane production increased by nearly 30 percent between 2009 and 2011 as natural gas production from shale started to grow substantially. Ethane production is now at an alltime high, with more than one million barrels per day of ethane being produced.102 Increased gas production for exports results in increased production of such natural gas liquids, in which case exports can be seen as providing a benefit to the petrochemical industry.</w:t>
      </w:r>
    </w:p>
    <w:p w:rsidR="0009119F" w:rsidRPr="0024485E" w:rsidRDefault="0009119F" w:rsidP="0009119F">
      <w:pPr>
        <w:ind w:left="288"/>
        <w:rPr>
          <w:sz w:val="16"/>
        </w:rPr>
      </w:pPr>
      <w:r w:rsidRPr="0024485E">
        <w:rPr>
          <w:sz w:val="16"/>
        </w:rPr>
        <w:t>natural gas price volatility</w:t>
      </w:r>
    </w:p>
    <w:p w:rsidR="0009119F" w:rsidRPr="0024485E" w:rsidRDefault="0009119F" w:rsidP="0009119F">
      <w:pPr>
        <w:ind w:left="288"/>
        <w:rPr>
          <w:sz w:val="16"/>
        </w:rPr>
      </w:pPr>
      <w:r w:rsidRPr="00507E6B">
        <w:rPr>
          <w:rStyle w:val="StyleBoldUnderline"/>
          <w:highlight w:val="yellow"/>
        </w:rPr>
        <w:t>A</w:t>
      </w:r>
      <w:r w:rsidRPr="00E505FF">
        <w:rPr>
          <w:rStyle w:val="StyleBoldUnderline"/>
        </w:rPr>
        <w:t xml:space="preserve"> major </w:t>
      </w:r>
      <w:r w:rsidRPr="00507E6B">
        <w:rPr>
          <w:rStyle w:val="StyleBoldUnderline"/>
          <w:highlight w:val="yellow"/>
        </w:rPr>
        <w:t>concern</w:t>
      </w:r>
      <w:r w:rsidRPr="00382669">
        <w:rPr>
          <w:rStyle w:val="StyleBoldUnderline"/>
        </w:rPr>
        <w:t xml:space="preserve"> among</w:t>
      </w:r>
      <w:r w:rsidRPr="0024485E">
        <w:rPr>
          <w:sz w:val="16"/>
        </w:rPr>
        <w:t xml:space="preserve"> </w:t>
      </w:r>
      <w:r w:rsidRPr="00382669">
        <w:rPr>
          <w:rStyle w:val="StyleBoldUnderline"/>
        </w:rPr>
        <w:t xml:space="preserve">domestic end users of natural gas </w:t>
      </w:r>
      <w:r w:rsidRPr="00507E6B">
        <w:rPr>
          <w:rStyle w:val="StyleBoldUnderline"/>
          <w:highlight w:val="yellow"/>
        </w:rPr>
        <w:t>is the</w:t>
      </w:r>
      <w:r w:rsidRPr="00507E6B">
        <w:rPr>
          <w:sz w:val="16"/>
          <w:highlight w:val="yellow"/>
        </w:rPr>
        <w:t xml:space="preserve"> </w:t>
      </w:r>
      <w:r w:rsidRPr="00507E6B">
        <w:rPr>
          <w:rStyle w:val="StyleBoldUnderline"/>
          <w:highlight w:val="yellow"/>
          <w:bdr w:val="single" w:sz="4" w:space="0" w:color="auto"/>
        </w:rPr>
        <w:t>possibility of</w:t>
      </w:r>
      <w:r w:rsidRPr="00E505FF">
        <w:rPr>
          <w:rStyle w:val="StyleBoldUnderline"/>
          <w:bdr w:val="single" w:sz="4" w:space="0" w:color="auto"/>
        </w:rPr>
        <w:t xml:space="preserve"> an increase in</w:t>
      </w:r>
      <w:r w:rsidRPr="00382669">
        <w:rPr>
          <w:rStyle w:val="StyleBoldUnderline"/>
          <w:bdr w:val="single" w:sz="4" w:space="0" w:color="auto"/>
        </w:rPr>
        <w:t xml:space="preserve"> natural </w:t>
      </w:r>
      <w:r w:rsidRPr="00507E6B">
        <w:rPr>
          <w:rStyle w:val="StyleBoldUnderline"/>
          <w:highlight w:val="yellow"/>
          <w:bdr w:val="single" w:sz="4" w:space="0" w:color="auto"/>
        </w:rPr>
        <w:t>gas price volatility</w:t>
      </w:r>
      <w:r w:rsidRPr="0024485E">
        <w:rPr>
          <w:sz w:val="16"/>
        </w:rPr>
        <w:t xml:space="preserve"> resulting from an increase in U.S. LNG exports. As figure 8 demonstrates, the price volatility experienced during the 2000s was the highest the domestic gas market has experienced in the past three decades. </w:t>
      </w:r>
    </w:p>
    <w:p w:rsidR="0009119F" w:rsidRPr="0024485E" w:rsidRDefault="0009119F" w:rsidP="0009119F">
      <w:pPr>
        <w:ind w:left="288"/>
        <w:rPr>
          <w:sz w:val="16"/>
        </w:rPr>
      </w:pPr>
      <w:r w:rsidRPr="0024485E">
        <w:rPr>
          <w:sz w:val="16"/>
        </w:rPr>
        <w:t xml:space="preserve">The </w:t>
      </w:r>
      <w:r w:rsidRPr="00E505FF">
        <w:rPr>
          <w:rStyle w:val="StyleBoldUnderline"/>
        </w:rPr>
        <w:t>volatility of the natural gas market in the 2000s was</w:t>
      </w:r>
      <w:r w:rsidRPr="0024485E">
        <w:rPr>
          <w:sz w:val="16"/>
        </w:rPr>
        <w:t xml:space="preserve"> largely </w:t>
      </w:r>
      <w:r w:rsidRPr="00507E6B">
        <w:rPr>
          <w:rStyle w:val="StyleBoldUnderline"/>
          <w:highlight w:val="yellow"/>
          <w:bdr w:val="single" w:sz="4" w:space="0" w:color="auto"/>
        </w:rPr>
        <w:t>caused by a tight supply-demand balance</w:t>
      </w:r>
      <w:r w:rsidRPr="0024485E">
        <w:rPr>
          <w:sz w:val="16"/>
        </w:rPr>
        <w:t xml:space="preserve">. </w:t>
      </w:r>
      <w:r w:rsidRPr="00382669">
        <w:rPr>
          <w:rStyle w:val="StyleBoldUnderline"/>
        </w:rPr>
        <w:t>Natural gas demand increased substantially</w:t>
      </w:r>
      <w:r w:rsidRPr="0024485E">
        <w:rPr>
          <w:sz w:val="16"/>
        </w:rPr>
        <w:t xml:space="preserve"> as the U.S. economy grew </w:t>
      </w:r>
      <w:r w:rsidRPr="00382669">
        <w:rPr>
          <w:rStyle w:val="StyleBoldUnderline"/>
        </w:rPr>
        <w:t>and natural gas was viewed as environmentally preferable to coal for power generation</w:t>
      </w:r>
      <w:r w:rsidRPr="0024485E">
        <w:rPr>
          <w:sz w:val="16"/>
        </w:rPr>
        <w:t xml:space="preserve">. </w:t>
      </w:r>
      <w:r w:rsidRPr="00382669">
        <w:rPr>
          <w:rStyle w:val="StyleBoldUnderline"/>
        </w:rPr>
        <w:t>This increase in demand coincided with a reduction in domestic supply</w:t>
      </w:r>
      <w:r w:rsidRPr="0024485E">
        <w:rPr>
          <w:sz w:val="16"/>
        </w:rPr>
        <w:t xml:space="preserve"> and an increased reliance on imports. The recent surge in U.S. natural gas production has resulted in less market volatility since 2010. According to EIA, the standard deviation of the price of natural gas (a general statistical indicator of volatility) between 2010 and 2011 was one-third what it was during the 2000s.103 Potential exports of U.S. LNG concerns some domestic consumers for two principal reasons: greater volatility in domestic natural gas prices; and exposure of domestic natural gas prices to higher international prices resulting in a convergence between low U.S. prices and high international prices. </w:t>
      </w:r>
    </w:p>
    <w:p w:rsidR="0009119F" w:rsidRPr="0024485E" w:rsidRDefault="0009119F" w:rsidP="0009119F">
      <w:pPr>
        <w:ind w:left="288"/>
        <w:rPr>
          <w:sz w:val="8"/>
          <w:szCs w:val="8"/>
        </w:rPr>
      </w:pPr>
      <w:r w:rsidRPr="0024485E">
        <w:rPr>
          <w:sz w:val="8"/>
          <w:szCs w:val="8"/>
        </w:rPr>
        <w:t>There is an insufficient amount of data and quantitative research on the relationship between domestic natural gas price volatility and LNG exports. However, certain characteristics of the LNG market are likely to limit volatility. LNG is bound by technical constraints: it must be liquefied and then transported on dedicated tankers before arriving at terminals where a regasification facility must be installed. Liquefaction facilities have capacity limits to how much gas they can turn into LNG. If they are operating at or close-to full capacity, such facilities will have a relatively constant demand for natural gas, therefore an international price or supply shock would have little impact on domestic gas prices. Moreover, unlike oil trading, in which an exporter—theoretically—sells each marginal barrel of production to the highest bidder in the global market, the capacity limit on LNG production and export means that LNG exporters have an infrastructure-limited demand for natural gas leaving the rest of the natural gas for domestic consumption. As most LNG infrastructure facilities are built on a project finance basis and underpinned by long-term contracts, this demand can be anticipated by the market years in advance, reducing the likelihood of volatility.</w:t>
      </w:r>
      <w:r>
        <w:rPr>
          <w:sz w:val="8"/>
          <w:szCs w:val="8"/>
        </w:rPr>
        <w:t xml:space="preserve"> </w:t>
      </w:r>
      <w:r w:rsidRPr="0024485E">
        <w:rPr>
          <w:sz w:val="8"/>
          <w:szCs w:val="8"/>
        </w:rPr>
        <w:t>The macroeconomy and jobs</w:t>
      </w:r>
      <w:r>
        <w:rPr>
          <w:sz w:val="8"/>
          <w:szCs w:val="8"/>
        </w:rPr>
        <w:t xml:space="preserve"> </w:t>
      </w:r>
      <w:r w:rsidRPr="0024485E">
        <w:rPr>
          <w:sz w:val="8"/>
          <w:szCs w:val="8"/>
        </w:rPr>
        <w:t>The macroeconomic and job implications of LNG exports depend on two principal factors: the gains from trade from exploiting pricing differentials and inefficiencies of the global market; and the employment implications of those gains, higher domestic natural gas prices, and greater domestic natural gas production. The Department of Energy has commissioned a study on both the macroeconomic and employment implications of U.S. LNG exports, which will be released later this year. This study will provide a qualitative assessment of the implications of LNG exports to the U.S. economy and employment.</w:t>
      </w:r>
      <w:r>
        <w:rPr>
          <w:sz w:val="8"/>
          <w:szCs w:val="8"/>
        </w:rPr>
        <w:t xml:space="preserve"> </w:t>
      </w:r>
      <w:r w:rsidRPr="0024485E">
        <w:rPr>
          <w:sz w:val="8"/>
          <w:szCs w:val="8"/>
        </w:rPr>
        <w:t>LNG exports are likely to be a net benefit to the U.S. economy, although probably not a significant contributor in terms of total U.S. GDP. Exports of U.S. natural gas will take advantage of the benefits of the existing producer’s surplus resulting from the pricing differentials between the natural gas markets in the United States, Europe, and Asia. Contractual terms will determine how this surplus is shared between U.S. sellers and foreign buyers.104 The benefit of this trade will likely outweigh the cost to domestic consumers of the increase in the price of natural gas as most of the natural gas demanded by exports will come from new natural gas production as opposed to displacing existing production from domestic consumers. On the other hand, LNG exports from the United States are likely to put marginal upward pressure on the relative value of the U.S. dollar. In March 2012, Citigroup released a report on North American hydrocarbon production that included a model of the macroeconomic impact of U.S. oil and gas exports. The Citi analysis found that oil and gas exports would cause a nearly two percent decline in the current account deficit by 2020, but that the exchange rate implications would be modest. By 2020, the U.S. dollar would appreciate by between 1.6 and 5.4 percent.105</w:t>
      </w:r>
      <w:r>
        <w:rPr>
          <w:sz w:val="8"/>
          <w:szCs w:val="8"/>
        </w:rPr>
        <w:t xml:space="preserve"> </w:t>
      </w:r>
      <w:r w:rsidRPr="0024485E">
        <w:rPr>
          <w:sz w:val="8"/>
          <w:szCs w:val="8"/>
        </w:rPr>
        <w:t>The implications of LNG exports on job creation are similarly difficult to quantify. Other than temporary construction jobs created by the need to build liquefaction capacity, pipelines, and other ancillary infrastructure, the operation of the liquefaction facility will likely provide little permanent employment benefit. As outlined in the section on price impacts above, as much of the gas for export will come from new production, rather than the displacement of consumption in other sectors, the negative economic, and therefore jobrelated, effects on those sectors is likely to be limited. Beyond the labor required for additional gas production to satisfy LNG exports, the net impact of LNG exports is likely to be minimal. Further upstream, the job potential may be greater. By increasing domestic natural gas production, employment from additional oil and gas producers will increase, as will the demand for manufacturers of equipment for oil and gas production, gathering, and transportation.</w:t>
      </w:r>
      <w:r>
        <w:rPr>
          <w:sz w:val="8"/>
          <w:szCs w:val="8"/>
        </w:rPr>
        <w:t xml:space="preserve"> </w:t>
      </w:r>
      <w:r w:rsidRPr="0024485E">
        <w:rPr>
          <w:sz w:val="8"/>
          <w:szCs w:val="8"/>
        </w:rPr>
        <w:t>domestic energy security</w:t>
      </w:r>
    </w:p>
    <w:p w:rsidR="0009119F" w:rsidRPr="0024485E" w:rsidRDefault="0009119F" w:rsidP="0009119F">
      <w:pPr>
        <w:ind w:left="288"/>
        <w:rPr>
          <w:sz w:val="16"/>
        </w:rPr>
      </w:pPr>
      <w:r w:rsidRPr="0024485E">
        <w:rPr>
          <w:sz w:val="16"/>
        </w:rPr>
        <w:t xml:space="preserve">Aside from the price impact of potential U.S. LNG exports, </w:t>
      </w:r>
      <w:r w:rsidRPr="00382669">
        <w:rPr>
          <w:rStyle w:val="StyleBoldUnderline"/>
        </w:rPr>
        <w:t xml:space="preserve">a major </w:t>
      </w:r>
      <w:r w:rsidRPr="00507E6B">
        <w:rPr>
          <w:rStyle w:val="StyleBoldUnderline"/>
          <w:highlight w:val="yellow"/>
        </w:rPr>
        <w:t>concern</w:t>
      </w:r>
      <w:r w:rsidRPr="00382669">
        <w:rPr>
          <w:rStyle w:val="StyleBoldUnderline"/>
        </w:rPr>
        <w:t xml:space="preserve"> among opponents </w:t>
      </w:r>
      <w:r w:rsidRPr="00507E6B">
        <w:rPr>
          <w:rStyle w:val="StyleBoldUnderline"/>
          <w:highlight w:val="yellow"/>
        </w:rPr>
        <w:t>is</w:t>
      </w:r>
      <w:r w:rsidRPr="00382669">
        <w:rPr>
          <w:rStyle w:val="StyleBoldUnderline"/>
        </w:rPr>
        <w:t xml:space="preserve"> that</w:t>
      </w:r>
      <w:r w:rsidRPr="0024485E">
        <w:rPr>
          <w:sz w:val="16"/>
        </w:rPr>
        <w:t xml:space="preserve"> such </w:t>
      </w:r>
      <w:r w:rsidRPr="00507E6B">
        <w:rPr>
          <w:rStyle w:val="StyleBoldUnderline"/>
          <w:highlight w:val="yellow"/>
        </w:rPr>
        <w:t>exports would</w:t>
      </w:r>
      <w:r w:rsidRPr="00382669">
        <w:rPr>
          <w:rStyle w:val="StyleBoldUnderline"/>
        </w:rPr>
        <w:t xml:space="preserve"> diminish U.S. “energy security</w:t>
      </w:r>
      <w:r w:rsidRPr="0024485E">
        <w:rPr>
          <w:sz w:val="16"/>
        </w:rPr>
        <w:t xml:space="preserve">”; </w:t>
      </w:r>
      <w:r w:rsidRPr="00382669">
        <w:rPr>
          <w:rStyle w:val="StyleBoldUnderline"/>
        </w:rPr>
        <w:t>that</w:t>
      </w:r>
      <w:r w:rsidRPr="0024485E">
        <w:rPr>
          <w:sz w:val="16"/>
        </w:rPr>
        <w:t xml:space="preserve"> </w:t>
      </w:r>
      <w:r w:rsidRPr="00382669">
        <w:rPr>
          <w:rStyle w:val="StyleBoldUnderline"/>
        </w:rPr>
        <w:t xml:space="preserve">exports would </w:t>
      </w:r>
      <w:r w:rsidRPr="00507E6B">
        <w:rPr>
          <w:rStyle w:val="StyleBoldUnderline"/>
          <w:highlight w:val="yellow"/>
        </w:rPr>
        <w:t>deny</w:t>
      </w:r>
      <w:r w:rsidRPr="00382669">
        <w:rPr>
          <w:rStyle w:val="StyleBoldUnderline"/>
        </w:rPr>
        <w:t xml:space="preserve"> the U</w:t>
      </w:r>
      <w:r w:rsidRPr="0024485E">
        <w:rPr>
          <w:sz w:val="16"/>
        </w:rPr>
        <w:t xml:space="preserve">nited </w:t>
      </w:r>
      <w:r w:rsidRPr="00382669">
        <w:rPr>
          <w:rStyle w:val="StyleBoldUnderline"/>
        </w:rPr>
        <w:t>S</w:t>
      </w:r>
      <w:r w:rsidRPr="0024485E">
        <w:rPr>
          <w:sz w:val="16"/>
        </w:rPr>
        <w:t xml:space="preserve">tates </w:t>
      </w:r>
      <w:r w:rsidRPr="00382669">
        <w:rPr>
          <w:rStyle w:val="StyleBoldUnderline"/>
        </w:rPr>
        <w:t xml:space="preserve">of </w:t>
      </w:r>
      <w:r w:rsidRPr="00507E6B">
        <w:rPr>
          <w:rStyle w:val="StyleBoldUnderline"/>
          <w:highlight w:val="yellow"/>
        </w:rPr>
        <w:t>a</w:t>
      </w:r>
      <w:r w:rsidRPr="00507E6B">
        <w:rPr>
          <w:sz w:val="16"/>
          <w:highlight w:val="yellow"/>
        </w:rPr>
        <w:t xml:space="preserve"> </w:t>
      </w:r>
      <w:r w:rsidRPr="00507E6B">
        <w:rPr>
          <w:rStyle w:val="StyleBoldUnderline"/>
          <w:highlight w:val="yellow"/>
          <w:bdr w:val="single" w:sz="4" w:space="0" w:color="auto"/>
        </w:rPr>
        <w:t>strategically important resource</w:t>
      </w:r>
      <w:r w:rsidRPr="00507E6B">
        <w:rPr>
          <w:sz w:val="16"/>
          <w:highlight w:val="yellow"/>
        </w:rPr>
        <w:t xml:space="preserve">. </w:t>
      </w:r>
      <w:r w:rsidRPr="00507E6B">
        <w:rPr>
          <w:rStyle w:val="StyleBoldUnderline"/>
          <w:highlight w:val="yellow"/>
        </w:rPr>
        <w:t>The</w:t>
      </w:r>
      <w:r w:rsidRPr="00507E6B">
        <w:rPr>
          <w:sz w:val="16"/>
          <w:highlight w:val="yellow"/>
        </w:rPr>
        <w:t xml:space="preserve"> </w:t>
      </w:r>
      <w:r w:rsidRPr="00507E6B">
        <w:rPr>
          <w:rStyle w:val="StyleBoldUnderline"/>
          <w:highlight w:val="yellow"/>
          <w:bdr w:val="single" w:sz="4" w:space="0" w:color="auto"/>
        </w:rPr>
        <w:t>extent to which</w:t>
      </w:r>
      <w:r w:rsidRPr="00382669">
        <w:rPr>
          <w:rStyle w:val="StyleBoldUnderline"/>
          <w:bdr w:val="single" w:sz="4" w:space="0" w:color="auto"/>
        </w:rPr>
        <w:t xml:space="preserve"> such </w:t>
      </w:r>
      <w:r w:rsidRPr="00507E6B">
        <w:rPr>
          <w:rStyle w:val="StyleBoldUnderline"/>
          <w:highlight w:val="yellow"/>
          <w:bdr w:val="single" w:sz="4" w:space="0" w:color="auto"/>
        </w:rPr>
        <w:t>concerns are valid depends on</w:t>
      </w:r>
      <w:r w:rsidRPr="0024485E">
        <w:rPr>
          <w:sz w:val="16"/>
        </w:rPr>
        <w:t xml:space="preserve"> several factors, including </w:t>
      </w:r>
      <w:r w:rsidRPr="0024485E">
        <w:rPr>
          <w:rStyle w:val="StyleBoldUnderline"/>
          <w:bdr w:val="single" w:sz="4" w:space="0" w:color="auto"/>
        </w:rPr>
        <w:t xml:space="preserve">the size of </w:t>
      </w:r>
      <w:r w:rsidRPr="00507E6B">
        <w:rPr>
          <w:rStyle w:val="StyleBoldUnderline"/>
          <w:highlight w:val="yellow"/>
          <w:bdr w:val="single" w:sz="4" w:space="0" w:color="auto"/>
        </w:rPr>
        <w:t>the domestic resource base</w:t>
      </w:r>
      <w:r w:rsidRPr="0024485E">
        <w:rPr>
          <w:sz w:val="16"/>
        </w:rPr>
        <w:t xml:space="preserve">, and the liquidity and functionality of global trade. As Part I of this report notes, geological evidence suggests that the volumes of LNG export under consideration would not materially affect the availability of natural gas for the domestic market. Twenty years of LNG exports at the rate of 6 bcf/day, phased in over the course of 6 years,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shale gas reserves are uncertain, in a scenario where reserves are perceived to be lower than expected, domestic natural gas prices would increase and exports would almost immediately become uneconomic. In the long-term, it is possible that U.S. prices and international prices will converge to the point at which they settle at similar levels. In that case, the United States would have more than adequate import capacity (through bi-directional import/export facilities) to import gas when economic. </w:t>
      </w:r>
    </w:p>
    <w:p w:rsidR="0009119F" w:rsidRPr="0024485E" w:rsidRDefault="0009119F" w:rsidP="0009119F">
      <w:pPr>
        <w:ind w:left="288"/>
        <w:rPr>
          <w:sz w:val="8"/>
          <w:szCs w:val="8"/>
        </w:rPr>
      </w:pPr>
      <w:r w:rsidRPr="0024485E">
        <w:rPr>
          <w:sz w:val="8"/>
          <w:szCs w:val="8"/>
        </w:rPr>
        <w:t xml:space="preserve">A further gas-related consideration with regard to energy security is the effects of increased production of associated natural gas with the increasing volumes of U.S. unconventional oil. As the primary energy-security concern for the United States related to oil, the application of fracking and horizontal drilling in oil production is reducing U.S. oil import dependence, while simultaneously producing substantial volumes of natural gas, which, given the relative economics of oil and gas, is effectively delivered at zero (or, in the case of producers who have to invest in equipment to manage flaring and venting, negative) cost. To the extent that associated gas from unconventional oil production is used for LNG export, it can be seen as a consequence of—rather than a threat to—increased U.S. energy security. international implications The international implications of LNG exports from the United States can be divided into pricing, geopolitics, and environment. international Pricing As discussed in Part I, the global LNG market is informally separated into three markets: North America, the Atlantic Basin (mostly Europe), and the Pacific Basin (including Japan, South Korea, Taiwan, China, and India). These markets are separated because of important technical differences that impact the pricing structure for LNG in each market. The North American natural gas market is competitive and prices are traded in a transparent and open market. The Atlantic Basin is dominated by European LNG consumers such as the United Kingdom, Spain, France, and Italy, and is a hybrid of a competitive U.K. market that was liberalized in the mid-1990s and a Continental European market that is dominated by oil-linked, take-or-pay contracts. In recent years, the U.K. hub, the National Balancing Point (NBP), has traded at a premium to the U.S. hub, the Henry Hub. The Pacific Basin is a more rigid market that depends heavily on oilindexed contracts that are more expensive than those used in the Atlantic Basin. While they have no central trading hub, the Pacific Basin consumers such as Japan and South Korea (which is implementing its recently-signed free-trade agreement with the United States) currently import LNG based on a pricing formula known informally as the Japan Crude Cocktail, the average price of custom-cleared oil imports into Tokyo. Many Pacific Basin contracts have a built-in price floor and price ceiling depending on the price of oil.106 Without exporting any natural gas, the U.S. shale </w:t>
      </w:r>
      <w:r w:rsidRPr="0024485E">
        <w:rPr>
          <w:sz w:val="8"/>
          <w:szCs w:val="8"/>
        </w:rPr>
        <w:lastRenderedPageBreak/>
        <w:t>gas “revolution” has already had a positive impact on the liquidity of global LNG markets. Many LNG cargoes that were previously destined for gas-thirsty U.S. markets were diverted and served spot demand in both the Atlantic and Pacific Basins. The increased availability of LNG cargoes has helped create a looser LNG market for other consumers (see figure 9). This in turn has helped apply downward pressure to the terms of oillinked contracts resulting in the renegotiation of some contracts, particularly in Europe. Increased availability of LNG cargoes also accelerated a recent trend of increasing reliance of consumers on spot LNG markets. In 2010 short-term and spot contracts represented 19 percent of the total LNG market, up from only a fraction one decade earlier.107 In this case, increasing demand for spot cargoes indicates that consumers are taking advantage of spot prices that are lower than oilindexed rates. LNG exports will help to sustain market liquidity in what looks to be an increasingly tight LNG market beyond 2015 (see figure 10). Should LNG exports from the United States continue to be permitted, they will add to roughly 10 bcf/day of LNG that is expected to emerge from Australia between 2015 and 2020. Nevertheless, given the projected growth in demand for natural gas in China and India and assuming that some of Japan’s nuclear capacity remains offline, demand for natural gas will outpace the incremental supply. This makes U.S. LNG even more valuable on the international market. 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 (largely from Australia) has already been contracted for at oil-indexed rates.108 The incremental LNG volumes supplied by the United States at floating Henry Hub rates will be small in comparison. But while U.S. LNG will not have a transformational impact, by establishing an alternate lower price for LNG derived through a different market mechanism, U.S. exports may be central in catalyzing future changes in LNG contract structure. As previously mentioned, this impact is already being felt in Europe. A number of German utilities have either renegotiated contracts or are seeking arbitration with natural gas suppliers in Norway and Russia. The Atlantic Basin will be a more immediate beneficiary of U.S. LNG exports than the Pacific Basin as many European contracts allow for periodic revisions to the oil-price linkage.109 In the Pacific Basin this contractual arrangement is not as common and most consumers are tied to their respective oil-linkage formulae for the duration of the contract.110 Despite the increasing demand following the Fukushima nuclear accident, however, Japanese LNG consumers are actively pursuing new arrangements for LNG contracts.111 There are other limits to the extent of the impact that U.S. LNG will have on global markets. It is unlikely that many of the LNG export facilities under consideration will reach final investment decision. Instead, it is more probable that U.S. natural gas prices will have rebounded sufficiently to the point that exports are not commercially viable beyond a certain threshold. (figure 11 illustrates the estimated costs of delivering LNG to Japan in 2020.) This threshold, expected by many experts to be roughly 6 bcf/day by 2025, is modest in comparison to the roughly 11 bcf/day of Australian LNG export projects that have reached final investment decision and are expected to be online by 2020. Also, the impact of U.S. LNG exports could be limited by a number of external factors that will have a larger bearing on the future of global LNG prices. For instance, a decision by the Japanese government to phase-out nuclear power would significantly tighten global LNG markets and probably displace any benefit provided by U.S. LNG exports. Conversely, successful and rapid development of China’s shale gas reserves would limit the demand of one of the world’s fastest-growing natural gas consumers. However, to the extent that U.S. LNG exports can help bring about a more globalized pricing structure, they will have economic and geopolitical consequences. Geopolitics A large increase in U.S. LNG exports would have the potential to increase U.S. foreign policy interests in both the Atlantic and Pacific basins. Unlike oil, natural gas has traditionally been an infrastructure-constrained business, giving geographical proximity and political relations between producers and consumers a high level of importance. Issues of “pipeline politics” have been most directly visible in Europe, which relies on Russia for around a third of its gas. Previous disputes between Moscow and Ukraine over pricing have led to major gas shortages in several E.U. countries in the winters (when demand is highest) of both 2006 and 2009. Further disagreements between Moscow and Kiev over the terms of the existing bilateral gas deal have the potential to escalate again, with negative consequences for E.U. consumers. The risk of high reliance on Russian gas has been a principal driver of European energy policy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Russian influence in the affairs of these democratic nations is an impediment to efforts at political and economic reform. The market power of Gazprom, Russia’s state-owned gas monopoly, is evident in these countries. Although they are closer to Russia than other consumers of Russian gas in Western Europe, many countries in Eastern and Central Europe pay higher contract prices for their imports, as they are more reliant on Russian gas as a proportion of their energy mixes. In the larger economies of Western Europe, which consume most of Russia’s exports, there are efforts to diversify their supply of natural gas. The E.U. has formally acknowledged the need to put in place mechanisms to increase supply diversity.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2015.112 Despite these formal efforts, there are several factors retarding the E.U.’s push for a unified effort to reduce dependence on Russian gas. National interest has been given a higher priority than collective, coordinated E.U. energy policy: the gas cutoffs in 2006 and 2009 probably contributed to the acceptance of the Nord Stream project, which carries gas from Russia into Germany. Germany’s decision to phase out its fleet of nuclear reactors by 2022 will result in far higher reliance on natural gas for the E.U.’s biggest economy. The environmental imperative to reduce carbon emissions—codified in the E.U.’s goal of essentially decarbonizing its power sector by the middle of century—mean that natural gas is being viewed by many as the short-to medium fuel of choice in power generation. Finally, 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unconventional-gas exploration have generally seen disappointing early results. Collectively, these factors suggest that the prospects for reduced European reliance on Russian gas appear dim. 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supply, some European consumers, mainly Gazprom’s closest partners, were able to renegotiate their oil-linked, takeor-pay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 However, there is a second, structural change to the global gas market that may have more lasting effects to Russia’s market power in the European gas market. LNG is one of the fastest growing segments of the energy sector. The growth of the LNG market, both through long-term contract and spot-market sales, is likely to put increasing pressure on incumbent pipeline gas suppliers. A significant addition of U.S. LNG exports will accelerate this trend. In addition to adding to the size of the market, U.S. LNG contracts are likely to be determined on a “floating” basis, with sales terms tied to the price of a U.S. benchmark such as Henry Hub, eroding the power of providers of long-term oil linked contract suppliers such as Russia. While U.S. LNG will not be a direct tool of U.S. foreign policy—the destination of U.S. LNG will be determined according to the terms of individual contracts, the spot-price-determined demand, and the LNG traders that purchase such contracts—the addition of a large, market-based producer will indirectly serve to increase gas supply diversity in Europe, thereby providing European consumers with increased flexibility and market power. Increased LNG exports will provide similar assistance to strategic U.S. allies in the Pacific Basin. By adding supply volumes to the global LNG market, the U.S. will help Japan, Korea, India, and other import-dependent countries in South and East Asia to meet their energy needs. The desire on the part of Pacific Basin countries for the U.S. to become a gas supplier to the region has been underlined by the efforts of the Japanese government, which has attempted to secure a free-trade agreement waiver from the United States to allow exports. As with oil price-linked Russian gas contracts in Eu-rope, U.S. LNG exports linked to a floating Henry Hub benchmark, have the potential to weaken the market power of incumbent LNG providers to Asia, increasing the negotiating power of consumers and decreasing the price. As U.S. foreign policy undergoes a “pivot to Asia,” the ability of the U.S. to provide a degree of increased energy security and pricing relief to LNG importers in the region will be an important economic and strategic asset. Beyond the basin-specific considerations of U.S. LNG exports, they would provide a source of predictable natural gas supply that is relatively free from unexpected production or shipping disruption. With Qatar representing roughly one-third of the global LNG market, a blockade or military intervention in the Strait of Hormuz or a direct attack on Qatar’s liquefaction facilities by Iran would inflict chaos on world energy markets. While the United States government will be unable to physically divert LNG cargoes to specific markets or strategic allies that are most affected (gas allocation will be made by the market players), additional volumes of LNG on the world market will benefit all consumers. international Environmental implications Proposed LNG exports from the United States have encountered domestic opposition on environmental grounds. As outlined in Part I, natural gas production causes greenhouse gas emissions in the upstream production process through leakages, venting, and flaring. The greenhouse gas footprint of shale gas production has been the subject of vigorous debate, with some studies suggesting that methane from the production process leads to shale gas having a higher global warming impact than that of other hydrocarbons including coal. While the methodology underlying such studies has been widely criticized, there is no doubt that leakage and venting of natural gas is a serious negative environmental consequence of natural gas production and transportation: EPA has estimated that worldwide leakages and venting volumes were 3,353.5 bcf in 2010.113 By contrast, some advocates of U.S. exports of LNG maintain that they have the potential to bring global environmental benefits if they are used to displace more carbon-intensive fuels. According to the IEA, natural gas in general has the potential to reduce carbon dioxide emissions by 740 million tonnes in 2035, nearly half of which could be achieved by the displacement of coal in China’s power-generation portfolio. Natural gas—in the form of LNG—also has the potential to displace more carbon-intensive fuels in other major energy users, including across the EU and in Japan, which is being forced to burn more coal and oil-based fuels to make up for the nuclear generation capacity lost in the wake of the Fukushima disaster. In addition to its relatively lower carbon-dioxide footprint, natural gas produces lower emissions of pollutants such as sulfur dioxide nitrogen oxide and other particulates than coal and oil. Natural gas—both in the form of LNG and compressed natural gas—is also being viewed as a potential replacement for oil in the vehicle transportation fleet, with large carbon dioxide abatement potential.114 However, as discussed in Part I, even the United States with its low gas prices is unlikely to see any significant move toward natural gas vehicles in the absence of government policies; the prospects for such vehicles entering the European or Asian markets, where gas is several times as expensive, are remote. On the other hand, additional volumes of natural gas in the global power generation fleet may also have longer-term detrimental consequences for carbon emissions. According to the IEA, by backing out nuclear and renewable energy generation, natural gas could add 320Mt of carbon dioxide by 2035.115 Whether U.S. LNG exports contribute to reduced carbon dioxide emissions through the displacement of coal fired power generation or to the crowding out of renewable and nuclear energy in the global energy mix is something of a moot point. According to the IEA, global power generation is projected to exceed 27,000 terawatt hours per year by 2020.116 Even assuming U.S. exports of 6 bcf/day (on the upper end of the range of expectations), zero losses due to transportation, regasification, and transmission, and a high natural gas power plant efficiency level of 60 percent, such volumes would account for just over one percent of total global power generation.117 Therefore, although the domestic environmental impacts associated with shale gas extraction may, pending the outcome of further study, prove to be a cause for concern with respect to greenhouse gas emissions, the potential for U.S. LNG exports to make a meaningful impact on global emissions through changes to the global power generation mix is negligible. Part III: Conclusions and Recommendations</w:t>
      </w:r>
    </w:p>
    <w:p w:rsidR="0009119F" w:rsidRPr="0024485E" w:rsidRDefault="0009119F" w:rsidP="0009119F">
      <w:pPr>
        <w:ind w:left="288"/>
        <w:rPr>
          <w:sz w:val="16"/>
        </w:rPr>
      </w:pPr>
      <w:r w:rsidRPr="0024485E">
        <w:rPr>
          <w:sz w:val="16"/>
        </w:rPr>
        <w:t xml:space="preserve">This paper has attempted to answer two questions: Are U.S. LNG exports feasible? If so, what are the implications of U.S. LNG exports? </w:t>
      </w:r>
      <w:r w:rsidRPr="00507E6B">
        <w:rPr>
          <w:rStyle w:val="StyleBoldUnderline"/>
          <w:highlight w:val="yellow"/>
        </w:rPr>
        <w:t>For exports to be feasible</w:t>
      </w:r>
      <w:r w:rsidRPr="0024485E">
        <w:rPr>
          <w:sz w:val="16"/>
        </w:rPr>
        <w:t xml:space="preserve">, </w:t>
      </w:r>
      <w:r w:rsidRPr="0024485E">
        <w:rPr>
          <w:rStyle w:val="StyleBoldUnderline"/>
        </w:rPr>
        <w:t xml:space="preserve">several </w:t>
      </w:r>
      <w:r w:rsidRPr="00507E6B">
        <w:rPr>
          <w:rStyle w:val="StyleBoldUnderline"/>
          <w:highlight w:val="yellow"/>
        </w:rPr>
        <w:t>demand and supply-related conditions need to be met</w:t>
      </w:r>
      <w:r w:rsidRPr="0024485E">
        <w:rPr>
          <w:sz w:val="16"/>
        </w:rPr>
        <w:t xml:space="preserve">. On the supply side, adequate resources must be available and their production must be sustainable over the long-term. The regulatory and policy environment will need to accommodate natural gas production to ensure that the resources are developed. The capacity and infrastructure required to enable exports must also be in place. This includes the adequacy of the pipeline and storage network, the availability of shipping capacity, and the availability of equipment for production and qualified engineers. </w:t>
      </w:r>
    </w:p>
    <w:p w:rsidR="0009119F" w:rsidRPr="0024485E" w:rsidRDefault="0009119F" w:rsidP="0009119F">
      <w:pPr>
        <w:ind w:left="288"/>
        <w:rPr>
          <w:sz w:val="12"/>
          <w:szCs w:val="12"/>
        </w:rPr>
      </w:pPr>
      <w:r w:rsidRPr="0024485E">
        <w:rPr>
          <w:rStyle w:val="StyleBoldUnderline"/>
        </w:rPr>
        <w:t>On the demand side</w:t>
      </w:r>
      <w:r w:rsidRPr="0024485E">
        <w:rPr>
          <w:sz w:val="16"/>
        </w:rPr>
        <w:t xml:space="preserve">, </w:t>
      </w:r>
      <w:r w:rsidRPr="00507E6B">
        <w:rPr>
          <w:rStyle w:val="StyleBoldUnderline"/>
          <w:highlight w:val="yellow"/>
        </w:rPr>
        <w:t>LNG exports will compete with</w:t>
      </w:r>
      <w:r w:rsidRPr="0024485E">
        <w:rPr>
          <w:sz w:val="16"/>
        </w:rPr>
        <w:t xml:space="preserve"> two main other domestic end uses for natural gas: </w:t>
      </w:r>
      <w:r w:rsidRPr="0024485E">
        <w:rPr>
          <w:rStyle w:val="StyleBoldUnderline"/>
          <w:bdr w:val="single" w:sz="4" w:space="0" w:color="auto"/>
        </w:rPr>
        <w:t xml:space="preserve">the </w:t>
      </w:r>
      <w:r w:rsidRPr="00507E6B">
        <w:rPr>
          <w:rStyle w:val="StyleBoldUnderline"/>
          <w:highlight w:val="yellow"/>
          <w:bdr w:val="single" w:sz="4" w:space="0" w:color="auto"/>
        </w:rPr>
        <w:t>power-generation</w:t>
      </w:r>
      <w:r w:rsidRPr="0024485E">
        <w:rPr>
          <w:rStyle w:val="StyleBoldUnderline"/>
          <w:bdr w:val="single" w:sz="4" w:space="0" w:color="auto"/>
        </w:rPr>
        <w:t xml:space="preserve"> sector</w:t>
      </w:r>
      <w:r w:rsidRPr="0024485E">
        <w:rPr>
          <w:sz w:val="16"/>
        </w:rPr>
        <w:t xml:space="preserve">, and the industrial and petrochemical sector. </w:t>
      </w:r>
      <w:r w:rsidRPr="0024485E">
        <w:rPr>
          <w:rStyle w:val="StyleBoldUnderline"/>
        </w:rPr>
        <w:t>According to most projections, the U.S. electricity sector will see an increased demand for natural gas</w:t>
      </w:r>
      <w:r w:rsidRPr="0024485E">
        <w:rPr>
          <w:sz w:val="16"/>
        </w:rPr>
        <w:t xml:space="preserve"> </w:t>
      </w:r>
      <w:r w:rsidRPr="0024485E">
        <w:rPr>
          <w:sz w:val="12"/>
          <w:szCs w:val="12"/>
        </w:rPr>
        <w:t>as it seeks to comply with policies and regulations aimed at reducing carbon-dioxide emissions and pollutants from the power-generation fleet. Cheaper natural gas in the industrial sector has the potential to lower the cost of petrochemical production and to improve the competitiveness of a range of refining and manufacturing operations. Advocates of natural gas usage in the transportation fleet – particularly in heavy-duty vehicles (HDVs) – see it as a way to decrease the country’s dependence on oil, although absent major policy support, this sector is unlikely to represent a significant source of gas demand.</w:t>
      </w:r>
    </w:p>
    <w:p w:rsidR="0009119F" w:rsidRPr="0024485E" w:rsidRDefault="0009119F" w:rsidP="0009119F">
      <w:pPr>
        <w:ind w:left="288"/>
        <w:rPr>
          <w:sz w:val="12"/>
          <w:szCs w:val="12"/>
        </w:rPr>
      </w:pPr>
      <w:r w:rsidRPr="0024485E">
        <w:rPr>
          <w:sz w:val="12"/>
          <w:szCs w:val="12"/>
        </w:rPr>
        <w:t xml:space="preserve">For increased U.S. LNG exports to be feasible, they will also need to be competitive with supplies from other sources. The major demand centers that would import U.S. LNG would be Pacific Basin consumers (Japan, South Korea, and Taiwan, and increasingly China and India), and Atlantic Basin consumers, mostly in Europe. The supply and demand balance in the Atlantic and Pacific Basins and, therefore the feasibility for natural gas exports from the United States, depend heavily on the uncertain outlook for international unconventional natural gas production. Recent assessments in countries such as China, India, Ukraine, and Poland indicate that each country has significant domestic shale gas reserves. If these reserves are developed effectively—which is likely to be difficult in the short-term due to a lack of infrastructure, physical capacity, and human capacity—many of these countries would dramatically decrease their import dependence, with negative implications for existing and newcomer LNG exporters. </w:t>
      </w:r>
    </w:p>
    <w:p w:rsidR="0009119F" w:rsidRPr="0024485E" w:rsidRDefault="0009119F" w:rsidP="0009119F">
      <w:pPr>
        <w:ind w:left="288"/>
        <w:rPr>
          <w:sz w:val="12"/>
          <w:szCs w:val="12"/>
        </w:rPr>
      </w:pPr>
      <w:r w:rsidRPr="0024485E">
        <w:rPr>
          <w:sz w:val="12"/>
          <w:szCs w:val="12"/>
        </w:rPr>
        <w:t xml:space="preserve">Detailed analysis of the foregoing factors suggests that the exportation of liquefied natural gas from the United States is logistically feasible. Based on current knowledge, the domestic U.S. natural gas resource base is large enough to accommodate the potential increased demand for natural gas from the electricity sector, the industrial sector, the residential and commercial sectors, the transportation sector, and exporters of LNG. Other obstacles to production, including infrastructure, investment, environmental concerns, and human capacity, are likely to be surmountable. Moreover, the current and projected supply and demand fundamentals of the international LNG market are conducive to competitive U.S.-sourced LNG. </w:t>
      </w:r>
    </w:p>
    <w:p w:rsidR="0009119F" w:rsidRPr="0024485E" w:rsidRDefault="0009119F" w:rsidP="0009119F">
      <w:pPr>
        <w:ind w:left="288"/>
        <w:rPr>
          <w:sz w:val="8"/>
          <w:szCs w:val="8"/>
        </w:rPr>
      </w:pPr>
      <w:r w:rsidRPr="0024485E">
        <w:rPr>
          <w:rStyle w:val="StyleBoldUnderline"/>
        </w:rPr>
        <w:t xml:space="preserve">While LNG </w:t>
      </w:r>
      <w:r w:rsidRPr="00507E6B">
        <w:rPr>
          <w:rStyle w:val="StyleBoldUnderline"/>
          <w:highlight w:val="yellow"/>
        </w:rPr>
        <w:t>exports</w:t>
      </w:r>
      <w:r w:rsidRPr="0024485E">
        <w:rPr>
          <w:rStyle w:val="StyleBoldUnderline"/>
        </w:rPr>
        <w:t xml:space="preserve"> may be practically feasible,</w:t>
      </w:r>
      <w:r w:rsidRPr="0024485E">
        <w:rPr>
          <w:sz w:val="16"/>
        </w:rPr>
        <w:t xml:space="preserve"> </w:t>
      </w:r>
      <w:r w:rsidRPr="0024485E">
        <w:rPr>
          <w:rStyle w:val="StyleBoldUnderline"/>
        </w:rPr>
        <w:t xml:space="preserve">they </w:t>
      </w:r>
      <w:r w:rsidRPr="00507E6B">
        <w:rPr>
          <w:rStyle w:val="StyleBoldUnderline"/>
          <w:highlight w:val="yellow"/>
        </w:rPr>
        <w:t>will be</w:t>
      </w:r>
      <w:r w:rsidRPr="00507E6B">
        <w:rPr>
          <w:sz w:val="16"/>
          <w:highlight w:val="yellow"/>
        </w:rPr>
        <w:t xml:space="preserve"> </w:t>
      </w:r>
      <w:r w:rsidRPr="00507E6B">
        <w:rPr>
          <w:rStyle w:val="StyleBoldUnderline"/>
          <w:highlight w:val="yellow"/>
          <w:bdr w:val="single" w:sz="4" w:space="0" w:color="auto"/>
        </w:rPr>
        <w:t>subject to approval by policy makers</w:t>
      </w:r>
      <w:r w:rsidRPr="0024485E">
        <w:rPr>
          <w:sz w:val="16"/>
        </w:rPr>
        <w:t xml:space="preserve"> </w:t>
      </w:r>
      <w:r w:rsidRPr="0024485E">
        <w:rPr>
          <w:rStyle w:val="StyleBoldUnderline"/>
        </w:rPr>
        <w:t>if they are to happen</w:t>
      </w:r>
      <w:r w:rsidRPr="0024485E">
        <w:rPr>
          <w:sz w:val="16"/>
        </w:rPr>
        <w:t xml:space="preserve">. </w:t>
      </w:r>
      <w:r w:rsidRPr="0024485E">
        <w:rPr>
          <w:rStyle w:val="StyleBoldUnderline"/>
        </w:rPr>
        <w:t>In making a determination on the advisability of exports,</w:t>
      </w:r>
      <w:r w:rsidRPr="0024485E">
        <w:rPr>
          <w:sz w:val="16"/>
        </w:rPr>
        <w:t xml:space="preserve"> </w:t>
      </w:r>
      <w:r w:rsidRPr="00507E6B">
        <w:rPr>
          <w:rStyle w:val="StyleBoldUnderline"/>
          <w:highlight w:val="yellow"/>
        </w:rPr>
        <w:t>the</w:t>
      </w:r>
      <w:r w:rsidRPr="0024485E">
        <w:rPr>
          <w:rStyle w:val="StyleBoldUnderline"/>
        </w:rPr>
        <w:t xml:space="preserve"> federal </w:t>
      </w:r>
      <w:r w:rsidRPr="00507E6B">
        <w:rPr>
          <w:rStyle w:val="StyleBoldUnderline"/>
          <w:highlight w:val="yellow"/>
        </w:rPr>
        <w:t>gov</w:t>
      </w:r>
      <w:r w:rsidRPr="0024485E">
        <w:rPr>
          <w:rStyle w:val="StyleBoldUnderline"/>
        </w:rPr>
        <w:t xml:space="preserve">ernment </w:t>
      </w:r>
      <w:r w:rsidRPr="00507E6B">
        <w:rPr>
          <w:rStyle w:val="StyleBoldUnderline"/>
          <w:highlight w:val="yellow"/>
        </w:rPr>
        <w:t>will focus</w:t>
      </w:r>
      <w:r w:rsidRPr="0024485E">
        <w:rPr>
          <w:rStyle w:val="StyleBoldUnderline"/>
        </w:rPr>
        <w:t xml:space="preserve"> on the likely implications of LNG exports</w:t>
      </w:r>
      <w:r w:rsidRPr="0024485E">
        <w:rPr>
          <w:sz w:val="16"/>
        </w:rPr>
        <w:t xml:space="preserve">: </w:t>
      </w:r>
      <w:r w:rsidRPr="0024485E">
        <w:rPr>
          <w:rStyle w:val="StyleBoldUnderline"/>
        </w:rPr>
        <w:t xml:space="preserve">i.e. </w:t>
      </w:r>
      <w:r w:rsidRPr="00507E6B">
        <w:rPr>
          <w:rStyle w:val="StyleBoldUnderline"/>
          <w:highlight w:val="yellow"/>
        </w:rPr>
        <w:t>whether</w:t>
      </w:r>
      <w:r w:rsidRPr="0024485E">
        <w:rPr>
          <w:rStyle w:val="StyleBoldUnderline"/>
        </w:rPr>
        <w:t xml:space="preserve"> LNG </w:t>
      </w:r>
      <w:r w:rsidRPr="00507E6B">
        <w:rPr>
          <w:rStyle w:val="StyleBoldUnderline"/>
          <w:highlight w:val="yellow"/>
        </w:rPr>
        <w:t>exports are in the “public interest</w:t>
      </w:r>
      <w:r w:rsidRPr="0024485E">
        <w:rPr>
          <w:sz w:val="16"/>
        </w:rPr>
        <w:t xml:space="preserve">.” </w:t>
      </w:r>
      <w:r w:rsidRPr="0024485E">
        <w:rPr>
          <w:rStyle w:val="StyleBoldUnderline"/>
        </w:rPr>
        <w:t xml:space="preserve">The </w:t>
      </w:r>
      <w:r w:rsidRPr="00507E6B">
        <w:rPr>
          <w:rStyle w:val="StyleBoldUnderline"/>
          <w:highlight w:val="yellow"/>
        </w:rPr>
        <w:t>extent of</w:t>
      </w:r>
      <w:r w:rsidRPr="0024485E">
        <w:rPr>
          <w:rStyle w:val="StyleBoldUnderline"/>
        </w:rPr>
        <w:t xml:space="preserve"> the </w:t>
      </w:r>
      <w:r w:rsidRPr="00507E6B">
        <w:rPr>
          <w:rStyle w:val="StyleBoldUnderline"/>
          <w:highlight w:val="yellow"/>
        </w:rPr>
        <w:t>domestic implications is</w:t>
      </w:r>
      <w:r w:rsidRPr="0024485E">
        <w:rPr>
          <w:sz w:val="16"/>
        </w:rPr>
        <w:t xml:space="preserve"> largely </w:t>
      </w:r>
      <w:r w:rsidRPr="00507E6B">
        <w:rPr>
          <w:rStyle w:val="StyleBoldUnderline"/>
          <w:highlight w:val="yellow"/>
        </w:rPr>
        <w:t>dependent upon the price impact of exports</w:t>
      </w:r>
      <w:r w:rsidRPr="0024485E">
        <w:rPr>
          <w:rStyle w:val="StyleBoldUnderline"/>
        </w:rPr>
        <w:t xml:space="preserve"> on domestic natural gas prices</w:t>
      </w:r>
      <w:r w:rsidRPr="0024485E">
        <w:rPr>
          <w:sz w:val="8"/>
          <w:szCs w:val="8"/>
        </w:rPr>
        <w:t xml:space="preserve">. While it is clear that domestic natural gas prices will increase if natural gas is exported, most existing analyses indicate that the implications of this price increase are likely to be modest. Natural gas producers will likely anticipate future demand from LNG exports and will increase production accordingly, limiting price spikes. The impact on the domestic industrial sector is likely to be marginal: to the extent that LNG exports raise domestic gas prices above the level at which they would have been in the absence of such exports, they will negatively affect the competitiveness of U.S. industry relative to international competitors. However, the competitiveness of natural-gas intensive U.S. companies relative to their counterparts is likely to remain strong, given the large differential between projected U.S. gas prices and oil prices, which are the basis for industrial feedstock by competitor countries. Further, LNG exports are likely to stimulate domestic gas production, potentially resulting in greater production of natural gas liquids such as ethane, a valuable feedstock for industrial consumers. LNG exports are also unlikely to result in an increase in price volatility. The volume of LNG exports is capped by the capacity limitations of liquefaction terminals. If liquefaction terminals are running at close to full capacity, an increase in international demand will do little to affect domestic demand for —and therefore domestic prices of —natural gas. </w:t>
      </w:r>
    </w:p>
    <w:p w:rsidR="0009119F" w:rsidRDefault="0009119F" w:rsidP="0009119F"/>
    <w:p w:rsidR="0009119F" w:rsidRDefault="0009119F" w:rsidP="0009119F">
      <w:pPr>
        <w:pStyle w:val="Heading4"/>
      </w:pPr>
      <w:r>
        <w:t>[Insert link if necessary]</w:t>
      </w:r>
    </w:p>
    <w:p w:rsidR="0009119F" w:rsidRDefault="0009119F" w:rsidP="0009119F"/>
    <w:p w:rsidR="0009119F" w:rsidRDefault="0009119F" w:rsidP="0009119F">
      <w:pPr>
        <w:pStyle w:val="Heading4"/>
      </w:pPr>
      <w:r>
        <w:t xml:space="preserve">U.S. exports destroy the Russian economy </w:t>
      </w:r>
    </w:p>
    <w:p w:rsidR="0009119F" w:rsidRDefault="0009119F" w:rsidP="0009119F">
      <w:r>
        <w:t xml:space="preserve">Tom </w:t>
      </w:r>
      <w:r w:rsidRPr="00976BD8">
        <w:rPr>
          <w:rStyle w:val="StyleStyleBold12pt"/>
        </w:rPr>
        <w:t>Choi 13</w:t>
      </w:r>
      <w:r>
        <w:t xml:space="preserve">, Natural Gas Market Leader, Deloitte MarketPoint LLC; and Peter J. Robertson, Independent Senior Advisor, Oil &amp; Gas, Deloitte LLP, January 2013, “Exporting the American Renaissance: Global impacts of LNG exports from the United States,” </w:t>
      </w:r>
      <w:hyperlink r:id="rId10" w:history="1">
        <w:r w:rsidRPr="004B471A">
          <w:rPr>
            <w:rStyle w:val="Hyperlink"/>
          </w:rPr>
          <w:t>http://www.deloitte.com/assets/Dcom-UnitedStates/Local%20Assets/Documents/Energy_us_er/us_er_GlobalImpactUSLNGExports_AmericanRenaissance_Jan2013.pdf</w:t>
        </w:r>
      </w:hyperlink>
      <w:r>
        <w:t xml:space="preserve"> </w:t>
      </w:r>
    </w:p>
    <w:p w:rsidR="0009119F" w:rsidRPr="00124087" w:rsidRDefault="0009119F" w:rsidP="0009119F">
      <w:pPr>
        <w:ind w:left="288"/>
        <w:rPr>
          <w:sz w:val="16"/>
        </w:rPr>
      </w:pPr>
      <w:r w:rsidRPr="00507E6B">
        <w:rPr>
          <w:rStyle w:val="StyleBoldUnderline"/>
          <w:highlight w:val="yellow"/>
        </w:rPr>
        <w:lastRenderedPageBreak/>
        <w:t>Russia</w:t>
      </w:r>
      <w:r w:rsidRPr="00124087">
        <w:rPr>
          <w:sz w:val="16"/>
        </w:rPr>
        <w:t xml:space="preserve">, the leading gas exporter to Europe, </w:t>
      </w:r>
      <w:r w:rsidRPr="00507E6B">
        <w:rPr>
          <w:rStyle w:val="StyleBoldUnderline"/>
          <w:highlight w:val="yellow"/>
        </w:rPr>
        <w:t>appears</w:t>
      </w:r>
      <w:r w:rsidRPr="00124087">
        <w:rPr>
          <w:sz w:val="16"/>
        </w:rPr>
        <w:t xml:space="preserve"> to be </w:t>
      </w:r>
      <w:r w:rsidRPr="00507E6B">
        <w:rPr>
          <w:rStyle w:val="StyleBoldUnderline"/>
          <w:highlight w:val="yellow"/>
          <w:bdr w:val="single" w:sz="4" w:space="0" w:color="auto"/>
        </w:rPr>
        <w:t>especially hard hit by U.S.</w:t>
      </w:r>
      <w:r w:rsidRPr="00124087">
        <w:rPr>
          <w:rStyle w:val="StyleBoldUnderline"/>
          <w:bdr w:val="single" w:sz="4" w:space="0" w:color="auto"/>
        </w:rPr>
        <w:t xml:space="preserve"> LNG </w:t>
      </w:r>
      <w:r w:rsidRPr="00507E6B">
        <w:rPr>
          <w:rStyle w:val="StyleBoldUnderline"/>
          <w:highlight w:val="yellow"/>
          <w:bdr w:val="single" w:sz="4" w:space="0" w:color="auto"/>
        </w:rPr>
        <w:t>exports</w:t>
      </w:r>
      <w:r w:rsidRPr="00507E6B">
        <w:rPr>
          <w:sz w:val="16"/>
          <w:highlight w:val="yellow"/>
        </w:rPr>
        <w:t xml:space="preserve">. </w:t>
      </w:r>
      <w:r w:rsidRPr="00507E6B">
        <w:rPr>
          <w:rStyle w:val="StyleBoldUnderline"/>
          <w:highlight w:val="yellow"/>
        </w:rPr>
        <w:t>Because of</w:t>
      </w:r>
      <w:r w:rsidRPr="00124087">
        <w:rPr>
          <w:rStyle w:val="StyleBoldUnderline"/>
        </w:rPr>
        <w:t xml:space="preserve"> its </w:t>
      </w:r>
      <w:r w:rsidRPr="00507E6B">
        <w:rPr>
          <w:rStyle w:val="StyleBoldUnderline"/>
          <w:highlight w:val="yellow"/>
        </w:rPr>
        <w:t>huge volumes</w:t>
      </w:r>
      <w:r w:rsidRPr="00124087">
        <w:rPr>
          <w:rStyle w:val="StyleBoldUnderline"/>
        </w:rPr>
        <w:t xml:space="preserve"> of gas exports</w:t>
      </w:r>
      <w:r w:rsidRPr="00124087">
        <w:rPr>
          <w:sz w:val="16"/>
        </w:rPr>
        <w:t xml:space="preserve">, primarily </w:t>
      </w:r>
      <w:r w:rsidRPr="00507E6B">
        <w:rPr>
          <w:rStyle w:val="StyleBoldUnderline"/>
          <w:highlight w:val="yellow"/>
        </w:rPr>
        <w:t>to Europe</w:t>
      </w:r>
      <w:r w:rsidRPr="00507E6B">
        <w:rPr>
          <w:sz w:val="16"/>
          <w:highlight w:val="yellow"/>
        </w:rPr>
        <w:t xml:space="preserve">, </w:t>
      </w:r>
      <w:r w:rsidRPr="00507E6B">
        <w:rPr>
          <w:rStyle w:val="StyleBoldUnderline"/>
          <w:highlight w:val="yellow"/>
        </w:rPr>
        <w:t>and</w:t>
      </w:r>
      <w:r w:rsidRPr="00124087">
        <w:rPr>
          <w:rStyle w:val="StyleBoldUnderline"/>
        </w:rPr>
        <w:t xml:space="preserve"> their </w:t>
      </w:r>
      <w:r w:rsidRPr="00507E6B">
        <w:rPr>
          <w:rStyle w:val="StyleBoldUnderline"/>
          <w:highlight w:val="yellow"/>
        </w:rPr>
        <w:t>high cost</w:t>
      </w:r>
      <w:r w:rsidRPr="00124087">
        <w:rPr>
          <w:rStyle w:val="StyleBoldUnderline"/>
        </w:rPr>
        <w:t xml:space="preserve"> to markets</w:t>
      </w:r>
      <w:r w:rsidRPr="00124087">
        <w:rPr>
          <w:sz w:val="16"/>
        </w:rPr>
        <w:t xml:space="preserve">, </w:t>
      </w:r>
      <w:r w:rsidRPr="00507E6B">
        <w:rPr>
          <w:rStyle w:val="StyleBoldUnderline"/>
          <w:highlight w:val="yellow"/>
          <w:bdr w:val="single" w:sz="4" w:space="0" w:color="auto"/>
        </w:rPr>
        <w:t>Russia is vulnerable to</w:t>
      </w:r>
      <w:r w:rsidRPr="00124087">
        <w:rPr>
          <w:rStyle w:val="StyleBoldUnderline"/>
          <w:bdr w:val="single" w:sz="4" w:space="0" w:color="auto"/>
        </w:rPr>
        <w:t xml:space="preserve"> supply </w:t>
      </w:r>
      <w:r w:rsidRPr="00507E6B">
        <w:rPr>
          <w:rStyle w:val="StyleBoldUnderline"/>
          <w:highlight w:val="yellow"/>
          <w:bdr w:val="single" w:sz="4" w:space="0" w:color="auto"/>
        </w:rPr>
        <w:t>competition</w:t>
      </w:r>
      <w:r w:rsidRPr="00124087">
        <w:rPr>
          <w:sz w:val="16"/>
        </w:rPr>
        <w:t xml:space="preserve">. In Figure 3.4, </w:t>
      </w:r>
      <w:r w:rsidRPr="00507E6B">
        <w:rPr>
          <w:rStyle w:val="StyleBoldUnderline"/>
          <w:highlight w:val="yellow"/>
        </w:rPr>
        <w:t>Russian supplies</w:t>
      </w:r>
      <w:r w:rsidRPr="00124087">
        <w:rPr>
          <w:rStyle w:val="StyleBoldUnderline"/>
        </w:rPr>
        <w:t xml:space="preserve"> are</w:t>
      </w:r>
      <w:r w:rsidRPr="00124087">
        <w:rPr>
          <w:sz w:val="16"/>
        </w:rPr>
        <w:t xml:space="preserve"> estimated to be </w:t>
      </w:r>
      <w:r w:rsidRPr="00124087">
        <w:rPr>
          <w:rStyle w:val="StyleBoldUnderline"/>
        </w:rPr>
        <w:t>the high-cost source in</w:t>
      </w:r>
      <w:r w:rsidRPr="00616313">
        <w:rPr>
          <w:rStyle w:val="StyleBoldUnderline"/>
        </w:rPr>
        <w:t>to European</w:t>
      </w:r>
      <w:r w:rsidRPr="00124087">
        <w:rPr>
          <w:rStyle w:val="StyleBoldUnderline"/>
        </w:rPr>
        <w:t xml:space="preserve"> markets and therefore Russian contract supplies above the minimum-take volumes </w:t>
      </w:r>
      <w:r w:rsidRPr="00507E6B">
        <w:rPr>
          <w:rStyle w:val="StyleBoldUnderline"/>
          <w:highlight w:val="yellow"/>
        </w:rPr>
        <w:t>would be</w:t>
      </w:r>
      <w:r w:rsidRPr="00507E6B">
        <w:rPr>
          <w:sz w:val="16"/>
          <w:highlight w:val="yellow"/>
        </w:rPr>
        <w:t xml:space="preserve"> </w:t>
      </w:r>
      <w:r w:rsidRPr="00507E6B">
        <w:rPr>
          <w:rStyle w:val="StyleBoldUnderline"/>
          <w:highlight w:val="yellow"/>
          <w:bdr w:val="single" w:sz="4" w:space="0" w:color="auto"/>
        </w:rPr>
        <w:t>the first</w:t>
      </w:r>
      <w:r w:rsidRPr="00124087">
        <w:rPr>
          <w:rStyle w:val="StyleBoldUnderline"/>
          <w:bdr w:val="single" w:sz="4" w:space="0" w:color="auto"/>
        </w:rPr>
        <w:t xml:space="preserve"> to be </w:t>
      </w:r>
      <w:r w:rsidRPr="00507E6B">
        <w:rPr>
          <w:rStyle w:val="StyleBoldUnderline"/>
          <w:highlight w:val="yellow"/>
          <w:bdr w:val="single" w:sz="4" w:space="0" w:color="auto"/>
        </w:rPr>
        <w:t>displaced by</w:t>
      </w:r>
      <w:r w:rsidRPr="00124087">
        <w:rPr>
          <w:rStyle w:val="StyleBoldUnderline"/>
          <w:bdr w:val="single" w:sz="4" w:space="0" w:color="auto"/>
        </w:rPr>
        <w:t xml:space="preserve"> incremental </w:t>
      </w:r>
      <w:r w:rsidRPr="00507E6B">
        <w:rPr>
          <w:rStyle w:val="StyleBoldUnderline"/>
          <w:highlight w:val="yellow"/>
          <w:bdr w:val="single" w:sz="4" w:space="0" w:color="auto"/>
        </w:rPr>
        <w:t>lower cost supply</w:t>
      </w:r>
      <w:r w:rsidRPr="00124087">
        <w:rPr>
          <w:sz w:val="16"/>
        </w:rPr>
        <w:t xml:space="preserve">. With current slack European demand, there is already some displacement of Russian imports, as flexible volumes indexed to oil price have not been utilized by European buyers. </w:t>
      </w:r>
      <w:r w:rsidRPr="00507E6B">
        <w:rPr>
          <w:rStyle w:val="StyleBoldUnderline"/>
          <w:highlight w:val="yellow"/>
        </w:rPr>
        <w:t>U.S.</w:t>
      </w:r>
      <w:r w:rsidRPr="00124087">
        <w:rPr>
          <w:rStyle w:val="StyleBoldUnderline"/>
        </w:rPr>
        <w:t xml:space="preserve"> LNG </w:t>
      </w:r>
      <w:r w:rsidRPr="00507E6B">
        <w:rPr>
          <w:rStyle w:val="StyleBoldUnderline"/>
          <w:highlight w:val="yellow"/>
        </w:rPr>
        <w:t>exports</w:t>
      </w:r>
      <w:r w:rsidRPr="00124087">
        <w:rPr>
          <w:rStyle w:val="StyleBoldUnderline"/>
        </w:rPr>
        <w:t xml:space="preserve"> to Europe </w:t>
      </w:r>
      <w:r w:rsidRPr="00507E6B">
        <w:rPr>
          <w:rStyle w:val="StyleBoldUnderline"/>
          <w:highlight w:val="yellow"/>
        </w:rPr>
        <w:t>are projected to</w:t>
      </w:r>
      <w:r w:rsidRPr="00616313">
        <w:rPr>
          <w:sz w:val="16"/>
        </w:rPr>
        <w:t xml:space="preserve"> </w:t>
      </w:r>
      <w:r w:rsidRPr="00507E6B">
        <w:rPr>
          <w:rStyle w:val="StyleBoldUnderline"/>
          <w:highlight w:val="yellow"/>
          <w:bdr w:val="single" w:sz="4" w:space="0" w:color="auto"/>
        </w:rPr>
        <w:t>obviate</w:t>
      </w:r>
      <w:r w:rsidRPr="00616313">
        <w:rPr>
          <w:rStyle w:val="StyleBoldUnderline"/>
          <w:bdr w:val="single" w:sz="4" w:space="0" w:color="auto"/>
        </w:rPr>
        <w:t xml:space="preserve"> the need for </w:t>
      </w:r>
      <w:r w:rsidRPr="00507E6B">
        <w:rPr>
          <w:rStyle w:val="StyleBoldUnderline"/>
          <w:highlight w:val="yellow"/>
          <w:bdr w:val="single" w:sz="4" w:space="0" w:color="auto"/>
        </w:rPr>
        <w:t>Russian</w:t>
      </w:r>
      <w:r w:rsidRPr="00124087">
        <w:rPr>
          <w:sz w:val="16"/>
        </w:rPr>
        <w:t xml:space="preserve"> and some other oil-indexed flexible </w:t>
      </w:r>
      <w:r w:rsidRPr="00507E6B">
        <w:rPr>
          <w:rStyle w:val="StyleBoldUnderline"/>
          <w:highlight w:val="yellow"/>
          <w:bdr w:val="single" w:sz="4" w:space="0" w:color="auto"/>
        </w:rPr>
        <w:t>supplies</w:t>
      </w:r>
      <w:r w:rsidRPr="00124087">
        <w:rPr>
          <w:sz w:val="16"/>
        </w:rPr>
        <w:t>.</w:t>
      </w:r>
    </w:p>
    <w:p w:rsidR="0009119F" w:rsidRPr="00124087" w:rsidRDefault="0009119F" w:rsidP="0009119F">
      <w:pPr>
        <w:ind w:left="288"/>
        <w:rPr>
          <w:sz w:val="16"/>
        </w:rPr>
      </w:pPr>
      <w:r w:rsidRPr="00124087">
        <w:rPr>
          <w:rStyle w:val="StyleBoldUnderline"/>
        </w:rPr>
        <w:t>Maintaining market share</w:t>
      </w:r>
      <w:r w:rsidRPr="00124087">
        <w:rPr>
          <w:sz w:val="16"/>
        </w:rPr>
        <w:t xml:space="preserve"> and oil-indexed prices </w:t>
      </w:r>
      <w:r w:rsidRPr="00124087">
        <w:rPr>
          <w:rStyle w:val="StyleBoldUnderline"/>
        </w:rPr>
        <w:t>are</w:t>
      </w:r>
      <w:r w:rsidRPr="00124087">
        <w:rPr>
          <w:sz w:val="16"/>
        </w:rPr>
        <w:t xml:space="preserve"> </w:t>
      </w:r>
      <w:r w:rsidRPr="00124087">
        <w:rPr>
          <w:rStyle w:val="StyleBoldUnderline"/>
        </w:rPr>
        <w:t>major concerns for Russia</w:t>
      </w:r>
      <w:r w:rsidRPr="00124087">
        <w:rPr>
          <w:sz w:val="16"/>
        </w:rPr>
        <w:t xml:space="preserve">. </w:t>
      </w:r>
      <w:r w:rsidRPr="00124087">
        <w:rPr>
          <w:rStyle w:val="StyleBoldUnderline"/>
        </w:rPr>
        <w:t>Russia holds the world’s largest natural gas reserves</w:t>
      </w:r>
      <w:r w:rsidRPr="00124087">
        <w:rPr>
          <w:sz w:val="16"/>
        </w:rPr>
        <w:t xml:space="preserve"> and was the largest producer until the U.S. overtook it in 2011 with the growth in U.S. shale gas production. </w:t>
      </w:r>
      <w:r w:rsidRPr="00507E6B">
        <w:rPr>
          <w:rStyle w:val="StyleBoldUnderline"/>
          <w:highlight w:val="yellow"/>
          <w:bdr w:val="single" w:sz="4" w:space="0" w:color="auto"/>
        </w:rPr>
        <w:t>Gas export is vital to the Russian economy</w:t>
      </w:r>
      <w:r w:rsidRPr="00124087">
        <w:rPr>
          <w:sz w:val="16"/>
        </w:rPr>
        <w:t xml:space="preserve">, contributing about $64 billion in revenues in 2011.7 </w:t>
      </w:r>
      <w:r w:rsidRPr="00124087">
        <w:rPr>
          <w:rStyle w:val="StyleBoldUnderline"/>
        </w:rPr>
        <w:t>Russia has jealously guarded its European market share</w:t>
      </w:r>
      <w:r w:rsidRPr="00124087">
        <w:rPr>
          <w:sz w:val="16"/>
        </w:rPr>
        <w:t xml:space="preserve"> through control of its pipeline transit capacities. </w:t>
      </w:r>
      <w:r w:rsidRPr="00124087">
        <w:rPr>
          <w:rStyle w:val="StyleBoldUnderline"/>
        </w:rPr>
        <w:t>By restricting access to its transit pipelines, Russia is able to prevent supplies from other countries</w:t>
      </w:r>
      <w:r w:rsidRPr="00124087">
        <w:rPr>
          <w:sz w:val="16"/>
        </w:rPr>
        <w:t xml:space="preserve">, such as Turkmenistan which holds an estimated 500 Tcf of proved reserves, from reaching lucrative European markets and competing with Russian supplies. The strategy was working well until several years ago when economic recession caused European gas demand to stagnate and at the same time more LNG supplies, particularly from Qatar, became available. Qatar had increased its LNG liquefaction capacity in anticipation of exports to the U.S., but its plans were stymied by U.S. shale gas production which eliminated the need for imports. As a consequence, European prices fell and Russians were pressured to offer more competitive prices than the contractual oil-indexed prices. During the past year, several European companies successfully renegotiated their contracts and extracted discounts from Russia. </w:t>
      </w:r>
      <w:r w:rsidRPr="00124087">
        <w:rPr>
          <w:rStyle w:val="StyleBoldUnderline"/>
        </w:rPr>
        <w:t>U.S. LNG exports will likely apply</w:t>
      </w:r>
      <w:r w:rsidRPr="00124087">
        <w:rPr>
          <w:sz w:val="16"/>
        </w:rPr>
        <w:t xml:space="preserve"> </w:t>
      </w:r>
      <w:r w:rsidRPr="00124087">
        <w:rPr>
          <w:rStyle w:val="StyleBoldUnderline"/>
          <w:bdr w:val="single" w:sz="4" w:space="0" w:color="auto"/>
        </w:rPr>
        <w:t>greater pressure on Russia</w:t>
      </w:r>
      <w:r w:rsidRPr="00124087">
        <w:rPr>
          <w:sz w:val="16"/>
        </w:rPr>
        <w:t xml:space="preserve"> and other gas exporters </w:t>
      </w:r>
      <w:r w:rsidRPr="00124087">
        <w:rPr>
          <w:rStyle w:val="StyleBoldUnderline"/>
        </w:rPr>
        <w:t>to transition to competitively set prices</w:t>
      </w:r>
      <w:r w:rsidRPr="00124087">
        <w:rPr>
          <w:sz w:val="16"/>
        </w:rPr>
        <w:t>.</w:t>
      </w:r>
    </w:p>
    <w:p w:rsidR="0009119F" w:rsidRDefault="0009119F" w:rsidP="0009119F">
      <w:pPr>
        <w:ind w:left="288"/>
        <w:rPr>
          <w:sz w:val="16"/>
        </w:rPr>
      </w:pPr>
      <w:r w:rsidRPr="00124087">
        <w:rPr>
          <w:sz w:val="16"/>
        </w:rPr>
        <w:t xml:space="preserve">Based on WGM projections using the two market scenarios, </w:t>
      </w:r>
      <w:r w:rsidRPr="00507E6B">
        <w:rPr>
          <w:rStyle w:val="StyleBoldUnderline"/>
          <w:highlight w:val="yellow"/>
        </w:rPr>
        <w:t>Russian revenues</w:t>
      </w:r>
      <w:r w:rsidRPr="00124087">
        <w:rPr>
          <w:rStyle w:val="StyleBoldUnderline"/>
        </w:rPr>
        <w:t xml:space="preserve"> from exports to Europe </w:t>
      </w:r>
      <w:r w:rsidRPr="00507E6B">
        <w:rPr>
          <w:rStyle w:val="StyleBoldUnderline"/>
          <w:highlight w:val="yellow"/>
        </w:rPr>
        <w:t>are estimated to be</w:t>
      </w:r>
      <w:r w:rsidRPr="00507E6B">
        <w:rPr>
          <w:sz w:val="16"/>
          <w:highlight w:val="yellow"/>
        </w:rPr>
        <w:t xml:space="preserve"> </w:t>
      </w:r>
      <w:r w:rsidRPr="00507E6B">
        <w:rPr>
          <w:rStyle w:val="StyleBoldUnderline"/>
          <w:highlight w:val="yellow"/>
          <w:bdr w:val="single" w:sz="4" w:space="0" w:color="auto"/>
        </w:rPr>
        <w:t>significantly impacted by U.S.</w:t>
      </w:r>
      <w:r w:rsidRPr="00124087">
        <w:rPr>
          <w:rStyle w:val="StyleBoldUnderline"/>
          <w:bdr w:val="single" w:sz="4" w:space="0" w:color="auto"/>
        </w:rPr>
        <w:t xml:space="preserve"> LNG </w:t>
      </w:r>
      <w:r w:rsidRPr="00507E6B">
        <w:rPr>
          <w:rStyle w:val="StyleBoldUnderline"/>
          <w:highlight w:val="yellow"/>
          <w:bdr w:val="single" w:sz="4" w:space="0" w:color="auto"/>
        </w:rPr>
        <w:t>exports</w:t>
      </w:r>
      <w:r w:rsidRPr="00124087">
        <w:rPr>
          <w:sz w:val="16"/>
        </w:rPr>
        <w:t xml:space="preserve">, </w:t>
      </w:r>
      <w:r w:rsidRPr="00507E6B">
        <w:rPr>
          <w:rStyle w:val="StyleBoldUnderline"/>
          <w:highlight w:val="yellow"/>
        </w:rPr>
        <w:t>which</w:t>
      </w:r>
      <w:r w:rsidRPr="00124087">
        <w:rPr>
          <w:rStyle w:val="StyleBoldUnderline"/>
        </w:rPr>
        <w:t xml:space="preserve"> will both </w:t>
      </w:r>
      <w:r w:rsidRPr="00507E6B">
        <w:rPr>
          <w:rStyle w:val="StyleBoldUnderline"/>
          <w:highlight w:val="yellow"/>
        </w:rPr>
        <w:t>displace</w:t>
      </w:r>
      <w:r w:rsidRPr="00124087">
        <w:rPr>
          <w:sz w:val="16"/>
        </w:rPr>
        <w:t xml:space="preserve"> some amount of </w:t>
      </w:r>
      <w:r w:rsidRPr="00507E6B">
        <w:rPr>
          <w:rStyle w:val="StyleBoldUnderline"/>
          <w:highlight w:val="yellow"/>
        </w:rPr>
        <w:t>Russian exports</w:t>
      </w:r>
      <w:r w:rsidRPr="00124087">
        <w:rPr>
          <w:rStyle w:val="StyleBoldUnderline"/>
        </w:rPr>
        <w:t xml:space="preserve"> to Europe </w:t>
      </w:r>
      <w:r w:rsidRPr="00507E6B">
        <w:rPr>
          <w:rStyle w:val="StyleBoldUnderline"/>
          <w:highlight w:val="yellow"/>
        </w:rPr>
        <w:t>and reduce the price</w:t>
      </w:r>
      <w:r w:rsidRPr="00124087">
        <w:rPr>
          <w:rStyle w:val="StyleBoldUnderline"/>
        </w:rPr>
        <w:t xml:space="preserve"> Russians receive</w:t>
      </w:r>
      <w:r w:rsidRPr="00124087">
        <w:rPr>
          <w:sz w:val="16"/>
        </w:rPr>
        <w:t xml:space="preserve"> in Europe. The table in Figure 3.5 shows the projected impact of U.S. LNG exports on Russian revenues (in 2012 U.S. dollars) from exports to Europe. Of course, the impact is higher when U.S. LNG exports are sent to Europe instead of Asia since there is direct competition with Russian supply and greater European price impact. Perhaps a bit surprisingly, the impact is higher under the Competitive Response case than in the BAU scenario. The reason is that under the BAU scenario, in which Russia and other major current gas exporters adhere to oil-price indexation, Russian exports to Europe are reduced down to the minimum take volumes as competitively priced supplies displace the oil-indexed flexible volumes. Hence, U.S. LNG exports have little impact on Russian volumes and most of the impact is through lower prices it receives in European markets for their exports. In the Competitive Response scenario, Russia is assumed to price more of its supplies on a competitive basis and therefore more Russian volumes are exported to Europe than under the BAU market scenario. With U.S. LNG exports, some of these non-minimum take volumes are displaced. Therefore, </w:t>
      </w:r>
      <w:r w:rsidRPr="00124087">
        <w:rPr>
          <w:rStyle w:val="StyleBoldUnderline"/>
        </w:rPr>
        <w:t>Russia is</w:t>
      </w:r>
      <w:r w:rsidRPr="00124087">
        <w:rPr>
          <w:sz w:val="16"/>
        </w:rPr>
        <w:t xml:space="preserve"> </w:t>
      </w:r>
      <w:r w:rsidRPr="00124087">
        <w:rPr>
          <w:rStyle w:val="StyleBoldUnderline"/>
          <w:bdr w:val="single" w:sz="4" w:space="0" w:color="auto"/>
        </w:rPr>
        <w:t>hit by both loss of volume and erosion of price</w:t>
      </w:r>
      <w:r w:rsidRPr="00124087">
        <w:rPr>
          <w:sz w:val="16"/>
        </w:rPr>
        <w:t xml:space="preserve"> under the Competitive Response scenario. These scenarios indicate that U.S. LNG exports may lead Russia to price its supplies on a competitive basis or be relegated to just selling its minimum take contracted volumes.</w:t>
      </w:r>
    </w:p>
    <w:p w:rsidR="0009119F" w:rsidRDefault="0009119F" w:rsidP="0009119F"/>
    <w:p w:rsidR="0009119F" w:rsidRDefault="0009119F" w:rsidP="0009119F">
      <w:pPr>
        <w:pStyle w:val="Heading4"/>
      </w:pPr>
      <w:r>
        <w:t xml:space="preserve">Goes nuclear---extinction </w:t>
      </w:r>
    </w:p>
    <w:p w:rsidR="0009119F" w:rsidRPr="00616313" w:rsidRDefault="0009119F" w:rsidP="0009119F">
      <w:r w:rsidRPr="00616313">
        <w:t>Sheldon</w:t>
      </w:r>
      <w:r>
        <w:t xml:space="preserve"> </w:t>
      </w:r>
      <w:r w:rsidRPr="00616313">
        <w:rPr>
          <w:rStyle w:val="StyleStyleBold12pt"/>
        </w:rPr>
        <w:t>Filger 9</w:t>
      </w:r>
      <w:r w:rsidRPr="00616313">
        <w:t>, author and blogger for the Huffington Post, “Russian Economy Faces Disastrous Free Fall Contraction” http://www.globaleconomiccrisis.com/blog/archives/356</w:t>
      </w:r>
    </w:p>
    <w:p w:rsidR="0009119F" w:rsidRPr="00E505FF" w:rsidRDefault="0009119F" w:rsidP="0009119F">
      <w:pPr>
        <w:pStyle w:val="card"/>
        <w:rPr>
          <w:sz w:val="16"/>
        </w:rPr>
      </w:pPr>
      <w:r w:rsidRPr="00507E6B">
        <w:rPr>
          <w:rStyle w:val="underline"/>
          <w:highlight w:val="yellow"/>
        </w:rPr>
        <w:t>In Russia</w:t>
      </w:r>
      <w:r w:rsidRPr="00E505FF">
        <w:rPr>
          <w:sz w:val="16"/>
        </w:rPr>
        <w:t xml:space="preserve">, historically, </w:t>
      </w:r>
      <w:r w:rsidRPr="00507E6B">
        <w:rPr>
          <w:rStyle w:val="StyleBoldUnderline"/>
          <w:highlight w:val="yellow"/>
        </w:rPr>
        <w:t>economic health and</w:t>
      </w:r>
      <w:r w:rsidRPr="00616313">
        <w:rPr>
          <w:rStyle w:val="StyleBoldUnderline"/>
        </w:rPr>
        <w:t xml:space="preserve"> political </w:t>
      </w:r>
      <w:r w:rsidRPr="00507E6B">
        <w:rPr>
          <w:rStyle w:val="StyleBoldUnderline"/>
          <w:highlight w:val="yellow"/>
        </w:rPr>
        <w:t>stability are intertwined</w:t>
      </w:r>
      <w:r w:rsidRPr="00616313">
        <w:rPr>
          <w:rStyle w:val="StyleBoldUnderline"/>
        </w:rPr>
        <w:t xml:space="preserve"> to a degree that is rarely encountered in other</w:t>
      </w:r>
      <w:r w:rsidRPr="00E505FF">
        <w:rPr>
          <w:sz w:val="16"/>
        </w:rPr>
        <w:t xml:space="preserve"> major </w:t>
      </w:r>
      <w:r w:rsidRPr="00616313">
        <w:rPr>
          <w:rStyle w:val="StyleBoldUnderline"/>
        </w:rPr>
        <w:t>industrialized economies</w:t>
      </w:r>
      <w:r w:rsidRPr="00E505FF">
        <w:rPr>
          <w:sz w:val="16"/>
        </w:rPr>
        <w:t xml:space="preserve">. It was the economic stagnation of the former Soviet Union that led to its political downfall. Similarly, Medvedev and Putin, both intimately acquainted with their nation's history, are unquestionably alarmed at the prospect that </w:t>
      </w:r>
      <w:r w:rsidRPr="00507E6B">
        <w:rPr>
          <w:rStyle w:val="underline"/>
          <w:highlight w:val="yellow"/>
        </w:rPr>
        <w:t>Russia's economic crisis will endanger</w:t>
      </w:r>
      <w:r w:rsidRPr="000A3659">
        <w:rPr>
          <w:rStyle w:val="underline"/>
        </w:rPr>
        <w:t xml:space="preserve"> the nation's </w:t>
      </w:r>
      <w:r w:rsidRPr="00507E6B">
        <w:rPr>
          <w:rStyle w:val="underline"/>
          <w:highlight w:val="yellow"/>
        </w:rPr>
        <w:t>political stability</w:t>
      </w:r>
      <w:r w:rsidRPr="00E505FF">
        <w:rPr>
          <w:sz w:val="16"/>
        </w:rPr>
        <w:t>,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p>
    <w:p w:rsidR="0009119F" w:rsidRPr="00E505FF" w:rsidRDefault="0009119F" w:rsidP="0009119F">
      <w:pPr>
        <w:pStyle w:val="card"/>
        <w:rPr>
          <w:sz w:val="16"/>
        </w:rPr>
      </w:pPr>
      <w:r w:rsidRPr="00507E6B">
        <w:rPr>
          <w:rStyle w:val="underline"/>
          <w:highlight w:val="yellow"/>
        </w:rPr>
        <w:t>Should the Russian economy</w:t>
      </w:r>
      <w:r w:rsidRPr="0071053D">
        <w:rPr>
          <w:rStyle w:val="underline"/>
        </w:rPr>
        <w:t xml:space="preserve"> deteriorate to</w:t>
      </w:r>
      <w:r w:rsidRPr="00E505FF">
        <w:rPr>
          <w:sz w:val="16"/>
        </w:rPr>
        <w:t xml:space="preserve"> the point where </w:t>
      </w:r>
      <w:r w:rsidRPr="0071053D">
        <w:rPr>
          <w:rStyle w:val="underline"/>
        </w:rPr>
        <w:t xml:space="preserve">economic </w:t>
      </w:r>
      <w:r w:rsidRPr="00507E6B">
        <w:rPr>
          <w:rStyle w:val="underline"/>
          <w:highlight w:val="yellow"/>
        </w:rPr>
        <w:t>collapse</w:t>
      </w:r>
      <w:r w:rsidRPr="00E505FF">
        <w:rPr>
          <w:sz w:val="16"/>
        </w:rPr>
        <w:t xml:space="preserve"> is not out of the question, </w:t>
      </w:r>
      <w:r w:rsidRPr="00E505FF">
        <w:rPr>
          <w:rStyle w:val="StyleBoldUnderline"/>
        </w:rPr>
        <w:t>the impact will go far beyond the</w:t>
      </w:r>
      <w:r w:rsidRPr="0071053D">
        <w:rPr>
          <w:rStyle w:val="underline"/>
        </w:rPr>
        <w:t xml:space="preserve"> obvious </w:t>
      </w:r>
      <w:r w:rsidRPr="00E505FF">
        <w:rPr>
          <w:rStyle w:val="underline"/>
        </w:rPr>
        <w:t>accelerant such an outcome would be for the Global Economic Crisis</w:t>
      </w:r>
      <w:r w:rsidRPr="00E505FF">
        <w:rPr>
          <w:sz w:val="16"/>
        </w:rPr>
        <w:t xml:space="preserve">. There is </w:t>
      </w:r>
      <w:r w:rsidRPr="00507E6B">
        <w:rPr>
          <w:rStyle w:val="StyleBoldUnderline"/>
          <w:highlight w:val="yellow"/>
        </w:rPr>
        <w:t>a geopolitical dimension</w:t>
      </w:r>
      <w:r w:rsidRPr="00E505FF">
        <w:rPr>
          <w:sz w:val="16"/>
        </w:rPr>
        <w:t xml:space="preserve"> that </w:t>
      </w:r>
      <w:r w:rsidRPr="00507E6B">
        <w:rPr>
          <w:rStyle w:val="StyleBoldUnderline"/>
          <w:highlight w:val="yellow"/>
        </w:rPr>
        <w:t>is</w:t>
      </w:r>
      <w:r w:rsidRPr="00E505FF">
        <w:rPr>
          <w:rStyle w:val="StyleBoldUnderline"/>
        </w:rPr>
        <w:t xml:space="preserve"> even </w:t>
      </w:r>
      <w:r w:rsidRPr="00507E6B">
        <w:rPr>
          <w:rStyle w:val="StyleBoldUnderline"/>
          <w:highlight w:val="yellow"/>
        </w:rPr>
        <w:t>more relevant</w:t>
      </w:r>
      <w:r w:rsidRPr="00E505FF">
        <w:rPr>
          <w:sz w:val="16"/>
        </w:rPr>
        <w:t xml:space="preserve"> then the economic context. Despite its economic vulnerabilities and perceived decline from superpower status, </w:t>
      </w:r>
      <w:r w:rsidRPr="00507E6B">
        <w:rPr>
          <w:rStyle w:val="underline"/>
          <w:highlight w:val="yellow"/>
        </w:rPr>
        <w:t>Russia remains</w:t>
      </w:r>
      <w:r w:rsidRPr="00E505FF">
        <w:rPr>
          <w:sz w:val="16"/>
        </w:rPr>
        <w:t xml:space="preserve"> one of only two nations on earth </w:t>
      </w:r>
      <w:r w:rsidRPr="00507E6B">
        <w:rPr>
          <w:rStyle w:val="underline"/>
          <w:highlight w:val="yellow"/>
        </w:rPr>
        <w:t>with a nuclear arsenal</w:t>
      </w:r>
      <w:r w:rsidRPr="00E505FF">
        <w:rPr>
          <w:rStyle w:val="underline"/>
        </w:rPr>
        <w:t xml:space="preserve"> of </w:t>
      </w:r>
      <w:r w:rsidRPr="00507E6B">
        <w:rPr>
          <w:rStyle w:val="underline"/>
          <w:highlight w:val="yellow"/>
        </w:rPr>
        <w:t>sufficient</w:t>
      </w:r>
      <w:r w:rsidRPr="00E505FF">
        <w:rPr>
          <w:sz w:val="16"/>
        </w:rPr>
        <w:t xml:space="preserve"> scope and </w:t>
      </w:r>
      <w:r w:rsidRPr="00E505FF">
        <w:rPr>
          <w:rStyle w:val="underline"/>
        </w:rPr>
        <w:t xml:space="preserve">capability </w:t>
      </w:r>
      <w:r w:rsidRPr="00507E6B">
        <w:rPr>
          <w:rStyle w:val="StyleBoldUnderline"/>
          <w:highlight w:val="yellow"/>
          <w:bdr w:val="single" w:sz="4" w:space="0" w:color="auto"/>
        </w:rPr>
        <w:t>to destroy the world</w:t>
      </w:r>
      <w:r w:rsidRPr="00E505FF">
        <w:rPr>
          <w:sz w:val="16"/>
        </w:rPr>
        <w:t xml:space="preserve"> as we know it. For that reason, it is not only President Medvedev and Prime Minister Putin who will be lying awake at nights over the prospect that </w:t>
      </w:r>
      <w:r w:rsidRPr="0071053D">
        <w:rPr>
          <w:rStyle w:val="underline"/>
        </w:rPr>
        <w:t xml:space="preserve">a national </w:t>
      </w:r>
      <w:r w:rsidRPr="00507E6B">
        <w:rPr>
          <w:rStyle w:val="underline"/>
          <w:highlight w:val="yellow"/>
        </w:rPr>
        <w:t>economic crisis can transform</w:t>
      </w:r>
      <w:r w:rsidRPr="0071053D">
        <w:rPr>
          <w:rStyle w:val="underline"/>
        </w:rPr>
        <w:t xml:space="preserve"> itself </w:t>
      </w:r>
      <w:r w:rsidRPr="00507E6B">
        <w:rPr>
          <w:rStyle w:val="underline"/>
          <w:highlight w:val="yellow"/>
        </w:rPr>
        <w:t>into a</w:t>
      </w:r>
      <w:r w:rsidRPr="0071053D">
        <w:rPr>
          <w:rStyle w:val="underline"/>
        </w:rPr>
        <w:t xml:space="preserve"> virulent and </w:t>
      </w:r>
      <w:r w:rsidRPr="00507E6B">
        <w:rPr>
          <w:rStyle w:val="underline"/>
          <w:highlight w:val="yellow"/>
        </w:rPr>
        <w:t>destabilizing</w:t>
      </w:r>
      <w:r w:rsidRPr="00E505FF">
        <w:rPr>
          <w:rStyle w:val="underline"/>
        </w:rPr>
        <w:t xml:space="preserve"> social and political </w:t>
      </w:r>
      <w:r w:rsidRPr="00507E6B">
        <w:rPr>
          <w:rStyle w:val="underline"/>
          <w:highlight w:val="yellow"/>
        </w:rPr>
        <w:t>upheaval</w:t>
      </w:r>
      <w:r w:rsidRPr="00E505FF">
        <w:rPr>
          <w:sz w:val="16"/>
        </w:rPr>
        <w:t xml:space="preserve">. It just may be possible that U.S. President Barack Obama's national security team has already briefed him about the consequences of a major economic meltdown in Russia for the peace of the world. After all, the most recent </w:t>
      </w:r>
      <w:r w:rsidRPr="0071053D">
        <w:rPr>
          <w:rStyle w:val="underline"/>
        </w:rPr>
        <w:t>national intelligence estimates</w:t>
      </w:r>
      <w:r w:rsidRPr="00E505FF">
        <w:rPr>
          <w:sz w:val="16"/>
        </w:rPr>
        <w:t xml:space="preserve"> put out </w:t>
      </w:r>
      <w:r w:rsidRPr="0071053D">
        <w:rPr>
          <w:rStyle w:val="underline"/>
        </w:rPr>
        <w:t>by the U.S. intelligence community</w:t>
      </w:r>
      <w:r w:rsidRPr="00E505FF">
        <w:rPr>
          <w:sz w:val="16"/>
        </w:rPr>
        <w:t xml:space="preserve"> have already </w:t>
      </w:r>
      <w:r w:rsidRPr="0071053D">
        <w:rPr>
          <w:rStyle w:val="underline"/>
        </w:rPr>
        <w:t xml:space="preserve">concluded that the Global Economic Crisis represents the </w:t>
      </w:r>
      <w:r w:rsidRPr="00E505FF">
        <w:rPr>
          <w:rStyle w:val="StyleBoldUnderline"/>
          <w:bdr w:val="single" w:sz="4" w:space="0" w:color="auto"/>
        </w:rPr>
        <w:t>greatest national security threat</w:t>
      </w:r>
      <w:r w:rsidRPr="00E505FF">
        <w:rPr>
          <w:sz w:val="16"/>
        </w:rPr>
        <w:t xml:space="preserve"> to the United States, due to its facilitating political instability in the world.</w:t>
      </w:r>
    </w:p>
    <w:p w:rsidR="0009119F" w:rsidRPr="00E505FF" w:rsidRDefault="0009119F" w:rsidP="0009119F">
      <w:pPr>
        <w:pStyle w:val="card"/>
        <w:rPr>
          <w:sz w:val="16"/>
        </w:rPr>
      </w:pPr>
      <w:r w:rsidRPr="00E505FF">
        <w:rPr>
          <w:sz w:val="16"/>
        </w:rPr>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507E6B">
        <w:rPr>
          <w:rStyle w:val="underline"/>
          <w:highlight w:val="yellow"/>
        </w:rPr>
        <w:t>If the</w:t>
      </w:r>
      <w:r w:rsidRPr="0071053D">
        <w:rPr>
          <w:rStyle w:val="underline"/>
        </w:rPr>
        <w:t xml:space="preserve"> current economic </w:t>
      </w:r>
      <w:r w:rsidRPr="00507E6B">
        <w:rPr>
          <w:rStyle w:val="underline"/>
          <w:highlight w:val="yellow"/>
        </w:rPr>
        <w:t>crisis</w:t>
      </w:r>
      <w:r w:rsidRPr="0071053D">
        <w:rPr>
          <w:rStyle w:val="underline"/>
        </w:rPr>
        <w:t xml:space="preserve"> in Russia </w:t>
      </w:r>
      <w:r w:rsidRPr="00507E6B">
        <w:rPr>
          <w:rStyle w:val="underline"/>
          <w:highlight w:val="yellow"/>
        </w:rPr>
        <w:t>were to deteriorate</w:t>
      </w:r>
      <w:r w:rsidRPr="0071053D">
        <w:rPr>
          <w:rStyle w:val="underline"/>
        </w:rPr>
        <w:t xml:space="preserve"> much further, </w:t>
      </w:r>
      <w:r w:rsidRPr="00507E6B">
        <w:rPr>
          <w:rStyle w:val="underline"/>
          <w:highlight w:val="yellow"/>
        </w:rPr>
        <w:t>how secure would the Russian nuclear arsenal remain</w:t>
      </w:r>
      <w:r w:rsidRPr="0071053D">
        <w:rPr>
          <w:rStyle w:val="underline"/>
        </w:rPr>
        <w:t>?</w:t>
      </w:r>
      <w:r w:rsidRPr="00E505FF">
        <w:rPr>
          <w:sz w:val="16"/>
        </w:rPr>
        <w:t xml:space="preserve"> It may be that the financial impact of the Global Economic Crisis is its least dangerous consequence.</w:t>
      </w:r>
    </w:p>
    <w:p w:rsidR="00F87FD5" w:rsidRDefault="00F87FD5" w:rsidP="00F41FA3"/>
    <w:p w:rsidR="0009119F" w:rsidRDefault="0009119F" w:rsidP="00F41FA3"/>
    <w:p w:rsidR="0009119F" w:rsidRDefault="0009119F" w:rsidP="0009119F">
      <w:pPr>
        <w:pStyle w:val="Heading2"/>
      </w:pPr>
      <w:r>
        <w:t xml:space="preserve">Manufacturing </w:t>
      </w:r>
    </w:p>
    <w:p w:rsidR="0009119F" w:rsidRDefault="0009119F" w:rsidP="0009119F">
      <w:pPr>
        <w:pStyle w:val="Heading3"/>
      </w:pPr>
      <w:r>
        <w:t xml:space="preserve">LNG Exports---1NC </w:t>
      </w:r>
    </w:p>
    <w:p w:rsidR="0009119F" w:rsidRDefault="0009119F" w:rsidP="0009119F">
      <w:pPr>
        <w:pStyle w:val="Heading4"/>
      </w:pPr>
      <w:r>
        <w:t xml:space="preserve">DOE will limit LNG exports now because of concerns about domestic supply and demand---the plan resolves those concerns and triggers exports </w:t>
      </w:r>
    </w:p>
    <w:p w:rsidR="0009119F" w:rsidRDefault="0009119F" w:rsidP="0009119F">
      <w:r>
        <w:t xml:space="preserve">Charles </w:t>
      </w:r>
      <w:r w:rsidRPr="00CF4135">
        <w:rPr>
          <w:rStyle w:val="StyleStyleBold12pt"/>
        </w:rPr>
        <w:t>Ebinger et al 12</w:t>
      </w:r>
      <w:r>
        <w:t>, a senior fellow and director of the Energy Security Initiative at the Brookings Institution; Kevin Massy, Assistant Director of the Energy Security Initiative at Brookings; and Govinda Avasarala, Senior Research Assistant in the Energy Security Initiative at Brookings, May 2012, “Liquid Markets: Assessing the Case for U.S. Exports of Liquefied Natural Gas,” http://www.brookings.edu/~/media/research/files/reports/2012/5/02%20lng%20exports%20ebinger/0502_lng_exports_ebinger.pdf</w:t>
      </w:r>
    </w:p>
    <w:p w:rsidR="0009119F" w:rsidRPr="00382669" w:rsidRDefault="0009119F" w:rsidP="0009119F">
      <w:pPr>
        <w:ind w:left="288"/>
        <w:rPr>
          <w:sz w:val="16"/>
        </w:rPr>
      </w:pPr>
      <w:r w:rsidRPr="00A76998">
        <w:rPr>
          <w:rStyle w:val="StyleBoldUnderline"/>
        </w:rPr>
        <w:t>From the perspective of the</w:t>
      </w:r>
      <w:r w:rsidRPr="00382669">
        <w:rPr>
          <w:sz w:val="16"/>
        </w:rPr>
        <w:t xml:space="preserve"> U.S. federal </w:t>
      </w:r>
      <w:r w:rsidRPr="00A76998">
        <w:rPr>
          <w:rStyle w:val="StyleBoldUnderline"/>
        </w:rPr>
        <w:t>government, the issue</w:t>
      </w:r>
      <w:r w:rsidRPr="00382669">
        <w:rPr>
          <w:sz w:val="16"/>
        </w:rPr>
        <w:t xml:space="preserve"> of implications </w:t>
      </w:r>
      <w:r w:rsidRPr="00A76998">
        <w:rPr>
          <w:rStyle w:val="StyleBoldUnderline"/>
        </w:rPr>
        <w:t>is viewed in terms of</w:t>
      </w:r>
      <w:r w:rsidRPr="00382669">
        <w:rPr>
          <w:sz w:val="16"/>
        </w:rPr>
        <w:t xml:space="preserve"> “</w:t>
      </w:r>
      <w:r w:rsidRPr="00A76998">
        <w:rPr>
          <w:rStyle w:val="StyleBoldUnderline"/>
          <w:bdr w:val="single" w:sz="4" w:space="0" w:color="auto"/>
        </w:rPr>
        <w:t>public interest</w:t>
      </w:r>
      <w:r w:rsidRPr="00382669">
        <w:rPr>
          <w:sz w:val="16"/>
        </w:rPr>
        <w:t xml:space="preserve">.” Under existing legislation, exports of natural gas to countries with a free trade agreement (FTA) with the United States are, by law, deemed to be in the public interest and authorization is required to be given without modification or delay. </w:t>
      </w:r>
      <w:r w:rsidRPr="00507E6B">
        <w:rPr>
          <w:rStyle w:val="StyleBoldUnderline"/>
          <w:highlight w:val="yellow"/>
        </w:rPr>
        <w:t>Projects</w:t>
      </w:r>
      <w:r w:rsidRPr="00382669">
        <w:rPr>
          <w:sz w:val="16"/>
        </w:rPr>
        <w:t xml:space="preserve"> looking for authorization </w:t>
      </w:r>
      <w:r w:rsidRPr="00507E6B">
        <w:rPr>
          <w:rStyle w:val="StyleBoldUnderline"/>
          <w:highlight w:val="yellow"/>
        </w:rPr>
        <w:t>to export</w:t>
      </w:r>
      <w:r w:rsidRPr="00382669">
        <w:rPr>
          <w:sz w:val="16"/>
        </w:rPr>
        <w:t xml:space="preserve"> LNG </w:t>
      </w:r>
      <w:r w:rsidRPr="00382669">
        <w:rPr>
          <w:rStyle w:val="StyleBoldUnderline"/>
        </w:rPr>
        <w:t>to countries without an FTA</w:t>
      </w:r>
      <w:r w:rsidRPr="00382669">
        <w:rPr>
          <w:sz w:val="16"/>
        </w:rPr>
        <w:t xml:space="preserve">, </w:t>
      </w:r>
      <w:r w:rsidRPr="00382669">
        <w:rPr>
          <w:rStyle w:val="StyleBoldUnderline"/>
        </w:rPr>
        <w:t>which account for</w:t>
      </w:r>
      <w:r w:rsidRPr="00382669">
        <w:rPr>
          <w:sz w:val="16"/>
        </w:rPr>
        <w:t xml:space="preserve"> roughly </w:t>
      </w:r>
      <w:r w:rsidRPr="00382669">
        <w:rPr>
          <w:rStyle w:val="StyleBoldUnderline"/>
          <w:bdr w:val="single" w:sz="4" w:space="0" w:color="auto"/>
        </w:rPr>
        <w:t>96 percent</w:t>
      </w:r>
      <w:r w:rsidRPr="00382669">
        <w:rPr>
          <w:sz w:val="16"/>
        </w:rPr>
        <w:t xml:space="preserve"> </w:t>
      </w:r>
      <w:r w:rsidRPr="00382669">
        <w:rPr>
          <w:rStyle w:val="StyleBoldUnderline"/>
        </w:rPr>
        <w:t>of current global LNG demand</w:t>
      </w:r>
      <w:r w:rsidRPr="00382669">
        <w:rPr>
          <w:sz w:val="16"/>
        </w:rPr>
        <w:t xml:space="preserve">, </w:t>
      </w:r>
      <w:r w:rsidRPr="00507E6B">
        <w:rPr>
          <w:rStyle w:val="StyleBoldUnderline"/>
          <w:highlight w:val="yellow"/>
        </w:rPr>
        <w:t>are</w:t>
      </w:r>
      <w:r w:rsidRPr="00382669">
        <w:rPr>
          <w:rStyle w:val="StyleBoldUnderline"/>
        </w:rPr>
        <w:t xml:space="preserve"> required to be </w:t>
      </w:r>
      <w:r w:rsidRPr="00507E6B">
        <w:rPr>
          <w:rStyle w:val="StyleBoldUnderline"/>
          <w:highlight w:val="yellow"/>
        </w:rPr>
        <w:t>approved</w:t>
      </w:r>
      <w:r w:rsidRPr="00382669">
        <w:rPr>
          <w:sz w:val="16"/>
        </w:rPr>
        <w:t xml:space="preserve"> by the Secretary of Energy </w:t>
      </w:r>
      <w:r w:rsidRPr="00507E6B">
        <w:rPr>
          <w:rStyle w:val="StyleBoldUnderline"/>
          <w:highlight w:val="yellow"/>
        </w:rPr>
        <w:t>unless</w:t>
      </w:r>
      <w:r w:rsidRPr="00382669">
        <w:rPr>
          <w:sz w:val="16"/>
        </w:rPr>
        <w:t xml:space="preserve">, after public hearing, </w:t>
      </w:r>
      <w:r w:rsidRPr="00382669">
        <w:rPr>
          <w:rStyle w:val="StyleBoldUnderline"/>
        </w:rPr>
        <w:t xml:space="preserve">the </w:t>
      </w:r>
      <w:r w:rsidRPr="00507E6B">
        <w:rPr>
          <w:rStyle w:val="StyleBoldUnderline"/>
          <w:highlight w:val="yellow"/>
          <w:bdr w:val="single" w:sz="4" w:space="0" w:color="auto"/>
        </w:rPr>
        <w:t>D</w:t>
      </w:r>
      <w:r w:rsidRPr="00382669">
        <w:rPr>
          <w:rStyle w:val="StyleBoldUnderline"/>
        </w:rPr>
        <w:t xml:space="preserve">epartment </w:t>
      </w:r>
      <w:r w:rsidRPr="00507E6B">
        <w:rPr>
          <w:rStyle w:val="StyleBoldUnderline"/>
          <w:highlight w:val="yellow"/>
          <w:bdr w:val="single" w:sz="4" w:space="0" w:color="auto"/>
        </w:rPr>
        <w:t>o</w:t>
      </w:r>
      <w:r w:rsidRPr="00382669">
        <w:rPr>
          <w:rStyle w:val="StyleBoldUnderline"/>
        </w:rPr>
        <w:t xml:space="preserve">f </w:t>
      </w:r>
      <w:r w:rsidRPr="00507E6B">
        <w:rPr>
          <w:rStyle w:val="StyleBoldUnderline"/>
          <w:highlight w:val="yellow"/>
          <w:bdr w:val="single" w:sz="4" w:space="0" w:color="auto"/>
        </w:rPr>
        <w:t>E</w:t>
      </w:r>
      <w:r w:rsidRPr="00382669">
        <w:rPr>
          <w:rStyle w:val="StyleBoldUnderline"/>
        </w:rPr>
        <w:t>nergy</w:t>
      </w:r>
      <w:r w:rsidRPr="00382669">
        <w:rPr>
          <w:sz w:val="16"/>
        </w:rPr>
        <w:t xml:space="preserve"> </w:t>
      </w:r>
      <w:r w:rsidRPr="00507E6B">
        <w:rPr>
          <w:rStyle w:val="StyleBoldUnderline"/>
          <w:highlight w:val="yellow"/>
        </w:rPr>
        <w:t>finds</w:t>
      </w:r>
      <w:r w:rsidRPr="00382669">
        <w:rPr>
          <w:sz w:val="16"/>
        </w:rPr>
        <w:t xml:space="preserve"> that such </w:t>
      </w:r>
      <w:r w:rsidRPr="00507E6B">
        <w:rPr>
          <w:rStyle w:val="StyleBoldUnderline"/>
          <w:highlight w:val="yellow"/>
        </w:rPr>
        <w:t>exports</w:t>
      </w:r>
      <w:r w:rsidRPr="00382669">
        <w:rPr>
          <w:rStyle w:val="StyleBoldUnderline"/>
        </w:rPr>
        <w:t xml:space="preserve"> are </w:t>
      </w:r>
      <w:r w:rsidRPr="00507E6B">
        <w:rPr>
          <w:rStyle w:val="StyleBoldUnderline"/>
          <w:highlight w:val="yellow"/>
        </w:rPr>
        <w:t>not in the public interest</w:t>
      </w:r>
      <w:r w:rsidRPr="00382669">
        <w:rPr>
          <w:sz w:val="16"/>
        </w:rPr>
        <w:t>.80 Although the legal definition of “public interest” is not explicitly given in existing legislation, according to public statements by officials from the Department of Energy, “</w:t>
      </w:r>
      <w:r w:rsidRPr="00507E6B">
        <w:rPr>
          <w:rStyle w:val="StyleBoldUnderline"/>
          <w:highlight w:val="yellow"/>
        </w:rPr>
        <w:t>public interest” includes</w:t>
      </w:r>
      <w:r w:rsidRPr="00382669">
        <w:rPr>
          <w:sz w:val="16"/>
        </w:rPr>
        <w:t>:</w:t>
      </w:r>
    </w:p>
    <w:p w:rsidR="0009119F" w:rsidRPr="00382669" w:rsidRDefault="0009119F" w:rsidP="0009119F">
      <w:pPr>
        <w:ind w:left="288"/>
        <w:rPr>
          <w:sz w:val="16"/>
        </w:rPr>
      </w:pPr>
      <w:r w:rsidRPr="00382669">
        <w:rPr>
          <w:sz w:val="16"/>
        </w:rPr>
        <w:t xml:space="preserve">• </w:t>
      </w:r>
      <w:r w:rsidRPr="00507E6B">
        <w:rPr>
          <w:rStyle w:val="StyleBoldUnderline"/>
          <w:highlight w:val="yellow"/>
        </w:rPr>
        <w:t>Adequate domestic</w:t>
      </w:r>
      <w:r w:rsidRPr="00382669">
        <w:rPr>
          <w:rStyle w:val="StyleBoldUnderline"/>
        </w:rPr>
        <w:t xml:space="preserve"> natural gas </w:t>
      </w:r>
      <w:r w:rsidRPr="00507E6B">
        <w:rPr>
          <w:rStyle w:val="StyleBoldUnderline"/>
          <w:highlight w:val="yellow"/>
        </w:rPr>
        <w:t>supply</w:t>
      </w:r>
      <w:r w:rsidRPr="00382669">
        <w:rPr>
          <w:sz w:val="16"/>
        </w:rPr>
        <w:t xml:space="preserve">; • </w:t>
      </w:r>
      <w:r w:rsidRPr="00507E6B">
        <w:rPr>
          <w:rStyle w:val="StyleBoldUnderline"/>
          <w:highlight w:val="yellow"/>
          <w:bdr w:val="single" w:sz="4" w:space="0" w:color="auto"/>
        </w:rPr>
        <w:t>Domestic demand for</w:t>
      </w:r>
      <w:r w:rsidRPr="00382669">
        <w:rPr>
          <w:rStyle w:val="StyleBoldUnderline"/>
          <w:bdr w:val="single" w:sz="4" w:space="0" w:color="auto"/>
        </w:rPr>
        <w:t xml:space="preserve"> natural </w:t>
      </w:r>
      <w:r w:rsidRPr="00507E6B">
        <w:rPr>
          <w:rStyle w:val="StyleBoldUnderline"/>
          <w:highlight w:val="yellow"/>
          <w:bdr w:val="single" w:sz="4" w:space="0" w:color="auto"/>
        </w:rPr>
        <w:t>gas proposed for export</w:t>
      </w:r>
      <w:r w:rsidRPr="00382669">
        <w:rPr>
          <w:sz w:val="16"/>
        </w:rPr>
        <w:t>; • Economic impacts of exports (on GDP, consumers, and industry); • U.S. energy security; • Job creation; • U.S. balance of trade; • International considerations; • Environmental considerations; • Consistency with DoE’s policy of promoting market competition through free negotiation of trade81</w:t>
      </w:r>
    </w:p>
    <w:p w:rsidR="0009119F" w:rsidRPr="00382669" w:rsidRDefault="0009119F" w:rsidP="0009119F">
      <w:pPr>
        <w:ind w:left="288"/>
        <w:rPr>
          <w:sz w:val="16"/>
        </w:rPr>
      </w:pPr>
      <w:r w:rsidRPr="00382669">
        <w:rPr>
          <w:sz w:val="16"/>
        </w:rPr>
        <w:t xml:space="preserve">The first two of these criteria were addressed in Part I. The remainder focus on the various domestic and international implications of U.S. LNG exports. </w:t>
      </w:r>
    </w:p>
    <w:p w:rsidR="0009119F" w:rsidRPr="00382669" w:rsidRDefault="0009119F" w:rsidP="0009119F">
      <w:pPr>
        <w:ind w:left="288"/>
        <w:rPr>
          <w:sz w:val="16"/>
        </w:rPr>
      </w:pPr>
      <w:r w:rsidRPr="00382669">
        <w:rPr>
          <w:sz w:val="16"/>
        </w:rPr>
        <w:t>Domestic Implications</w:t>
      </w:r>
    </w:p>
    <w:p w:rsidR="0009119F" w:rsidRPr="00382669" w:rsidRDefault="0009119F" w:rsidP="0009119F">
      <w:pPr>
        <w:ind w:left="288"/>
        <w:rPr>
          <w:sz w:val="16"/>
        </w:rPr>
      </w:pPr>
      <w:r w:rsidRPr="00382669">
        <w:rPr>
          <w:sz w:val="16"/>
        </w:rPr>
        <w:t>The domestic implications of U.S. LNG exports include their impact on natural gas prices, natural gas price volatility, jobs and competitiveness, and on overall energy security.</w:t>
      </w:r>
    </w:p>
    <w:p w:rsidR="0009119F" w:rsidRPr="00382669" w:rsidRDefault="0009119F" w:rsidP="0009119F">
      <w:pPr>
        <w:ind w:left="288"/>
        <w:rPr>
          <w:sz w:val="16"/>
        </w:rPr>
      </w:pPr>
      <w:r w:rsidRPr="00382669">
        <w:rPr>
          <w:sz w:val="16"/>
        </w:rPr>
        <w:t>Price of domestic natural Gas</w:t>
      </w:r>
    </w:p>
    <w:p w:rsidR="0009119F" w:rsidRPr="00382669" w:rsidRDefault="0009119F" w:rsidP="0009119F">
      <w:pPr>
        <w:ind w:left="288"/>
        <w:rPr>
          <w:sz w:val="16"/>
        </w:rPr>
      </w:pPr>
      <w:r w:rsidRPr="00507E6B">
        <w:rPr>
          <w:rStyle w:val="StyleBoldUnderline"/>
          <w:highlight w:val="yellow"/>
        </w:rPr>
        <w:t>The</w:t>
      </w:r>
      <w:r w:rsidRPr="00507E6B">
        <w:rPr>
          <w:sz w:val="16"/>
          <w:highlight w:val="yellow"/>
        </w:rPr>
        <w:t xml:space="preserve"> </w:t>
      </w:r>
      <w:r w:rsidRPr="00507E6B">
        <w:rPr>
          <w:rStyle w:val="StyleBoldUnderline"/>
          <w:highlight w:val="yellow"/>
          <w:bdr w:val="single" w:sz="4" w:space="0" w:color="auto"/>
        </w:rPr>
        <w:t>domestic price</w:t>
      </w:r>
      <w:r w:rsidRPr="00382669">
        <w:rPr>
          <w:sz w:val="16"/>
        </w:rPr>
        <w:t xml:space="preserve"> impact of natural gas exports </w:t>
      </w:r>
      <w:r w:rsidRPr="00507E6B">
        <w:rPr>
          <w:rStyle w:val="StyleBoldUnderline"/>
          <w:highlight w:val="yellow"/>
        </w:rPr>
        <w:t>will be a</w:t>
      </w:r>
      <w:r w:rsidRPr="00507E6B">
        <w:rPr>
          <w:sz w:val="16"/>
          <w:highlight w:val="yellow"/>
        </w:rPr>
        <w:t xml:space="preserve"> </w:t>
      </w:r>
      <w:r w:rsidRPr="00507E6B">
        <w:rPr>
          <w:rStyle w:val="StyleBoldUnderline"/>
          <w:highlight w:val="yellow"/>
          <w:bdr w:val="single" w:sz="4" w:space="0" w:color="auto"/>
        </w:rPr>
        <w:t>significant factor</w:t>
      </w:r>
      <w:r w:rsidRPr="00382669">
        <w:rPr>
          <w:sz w:val="16"/>
        </w:rPr>
        <w:t xml:space="preserve"> </w:t>
      </w:r>
      <w:r w:rsidRPr="00382669">
        <w:rPr>
          <w:rStyle w:val="StyleBoldUnderline"/>
        </w:rPr>
        <w:t xml:space="preserve">in </w:t>
      </w:r>
      <w:r w:rsidRPr="00E505FF">
        <w:rPr>
          <w:rStyle w:val="StyleBoldUnderline"/>
        </w:rPr>
        <w:t>determining whether or not the U</w:t>
      </w:r>
      <w:r w:rsidRPr="00E505FF">
        <w:rPr>
          <w:sz w:val="16"/>
        </w:rPr>
        <w:t xml:space="preserve">nited </w:t>
      </w:r>
      <w:r w:rsidRPr="00E505FF">
        <w:rPr>
          <w:rStyle w:val="StyleBoldUnderline"/>
        </w:rPr>
        <w:t>S</w:t>
      </w:r>
      <w:r w:rsidRPr="00E505FF">
        <w:rPr>
          <w:sz w:val="16"/>
        </w:rPr>
        <w:t xml:space="preserve">tates </w:t>
      </w:r>
      <w:r w:rsidRPr="00E505FF">
        <w:rPr>
          <w:rStyle w:val="StyleBoldUnderline"/>
        </w:rPr>
        <w:t>should export LNG.</w:t>
      </w:r>
      <w:r w:rsidRPr="00E505FF">
        <w:rPr>
          <w:sz w:val="16"/>
        </w:rPr>
        <w:t xml:space="preserve"> While it is generally acknowledged that a domesti</w:t>
      </w:r>
      <w:r w:rsidRPr="00382669">
        <w:rPr>
          <w:sz w:val="16"/>
        </w:rPr>
        <w:t xml:space="preserve">c price increase will result from largescale LNG exports, the size of the price increase is the subject of debate, with a number of studies suggesting a range of possible outcomes. The important considerations when analyzing the results and conclusions of the various existing studies are the assumptions and models that are used when making price forecasts. Below are the results and methodologies of five major pricing studies done by the EIA and three consultancies: Deloitte, ICF International, and Navigant Consulting, which published two studies. </w:t>
      </w:r>
    </w:p>
    <w:p w:rsidR="0009119F" w:rsidRPr="00B2456D" w:rsidRDefault="0009119F" w:rsidP="0009119F">
      <w:pPr>
        <w:ind w:left="288"/>
        <w:rPr>
          <w:sz w:val="8"/>
          <w:szCs w:val="8"/>
        </w:rPr>
      </w:pPr>
      <w:r w:rsidRPr="00B2456D">
        <w:rPr>
          <w:sz w:val="8"/>
          <w:szCs w:val="8"/>
        </w:rPr>
        <w:t xml:space="preserve">2012 Energy information Administration study In January 2012, the EIA published a study entitled “Effect of Increased Natural Gas Exports on Domestic Energy Markets.”82 The study, conducted at the request of the Office of Fossil Energy of the Department of Energy, analyzed four different export scenarios across four different resource base or economic assumptions to project price responses to LNG exports. In addition to a “baseline” scenario, where no LNG is exported, the EIA model considered four different export scenarios: • A low export/slow growth scenario, where 6 bcf/day of LNG is exported, phased in at a rate of 1 bcf/day per year; • A low export/rapid growth scenario, where 6 bcf/day of LNG is exported, phased in at a rate of 3 bcf/day per year; • A high export/slow growth scenario, where 12 bcf/day of LNG is exported, phased in at a rate of 1 bcf/day per year; • A high export/rapid growth scenario, where 12 bcf/day of LNG is exported, phased in at a rate of 3 bcf/day per year. Given the uncertainty over the actual size of the shale gas resource base and the future growth of the U.S. economy, each of these scenarios (both “baseline” and export) were applied to four alternate background cases: • A reference case, based on the EIA’s 2011 Annual Energy Outlook; • A low-shale estimated ultimate recovery (EUR) case, in which shale gas production from new, undrilled wells is 50 percent below the reference case scenario; • A high-shale EUR case, in which shale gas production from new, undrilled wells is 50 percent higher than the reference case; • A high economic growth case, in which U.S. GDP grows at 3.2 percent as opposed to the 2.7 percent assumed in the reference case. Given the range of assumptions, the range of results was unsurprisingly wide. The results range from a 9.6 percent increase (from $3.56 to $3.90/ mcf) in domestic natural gas prices in 2025 due to exports (in the case of high shale gas recovery, low export volumes and a slow rate of export growth) to a 32.5 percent increase (in the case of low shale gas recovery, high export volumes and a high rate of export growth). The percentage premium for domestic natural gas prices in 2025 for each scenario relative to the baseline scenario price estimate is detailed in table 3. In addition to the price premium for exporting natural gas that exists in each case, the EIA study projected a short-term spike in natural gas prices as a result of LNG exports. As figure 7 below illustrates, in 2015, the first year that LNG exports occur, domestic natural gas prices rise rapidly until total export capacity is reached. In the “lowrapid” scenario prices peak in 2016, after the 6 bcf/day of export capacity is built over 2 years; in the “high-slow” scenario, natural gas prices peak in 2026, after the 12 bcf/day of export capacity is built over 12 years. The immediate jump in price becomes more pronounced in the scenarios where LNG export capacity increases quickly. In the “low-rapid” scenario, the price of natural gas peaks at nearly 18 percent above the baseline case; in the “high-rapid” scenario, natural gas prices peak at 36 percent above the baseline case. This price impact is exacerbated in the Low Shale EUR and High Macroeconomic Growth cases, as LNG exports further tighten domestic natural gas markets. In the most extreme example, the high-rapid scenario for exports in a Low Shale EUR case, the price for natural gas peaks at more than 50 percent than the baseline case.83 There are two factors that should be considered when interpreting the results of this price impact study. The first is the assumption regarding the rate at which LNG could be exported. The results of EIA’s analysis represent an extreme scenario for LNG exports. In the existing LNG market, it is particularly unlikely that either the “low-rapid” or the “high-rapid” scenarios would materialize. The former assumption stipulates that the United States would export 6 bcf/day of LNG by 2016. Given that, at the time of writing, only one facility has been approved to export 2.2 bcf/day to nonFTA countries starting in 2015, it is unlikely that another three plants would be approved and built in such a short time frame.84 The latter scenario, that the United States would be exporting 12 bcf/ day of LNG by 2018, suggests that in the next several years, the United States would grow from exporting negligible volumes of LNG to having roughly one-third of the global LNG export capacity. Not only would this supply growth outpace growth in global LNG demand, but this capacity addition would also have to compete with roughly 11 bcf/day of Australian-origin LNG that is expected to hit the market around the same time.85 The second issue is the model’s assumptions for incremental investment in natural gas production as a result of increased export capacity. The spike in price depicted in figure 7 occurs because investment from gas producers lags additional demand. In the model, producers respond to, rather than anticipate, additional demand. For this reason, prices peak once the export capacity is filled, before steadily decreasing. In reality, the expectation of future demand would likely induce gas producers to invest in additional production before incremental demand occurs. As a result, the increase in prices would likely begin earlier and peak at a lower level than suggested by the model. deloitte study An earlier study released in November 2011 from the Deloitte Center for Energy Solutions highlighted the producer-response in its model. In addition to finding that LNG exports would produce a smaller increase in gas prices than the EIA report suggests, the Deloitte study points out that “producers can develop more reserves in anticipation of demand growth, such as LNG exports. There will be ample notice and time in advance of the exports to make supplies available.”86 Using a dynamic model, in which production increased in anticipation of new demand, the Deloitte study found that 6 bcf/day of exports of LNG would result in, on average, a 1.7 percent increase (from $7.09 to $7.21/MMBtu) in the price of natural gas between 2016 and 2035. Further, the Deloitte study noted that there would be regional variations to the increase in natural gas prices resulting from LNG exports. As most of the proposed liquefaction terminals are expected to be on the Gulf Coast, the price of Henry Hub gas, which is the key benchmark for natural gas from the Gulf Coast, will increase by $0.22/ MMBtu by 2035 as a result of U.S. LNG exports. This is more than double the price increase projected in regions further away from the LNG export terminals. In New York and Illinois, natural gas prices are projected to increase by less than $0.10/MMBtu. This is particularly important in the Northeast, which historically experiences some of the highest natural gas prices in the country, but will benefit from the development and consumption of natural gas from the nearby Marcellus shale play. other studies Three other studies of note have analyzed the price impacts of U.S. LNG exports. In August 2010, Navigant Consulting found that 2 bcf/day of LNG exports would cause a price increase of between 7 and 7.9 percent from 2015 to 2035 relative to a scenario with no gas exports. ICF International found in August 2011 that 6 bcf/day of exports would result in an 11 percent ($0.64/MMBtu) increase in natural gas prices over the same period.87 More recently, Navigant released another study that analyzed the impact of two separate export scenarios. The first scenario modeled the impact of 3.6 bcf/day of LNG exports from three terminals in North America: Sabine Pass in Louisiana, Kitimat in British Columbia, and Coos Bay in Oregon. The second scenario modeled the impact of 6.6 bcf/day of LNG exports from the three aforementioned export projects and 2 bcf/day of added exports from the Gulf Coast and 1 bcf/day from Maryland.88 This Navigant study found that 6.6 bcf/day of LNG exports would result in a 6 percent ($0.35/MMBtu) increase in natural gas prices from 2015 to 2035. As with the EIA and Deloitte studies, the results of both Navigant and ICF’s studies must be analyzed in the context of their respective methodologies and assumptions. Navigant’s first study uses a more static supply model, which, unlike dynamic supply models, does not fully take account of the effect that higher prices have on spurring additional production. As a result, it takes a conservative estimate of supply growth potential. The report acknowledges that the price outcomes modeled in its analysis “establish the upper range of impacts that exports […] might have on natural gas prices.”89 This study also did not factor in the reemergence of the industrial sector as a major consumer of natural gas following the shale gas “revolution.” The study assumes that natural gas consumption by the industrial sector will decline by 0.3% per year to 2035. By contrast, the EIA model assumes that industrial sector demand will increase by roughly 1% per year over the same period.90 The ICF study factors in various levels of production response from an increase in price. Under its 6 bcf/day export scenario, the price impact ranges from a $0.52/ MMBtu increase in a more responsive drilling activity scenario to a $0.75/MMBtu increase in a less responsive drilling activity scenario. which study is right? Given that these studies forecast natural gas prices two decades into the future, it is difficult to determine which study is most accurate. (table 4 shows a comparison of the price impact forecasts of the various models.) However, policymakers would benefit from having a better understanding of the results that are generated from each report. This includes choosing the most relevant results from each report. For instance, following the release of the EIA study, many commentators were quick to highlight that natural gas prices could increase by more than 50 percent as a result of LNG exports. However, this ignored the assumptions behind this number: it was based on the price of natural gas in one year under the most extreme assumptions of exports and domestic resource base. A more comprehensive analysis should include an assessment of the average price impact from 2015 to 2035. When distinguishing between the various studies, policymakers should identify which assumptions most resemble the existing natural gas market and its likely direction, and which models are most reflective of the complex nature of domestic and global natural gas trade. Assuming realistic volumes of natural gas exports as well as a reasonable supply response by natural gas producers are important considerations. It is important to note that the supply curves in the various studies reflect different interpretations of the economics of marginal production. The Power sector and industrial sector Part I indicated that the power-generation and industrial sectors would account for most of the demand for newly available natural gas resources. As shown above, LNG exports are likely to increase domestic prices of natural gas, suggesting negative consequences for these two competing sectors. In their analyses, both Deloitte and EIA found that the majority—63 percent, according to both studies—of the exported natural gas will come from new production as opposed to displaced consumption from other sectors. By contrast, between 17 and 38 percent of supply of natural gas for export would be met by reduced demand, as higher prices pushes some domestic consumers to use less gas. </w:t>
      </w:r>
    </w:p>
    <w:p w:rsidR="0009119F" w:rsidRPr="00382669" w:rsidRDefault="0009119F" w:rsidP="0009119F">
      <w:pPr>
        <w:ind w:left="288"/>
        <w:rPr>
          <w:sz w:val="16"/>
        </w:rPr>
      </w:pPr>
      <w:r w:rsidRPr="00382669">
        <w:rPr>
          <w:sz w:val="16"/>
        </w:rPr>
        <w:t xml:space="preserve">In the power generation and industrial sectors, the price impacts of LNG exports are likely to have modest impacts. </w:t>
      </w:r>
      <w:r w:rsidRPr="00507E6B">
        <w:rPr>
          <w:rStyle w:val="StyleBoldUnderline"/>
          <w:highlight w:val="yellow"/>
        </w:rPr>
        <w:t>In the power sector</w:t>
      </w:r>
      <w:r w:rsidRPr="00382669">
        <w:rPr>
          <w:sz w:val="16"/>
        </w:rPr>
        <w:t xml:space="preserve">, natural </w:t>
      </w:r>
      <w:r w:rsidRPr="00382669">
        <w:rPr>
          <w:rStyle w:val="StyleBoldUnderline"/>
        </w:rPr>
        <w:t>gas has historically been used as a back up to coal and nuclear base-load generation</w:t>
      </w:r>
      <w:r w:rsidRPr="00382669">
        <w:rPr>
          <w:sz w:val="16"/>
        </w:rPr>
        <w:t xml:space="preserve">. For such gas used at the </w:t>
      </w:r>
      <w:r w:rsidRPr="00382669">
        <w:rPr>
          <w:sz w:val="16"/>
        </w:rPr>
        <w:lastRenderedPageBreak/>
        <w:t xml:space="preserve">margin, the increase in electricity prices as a result of LNG exports would be limited by its competitiveness relative to other fuels: </w:t>
      </w:r>
      <w:r w:rsidRPr="00382669">
        <w:rPr>
          <w:rStyle w:val="StyleBoldUnderline"/>
        </w:rPr>
        <w:t>as soon as it becomes more expensive than the alternative for back up generation</w:t>
      </w:r>
      <w:r w:rsidRPr="00382669">
        <w:rPr>
          <w:sz w:val="16"/>
        </w:rPr>
        <w:t xml:space="preserve">, </w:t>
      </w:r>
      <w:r w:rsidRPr="00382669">
        <w:rPr>
          <w:rStyle w:val="StyleBoldUnderline"/>
        </w:rPr>
        <w:t>power producers</w:t>
      </w:r>
      <w:r w:rsidRPr="00382669">
        <w:rPr>
          <w:sz w:val="16"/>
        </w:rPr>
        <w:t xml:space="preserve"> will </w:t>
      </w:r>
      <w:r w:rsidRPr="00382669">
        <w:rPr>
          <w:rStyle w:val="StyleBoldUnderline"/>
        </w:rPr>
        <w:t>substitute away from gas</w:t>
      </w:r>
      <w:r w:rsidRPr="00382669">
        <w:rPr>
          <w:sz w:val="16"/>
        </w:rPr>
        <w:t>.91 According to ICF International, a $0.64/MMBtu increase in the price of natural gas would result in an electricity price increase of between $1.66 and $4.97/megawatt-hour (MWh), depending on how often gas is used as the marginal fuel for electricity. Deloitte estimates that the price increase of electricity would not be more than $1.65/MWh. 92 EIA estimates that electricity price impacts will be marginal as well (between $1.40/MWh and $2.90/MWh) except in the “highrapid” export scenario.93 The EIA Annual Energy Outlook 2011 estimates that, without exporting LNG, the average price of electricity (across all fuels) in 2035 will be $92/MWh.94</w:t>
      </w:r>
    </w:p>
    <w:p w:rsidR="0009119F" w:rsidRPr="0024485E" w:rsidRDefault="0009119F" w:rsidP="0009119F">
      <w:pPr>
        <w:ind w:left="288"/>
        <w:rPr>
          <w:sz w:val="16"/>
        </w:rPr>
      </w:pPr>
      <w:r w:rsidRPr="0024485E">
        <w:rPr>
          <w:sz w:val="16"/>
        </w:rPr>
        <w:t xml:space="preserve">In the longer term, natural gas is itself likely to be used for more base-load generation. The rapid increase in shale gas production, coupled with the </w:t>
      </w:r>
      <w:r w:rsidRPr="00507E6B">
        <w:rPr>
          <w:rStyle w:val="StyleBoldUnderline"/>
          <w:highlight w:val="yellow"/>
        </w:rPr>
        <w:t>retirements of</w:t>
      </w:r>
      <w:r w:rsidRPr="0024485E">
        <w:rPr>
          <w:sz w:val="16"/>
        </w:rPr>
        <w:t xml:space="preserve"> as much as 50 gigawatts (GW) of </w:t>
      </w:r>
      <w:r w:rsidRPr="00507E6B">
        <w:rPr>
          <w:rStyle w:val="StyleBoldUnderline"/>
          <w:highlight w:val="yellow"/>
        </w:rPr>
        <w:t>coal</w:t>
      </w:r>
      <w:r w:rsidRPr="00382669">
        <w:rPr>
          <w:rStyle w:val="StyleBoldUnderline"/>
        </w:rPr>
        <w:t>-fired electricity</w:t>
      </w:r>
      <w:r w:rsidRPr="0024485E">
        <w:rPr>
          <w:sz w:val="16"/>
        </w:rPr>
        <w:t xml:space="preserve"> </w:t>
      </w:r>
      <w:r w:rsidRPr="00382669">
        <w:rPr>
          <w:rStyle w:val="StyleBoldUnderline"/>
        </w:rPr>
        <w:t>due to</w:t>
      </w:r>
      <w:r w:rsidRPr="0024485E">
        <w:rPr>
          <w:sz w:val="16"/>
        </w:rPr>
        <w:t xml:space="preserve"> plant age or </w:t>
      </w:r>
      <w:r w:rsidRPr="00382669">
        <w:rPr>
          <w:rStyle w:val="StyleBoldUnderline"/>
          <w:bdr w:val="single" w:sz="4" w:space="0" w:color="auto"/>
        </w:rPr>
        <w:t>inability to adhere to possibly forthcoming EPA regulations</w:t>
      </w:r>
      <w:r w:rsidRPr="00382669">
        <w:rPr>
          <w:rStyle w:val="StyleBoldUnderline"/>
        </w:rPr>
        <w:t xml:space="preserve"> </w:t>
      </w:r>
      <w:r w:rsidRPr="00507E6B">
        <w:rPr>
          <w:rStyle w:val="StyleBoldUnderline"/>
          <w:highlight w:val="yellow"/>
        </w:rPr>
        <w:t>is likely to</w:t>
      </w:r>
      <w:r w:rsidRPr="00507E6B">
        <w:rPr>
          <w:sz w:val="16"/>
          <w:highlight w:val="yellow"/>
        </w:rPr>
        <w:t xml:space="preserve"> </w:t>
      </w:r>
      <w:r w:rsidRPr="00507E6B">
        <w:rPr>
          <w:rStyle w:val="StyleBoldUnderline"/>
          <w:highlight w:val="yellow"/>
        </w:rPr>
        <w:t>increase</w:t>
      </w:r>
      <w:r w:rsidRPr="00382669">
        <w:rPr>
          <w:rStyle w:val="StyleBoldUnderline"/>
        </w:rPr>
        <w:t xml:space="preserve"> the </w:t>
      </w:r>
      <w:r w:rsidRPr="00507E6B">
        <w:rPr>
          <w:rStyle w:val="StyleBoldUnderline"/>
          <w:highlight w:val="yellow"/>
        </w:rPr>
        <w:t>demand for</w:t>
      </w:r>
      <w:r w:rsidRPr="00382669">
        <w:rPr>
          <w:rStyle w:val="StyleBoldUnderline"/>
        </w:rPr>
        <w:t xml:space="preserve"> natural </w:t>
      </w:r>
      <w:r w:rsidRPr="00507E6B">
        <w:rPr>
          <w:rStyle w:val="StyleBoldUnderline"/>
          <w:highlight w:val="yellow"/>
        </w:rPr>
        <w:t>gas in the</w:t>
      </w:r>
      <w:r w:rsidRPr="00382669">
        <w:rPr>
          <w:rStyle w:val="StyleBoldUnderline"/>
        </w:rPr>
        <w:t xml:space="preserve"> power sector</w:t>
      </w:r>
      <w:r w:rsidRPr="0024485E">
        <w:rPr>
          <w:sz w:val="16"/>
        </w:rPr>
        <w:t xml:space="preserve">. According to some analysts, the </w:t>
      </w:r>
      <w:r w:rsidRPr="00507E6B">
        <w:rPr>
          <w:rStyle w:val="StyleBoldUnderline"/>
          <w:highlight w:val="yellow"/>
        </w:rPr>
        <w:t>near-term</w:t>
      </w:r>
      <w:r w:rsidRPr="00382669">
        <w:rPr>
          <w:rStyle w:val="StyleBoldUnderline"/>
        </w:rPr>
        <w:t xml:space="preserve"> demand caused by the retirements of</w:t>
      </w:r>
      <w:r w:rsidRPr="0024485E">
        <w:rPr>
          <w:sz w:val="16"/>
        </w:rPr>
        <w:t xml:space="preserve"> the oldest and least efficient </w:t>
      </w:r>
      <w:r w:rsidRPr="00382669">
        <w:rPr>
          <w:rStyle w:val="StyleBoldUnderline"/>
        </w:rPr>
        <w:t>coal-fired power plants could result in an</w:t>
      </w:r>
      <w:r w:rsidRPr="0024485E">
        <w:rPr>
          <w:sz w:val="16"/>
        </w:rPr>
        <w:t xml:space="preserve"> </w:t>
      </w:r>
      <w:r w:rsidRPr="00382669">
        <w:rPr>
          <w:rStyle w:val="StyleBoldUnderline"/>
          <w:bdr w:val="single" w:sz="4" w:space="0" w:color="auto"/>
        </w:rPr>
        <w:t>additional natural gas demand</w:t>
      </w:r>
      <w:r w:rsidRPr="0024485E">
        <w:rPr>
          <w:sz w:val="16"/>
        </w:rPr>
        <w:t xml:space="preserve"> of 2 bcf/day.95 Given the lack of environmentally and economically viable alternatives, a moderate increase in gas prices is unlikely to result in a large move away from natural gas, although increased costs will be transferred to customers. Natural gas consumption in the power sector has been considered economic at prices much higher than those resulting from LNG exports in even the highest price-impact projections. Even prior to the shale gas “revolution,” when natural gas prices were high, natural gas demand was increasing in the power sector. The EIA Annual Energy Outlook 2005— published in a year when average well head prices were over $7/MMBTU—projected that natural gas demand in the electricity sector would increase by 70 percent between 2003 and 2015.96</w:t>
      </w:r>
    </w:p>
    <w:p w:rsidR="0009119F" w:rsidRPr="0024485E" w:rsidRDefault="0009119F" w:rsidP="0009119F">
      <w:pPr>
        <w:ind w:left="288"/>
        <w:rPr>
          <w:sz w:val="8"/>
          <w:szCs w:val="8"/>
        </w:rPr>
      </w:pPr>
      <w:r w:rsidRPr="0024485E">
        <w:rPr>
          <w:sz w:val="8"/>
          <w:szCs w:val="8"/>
        </w:rPr>
        <w:t>Unlike the power sector, which continued to build natural-gas fired generation during a period of increasing gas prices, the industrial sector was negatively affected by growing natural gas import dependence, high gas prices, and gas price volatility. Between 2000 and 2005, the price of natural gas increased by 99 percent and LNG imports more than doubled.97 By 2005, the ratio of the price of oil to the price of natural gas was approximately 6:1, just below the 7:1 oil-to-gas price ratio at which U.S. petrochemical and plastics producers are globally competitive.98 That same year Alan Greenspan, then-Chairman of the Federal Reserve, noted that because of natural gas price increases “the North American gas-using industry [was] in a weakened competitive position.”99</w:t>
      </w:r>
      <w:r>
        <w:rPr>
          <w:sz w:val="8"/>
          <w:szCs w:val="8"/>
        </w:rPr>
        <w:t xml:space="preserve"> </w:t>
      </w:r>
      <w:r w:rsidRPr="0024485E">
        <w:rPr>
          <w:sz w:val="8"/>
          <w:szCs w:val="8"/>
        </w:rPr>
        <w:t>Since then the price of natural gas has collapsed. In 2011, the oil-to-natural gas price ratio was more than 24:1. In 2012 it has been even higher. The decline in natural gas prices has galvanized the industrial sector. A joint study by PwC and the National Association for Manufacturers, an industry trade group, found that the development of shale gas could save manufacturers as much as $11.6 billion per year in feedstock costs through 2025.100 New investments in petrochemical and plastics producing facilities are occurring throughout the East and Southeast, largely predicated on the availability of inexpensive natural gas.</w:t>
      </w:r>
      <w:r>
        <w:rPr>
          <w:sz w:val="8"/>
          <w:szCs w:val="8"/>
        </w:rPr>
        <w:t xml:space="preserve"> </w:t>
      </w:r>
      <w:r w:rsidRPr="0024485E">
        <w:rPr>
          <w:sz w:val="8"/>
          <w:szCs w:val="8"/>
        </w:rPr>
        <w:t>Opponents of LNG exports contend that such investments would be deterred in the future as a result of increases in the price of natural gas. However, the evidence suggests that the competitive advantage of U.S. industrial producers relative to its competitors in Western Europe and Asia is not likely to be affected significantly by the projected increase in natural gas prices resulting from LNG exports. As European and many Asian petrochemical producers use oil-based products such as naphtha and fuel oil as feedstock, U.S. companies are more likely to enjoy a significant cost advantage over their overseas competitors. Even a one-third decline in the estimated price of crude oil in 2035 would result in an oil-to-gas ratio of 14:1.101</w:t>
      </w:r>
      <w:r>
        <w:rPr>
          <w:sz w:val="8"/>
          <w:szCs w:val="8"/>
        </w:rPr>
        <w:t xml:space="preserve"> </w:t>
      </w:r>
      <w:r w:rsidRPr="0024485E">
        <w:rPr>
          <w:sz w:val="8"/>
          <w:szCs w:val="8"/>
        </w:rPr>
        <w:t>There is also the potential for increased exports to help industrial consumers. Ethane, a liquid byproduct of natural gas production at several U.S. gas plays, is the primary feedstock of ethylene, a petrochemical product used to create a wide variety of products. According to a study by the American Chemistry Council, an industry trade body, a 25 percent increase in ethane production would yield a $32.8 billion increase in U.S. chemical production. By providing another market for cheap dry gas, LNG exports will encourage additional production of natural gas liquids (NGL) that are produced in association with dry gas. According to the EIA, ethane production increased by nearly 30 percent between 2009 and 2011 as natural gas production from shale started to grow substantially. Ethane production is now at an alltime high, with more than one million barrels per day of ethane being produced.102 Increased gas production for exports results in increased production of such natural gas liquids, in which case exports can be seen as providing a benefit to the petrochemical industry.</w:t>
      </w:r>
    </w:p>
    <w:p w:rsidR="0009119F" w:rsidRPr="0024485E" w:rsidRDefault="0009119F" w:rsidP="0009119F">
      <w:pPr>
        <w:ind w:left="288"/>
        <w:rPr>
          <w:sz w:val="16"/>
        </w:rPr>
      </w:pPr>
      <w:r w:rsidRPr="0024485E">
        <w:rPr>
          <w:sz w:val="16"/>
        </w:rPr>
        <w:t>natural gas price volatility</w:t>
      </w:r>
    </w:p>
    <w:p w:rsidR="0009119F" w:rsidRPr="0024485E" w:rsidRDefault="0009119F" w:rsidP="0009119F">
      <w:pPr>
        <w:ind w:left="288"/>
        <w:rPr>
          <w:sz w:val="16"/>
        </w:rPr>
      </w:pPr>
      <w:r w:rsidRPr="00507E6B">
        <w:rPr>
          <w:rStyle w:val="StyleBoldUnderline"/>
          <w:highlight w:val="yellow"/>
        </w:rPr>
        <w:t>A</w:t>
      </w:r>
      <w:r w:rsidRPr="00E505FF">
        <w:rPr>
          <w:rStyle w:val="StyleBoldUnderline"/>
        </w:rPr>
        <w:t xml:space="preserve"> major </w:t>
      </w:r>
      <w:r w:rsidRPr="00507E6B">
        <w:rPr>
          <w:rStyle w:val="StyleBoldUnderline"/>
          <w:highlight w:val="yellow"/>
        </w:rPr>
        <w:t>concern</w:t>
      </w:r>
      <w:r w:rsidRPr="00382669">
        <w:rPr>
          <w:rStyle w:val="StyleBoldUnderline"/>
        </w:rPr>
        <w:t xml:space="preserve"> among</w:t>
      </w:r>
      <w:r w:rsidRPr="0024485E">
        <w:rPr>
          <w:sz w:val="16"/>
        </w:rPr>
        <w:t xml:space="preserve"> </w:t>
      </w:r>
      <w:r w:rsidRPr="00382669">
        <w:rPr>
          <w:rStyle w:val="StyleBoldUnderline"/>
        </w:rPr>
        <w:t xml:space="preserve">domestic end users of natural gas </w:t>
      </w:r>
      <w:r w:rsidRPr="00507E6B">
        <w:rPr>
          <w:rStyle w:val="StyleBoldUnderline"/>
          <w:highlight w:val="yellow"/>
        </w:rPr>
        <w:t>is the</w:t>
      </w:r>
      <w:r w:rsidRPr="00507E6B">
        <w:rPr>
          <w:sz w:val="16"/>
          <w:highlight w:val="yellow"/>
        </w:rPr>
        <w:t xml:space="preserve"> </w:t>
      </w:r>
      <w:r w:rsidRPr="00507E6B">
        <w:rPr>
          <w:rStyle w:val="StyleBoldUnderline"/>
          <w:highlight w:val="yellow"/>
          <w:bdr w:val="single" w:sz="4" w:space="0" w:color="auto"/>
        </w:rPr>
        <w:t>possibility of</w:t>
      </w:r>
      <w:r w:rsidRPr="00E505FF">
        <w:rPr>
          <w:rStyle w:val="StyleBoldUnderline"/>
          <w:bdr w:val="single" w:sz="4" w:space="0" w:color="auto"/>
        </w:rPr>
        <w:t xml:space="preserve"> an increase in</w:t>
      </w:r>
      <w:r w:rsidRPr="00382669">
        <w:rPr>
          <w:rStyle w:val="StyleBoldUnderline"/>
          <w:bdr w:val="single" w:sz="4" w:space="0" w:color="auto"/>
        </w:rPr>
        <w:t xml:space="preserve"> natural </w:t>
      </w:r>
      <w:r w:rsidRPr="00507E6B">
        <w:rPr>
          <w:rStyle w:val="StyleBoldUnderline"/>
          <w:highlight w:val="yellow"/>
          <w:bdr w:val="single" w:sz="4" w:space="0" w:color="auto"/>
        </w:rPr>
        <w:t>gas price volatility</w:t>
      </w:r>
      <w:r w:rsidRPr="0024485E">
        <w:rPr>
          <w:sz w:val="16"/>
        </w:rPr>
        <w:t xml:space="preserve"> resulting from an increase in U.S. LNG exports. As figure 8 demonstrates, the price volatility experienced during the 2000s was the highest the domestic gas market has experienced in the past three decades. </w:t>
      </w:r>
    </w:p>
    <w:p w:rsidR="0009119F" w:rsidRPr="0024485E" w:rsidRDefault="0009119F" w:rsidP="0009119F">
      <w:pPr>
        <w:ind w:left="288"/>
        <w:rPr>
          <w:sz w:val="16"/>
        </w:rPr>
      </w:pPr>
      <w:r w:rsidRPr="0024485E">
        <w:rPr>
          <w:sz w:val="16"/>
        </w:rPr>
        <w:t xml:space="preserve">The </w:t>
      </w:r>
      <w:r w:rsidRPr="00E505FF">
        <w:rPr>
          <w:rStyle w:val="StyleBoldUnderline"/>
        </w:rPr>
        <w:t>volatility of the natural gas market in the 2000s was</w:t>
      </w:r>
      <w:r w:rsidRPr="0024485E">
        <w:rPr>
          <w:sz w:val="16"/>
        </w:rPr>
        <w:t xml:space="preserve"> largely </w:t>
      </w:r>
      <w:r w:rsidRPr="00507E6B">
        <w:rPr>
          <w:rStyle w:val="StyleBoldUnderline"/>
          <w:highlight w:val="yellow"/>
          <w:bdr w:val="single" w:sz="4" w:space="0" w:color="auto"/>
        </w:rPr>
        <w:t>caused by a tight supply-demand balance</w:t>
      </w:r>
      <w:r w:rsidRPr="0024485E">
        <w:rPr>
          <w:sz w:val="16"/>
        </w:rPr>
        <w:t xml:space="preserve">. </w:t>
      </w:r>
      <w:r w:rsidRPr="00382669">
        <w:rPr>
          <w:rStyle w:val="StyleBoldUnderline"/>
        </w:rPr>
        <w:t>Natural gas demand increased substantially</w:t>
      </w:r>
      <w:r w:rsidRPr="0024485E">
        <w:rPr>
          <w:sz w:val="16"/>
        </w:rPr>
        <w:t xml:space="preserve"> as the U.S. economy grew </w:t>
      </w:r>
      <w:r w:rsidRPr="00382669">
        <w:rPr>
          <w:rStyle w:val="StyleBoldUnderline"/>
        </w:rPr>
        <w:t>and natural gas was viewed as environmentally preferable to coal for power generation</w:t>
      </w:r>
      <w:r w:rsidRPr="0024485E">
        <w:rPr>
          <w:sz w:val="16"/>
        </w:rPr>
        <w:t xml:space="preserve">. </w:t>
      </w:r>
      <w:r w:rsidRPr="00382669">
        <w:rPr>
          <w:rStyle w:val="StyleBoldUnderline"/>
        </w:rPr>
        <w:t>This increase in demand coincided with a reduction in domestic supply</w:t>
      </w:r>
      <w:r w:rsidRPr="0024485E">
        <w:rPr>
          <w:sz w:val="16"/>
        </w:rPr>
        <w:t xml:space="preserve"> and an increased reliance on imports. The recent surge in U.S. natural gas production has resulted in less market volatility since 2010. According to EIA, the standard deviation of the price of natural gas (a general statistical indicator of volatility) between 2010 and 2011 was one-third what it was during the 2000s.103 Potential exports of U.S. LNG concerns some domestic consumers for two principal reasons: greater volatility in domestic natural gas prices; and exposure of domestic natural gas prices to higher international prices resulting in a convergence between low U.S. prices and high international prices. </w:t>
      </w:r>
    </w:p>
    <w:p w:rsidR="0009119F" w:rsidRPr="0024485E" w:rsidRDefault="0009119F" w:rsidP="0009119F">
      <w:pPr>
        <w:ind w:left="288"/>
        <w:rPr>
          <w:sz w:val="8"/>
          <w:szCs w:val="8"/>
        </w:rPr>
      </w:pPr>
      <w:r w:rsidRPr="0024485E">
        <w:rPr>
          <w:sz w:val="8"/>
          <w:szCs w:val="8"/>
        </w:rPr>
        <w:t>There is an insufficient amount of data and quantitative research on the relationship between domestic natural gas price volatility and LNG exports. However, certain characteristics of the LNG market are likely to limit volatility. LNG is bound by technical constraints: it must be liquefied and then transported on dedicated tankers before arriving at terminals where a regasification facility must be installed. Liquefaction facilities have capacity limits to how much gas they can turn into LNG. If they are operating at or close-to full capacity, such facilities will have a relatively constant demand for natural gas, therefore an international price or supply shock would have little impact on domestic gas prices. Moreover, unlike oil trading, in which an exporter—theoretically—sells each marginal barrel of production to the highest bidder in the global market, the capacity limit on LNG production and export means that LNG exporters have an infrastructure-limited demand for natural gas leaving the rest of the natural gas for domestic consumption. As most LNG infrastructure facilities are built on a project finance basis and underpinned by long-term contracts, this demand can be anticipated by the market years in advance, reducing the likelihood of volatility.</w:t>
      </w:r>
      <w:r>
        <w:rPr>
          <w:sz w:val="8"/>
          <w:szCs w:val="8"/>
        </w:rPr>
        <w:t xml:space="preserve"> </w:t>
      </w:r>
      <w:r w:rsidRPr="0024485E">
        <w:rPr>
          <w:sz w:val="8"/>
          <w:szCs w:val="8"/>
        </w:rPr>
        <w:t>The macroeconomy and jobs</w:t>
      </w:r>
      <w:r>
        <w:rPr>
          <w:sz w:val="8"/>
          <w:szCs w:val="8"/>
        </w:rPr>
        <w:t xml:space="preserve"> </w:t>
      </w:r>
      <w:r w:rsidRPr="0024485E">
        <w:rPr>
          <w:sz w:val="8"/>
          <w:szCs w:val="8"/>
        </w:rPr>
        <w:t>The macroeconomic and job implications of LNG exports depend on two principal factors: the gains from trade from exploiting pricing differentials and inefficiencies of the global market; and the employment implications of those gains, higher domestic natural gas prices, and greater domestic natural gas production. The Department of Energy has commissioned a study on both the macroeconomic and employment implications of U.S. LNG exports, which will be released later this year. This study will provide a qualitative assessment of the implications of LNG exports to the U.S. economy and employment.</w:t>
      </w:r>
      <w:r>
        <w:rPr>
          <w:sz w:val="8"/>
          <w:szCs w:val="8"/>
        </w:rPr>
        <w:t xml:space="preserve"> </w:t>
      </w:r>
      <w:r w:rsidRPr="0024485E">
        <w:rPr>
          <w:sz w:val="8"/>
          <w:szCs w:val="8"/>
        </w:rPr>
        <w:t>LNG exports are likely to be a net benefit to the U.S. economy, although probably not a significant contributor in terms of total U.S. GDP. Exports of U.S. natural gas will take advantage of the benefits of the existing producer’s surplus resulting from the pricing differentials between the natural gas markets in the United States, Europe, and Asia. Contractual terms will determine how this surplus is shared between U.S. sellers and foreign buyers.104 The benefit of this trade will likely outweigh the cost to domestic consumers of the increase in the price of natural gas as most of the natural gas demanded by exports will come from new natural gas production as opposed to displacing existing production from domestic consumers. On the other hand, LNG exports from the United States are likely to put marginal upward pressure on the relative value of the U.S. dollar. In March 2012, Citigroup released a report on North American hydrocarbon production that included a model of the macroeconomic impact of U.S. oil and gas exports. The Citi analysis found that oil and gas exports would cause a nearly two percent decline in the current account deficit by 2020, but that the exchange rate implications would be modest. By 2020, the U.S. dollar would appreciate by between 1.6 and 5.4 percent.105</w:t>
      </w:r>
      <w:r>
        <w:rPr>
          <w:sz w:val="8"/>
          <w:szCs w:val="8"/>
        </w:rPr>
        <w:t xml:space="preserve"> </w:t>
      </w:r>
      <w:r w:rsidRPr="0024485E">
        <w:rPr>
          <w:sz w:val="8"/>
          <w:szCs w:val="8"/>
        </w:rPr>
        <w:t>The implications of LNG exports on job creation are similarly difficult to quantify. Other than temporary construction jobs created by the need to build liquefaction capacity, pipelines, and other ancillary infrastructure, the operation of the liquefaction facility will likely provide little permanent employment benefit. As outlined in the section on price impacts above, as much of the gas for export will come from new production, rather than the displacement of consumption in other sectors, the negative economic, and therefore jobrelated, effects on those sectors is likely to be limited. Beyond the labor required for additional gas production to satisfy LNG exports, the net impact of LNG exports is likely to be minimal. Further upstream, the job potential may be greater. By increasing domestic natural gas production, employment from additional oil and gas producers will increase, as will the demand for manufacturers of equipment for oil and gas production, gathering, and transportation.</w:t>
      </w:r>
      <w:r>
        <w:rPr>
          <w:sz w:val="8"/>
          <w:szCs w:val="8"/>
        </w:rPr>
        <w:t xml:space="preserve"> </w:t>
      </w:r>
      <w:r w:rsidRPr="0024485E">
        <w:rPr>
          <w:sz w:val="8"/>
          <w:szCs w:val="8"/>
        </w:rPr>
        <w:t>domestic energy security</w:t>
      </w:r>
    </w:p>
    <w:p w:rsidR="0009119F" w:rsidRPr="0024485E" w:rsidRDefault="0009119F" w:rsidP="0009119F">
      <w:pPr>
        <w:ind w:left="288"/>
        <w:rPr>
          <w:sz w:val="16"/>
        </w:rPr>
      </w:pPr>
      <w:r w:rsidRPr="0024485E">
        <w:rPr>
          <w:sz w:val="16"/>
        </w:rPr>
        <w:t xml:space="preserve">Aside from the price impact of potential U.S. LNG exports, </w:t>
      </w:r>
      <w:r w:rsidRPr="00382669">
        <w:rPr>
          <w:rStyle w:val="StyleBoldUnderline"/>
        </w:rPr>
        <w:t xml:space="preserve">a major </w:t>
      </w:r>
      <w:r w:rsidRPr="00507E6B">
        <w:rPr>
          <w:rStyle w:val="StyleBoldUnderline"/>
          <w:highlight w:val="yellow"/>
        </w:rPr>
        <w:t>concern</w:t>
      </w:r>
      <w:r w:rsidRPr="00382669">
        <w:rPr>
          <w:rStyle w:val="StyleBoldUnderline"/>
        </w:rPr>
        <w:t xml:space="preserve"> among opponents </w:t>
      </w:r>
      <w:r w:rsidRPr="00507E6B">
        <w:rPr>
          <w:rStyle w:val="StyleBoldUnderline"/>
          <w:highlight w:val="yellow"/>
        </w:rPr>
        <w:t>is</w:t>
      </w:r>
      <w:r w:rsidRPr="00382669">
        <w:rPr>
          <w:rStyle w:val="StyleBoldUnderline"/>
        </w:rPr>
        <w:t xml:space="preserve"> that</w:t>
      </w:r>
      <w:r w:rsidRPr="0024485E">
        <w:rPr>
          <w:sz w:val="16"/>
        </w:rPr>
        <w:t xml:space="preserve"> such </w:t>
      </w:r>
      <w:r w:rsidRPr="00507E6B">
        <w:rPr>
          <w:rStyle w:val="StyleBoldUnderline"/>
          <w:highlight w:val="yellow"/>
        </w:rPr>
        <w:t>exports would</w:t>
      </w:r>
      <w:r w:rsidRPr="00382669">
        <w:rPr>
          <w:rStyle w:val="StyleBoldUnderline"/>
        </w:rPr>
        <w:t xml:space="preserve"> diminish U.S. “energy security</w:t>
      </w:r>
      <w:r w:rsidRPr="0024485E">
        <w:rPr>
          <w:sz w:val="16"/>
        </w:rPr>
        <w:t xml:space="preserve">”; </w:t>
      </w:r>
      <w:r w:rsidRPr="00382669">
        <w:rPr>
          <w:rStyle w:val="StyleBoldUnderline"/>
        </w:rPr>
        <w:t>that</w:t>
      </w:r>
      <w:r w:rsidRPr="0024485E">
        <w:rPr>
          <w:sz w:val="16"/>
        </w:rPr>
        <w:t xml:space="preserve"> </w:t>
      </w:r>
      <w:r w:rsidRPr="00382669">
        <w:rPr>
          <w:rStyle w:val="StyleBoldUnderline"/>
        </w:rPr>
        <w:t xml:space="preserve">exports would </w:t>
      </w:r>
      <w:r w:rsidRPr="00507E6B">
        <w:rPr>
          <w:rStyle w:val="StyleBoldUnderline"/>
          <w:highlight w:val="yellow"/>
        </w:rPr>
        <w:t>deny</w:t>
      </w:r>
      <w:r w:rsidRPr="00382669">
        <w:rPr>
          <w:rStyle w:val="StyleBoldUnderline"/>
        </w:rPr>
        <w:t xml:space="preserve"> the U</w:t>
      </w:r>
      <w:r w:rsidRPr="0024485E">
        <w:rPr>
          <w:sz w:val="16"/>
        </w:rPr>
        <w:t xml:space="preserve">nited </w:t>
      </w:r>
      <w:r w:rsidRPr="00382669">
        <w:rPr>
          <w:rStyle w:val="StyleBoldUnderline"/>
        </w:rPr>
        <w:t>S</w:t>
      </w:r>
      <w:r w:rsidRPr="0024485E">
        <w:rPr>
          <w:sz w:val="16"/>
        </w:rPr>
        <w:t xml:space="preserve">tates </w:t>
      </w:r>
      <w:r w:rsidRPr="00382669">
        <w:rPr>
          <w:rStyle w:val="StyleBoldUnderline"/>
        </w:rPr>
        <w:t xml:space="preserve">of </w:t>
      </w:r>
      <w:r w:rsidRPr="00507E6B">
        <w:rPr>
          <w:rStyle w:val="StyleBoldUnderline"/>
          <w:highlight w:val="yellow"/>
        </w:rPr>
        <w:t>a</w:t>
      </w:r>
      <w:r w:rsidRPr="00507E6B">
        <w:rPr>
          <w:sz w:val="16"/>
          <w:highlight w:val="yellow"/>
        </w:rPr>
        <w:t xml:space="preserve"> </w:t>
      </w:r>
      <w:r w:rsidRPr="00507E6B">
        <w:rPr>
          <w:rStyle w:val="StyleBoldUnderline"/>
          <w:highlight w:val="yellow"/>
          <w:bdr w:val="single" w:sz="4" w:space="0" w:color="auto"/>
        </w:rPr>
        <w:t>strategically important resource</w:t>
      </w:r>
      <w:r w:rsidRPr="00507E6B">
        <w:rPr>
          <w:sz w:val="16"/>
          <w:highlight w:val="yellow"/>
        </w:rPr>
        <w:t xml:space="preserve">. </w:t>
      </w:r>
      <w:r w:rsidRPr="00507E6B">
        <w:rPr>
          <w:rStyle w:val="StyleBoldUnderline"/>
          <w:highlight w:val="yellow"/>
        </w:rPr>
        <w:t>The</w:t>
      </w:r>
      <w:r w:rsidRPr="00507E6B">
        <w:rPr>
          <w:sz w:val="16"/>
          <w:highlight w:val="yellow"/>
        </w:rPr>
        <w:t xml:space="preserve"> </w:t>
      </w:r>
      <w:r w:rsidRPr="00507E6B">
        <w:rPr>
          <w:rStyle w:val="StyleBoldUnderline"/>
          <w:highlight w:val="yellow"/>
          <w:bdr w:val="single" w:sz="4" w:space="0" w:color="auto"/>
        </w:rPr>
        <w:t>extent to which</w:t>
      </w:r>
      <w:r w:rsidRPr="00382669">
        <w:rPr>
          <w:rStyle w:val="StyleBoldUnderline"/>
          <w:bdr w:val="single" w:sz="4" w:space="0" w:color="auto"/>
        </w:rPr>
        <w:t xml:space="preserve"> such </w:t>
      </w:r>
      <w:r w:rsidRPr="00507E6B">
        <w:rPr>
          <w:rStyle w:val="StyleBoldUnderline"/>
          <w:highlight w:val="yellow"/>
          <w:bdr w:val="single" w:sz="4" w:space="0" w:color="auto"/>
        </w:rPr>
        <w:t>concerns are valid depends on</w:t>
      </w:r>
      <w:r w:rsidRPr="0024485E">
        <w:rPr>
          <w:sz w:val="16"/>
        </w:rPr>
        <w:t xml:space="preserve"> several factors, including </w:t>
      </w:r>
      <w:r w:rsidRPr="0024485E">
        <w:rPr>
          <w:rStyle w:val="StyleBoldUnderline"/>
          <w:bdr w:val="single" w:sz="4" w:space="0" w:color="auto"/>
        </w:rPr>
        <w:t xml:space="preserve">the size of </w:t>
      </w:r>
      <w:r w:rsidRPr="00507E6B">
        <w:rPr>
          <w:rStyle w:val="StyleBoldUnderline"/>
          <w:highlight w:val="yellow"/>
          <w:bdr w:val="single" w:sz="4" w:space="0" w:color="auto"/>
        </w:rPr>
        <w:t>the domestic resource base</w:t>
      </w:r>
      <w:r w:rsidRPr="0024485E">
        <w:rPr>
          <w:sz w:val="16"/>
        </w:rPr>
        <w:t xml:space="preserve">, and the liquidity and functionality of global trade. As Part I of this report notes, geological evidence suggests that the volumes of LNG export under consideration would not materially affect the availability of natural gas for the domestic market. Twenty years of LNG exports at the rate of 6 bcf/day, phased in over the course of 6 years,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shale gas reserves are uncertain, in a scenario where reserves are perceived to be lower than expected, domestic natural gas prices would increase and exports would almost immediately become uneconomic. In the long-term, it is possible that U.S. prices and international prices will converge to the point at which they settle at similar levels. In that case, the United States would have more than adequate import capacity (through bi-directional import/export facilities) to import gas when economic. </w:t>
      </w:r>
    </w:p>
    <w:p w:rsidR="0009119F" w:rsidRPr="0024485E" w:rsidRDefault="0009119F" w:rsidP="0009119F">
      <w:pPr>
        <w:ind w:left="288"/>
        <w:rPr>
          <w:sz w:val="8"/>
          <w:szCs w:val="8"/>
        </w:rPr>
      </w:pPr>
      <w:r w:rsidRPr="0024485E">
        <w:rPr>
          <w:sz w:val="8"/>
          <w:szCs w:val="8"/>
        </w:rPr>
        <w:t xml:space="preserve">A further gas-related consideration with regard to energy security is the effects of increased production of associated natural gas with the increasing volumes of U.S. unconventional oil. As the primary energy-security concern for the United States related to oil, the application of fracking and horizontal drilling in oil production is reducing U.S. oil import dependence, while simultaneously producing substantial volumes of natural gas, which, given the relative economics of oil and gas, is effectively delivered at zero (or, in the case of producers who have to invest in equipment to manage flaring and venting, negative) cost. To the extent that associated gas from unconventional oil production is used for LNG export, it can be seen as a consequence of—rather than a threat to—increased U.S. energy security. international implications The international implications of LNG exports from the United States can be divided into pricing, geopolitics, and environment. international Pricing As discussed in Part I, the global LNG market is informally separated into three markets: North America, the Atlantic Basin (mostly Europe), and the Pacific Basin (including Japan, South Korea, Taiwan, China, and India). These markets are separated because of important technical differences that impact the pricing structure for LNG in each market. The North American natural gas market is competitive and prices are traded in a transparent and open market. The Atlantic Basin is dominated by European LNG consumers such as the United Kingdom, Spain, France, and Italy, and is a hybrid of a competitive U.K. market that was liberalized in the mid-1990s and a Continental European market that is dominated by oil-linked, take-or-pay contracts. In recent years, the U.K. hub, the National Balancing Point (NBP), has traded at a premium to the U.S. hub, the Henry Hub. The Pacific Basin is a more rigid market that depends heavily on oilindexed contracts that are more expensive than those used in the Atlantic Basin. While they have no central trading hub, the Pacific Basin consumers such as Japan and South Korea (which is implementing its recently-signed free-trade agreement with the United States) currently import LNG based on a pricing formula known informally as the Japan Crude Cocktail, the average price of custom-cleared oil imports into Tokyo. Many Pacific Basin contracts have a built-in price floor and price ceiling depending on the price of oil.106 Without exporting any natural gas, the U.S. shale gas “revolution” has already had a positive impact on the liquidity of global LNG markets. Many LNG cargoes that were previously destined for gas-thirsty U.S. markets were diverted and served spot demand in both the Atlantic and Pacific Basins. The increased availability of LNG cargoes has helped create a looser LNG market for other consumers (see figure 9). This in turn has helped apply downward pressure to the terms of oillinked contracts resulting in the renegotiation of some contracts, particularly in Europe. Increased availability of LNG cargoes also accelerated a recent trend of increasing reliance of consumers on spot LNG markets. In 2010 short-term and spot contracts represented 19 percent of the total LNG market, up from only a fraction one decade earlier.107 In this case, increasing demand for spot cargoes indicates that consumers are taking advantage of spot prices that are lower than oilindexed rates. LNG exports will help to sustain market liquidity in what looks to be an increasingly tight LNG market beyond 2015 (see figure 10). Should LNG exports from the United States continue to be permitted, they will add to roughly 10 bcf/day of LNG that is expected to emerge from Australia between 2015 and 2020. Nevertheless, given the projected growth in demand for natural gas in China and India and assuming that some of Japan’s nuclear capacity remains offline, demand for natural gas will outpace the incremental supply. This makes U.S. LNG even more valuable on the international market. 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 (largely from Australia) has already been contracted for at oil-indexed rates.108 The incremental LNG volumes supplied by the United States at floating Henry Hub rates will be small in comparison. But while U.S. LNG will not have a transformational impact, by establishing an alternate lower price for LNG derived through a different market mechanism, U.S. exports may be central in catalyzing future changes in LNG contract structure. As previously mentioned, this impact is already being felt in Europe. A number of German utilities have either renegotiated contracts or are seeking arbitration with natural gas suppliers in Norway and </w:t>
      </w:r>
      <w:r w:rsidRPr="0024485E">
        <w:rPr>
          <w:sz w:val="8"/>
          <w:szCs w:val="8"/>
        </w:rPr>
        <w:lastRenderedPageBreak/>
        <w:t>Russia. The Atlantic Basin will be a more immediate beneficiary of U.S. LNG exports than the Pacific Basin as many European contracts allow for periodic revisions to the oil-price linkage.109 In the Pacific Basin this contractual arrangement is not as common and most consumers are tied to their respective oil-linkage formulae for the duration of the contract.110 Despite the increasing demand following the Fukushima nuclear accident, however, Japanese LNG consumers are actively pursuing new arrangements for LNG contracts.111 There are other limits to the extent of the impact that U.S. LNG will have on global markets. It is unlikely that many of the LNG export facilities under consideration will reach final investment decision. Instead, it is more probable that U.S. natural gas prices will have rebounded sufficiently to the point that exports are not commercially viable beyond a certain threshold. (figure 11 illustrates the estimated costs of delivering LNG to Japan in 2020.) This threshold, expected by many experts to be roughly 6 bcf/day by 2025, is modest in comparison to the roughly 11 bcf/day of Australian LNG export projects that have reached final investment decision and are expected to be online by 2020. Also, the impact of U.S. LNG exports could be limited by a number of external factors that will have a larger bearing on the future of global LNG prices. For instance, a decision by the Japanese government to phase-out nuclear power would significantly tighten global LNG markets and probably displace any benefit provided by U.S. LNG exports. Conversely, successful and rapid development of China’s shale gas reserves would limit the demand of one of the world’s fastest-growing natural gas consumers. However, to the extent that U.S. LNG exports can help bring about a more globalized pricing structure, they will have economic and geopolitical consequences. Geopolitics A large increase in U.S. LNG exports would have the potential to increase U.S. foreign policy interests in both the Atlantic and Pacific basins. Unlike oil, natural gas has traditionally been an infrastructure-constrained business, giving geographical proximity and political relations between producers and consumers a high level of importance. Issues of “pipeline politics” have been most directly visible in Europe, which relies on Russia for around a third of its gas. Previous disputes between Moscow and Ukraine over pricing have led to major gas shortages in several E.U. countries in the winters (when demand is highest) of both 2006 and 2009. Further disagreements between Moscow and Kiev over the terms of the existing bilateral gas deal have the potential to escalate again, with negative consequences for E.U. consumers. The risk of high reliance on Russian gas has been a principal driver of European energy policy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Russian influence in the affairs of these democratic nations is an impediment to efforts at political and economic reform. The market power of Gazprom, Russia’s state-owned gas monopoly, is evident in these countries. Although they are closer to Russia than other consumers of Russian gas in Western Europe, many countries in Eastern and Central Europe pay higher contract prices for their imports, as they are more reliant on Russian gas as a proportion of their energy mixes. In the larger economies of Western Europe, which consume most of Russia’s exports, there are efforts to diversify their supply of natural gas. The E.U. has formally acknowledged the need to put in place mechanisms to increase supply diversity.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2015.112 Despite these formal efforts, there are several factors retarding the E.U.’s push for a unified effort to reduce dependence on Russian gas. National interest has been given a higher priority than collective, coordinated E.U. energy policy: the gas cutoffs in 2006 and 2009 probably contributed to the acceptance of the Nord Stream project, which carries gas from Russia into Germany. Germany’s decision to phase out its fleet of nuclear reactors by 2022 will result in far higher reliance on natural gas for the E.U.’s biggest economy. The environmental imperative to reduce carbon emissions—codified in the E.U.’s goal of essentially decarbonizing its power sector by the middle of century—mean that natural gas is being viewed by many as the short-to medium fuel of choice in power generation. Finally, 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unconventional-gas exploration have generally seen disappointing early results. Collectively, these factors suggest that the prospects for reduced European reliance on Russian gas appear dim. 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supply, some European consumers, mainly Gazprom’s closest partners, were able to renegotiate their oil-linked, takeor-pay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 However, there is a second, structural change to the global gas market that may have more lasting effects to Russia’s market power in the European gas market. LNG is one of the fastest growing segments of the energy sector. The growth of the LNG market, both through long-term contract and spot-market sales, is likely to put increasing pressure on incumbent pipeline gas suppliers. A significant addition of U.S. LNG exports will accelerate this trend. In addition to adding to the size of the market, U.S. LNG contracts are likely to be determined on a “floating” basis, with sales terms tied to the price of a U.S. benchmark such as Henry Hub, eroding the power of providers of long-term oil linked contract suppliers such as Russia. While U.S. LNG will not be a direct tool of U.S. foreign policy—the destination of U.S. LNG will be determined according to the terms of individual contracts, the spot-price-determined demand, and the LNG traders that purchase such contracts—the addition of a large, market-based producer will indirectly serve to increase gas supply diversity in Europe, thereby providing European consumers with increased flexibility and market power. Increased LNG exports will provide similar assistance to strategic U.S. allies in the Pacific Basin. By adding supply volumes to the global LNG market, the U.S. will help Japan, Korea, India, and other import-dependent countries in South and East Asia to meet their energy needs. The desire on the part of Pacific Basin countries for the U.S. to become a gas supplier to the region has been underlined by the efforts of the Japanese government, which has attempted to secure a free-trade agreement waiver from the United States to allow exports. As with oil price-linked Russian gas contracts in Eu-rope, U.S. LNG exports linked to a floating Henry Hub benchmark, have the potential to weaken the market power of incumbent LNG providers to Asia, increasing the negotiating power of consumers and decreasing the price. As U.S. foreign policy undergoes a “pivot to Asia,” the ability of the U.S. to provide a degree of increased energy security and pricing relief to LNG importers in the region will be an important economic and strategic asset. Beyond the basin-specific considerations of U.S. LNG exports, they would provide a source of predictable natural gas supply that is relatively free from unexpected production or shipping disruption. With Qatar representing roughly one-third of the global LNG market, a blockade or military intervention in the Strait of Hormuz or a direct attack on Qatar’s liquefaction facilities by Iran would inflict chaos on world energy markets. While the United States government will be unable to physically divert LNG cargoes to specific markets or strategic allies that are most affected (gas allocation will be made by the market players), additional volumes of LNG on the world market will benefit all consumers. international Environmental implications Proposed LNG exports from the United States have encountered domestic opposition on environmental grounds. As outlined in Part I, natural gas production causes greenhouse gas emissions in the upstream production process through leakages, venting, and flaring. The greenhouse gas footprint of shale gas production has been the subject of vigorous debate, with some studies suggesting that methane from the production process leads to shale gas having a higher global warming impact than that of other hydrocarbons including coal. While the methodology underlying such studies has been widely criticized, there is no doubt that leakage and venting of natural gas is a serious negative environmental consequence of natural gas production and transportation: EPA has estimated that worldwide leakages and venting volumes were 3,353.5 bcf in 2010.113 By contrast, some advocates of U.S. exports of LNG maintain that they have the potential to bring global environmental benefits if they are used to displace more carbon-intensive fuels. According to the IEA, natural gas in general has the potential to reduce carbon dioxide emissions by 740 million tonnes in 2035, nearly half of which could be achieved by the displacement of coal in China’s power-generation portfolio. Natural gas—in the form of LNG—also has the potential to displace more carbon-intensive fuels in other major energy users, including across the EU and in Japan, which is being forced to burn more coal and oil-based fuels to make up for the nuclear generation capacity lost in the wake of the Fukushima disaster. In addition to its relatively lower carbon-dioxide footprint, natural gas produces lower emissions of pollutants such as sulfur dioxide nitrogen oxide and other particulates than coal and oil. Natural gas—both in the form of LNG and compressed natural gas—is also being viewed as a potential replacement for oil in the vehicle transportation fleet, with large carbon dioxide abatement potential.114 However, as discussed in Part I, even the United States with its low gas prices is unlikely to see any significant move toward natural gas vehicles in the absence of government policies; the prospects for such vehicles entering the European or Asian markets, where gas is several times as expensive, are remote. On the other hand, additional volumes of natural gas in the global power generation fleet may also have longer-term detrimental consequences for carbon emissions. According to the IEA, by backing out nuclear and renewable energy generation, natural gas could add 320Mt of carbon dioxide by 2035.115 Whether U.S. LNG exports contribute to reduced carbon dioxide emissions through the displacement of coal fired power generation or to the crowding out of renewable and nuclear energy in the global energy mix is something of a moot point. According to the IEA, global power generation is projected to exceed 27,000 terawatt hours per year by 2020.116 Even assuming U.S. exports of 6 bcf/day (on the upper end of the range of expectations), zero losses due to transportation, regasification, and transmission, and a high natural gas power plant efficiency level of 60 percent, such volumes would account for just over one percent of total global power generation.117 Therefore, although the domestic environmental impacts associated with shale gas extraction may, pending the outcome of further study, prove to be a cause for concern with respect to greenhouse gas emissions, the potential for U.S. LNG exports to make a meaningful impact on global emissions through changes to the global power generation mix is negligible. Part III: Conclusions and Recommendations</w:t>
      </w:r>
    </w:p>
    <w:p w:rsidR="0009119F" w:rsidRPr="0024485E" w:rsidRDefault="0009119F" w:rsidP="0009119F">
      <w:pPr>
        <w:ind w:left="288"/>
        <w:rPr>
          <w:sz w:val="16"/>
        </w:rPr>
      </w:pPr>
      <w:r w:rsidRPr="0024485E">
        <w:rPr>
          <w:sz w:val="16"/>
        </w:rPr>
        <w:t xml:space="preserve">This paper has attempted to answer two questions: Are U.S. LNG exports feasible? If so, what are the implications of U.S. LNG exports? </w:t>
      </w:r>
      <w:r w:rsidRPr="00507E6B">
        <w:rPr>
          <w:rStyle w:val="StyleBoldUnderline"/>
          <w:highlight w:val="yellow"/>
        </w:rPr>
        <w:t>For exports to be feasible</w:t>
      </w:r>
      <w:r w:rsidRPr="0024485E">
        <w:rPr>
          <w:sz w:val="16"/>
        </w:rPr>
        <w:t xml:space="preserve">, </w:t>
      </w:r>
      <w:r w:rsidRPr="0024485E">
        <w:rPr>
          <w:rStyle w:val="StyleBoldUnderline"/>
        </w:rPr>
        <w:t xml:space="preserve">several </w:t>
      </w:r>
      <w:r w:rsidRPr="00507E6B">
        <w:rPr>
          <w:rStyle w:val="StyleBoldUnderline"/>
          <w:highlight w:val="yellow"/>
        </w:rPr>
        <w:t>demand and supply-related conditions need to be met</w:t>
      </w:r>
      <w:r w:rsidRPr="0024485E">
        <w:rPr>
          <w:sz w:val="16"/>
        </w:rPr>
        <w:t xml:space="preserve">. On the supply side, adequate resources must be available and their production must be sustainable over the long-term. The regulatory and policy environment will need to accommodate natural gas production to ensure that the resources are developed. The capacity and infrastructure required to enable exports must also be in place. This includes the adequacy of the pipeline and storage network, the availability of shipping capacity, and the availability of equipment for production and qualified engineers. </w:t>
      </w:r>
    </w:p>
    <w:p w:rsidR="0009119F" w:rsidRPr="0024485E" w:rsidRDefault="0009119F" w:rsidP="0009119F">
      <w:pPr>
        <w:ind w:left="288"/>
        <w:rPr>
          <w:sz w:val="12"/>
          <w:szCs w:val="12"/>
        </w:rPr>
      </w:pPr>
      <w:r w:rsidRPr="0024485E">
        <w:rPr>
          <w:rStyle w:val="StyleBoldUnderline"/>
        </w:rPr>
        <w:t>On the demand side</w:t>
      </w:r>
      <w:r w:rsidRPr="0024485E">
        <w:rPr>
          <w:sz w:val="16"/>
        </w:rPr>
        <w:t xml:space="preserve">, </w:t>
      </w:r>
      <w:r w:rsidRPr="00507E6B">
        <w:rPr>
          <w:rStyle w:val="StyleBoldUnderline"/>
          <w:highlight w:val="yellow"/>
        </w:rPr>
        <w:t>LNG exports will compete with</w:t>
      </w:r>
      <w:r w:rsidRPr="0024485E">
        <w:rPr>
          <w:sz w:val="16"/>
        </w:rPr>
        <w:t xml:space="preserve"> two main other domestic end uses for natural gas: </w:t>
      </w:r>
      <w:r w:rsidRPr="0024485E">
        <w:rPr>
          <w:rStyle w:val="StyleBoldUnderline"/>
          <w:bdr w:val="single" w:sz="4" w:space="0" w:color="auto"/>
        </w:rPr>
        <w:t xml:space="preserve">the </w:t>
      </w:r>
      <w:r w:rsidRPr="00507E6B">
        <w:rPr>
          <w:rStyle w:val="StyleBoldUnderline"/>
          <w:highlight w:val="yellow"/>
          <w:bdr w:val="single" w:sz="4" w:space="0" w:color="auto"/>
        </w:rPr>
        <w:t>power-generation</w:t>
      </w:r>
      <w:r w:rsidRPr="0024485E">
        <w:rPr>
          <w:rStyle w:val="StyleBoldUnderline"/>
          <w:bdr w:val="single" w:sz="4" w:space="0" w:color="auto"/>
        </w:rPr>
        <w:t xml:space="preserve"> sector</w:t>
      </w:r>
      <w:r w:rsidRPr="0024485E">
        <w:rPr>
          <w:sz w:val="16"/>
        </w:rPr>
        <w:t xml:space="preserve">, and the industrial and petrochemical sector. </w:t>
      </w:r>
      <w:r w:rsidRPr="0024485E">
        <w:rPr>
          <w:rStyle w:val="StyleBoldUnderline"/>
        </w:rPr>
        <w:t>According to most projections, the U.S. electricity sector will see an increased demand for natural gas</w:t>
      </w:r>
      <w:r w:rsidRPr="0024485E">
        <w:rPr>
          <w:sz w:val="16"/>
        </w:rPr>
        <w:t xml:space="preserve"> </w:t>
      </w:r>
      <w:r w:rsidRPr="0024485E">
        <w:rPr>
          <w:sz w:val="12"/>
          <w:szCs w:val="12"/>
        </w:rPr>
        <w:t>as it seeks to comply with policies and regulations aimed at reducing carbon-dioxide emissions and pollutants from the power-generation fleet. Cheaper natural gas in the industrial sector has the potential to lower the cost of petrochemical production and to improve the competitiveness of a range of refining and manufacturing operations. Advocates of natural gas usage in the transportation fleet – particularly in heavy-duty vehicles (HDVs) – see it as a way to decrease the country’s dependence on oil, although absent major policy support, this sector is unlikely to represent a significant source of gas demand.</w:t>
      </w:r>
    </w:p>
    <w:p w:rsidR="0009119F" w:rsidRPr="0024485E" w:rsidRDefault="0009119F" w:rsidP="0009119F">
      <w:pPr>
        <w:ind w:left="288"/>
        <w:rPr>
          <w:sz w:val="12"/>
          <w:szCs w:val="12"/>
        </w:rPr>
      </w:pPr>
      <w:r w:rsidRPr="0024485E">
        <w:rPr>
          <w:sz w:val="12"/>
          <w:szCs w:val="12"/>
        </w:rPr>
        <w:t xml:space="preserve">For increased U.S. LNG exports to be feasible, they will also need to be competitive with supplies from other sources. The major demand centers that would import U.S. LNG would be Pacific Basin consumers (Japan, South Korea, and Taiwan, and increasingly China and India), and Atlantic Basin consumers, mostly in Europe. The supply and demand balance in the Atlantic and Pacific Basins and, therefore the feasibility for natural gas exports from the United States, depend heavily on the uncertain outlook for international unconventional natural gas production. Recent assessments in countries such as China, India, Ukraine, and Poland indicate that each country has significant domestic shale gas reserves. If these reserves are developed effectively—which is likely to be difficult in the short-term due to a lack of infrastructure, physical capacity, and human capacity—many of these countries would dramatically decrease their import dependence, with negative implications for existing and newcomer LNG exporters. </w:t>
      </w:r>
    </w:p>
    <w:p w:rsidR="0009119F" w:rsidRPr="0024485E" w:rsidRDefault="0009119F" w:rsidP="0009119F">
      <w:pPr>
        <w:ind w:left="288"/>
        <w:rPr>
          <w:sz w:val="12"/>
          <w:szCs w:val="12"/>
        </w:rPr>
      </w:pPr>
      <w:r w:rsidRPr="0024485E">
        <w:rPr>
          <w:sz w:val="12"/>
          <w:szCs w:val="12"/>
        </w:rPr>
        <w:t xml:space="preserve">Detailed analysis of the foregoing factors suggests that the exportation of liquefied natural gas from the United States is logistically feasible. Based on current knowledge, the domestic U.S. natural gas resource base is large enough to accommodate the potential increased demand for natural gas from the electricity sector, the industrial sector, the residential and commercial sectors, the transportation sector, and exporters of LNG. Other obstacles to production, including infrastructure, investment, environmental concerns, and human capacity, are likely to be surmountable. Moreover, the current and projected supply and demand fundamentals of the international LNG market are conducive to competitive U.S.-sourced LNG. </w:t>
      </w:r>
    </w:p>
    <w:p w:rsidR="0009119F" w:rsidRPr="0024485E" w:rsidRDefault="0009119F" w:rsidP="0009119F">
      <w:pPr>
        <w:ind w:left="288"/>
        <w:rPr>
          <w:sz w:val="8"/>
          <w:szCs w:val="8"/>
        </w:rPr>
      </w:pPr>
      <w:r w:rsidRPr="0024485E">
        <w:rPr>
          <w:rStyle w:val="StyleBoldUnderline"/>
        </w:rPr>
        <w:t xml:space="preserve">While LNG </w:t>
      </w:r>
      <w:r w:rsidRPr="00507E6B">
        <w:rPr>
          <w:rStyle w:val="StyleBoldUnderline"/>
          <w:highlight w:val="yellow"/>
        </w:rPr>
        <w:t>exports</w:t>
      </w:r>
      <w:r w:rsidRPr="0024485E">
        <w:rPr>
          <w:rStyle w:val="StyleBoldUnderline"/>
        </w:rPr>
        <w:t xml:space="preserve"> may be practically feasible,</w:t>
      </w:r>
      <w:r w:rsidRPr="0024485E">
        <w:rPr>
          <w:sz w:val="16"/>
        </w:rPr>
        <w:t xml:space="preserve"> </w:t>
      </w:r>
      <w:r w:rsidRPr="0024485E">
        <w:rPr>
          <w:rStyle w:val="StyleBoldUnderline"/>
        </w:rPr>
        <w:t xml:space="preserve">they </w:t>
      </w:r>
      <w:r w:rsidRPr="00507E6B">
        <w:rPr>
          <w:rStyle w:val="StyleBoldUnderline"/>
          <w:highlight w:val="yellow"/>
        </w:rPr>
        <w:t>will be</w:t>
      </w:r>
      <w:r w:rsidRPr="00507E6B">
        <w:rPr>
          <w:sz w:val="16"/>
          <w:highlight w:val="yellow"/>
        </w:rPr>
        <w:t xml:space="preserve"> </w:t>
      </w:r>
      <w:r w:rsidRPr="00507E6B">
        <w:rPr>
          <w:rStyle w:val="StyleBoldUnderline"/>
          <w:highlight w:val="yellow"/>
          <w:bdr w:val="single" w:sz="4" w:space="0" w:color="auto"/>
        </w:rPr>
        <w:t>subject to approval by policy makers</w:t>
      </w:r>
      <w:r w:rsidRPr="0024485E">
        <w:rPr>
          <w:sz w:val="16"/>
        </w:rPr>
        <w:t xml:space="preserve"> </w:t>
      </w:r>
      <w:r w:rsidRPr="0024485E">
        <w:rPr>
          <w:rStyle w:val="StyleBoldUnderline"/>
        </w:rPr>
        <w:t>if they are to happen</w:t>
      </w:r>
      <w:r w:rsidRPr="0024485E">
        <w:rPr>
          <w:sz w:val="16"/>
        </w:rPr>
        <w:t xml:space="preserve">. </w:t>
      </w:r>
      <w:r w:rsidRPr="0024485E">
        <w:rPr>
          <w:rStyle w:val="StyleBoldUnderline"/>
        </w:rPr>
        <w:t>In making a determination on the advisability of exports,</w:t>
      </w:r>
      <w:r w:rsidRPr="0024485E">
        <w:rPr>
          <w:sz w:val="16"/>
        </w:rPr>
        <w:t xml:space="preserve"> </w:t>
      </w:r>
      <w:r w:rsidRPr="00507E6B">
        <w:rPr>
          <w:rStyle w:val="StyleBoldUnderline"/>
          <w:highlight w:val="yellow"/>
        </w:rPr>
        <w:t>the</w:t>
      </w:r>
      <w:r w:rsidRPr="0024485E">
        <w:rPr>
          <w:rStyle w:val="StyleBoldUnderline"/>
        </w:rPr>
        <w:t xml:space="preserve"> federal </w:t>
      </w:r>
      <w:r w:rsidRPr="00507E6B">
        <w:rPr>
          <w:rStyle w:val="StyleBoldUnderline"/>
          <w:highlight w:val="yellow"/>
        </w:rPr>
        <w:t>gov</w:t>
      </w:r>
      <w:r w:rsidRPr="0024485E">
        <w:rPr>
          <w:rStyle w:val="StyleBoldUnderline"/>
        </w:rPr>
        <w:t xml:space="preserve">ernment </w:t>
      </w:r>
      <w:r w:rsidRPr="00507E6B">
        <w:rPr>
          <w:rStyle w:val="StyleBoldUnderline"/>
          <w:highlight w:val="yellow"/>
        </w:rPr>
        <w:t>will focus</w:t>
      </w:r>
      <w:r w:rsidRPr="0024485E">
        <w:rPr>
          <w:rStyle w:val="StyleBoldUnderline"/>
        </w:rPr>
        <w:t xml:space="preserve"> on the likely implications of LNG exports</w:t>
      </w:r>
      <w:r w:rsidRPr="0024485E">
        <w:rPr>
          <w:sz w:val="16"/>
        </w:rPr>
        <w:t xml:space="preserve">: </w:t>
      </w:r>
      <w:r w:rsidRPr="0024485E">
        <w:rPr>
          <w:rStyle w:val="StyleBoldUnderline"/>
        </w:rPr>
        <w:t xml:space="preserve">i.e. </w:t>
      </w:r>
      <w:r w:rsidRPr="00507E6B">
        <w:rPr>
          <w:rStyle w:val="StyleBoldUnderline"/>
          <w:highlight w:val="yellow"/>
        </w:rPr>
        <w:t>whether</w:t>
      </w:r>
      <w:r w:rsidRPr="0024485E">
        <w:rPr>
          <w:rStyle w:val="StyleBoldUnderline"/>
        </w:rPr>
        <w:t xml:space="preserve"> LNG </w:t>
      </w:r>
      <w:r w:rsidRPr="00507E6B">
        <w:rPr>
          <w:rStyle w:val="StyleBoldUnderline"/>
          <w:highlight w:val="yellow"/>
        </w:rPr>
        <w:t>exports are in the “public interest</w:t>
      </w:r>
      <w:r w:rsidRPr="0024485E">
        <w:rPr>
          <w:sz w:val="16"/>
        </w:rPr>
        <w:t xml:space="preserve">.” </w:t>
      </w:r>
      <w:r w:rsidRPr="0024485E">
        <w:rPr>
          <w:rStyle w:val="StyleBoldUnderline"/>
        </w:rPr>
        <w:t xml:space="preserve">The </w:t>
      </w:r>
      <w:r w:rsidRPr="00507E6B">
        <w:rPr>
          <w:rStyle w:val="StyleBoldUnderline"/>
          <w:highlight w:val="yellow"/>
        </w:rPr>
        <w:t>extent of</w:t>
      </w:r>
      <w:r w:rsidRPr="0024485E">
        <w:rPr>
          <w:rStyle w:val="StyleBoldUnderline"/>
        </w:rPr>
        <w:t xml:space="preserve"> the </w:t>
      </w:r>
      <w:r w:rsidRPr="00507E6B">
        <w:rPr>
          <w:rStyle w:val="StyleBoldUnderline"/>
          <w:highlight w:val="yellow"/>
        </w:rPr>
        <w:t>domestic implications is</w:t>
      </w:r>
      <w:r w:rsidRPr="0024485E">
        <w:rPr>
          <w:sz w:val="16"/>
        </w:rPr>
        <w:t xml:space="preserve"> largely </w:t>
      </w:r>
      <w:r w:rsidRPr="00507E6B">
        <w:rPr>
          <w:rStyle w:val="StyleBoldUnderline"/>
          <w:highlight w:val="yellow"/>
        </w:rPr>
        <w:t>dependent upon the price impact of exports</w:t>
      </w:r>
      <w:r w:rsidRPr="0024485E">
        <w:rPr>
          <w:rStyle w:val="StyleBoldUnderline"/>
        </w:rPr>
        <w:t xml:space="preserve"> on domestic natural gas prices</w:t>
      </w:r>
      <w:r w:rsidRPr="0024485E">
        <w:rPr>
          <w:sz w:val="8"/>
          <w:szCs w:val="8"/>
        </w:rPr>
        <w:t xml:space="preserve">. While it is clear that domestic natural gas prices will increase if natural gas is exported, most existing analyses indicate that the implications of this price increase are likely to be modest. Natural gas producers will likely anticipate future demand from LNG exports and will increase production accordingly, limiting price spikes. The impact on the domestic industrial sector is likely to be marginal: to the extent that LNG exports raise domestic gas prices above the level at which they would have been in the absence of such exports, they will negatively affect the competitiveness of U.S. industry relative to international competitors. However, the competitiveness of natural-gas intensive U.S. companies relative to their counterparts is likely to remain strong, given the large differential between projected U.S. gas prices and oil prices, which are the basis for industrial feedstock by competitor countries. Further, LNG exports are likely to stimulate domestic gas production, potentially resulting in greater production of natural gas liquids such as ethane, a valuable feedstock for industrial consumers. LNG exports are also unlikely to result in an increase in price volatility. The volume of LNG exports is capped by the capacity limitations of liquefaction terminals. If liquefaction terminals are running at close to full capacity, an increase in international demand will do little to affect domestic demand for —and therefore domestic prices of —natural gas. </w:t>
      </w:r>
    </w:p>
    <w:p w:rsidR="0009119F" w:rsidRDefault="0009119F" w:rsidP="0009119F"/>
    <w:p w:rsidR="0009119F" w:rsidRDefault="0009119F" w:rsidP="0009119F">
      <w:pPr>
        <w:pStyle w:val="Heading4"/>
      </w:pPr>
      <w:r>
        <w:t>[Insert link if necessary]</w:t>
      </w:r>
    </w:p>
    <w:p w:rsidR="0009119F" w:rsidRPr="0032518E" w:rsidRDefault="0009119F" w:rsidP="0009119F"/>
    <w:p w:rsidR="0009119F" w:rsidRPr="00622CC8" w:rsidRDefault="0009119F" w:rsidP="0009119F">
      <w:pPr>
        <w:pStyle w:val="Heading4"/>
      </w:pPr>
      <w:r>
        <w:t xml:space="preserve">The plan creates </w:t>
      </w:r>
      <w:r>
        <w:rPr>
          <w:u w:val="single"/>
        </w:rPr>
        <w:t>excess gas supply</w:t>
      </w:r>
      <w:r>
        <w:t xml:space="preserve"> and exports---causes price spikes for gas-reliant domestic industries---kills competitiveness </w:t>
      </w:r>
    </w:p>
    <w:p w:rsidR="0009119F" w:rsidRDefault="0009119F" w:rsidP="0009119F">
      <w:r>
        <w:t xml:space="preserve">Kurt </w:t>
      </w:r>
      <w:r w:rsidRPr="00917182">
        <w:rPr>
          <w:rStyle w:val="StyleStyleBold12pt"/>
        </w:rPr>
        <w:t>Cobb 13</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2/25/13, “The questionable logic of U.S. natural gas exports,” http://resourceinsights.blogspot.com/2013/02/the-questionable-logic-of-us-natural.html </w:t>
      </w:r>
    </w:p>
    <w:p w:rsidR="0009119F" w:rsidRPr="00917182" w:rsidRDefault="0009119F" w:rsidP="0009119F">
      <w:pPr>
        <w:ind w:left="288"/>
        <w:rPr>
          <w:sz w:val="16"/>
        </w:rPr>
      </w:pPr>
      <w:r w:rsidRPr="00507E6B">
        <w:rPr>
          <w:rStyle w:val="StyleBoldUnderline"/>
          <w:highlight w:val="yellow"/>
        </w:rPr>
        <w:t>So worried are industrial consumers of</w:t>
      </w:r>
      <w:r w:rsidRPr="00917182">
        <w:rPr>
          <w:rStyle w:val="StyleBoldUnderline"/>
        </w:rPr>
        <w:t xml:space="preserve"> natural </w:t>
      </w:r>
      <w:r w:rsidRPr="00507E6B">
        <w:rPr>
          <w:rStyle w:val="StyleBoldUnderline"/>
          <w:highlight w:val="yellow"/>
        </w:rPr>
        <w:t>gas about exports pushing up prices</w:t>
      </w:r>
      <w:r w:rsidRPr="00917182">
        <w:rPr>
          <w:sz w:val="16"/>
        </w:rPr>
        <w:t xml:space="preserve"> and thus their production costs that </w:t>
      </w:r>
      <w:r w:rsidRPr="00917182">
        <w:rPr>
          <w:rStyle w:val="StyleBoldUnderline"/>
        </w:rPr>
        <w:t>they've formed an alliance to fight the loosening of export restrictions</w:t>
      </w:r>
      <w:r w:rsidRPr="00917182">
        <w:rPr>
          <w:sz w:val="16"/>
        </w:rPr>
        <w:t xml:space="preserve">. </w:t>
      </w:r>
      <w:r w:rsidRPr="00917182">
        <w:rPr>
          <w:rStyle w:val="StyleBoldUnderline"/>
        </w:rPr>
        <w:t>The alliance includes utilities dependent on natural gas to fuel electricity generation</w:t>
      </w:r>
      <w:r w:rsidRPr="00917182">
        <w:rPr>
          <w:sz w:val="16"/>
        </w:rPr>
        <w:t xml:space="preserve">, </w:t>
      </w:r>
      <w:r w:rsidRPr="00507E6B">
        <w:rPr>
          <w:rStyle w:val="StyleBoldUnderline"/>
          <w:highlight w:val="yellow"/>
          <w:bdr w:val="single" w:sz="4" w:space="0" w:color="auto"/>
        </w:rPr>
        <w:t>chemical companies</w:t>
      </w:r>
      <w:r w:rsidRPr="00917182">
        <w:rPr>
          <w:rStyle w:val="StyleBoldUnderline"/>
          <w:bdr w:val="single" w:sz="4" w:space="0" w:color="auto"/>
        </w:rPr>
        <w:t xml:space="preserve"> that </w:t>
      </w:r>
      <w:r w:rsidRPr="00507E6B">
        <w:rPr>
          <w:rStyle w:val="StyleBoldUnderline"/>
          <w:highlight w:val="yellow"/>
          <w:bdr w:val="single" w:sz="4" w:space="0" w:color="auto"/>
        </w:rPr>
        <w:t>use it as</w:t>
      </w:r>
      <w:r w:rsidRPr="00917182">
        <w:rPr>
          <w:rStyle w:val="StyleBoldUnderline"/>
          <w:bdr w:val="single" w:sz="4" w:space="0" w:color="auto"/>
        </w:rPr>
        <w:t xml:space="preserve"> a </w:t>
      </w:r>
      <w:r w:rsidRPr="00507E6B">
        <w:rPr>
          <w:rStyle w:val="StyleBoldUnderline"/>
          <w:highlight w:val="yellow"/>
          <w:bdr w:val="single" w:sz="4" w:space="0" w:color="auto"/>
        </w:rPr>
        <w:t>feedstock</w:t>
      </w:r>
      <w:r w:rsidRPr="00917182">
        <w:rPr>
          <w:sz w:val="16"/>
        </w:rPr>
        <w:t xml:space="preserve"> for making myriad industrial </w:t>
      </w:r>
      <w:r w:rsidRPr="00917182">
        <w:rPr>
          <w:sz w:val="16"/>
        </w:rPr>
        <w:lastRenderedPageBreak/>
        <w:t xml:space="preserve">chemicals, </w:t>
      </w:r>
      <w:r w:rsidRPr="00917182">
        <w:rPr>
          <w:rStyle w:val="StyleBoldUnderline"/>
        </w:rPr>
        <w:t xml:space="preserve">and heavy </w:t>
      </w:r>
      <w:r w:rsidRPr="00507E6B">
        <w:rPr>
          <w:rStyle w:val="StyleBoldUnderline"/>
          <w:highlight w:val="yellow"/>
        </w:rPr>
        <w:t>industrial users</w:t>
      </w:r>
      <w:r w:rsidRPr="00917182">
        <w:rPr>
          <w:sz w:val="16"/>
        </w:rPr>
        <w:t xml:space="preserve"> such Alcoa and Nucor </w:t>
      </w:r>
      <w:r w:rsidRPr="00917182">
        <w:rPr>
          <w:rStyle w:val="StyleBoldUnderline"/>
        </w:rPr>
        <w:t xml:space="preserve">who </w:t>
      </w:r>
      <w:r w:rsidRPr="00507E6B">
        <w:rPr>
          <w:rStyle w:val="StyleBoldUnderline"/>
          <w:highlight w:val="yellow"/>
        </w:rPr>
        <w:t>use</w:t>
      </w:r>
      <w:r w:rsidRPr="00917182">
        <w:rPr>
          <w:rStyle w:val="StyleBoldUnderline"/>
        </w:rPr>
        <w:t xml:space="preserve"> natural </w:t>
      </w:r>
      <w:r w:rsidRPr="00507E6B">
        <w:rPr>
          <w:rStyle w:val="StyleBoldUnderline"/>
          <w:highlight w:val="yellow"/>
        </w:rPr>
        <w:t>gas to fire</w:t>
      </w:r>
      <w:r w:rsidRPr="00917182">
        <w:rPr>
          <w:rStyle w:val="StyleBoldUnderline"/>
        </w:rPr>
        <w:t xml:space="preserve"> their metal-making </w:t>
      </w:r>
      <w:r w:rsidRPr="00507E6B">
        <w:rPr>
          <w:rStyle w:val="StyleBoldUnderline"/>
          <w:highlight w:val="yellow"/>
        </w:rPr>
        <w:t>operations</w:t>
      </w:r>
      <w:r w:rsidRPr="00917182">
        <w:rPr>
          <w:rStyle w:val="StyleBoldUnderline"/>
        </w:rPr>
        <w:t>.</w:t>
      </w:r>
      <w:r w:rsidRPr="00917182">
        <w:rPr>
          <w:sz w:val="16"/>
        </w:rPr>
        <w:t xml:space="preserve"> (Those who heat their homes and businesses with natural gas also stand to benefit if the alliance prevails.) </w:t>
      </w:r>
    </w:p>
    <w:p w:rsidR="0009119F" w:rsidRPr="00917182" w:rsidRDefault="0009119F" w:rsidP="0009119F">
      <w:pPr>
        <w:ind w:left="288"/>
        <w:rPr>
          <w:sz w:val="16"/>
        </w:rPr>
      </w:pPr>
      <w:r w:rsidRPr="00917182">
        <w:rPr>
          <w:sz w:val="16"/>
        </w:rPr>
        <w:t xml:space="preserve">The members of the alliance have reason to worry since </w:t>
      </w:r>
      <w:r w:rsidRPr="00917182">
        <w:rPr>
          <w:rStyle w:val="StyleBoldUnderline"/>
        </w:rPr>
        <w:t>Europeans are paying</w:t>
      </w:r>
      <w:r w:rsidRPr="00917182">
        <w:rPr>
          <w:sz w:val="16"/>
        </w:rPr>
        <w:t xml:space="preserve"> close to </w:t>
      </w:r>
      <w:r w:rsidRPr="00917182">
        <w:rPr>
          <w:rStyle w:val="StyleBoldUnderline"/>
        </w:rPr>
        <w:t>$12 per thousand cubic feet</w:t>
      </w:r>
      <w:r w:rsidRPr="00917182">
        <w:rPr>
          <w:sz w:val="16"/>
        </w:rPr>
        <w:t xml:space="preserve"> for liquefied natural gas </w:t>
      </w:r>
      <w:r w:rsidRPr="00917182">
        <w:rPr>
          <w:rStyle w:val="StyleBoldUnderline"/>
        </w:rPr>
        <w:t>and the Japanese are</w:t>
      </w:r>
      <w:r w:rsidRPr="00917182">
        <w:rPr>
          <w:sz w:val="16"/>
        </w:rPr>
        <w:t xml:space="preserve"> paying more than </w:t>
      </w:r>
      <w:r w:rsidRPr="00917182">
        <w:rPr>
          <w:rStyle w:val="StyleBoldUnderline"/>
        </w:rPr>
        <w:t>$17. Compare that to the U.S. domestic pipeline price for natural gas of</w:t>
      </w:r>
      <w:r w:rsidRPr="00917182">
        <w:rPr>
          <w:sz w:val="16"/>
        </w:rPr>
        <w:t xml:space="preserve"> </w:t>
      </w:r>
      <w:r w:rsidRPr="00917182">
        <w:rPr>
          <w:rStyle w:val="StyleBoldUnderline"/>
          <w:bdr w:val="single" w:sz="4" w:space="0" w:color="auto"/>
        </w:rPr>
        <w:t>just $3.27</w:t>
      </w:r>
      <w:r w:rsidRPr="00917182">
        <w:rPr>
          <w:sz w:val="16"/>
        </w:rPr>
        <w:t xml:space="preserve"> as of last Friday (Henry Hub spot price). </w:t>
      </w:r>
    </w:p>
    <w:p w:rsidR="0009119F" w:rsidRPr="00917182" w:rsidRDefault="0009119F" w:rsidP="0009119F">
      <w:pPr>
        <w:ind w:left="288"/>
        <w:rPr>
          <w:sz w:val="16"/>
        </w:rPr>
      </w:pPr>
      <w:r w:rsidRPr="0032518E">
        <w:rPr>
          <w:rStyle w:val="StyleBoldUnderline"/>
        </w:rPr>
        <w:t>It's a</w:t>
      </w:r>
      <w:r w:rsidRPr="0032518E">
        <w:rPr>
          <w:sz w:val="16"/>
        </w:rPr>
        <w:t xml:space="preserve"> classic </w:t>
      </w:r>
      <w:r w:rsidRPr="0032518E">
        <w:rPr>
          <w:rStyle w:val="StyleBoldUnderline"/>
        </w:rPr>
        <w:t>case of those in an extractive industry</w:t>
      </w:r>
      <w:r w:rsidRPr="0032518E">
        <w:rPr>
          <w:sz w:val="16"/>
        </w:rPr>
        <w:t xml:space="preserve"> </w:t>
      </w:r>
      <w:r w:rsidRPr="0032518E">
        <w:rPr>
          <w:rStyle w:val="StyleBoldUnderline"/>
          <w:bdr w:val="single" w:sz="4" w:space="0" w:color="auto"/>
        </w:rPr>
        <w:t>seeking top dollar for their minerals</w:t>
      </w:r>
      <w:r w:rsidRPr="0032518E">
        <w:rPr>
          <w:sz w:val="16"/>
        </w:rPr>
        <w:t xml:space="preserve">, </w:t>
      </w:r>
      <w:r w:rsidRPr="0032518E">
        <w:rPr>
          <w:rStyle w:val="StyleBoldUnderline"/>
        </w:rPr>
        <w:t>and those who buy the minerals to make other things</w:t>
      </w:r>
      <w:r w:rsidRPr="0032518E">
        <w:rPr>
          <w:sz w:val="16"/>
        </w:rPr>
        <w:t xml:space="preserve"> </w:t>
      </w:r>
      <w:r w:rsidRPr="0032518E">
        <w:rPr>
          <w:rStyle w:val="StyleBoldUnderline"/>
          <w:bdr w:val="single" w:sz="4" w:space="0" w:color="auto"/>
        </w:rPr>
        <w:t>seeking to keep a lid on the price</w:t>
      </w:r>
      <w:r w:rsidRPr="0032518E">
        <w:rPr>
          <w:sz w:val="16"/>
        </w:rPr>
        <w:t xml:space="preserve"> </w:t>
      </w:r>
      <w:r w:rsidRPr="0032518E">
        <w:rPr>
          <w:rStyle w:val="StyleBoldUnderline"/>
        </w:rPr>
        <w:t>of their inputs</w:t>
      </w:r>
      <w:r w:rsidRPr="0032518E">
        <w:rPr>
          <w:sz w:val="16"/>
        </w:rPr>
        <w:t>. Here in a nutshell is the logic on each side:</w:t>
      </w:r>
      <w:r w:rsidRPr="00917182">
        <w:rPr>
          <w:sz w:val="16"/>
        </w:rPr>
        <w:t xml:space="preserve"> </w:t>
      </w:r>
    </w:p>
    <w:p w:rsidR="0009119F" w:rsidRPr="00917182" w:rsidRDefault="0009119F" w:rsidP="0009119F">
      <w:pPr>
        <w:ind w:left="288"/>
        <w:rPr>
          <w:sz w:val="16"/>
        </w:rPr>
      </w:pPr>
      <w:r w:rsidRPr="00917182">
        <w:rPr>
          <w:sz w:val="16"/>
        </w:rPr>
        <w:t xml:space="preserve">Natural gas producers believe they ought to have the right to sell production coming from under American soil to the highest bidder worldwide. They can't do that now because of U.S. export restrictions. Whether the United States produces enough natural gas for domestic consumption is actually irrelevant to this argument since it rests on the notion that the owners of the natural gas have the right in a free market to dispose of it as they wish. (For context, these same companies have been promoting the idea of American energy independence in the media in order gain public acquiescence to lax environmental regulation and support for opening public lands to more drilling. So much for energy independence!) </w:t>
      </w:r>
    </w:p>
    <w:p w:rsidR="0009119F" w:rsidRPr="00917182" w:rsidRDefault="0009119F" w:rsidP="0009119F">
      <w:pPr>
        <w:ind w:left="288"/>
        <w:rPr>
          <w:sz w:val="16"/>
        </w:rPr>
      </w:pPr>
      <w:r w:rsidRPr="00917182">
        <w:rPr>
          <w:sz w:val="16"/>
        </w:rPr>
        <w:t xml:space="preserve">The </w:t>
      </w:r>
      <w:r w:rsidRPr="00917182">
        <w:rPr>
          <w:rStyle w:val="StyleBoldUnderline"/>
        </w:rPr>
        <w:t>industrial consumers believe</w:t>
      </w:r>
      <w:r w:rsidRPr="00917182">
        <w:rPr>
          <w:sz w:val="16"/>
        </w:rPr>
        <w:t xml:space="preserve"> that </w:t>
      </w:r>
      <w:r w:rsidRPr="00507E6B">
        <w:rPr>
          <w:rStyle w:val="StyleBoldUnderline"/>
          <w:highlight w:val="yellow"/>
        </w:rPr>
        <w:t>there is a broader good</w:t>
      </w:r>
      <w:r w:rsidRPr="00917182">
        <w:rPr>
          <w:rStyle w:val="StyleBoldUnderline"/>
        </w:rPr>
        <w:t xml:space="preserve"> to be </w:t>
      </w:r>
      <w:r w:rsidRPr="00507E6B">
        <w:rPr>
          <w:rStyle w:val="StyleBoldUnderline"/>
          <w:highlight w:val="yellow"/>
        </w:rPr>
        <w:t>served by keeping</w:t>
      </w:r>
      <w:r w:rsidRPr="00917182">
        <w:rPr>
          <w:rStyle w:val="StyleBoldUnderline"/>
        </w:rPr>
        <w:t xml:space="preserve"> the </w:t>
      </w:r>
      <w:r w:rsidRPr="00507E6B">
        <w:rPr>
          <w:rStyle w:val="StyleBoldUnderline"/>
          <w:highlight w:val="yellow"/>
        </w:rPr>
        <w:t>prices</w:t>
      </w:r>
      <w:r w:rsidRPr="00917182">
        <w:rPr>
          <w:rStyle w:val="StyleBoldUnderline"/>
        </w:rPr>
        <w:t xml:space="preserve"> of energy and chemical feedstocks </w:t>
      </w:r>
      <w:r w:rsidRPr="00507E6B">
        <w:rPr>
          <w:rStyle w:val="StyleBoldUnderline"/>
          <w:highlight w:val="yellow"/>
        </w:rPr>
        <w:t>low for domestic industries</w:t>
      </w:r>
      <w:r w:rsidRPr="00917182">
        <w:rPr>
          <w:sz w:val="16"/>
        </w:rPr>
        <w:t xml:space="preserve">, and thereby </w:t>
      </w:r>
      <w:r w:rsidRPr="00507E6B">
        <w:rPr>
          <w:rStyle w:val="StyleBoldUnderline"/>
          <w:highlight w:val="yellow"/>
          <w:bdr w:val="single" w:sz="4" w:space="0" w:color="auto"/>
        </w:rPr>
        <w:t>giving those</w:t>
      </w:r>
      <w:r w:rsidRPr="00917182">
        <w:rPr>
          <w:rStyle w:val="StyleBoldUnderline"/>
          <w:bdr w:val="single" w:sz="4" w:space="0" w:color="auto"/>
        </w:rPr>
        <w:t xml:space="preserve"> industries </w:t>
      </w:r>
      <w:r w:rsidRPr="00507E6B">
        <w:rPr>
          <w:rStyle w:val="StyleBoldUnderline"/>
          <w:highlight w:val="yellow"/>
          <w:bdr w:val="single" w:sz="4" w:space="0" w:color="auto"/>
        </w:rPr>
        <w:t>an advantage over competitors abroad</w:t>
      </w:r>
      <w:r w:rsidRPr="00917182">
        <w:rPr>
          <w:sz w:val="16"/>
        </w:rPr>
        <w:t xml:space="preserve">. </w:t>
      </w:r>
      <w:r w:rsidRPr="00507E6B">
        <w:rPr>
          <w:rStyle w:val="StyleBoldUnderline"/>
          <w:highlight w:val="yellow"/>
        </w:rPr>
        <w:t>This translates into higher employment</w:t>
      </w:r>
      <w:r w:rsidRPr="00917182">
        <w:rPr>
          <w:sz w:val="16"/>
        </w:rPr>
        <w:t xml:space="preserve"> and income </w:t>
      </w:r>
      <w:r w:rsidRPr="00507E6B">
        <w:rPr>
          <w:rStyle w:val="StyleBoldUnderline"/>
          <w:highlight w:val="yellow"/>
          <w:bdr w:val="single" w:sz="4" w:space="0" w:color="auto"/>
        </w:rPr>
        <w:t>across</w:t>
      </w:r>
      <w:r w:rsidRPr="00917182">
        <w:rPr>
          <w:sz w:val="16"/>
        </w:rPr>
        <w:t xml:space="preserve"> wide areas of </w:t>
      </w:r>
      <w:r w:rsidRPr="00507E6B">
        <w:rPr>
          <w:rStyle w:val="StyleBoldUnderline"/>
          <w:highlight w:val="yellow"/>
          <w:bdr w:val="single" w:sz="4" w:space="0" w:color="auto"/>
        </w:rPr>
        <w:t>the</w:t>
      </w:r>
      <w:r w:rsidRPr="0032518E">
        <w:rPr>
          <w:rStyle w:val="StyleBoldUnderline"/>
          <w:bdr w:val="single" w:sz="4" w:space="0" w:color="auto"/>
        </w:rPr>
        <w:t xml:space="preserve"> American </w:t>
      </w:r>
      <w:r w:rsidRPr="00507E6B">
        <w:rPr>
          <w:rStyle w:val="StyleBoldUnderline"/>
          <w:highlight w:val="yellow"/>
          <w:bdr w:val="single" w:sz="4" w:space="0" w:color="auto"/>
        </w:rPr>
        <w:t>economy</w:t>
      </w:r>
      <w:r w:rsidRPr="00917182">
        <w:rPr>
          <w:sz w:val="16"/>
        </w:rPr>
        <w:t xml:space="preserve"> </w:t>
      </w:r>
      <w:r w:rsidRPr="00507E6B">
        <w:rPr>
          <w:rStyle w:val="StyleBoldUnderline"/>
          <w:highlight w:val="yellow"/>
        </w:rPr>
        <w:t>since low</w:t>
      </w:r>
      <w:r w:rsidRPr="00917182">
        <w:rPr>
          <w:sz w:val="16"/>
        </w:rPr>
        <w:t xml:space="preserve"> natural gas </w:t>
      </w:r>
      <w:r w:rsidRPr="00507E6B">
        <w:rPr>
          <w:rStyle w:val="StyleBoldUnderline"/>
          <w:highlight w:val="yellow"/>
        </w:rPr>
        <w:t>prices benefit</w:t>
      </w:r>
      <w:r w:rsidRPr="00917182">
        <w:rPr>
          <w:sz w:val="16"/>
        </w:rPr>
        <w:t xml:space="preserve"> practically </w:t>
      </w:r>
      <w:r w:rsidRPr="00CB05EE">
        <w:rPr>
          <w:rStyle w:val="StyleBoldUnderline"/>
          <w:bdr w:val="single" w:sz="4" w:space="0" w:color="auto"/>
        </w:rPr>
        <w:t>every business</w:t>
      </w:r>
      <w:r w:rsidRPr="00917182">
        <w:rPr>
          <w:sz w:val="16"/>
        </w:rPr>
        <w:t xml:space="preserve"> and homeowner—everyone, in fact, who pays a natural gas bill. High natural gas prices, on the other hand, only benefit those in the natural gas production business while dampening activity in natural gas consuming industries and the economy in general. </w:t>
      </w:r>
    </w:p>
    <w:p w:rsidR="0009119F" w:rsidRPr="00917182" w:rsidRDefault="0009119F" w:rsidP="0009119F">
      <w:pPr>
        <w:ind w:left="288"/>
        <w:rPr>
          <w:sz w:val="16"/>
        </w:rPr>
      </w:pPr>
      <w:r w:rsidRPr="00917182">
        <w:rPr>
          <w:rStyle w:val="StyleBoldUnderline"/>
        </w:rPr>
        <w:t>But</w:t>
      </w:r>
      <w:r w:rsidRPr="00917182">
        <w:rPr>
          <w:sz w:val="16"/>
        </w:rPr>
        <w:t xml:space="preserve"> </w:t>
      </w:r>
      <w:r w:rsidRPr="00507E6B">
        <w:rPr>
          <w:rStyle w:val="StyleBoldUnderline"/>
          <w:highlight w:val="yellow"/>
          <w:bdr w:val="single" w:sz="4" w:space="0" w:color="auto"/>
        </w:rPr>
        <w:t>what if</w:t>
      </w:r>
      <w:r w:rsidRPr="00917182">
        <w:rPr>
          <w:rStyle w:val="StyleBoldUnderline"/>
          <w:bdr w:val="single" w:sz="4" w:space="0" w:color="auto"/>
        </w:rPr>
        <w:t xml:space="preserve"> U.S. natural </w:t>
      </w:r>
      <w:r w:rsidRPr="00507E6B">
        <w:rPr>
          <w:rStyle w:val="StyleBoldUnderline"/>
          <w:highlight w:val="yellow"/>
          <w:bdr w:val="single" w:sz="4" w:space="0" w:color="auto"/>
        </w:rPr>
        <w:t>gas production does</w:t>
      </w:r>
      <w:r w:rsidRPr="00917182">
        <w:rPr>
          <w:rStyle w:val="StyleBoldUnderline"/>
          <w:bdr w:val="single" w:sz="4" w:space="0" w:color="auto"/>
        </w:rPr>
        <w:t xml:space="preserve"> ultimately </w:t>
      </w:r>
      <w:r w:rsidRPr="00507E6B">
        <w:rPr>
          <w:rStyle w:val="StyleBoldUnderline"/>
          <w:highlight w:val="yellow"/>
          <w:bdr w:val="single" w:sz="4" w:space="0" w:color="auto"/>
        </w:rPr>
        <w:t>exceed</w:t>
      </w:r>
      <w:r w:rsidRPr="00917182">
        <w:rPr>
          <w:rStyle w:val="StyleBoldUnderline"/>
          <w:bdr w:val="single" w:sz="4" w:space="0" w:color="auto"/>
        </w:rPr>
        <w:t xml:space="preserve"> U.S. </w:t>
      </w:r>
      <w:r w:rsidRPr="00507E6B">
        <w:rPr>
          <w:rStyle w:val="StyleBoldUnderline"/>
          <w:highlight w:val="yellow"/>
          <w:bdr w:val="single" w:sz="4" w:space="0" w:color="auto"/>
        </w:rPr>
        <w:t>consumption?</w:t>
      </w:r>
      <w:r w:rsidRPr="00507E6B">
        <w:rPr>
          <w:sz w:val="16"/>
          <w:highlight w:val="yellow"/>
        </w:rPr>
        <w:t xml:space="preserve"> </w:t>
      </w:r>
      <w:r w:rsidRPr="00507E6B">
        <w:rPr>
          <w:rStyle w:val="StyleBoldUnderline"/>
          <w:highlight w:val="yellow"/>
        </w:rPr>
        <w:t>Won't that make both</w:t>
      </w:r>
      <w:r w:rsidRPr="00917182">
        <w:rPr>
          <w:rStyle w:val="StyleBoldUnderline"/>
        </w:rPr>
        <w:t xml:space="preserve"> sides </w:t>
      </w:r>
      <w:r w:rsidRPr="00507E6B">
        <w:rPr>
          <w:rStyle w:val="StyleBoldUnderline"/>
          <w:highlight w:val="yellow"/>
        </w:rPr>
        <w:t>happy?</w:t>
      </w:r>
      <w:r w:rsidRPr="00917182">
        <w:rPr>
          <w:sz w:val="16"/>
        </w:rPr>
        <w:t xml:space="preserve"> Actually </w:t>
      </w:r>
      <w:r w:rsidRPr="00507E6B">
        <w:rPr>
          <w:rStyle w:val="StyleBoldUnderline"/>
          <w:highlight w:val="yellow"/>
          <w:bdr w:val="single" w:sz="4" w:space="0" w:color="auto"/>
        </w:rPr>
        <w:t>not necessarily</w:t>
      </w:r>
      <w:r w:rsidRPr="00917182">
        <w:rPr>
          <w:sz w:val="16"/>
        </w:rPr>
        <w:t xml:space="preserve">, </w:t>
      </w:r>
      <w:r w:rsidRPr="00917182">
        <w:rPr>
          <w:rStyle w:val="StyleBoldUnderline"/>
        </w:rPr>
        <w:t xml:space="preserve">because </w:t>
      </w:r>
      <w:r w:rsidRPr="00507E6B">
        <w:rPr>
          <w:rStyle w:val="StyleBoldUnderline"/>
          <w:highlight w:val="yellow"/>
        </w:rPr>
        <w:t>in a worldwide market</w:t>
      </w:r>
      <w:r w:rsidRPr="00917182">
        <w:rPr>
          <w:rStyle w:val="StyleBoldUnderline"/>
        </w:rPr>
        <w:t xml:space="preserve"> for natural gas</w:t>
      </w:r>
      <w:r w:rsidRPr="00917182">
        <w:rPr>
          <w:sz w:val="16"/>
        </w:rPr>
        <w:t xml:space="preserve">, </w:t>
      </w:r>
      <w:r w:rsidRPr="00507E6B">
        <w:rPr>
          <w:rStyle w:val="StyleBoldUnderline"/>
          <w:highlight w:val="yellow"/>
          <w:bdr w:val="single" w:sz="4" w:space="0" w:color="auto"/>
        </w:rPr>
        <w:t>every consumer is bidding against every other</w:t>
      </w:r>
      <w:r w:rsidRPr="00917182">
        <w:rPr>
          <w:rStyle w:val="StyleBoldUnderline"/>
          <w:bdr w:val="single" w:sz="4" w:space="0" w:color="auto"/>
        </w:rPr>
        <w:t xml:space="preserve"> consumer</w:t>
      </w:r>
      <w:r w:rsidRPr="00917182">
        <w:rPr>
          <w:sz w:val="16"/>
        </w:rPr>
        <w:t xml:space="preserve">. </w:t>
      </w:r>
      <w:r w:rsidRPr="00507E6B">
        <w:rPr>
          <w:rStyle w:val="StyleBoldUnderline"/>
          <w:highlight w:val="yellow"/>
        </w:rPr>
        <w:t>Even if U.S.</w:t>
      </w:r>
      <w:r w:rsidRPr="00917182">
        <w:rPr>
          <w:rStyle w:val="StyleBoldUnderline"/>
        </w:rPr>
        <w:t xml:space="preserve"> domestic gas </w:t>
      </w:r>
      <w:r w:rsidRPr="00507E6B">
        <w:rPr>
          <w:rStyle w:val="StyleBoldUnderline"/>
          <w:highlight w:val="yellow"/>
        </w:rPr>
        <w:t>production does rise</w:t>
      </w:r>
      <w:r w:rsidRPr="00917182">
        <w:rPr>
          <w:rStyle w:val="StyleBoldUnderline"/>
        </w:rPr>
        <w:t xml:space="preserve"> significantly from here,</w:t>
      </w:r>
      <w:r w:rsidRPr="00917182">
        <w:rPr>
          <w:sz w:val="16"/>
        </w:rPr>
        <w:t xml:space="preserve"> </w:t>
      </w:r>
      <w:r w:rsidRPr="00507E6B">
        <w:rPr>
          <w:rStyle w:val="StyleBoldUnderline"/>
          <w:highlight w:val="yellow"/>
        </w:rPr>
        <w:t>exporting</w:t>
      </w:r>
      <w:r w:rsidRPr="00917182">
        <w:rPr>
          <w:rStyle w:val="StyleBoldUnderline"/>
        </w:rPr>
        <w:t xml:space="preserve"> it </w:t>
      </w:r>
      <w:r w:rsidRPr="00507E6B">
        <w:rPr>
          <w:rStyle w:val="StyleBoldUnderline"/>
          <w:highlight w:val="yellow"/>
        </w:rPr>
        <w:t>would make everyone</w:t>
      </w:r>
      <w:r w:rsidRPr="00917182">
        <w:rPr>
          <w:rStyle w:val="StyleBoldUnderline"/>
        </w:rPr>
        <w:t xml:space="preserve"> in the U</w:t>
      </w:r>
      <w:r w:rsidRPr="00917182">
        <w:rPr>
          <w:sz w:val="16"/>
        </w:rPr>
        <w:t xml:space="preserve">nited </w:t>
      </w:r>
      <w:r w:rsidRPr="00917182">
        <w:rPr>
          <w:rStyle w:val="StyleBoldUnderline"/>
        </w:rPr>
        <w:t>S</w:t>
      </w:r>
      <w:r w:rsidRPr="00917182">
        <w:rPr>
          <w:sz w:val="16"/>
        </w:rPr>
        <w:t xml:space="preserve">tates </w:t>
      </w:r>
      <w:r w:rsidRPr="00507E6B">
        <w:rPr>
          <w:rStyle w:val="StyleBoldUnderline"/>
          <w:highlight w:val="yellow"/>
          <w:bdr w:val="single" w:sz="4" w:space="0" w:color="auto"/>
        </w:rPr>
        <w:t>subject to worldwide pricing</w:t>
      </w:r>
      <w:r w:rsidRPr="00917182">
        <w:rPr>
          <w:rStyle w:val="StyleBoldUnderline"/>
          <w:bdr w:val="single" w:sz="4" w:space="0" w:color="auto"/>
        </w:rPr>
        <w:t xml:space="preserve"> pressures</w:t>
      </w:r>
      <w:r w:rsidRPr="00917182">
        <w:rPr>
          <w:sz w:val="16"/>
        </w:rPr>
        <w:t xml:space="preserve">. Right now the U.S. exports small amounts of natural gas to Mexico and Canada in places where it makes economic sense to do so because of the proximity of American supplies. </w:t>
      </w:r>
    </w:p>
    <w:p w:rsidR="0009119F" w:rsidRPr="00917182" w:rsidRDefault="0009119F" w:rsidP="0009119F">
      <w:pPr>
        <w:ind w:left="288"/>
        <w:rPr>
          <w:sz w:val="16"/>
        </w:rPr>
      </w:pPr>
      <w:r w:rsidRPr="00917182">
        <w:rPr>
          <w:sz w:val="16"/>
        </w:rPr>
        <w:t xml:space="preserve">But, what the </w:t>
      </w:r>
      <w:r w:rsidRPr="00917182">
        <w:rPr>
          <w:rStyle w:val="StyleBoldUnderline"/>
        </w:rPr>
        <w:t>natural gas producers want</w:t>
      </w:r>
      <w:r w:rsidRPr="00917182">
        <w:rPr>
          <w:sz w:val="16"/>
        </w:rPr>
        <w:t xml:space="preserve"> is the development of </w:t>
      </w:r>
      <w:r w:rsidRPr="00917182">
        <w:rPr>
          <w:rStyle w:val="StyleBoldUnderline"/>
        </w:rPr>
        <w:t>a vast network of export terminals</w:t>
      </w:r>
      <w:r w:rsidRPr="00917182">
        <w:rPr>
          <w:sz w:val="16"/>
        </w:rPr>
        <w:t xml:space="preserve"> that cool natural gas to -260 degrees F where it becomes a liquid that can be shipped overseas by special liquefied natural gas carriers. </w:t>
      </w:r>
      <w:r w:rsidRPr="00917182">
        <w:rPr>
          <w:rStyle w:val="StyleBoldUnderline"/>
        </w:rPr>
        <w:t>If that expansion proceeds far enough,</w:t>
      </w:r>
      <w:r w:rsidRPr="00917182">
        <w:rPr>
          <w:sz w:val="16"/>
        </w:rPr>
        <w:t xml:space="preserve"> </w:t>
      </w:r>
      <w:r w:rsidRPr="00917182">
        <w:rPr>
          <w:rStyle w:val="StyleBoldUnderline"/>
          <w:bdr w:val="single" w:sz="4" w:space="0" w:color="auto"/>
        </w:rPr>
        <w:t>it might bring U.S. natural gas prices to parity with world prices</w:t>
      </w:r>
      <w:r w:rsidRPr="00917182">
        <w:rPr>
          <w:sz w:val="16"/>
        </w:rPr>
        <w:t xml:space="preserve">. </w:t>
      </w:r>
      <w:r w:rsidRPr="00917182">
        <w:rPr>
          <w:rStyle w:val="StyleBoldUnderline"/>
        </w:rPr>
        <w:t>If it doesn't proceed very far at all</w:t>
      </w:r>
      <w:r w:rsidRPr="00917182">
        <w:rPr>
          <w:sz w:val="16"/>
        </w:rPr>
        <w:t>—perhaps due to pressure from the alliance of natural gas users mentioned above—</w:t>
      </w:r>
      <w:r w:rsidRPr="00917182">
        <w:rPr>
          <w:rStyle w:val="StyleBoldUnderline"/>
        </w:rPr>
        <w:t>then the producers may only see a slight rise in domestic natural gas prices</w:t>
      </w:r>
      <w:r w:rsidRPr="00917182">
        <w:rPr>
          <w:sz w:val="16"/>
        </w:rPr>
        <w:t xml:space="preserve"> beyond what they would have seen without such export terminals.</w:t>
      </w:r>
    </w:p>
    <w:p w:rsidR="0009119F" w:rsidRDefault="0009119F" w:rsidP="0009119F"/>
    <w:p w:rsidR="0009119F" w:rsidRPr="00622CC8" w:rsidRDefault="0009119F" w:rsidP="0009119F">
      <w:pPr>
        <w:pStyle w:val="Heading4"/>
      </w:pPr>
      <w:r>
        <w:t xml:space="preserve">Nuclear war </w:t>
      </w:r>
    </w:p>
    <w:p w:rsidR="0009119F" w:rsidRPr="005912B8" w:rsidRDefault="0009119F" w:rsidP="0009119F">
      <w:r w:rsidRPr="005912B8">
        <w:t xml:space="preserve">Sanjaya </w:t>
      </w:r>
      <w:r w:rsidRPr="0032518E">
        <w:rPr>
          <w:rStyle w:val="StyleStyleBold12pt"/>
        </w:rPr>
        <w:t>Baru 9</w:t>
      </w:r>
      <w:r>
        <w:t>,</w:t>
      </w:r>
      <w:r w:rsidRPr="005912B8">
        <w:t xml:space="preserve"> Professor at the Lee Kuan Yew School in Singapore Geopolitical Implications of the Current Global Financial Crisis, Strategic Analysis, Volume 33, Issue 2 March 2009 , pages 163 - 168</w:t>
      </w:r>
    </w:p>
    <w:p w:rsidR="0009119F" w:rsidRPr="005912B8" w:rsidRDefault="0009119F" w:rsidP="0009119F">
      <w:pPr>
        <w:pStyle w:val="card"/>
        <w:rPr>
          <w:sz w:val="16"/>
        </w:rPr>
      </w:pPr>
      <w:r w:rsidRPr="005912B8">
        <w:rPr>
          <w:sz w:val="16"/>
          <w:szCs w:val="22"/>
        </w:rPr>
        <w:t xml:space="preserve">Hence, economic policies and performance do have strategic consequences.2 In the modern era, the idea that </w:t>
      </w:r>
      <w:r w:rsidRPr="00507E6B">
        <w:rPr>
          <w:szCs w:val="22"/>
          <w:highlight w:val="yellow"/>
          <w:u w:val="single"/>
        </w:rPr>
        <w:t>strong economic</w:t>
      </w:r>
      <w:r w:rsidRPr="00507E6B">
        <w:rPr>
          <w:sz w:val="16"/>
          <w:szCs w:val="22"/>
          <w:highlight w:val="yellow"/>
        </w:rPr>
        <w:t xml:space="preserve"> </w:t>
      </w:r>
      <w:r w:rsidRPr="00507E6B">
        <w:rPr>
          <w:szCs w:val="22"/>
          <w:highlight w:val="yellow"/>
          <w:u w:val="single"/>
        </w:rPr>
        <w:t xml:space="preserve">performance is the </w:t>
      </w:r>
      <w:r w:rsidRPr="00507E6B">
        <w:rPr>
          <w:rStyle w:val="Emphasis"/>
          <w:rFonts w:eastAsiaTheme="majorEastAsia"/>
          <w:szCs w:val="22"/>
          <w:highlight w:val="yellow"/>
        </w:rPr>
        <w:t>foundation of power</w:t>
      </w:r>
      <w:r w:rsidRPr="005912B8">
        <w:rPr>
          <w:sz w:val="16"/>
          <w:szCs w:val="22"/>
        </w:rPr>
        <w:t xml:space="preserve"> was argued most persuasively by historian Paul Kennedy. 'Victory (in war)', Kennedy claimed, 'has repeatedly gone to the side with more flourishing productive base'.3 </w:t>
      </w:r>
      <w:r w:rsidRPr="00507E6B">
        <w:rPr>
          <w:szCs w:val="22"/>
          <w:highlight w:val="yellow"/>
          <w:u w:val="single"/>
        </w:rPr>
        <w:t>Drawing attention to</w:t>
      </w:r>
      <w:r w:rsidRPr="005912B8">
        <w:rPr>
          <w:sz w:val="16"/>
          <w:szCs w:val="22"/>
        </w:rPr>
        <w:t xml:space="preserve"> the </w:t>
      </w:r>
      <w:r w:rsidRPr="00507E6B">
        <w:rPr>
          <w:szCs w:val="22"/>
          <w:highlight w:val="yellow"/>
          <w:u w:val="single"/>
        </w:rPr>
        <w:t>interrelationships between</w:t>
      </w:r>
      <w:r w:rsidRPr="005912B8">
        <w:rPr>
          <w:sz w:val="16"/>
          <w:szCs w:val="22"/>
        </w:rPr>
        <w:t xml:space="preserve"> economic </w:t>
      </w:r>
      <w:r w:rsidRPr="00507E6B">
        <w:rPr>
          <w:szCs w:val="22"/>
          <w:highlight w:val="yellow"/>
          <w:u w:val="single"/>
        </w:rPr>
        <w:t>wealth, tech</w:t>
      </w:r>
      <w:r w:rsidRPr="005912B8">
        <w:rPr>
          <w:szCs w:val="22"/>
          <w:u w:val="single"/>
        </w:rPr>
        <w:t xml:space="preserve">nological </w:t>
      </w:r>
      <w:r w:rsidRPr="00507E6B">
        <w:rPr>
          <w:szCs w:val="22"/>
          <w:highlight w:val="yellow"/>
          <w:u w:val="single"/>
        </w:rPr>
        <w:t>innovation, and</w:t>
      </w:r>
      <w:r w:rsidRPr="005912B8">
        <w:rPr>
          <w:szCs w:val="22"/>
          <w:u w:val="single"/>
        </w:rPr>
        <w:t xml:space="preserve"> the </w:t>
      </w:r>
      <w:r w:rsidRPr="00507E6B">
        <w:rPr>
          <w:szCs w:val="22"/>
          <w:highlight w:val="yellow"/>
          <w:u w:val="single"/>
        </w:rPr>
        <w:t>ability of states to</w:t>
      </w:r>
      <w:r w:rsidRPr="005912B8">
        <w:rPr>
          <w:sz w:val="16"/>
          <w:szCs w:val="22"/>
        </w:rPr>
        <w:t xml:space="preserve"> efficiently </w:t>
      </w:r>
      <w:r w:rsidRPr="00507E6B">
        <w:rPr>
          <w:rStyle w:val="Emphasis"/>
          <w:rFonts w:eastAsiaTheme="majorEastAsia"/>
          <w:szCs w:val="22"/>
          <w:highlight w:val="yellow"/>
        </w:rPr>
        <w:t>mobilize economic and tech</w:t>
      </w:r>
      <w:r w:rsidRPr="005912B8">
        <w:rPr>
          <w:rStyle w:val="Emphasis"/>
          <w:rFonts w:eastAsiaTheme="majorEastAsia"/>
          <w:szCs w:val="22"/>
        </w:rPr>
        <w:t>nological</w:t>
      </w:r>
      <w:r w:rsidRPr="00507E6B">
        <w:rPr>
          <w:rStyle w:val="Emphasis"/>
          <w:rFonts w:eastAsiaTheme="majorEastAsia"/>
          <w:szCs w:val="22"/>
          <w:highlight w:val="yellow"/>
        </w:rPr>
        <w:t xml:space="preserve"> resources for power projection</w:t>
      </w:r>
      <w:r w:rsidRPr="005912B8">
        <w:rPr>
          <w:rStyle w:val="Emphasis"/>
          <w:rFonts w:eastAsiaTheme="majorEastAsia"/>
          <w:szCs w:val="22"/>
        </w:rPr>
        <w:t xml:space="preserve"> </w:t>
      </w:r>
      <w:r w:rsidRPr="005912B8">
        <w:rPr>
          <w:sz w:val="16"/>
          <w:szCs w:val="22"/>
        </w:rPr>
        <w:t xml:space="preserve">and national defence, Kennedy argued that nations that were able to better combine military and economic strength scored over others. 'The fact remains', Kennedy argued, 'that all of the </w:t>
      </w:r>
      <w:r w:rsidRPr="00507E6B">
        <w:rPr>
          <w:szCs w:val="22"/>
          <w:highlight w:val="yellow"/>
          <w:u w:val="single"/>
        </w:rPr>
        <w:t>major shifts in</w:t>
      </w:r>
      <w:r w:rsidRPr="005912B8">
        <w:rPr>
          <w:sz w:val="16"/>
          <w:szCs w:val="22"/>
        </w:rPr>
        <w:t xml:space="preserve"> the world's </w:t>
      </w:r>
      <w:r w:rsidRPr="00507E6B">
        <w:rPr>
          <w:szCs w:val="22"/>
          <w:highlight w:val="yellow"/>
          <w:u w:val="single"/>
        </w:rPr>
        <w:t>military-power balance</w:t>
      </w:r>
      <w:r w:rsidRPr="005912B8">
        <w:rPr>
          <w:sz w:val="16"/>
          <w:szCs w:val="22"/>
        </w:rPr>
        <w:t xml:space="preserve"> have </w:t>
      </w:r>
      <w:r w:rsidRPr="00507E6B">
        <w:rPr>
          <w:szCs w:val="22"/>
          <w:highlight w:val="yellow"/>
          <w:u w:val="single"/>
        </w:rPr>
        <w:t>followed alterations in</w:t>
      </w:r>
      <w:r w:rsidRPr="005912B8">
        <w:rPr>
          <w:sz w:val="16"/>
          <w:szCs w:val="22"/>
        </w:rPr>
        <w:t xml:space="preserve"> the </w:t>
      </w:r>
      <w:r w:rsidRPr="00507E6B">
        <w:rPr>
          <w:szCs w:val="22"/>
          <w:highlight w:val="yellow"/>
          <w:u w:val="single"/>
        </w:rPr>
        <w:t>productive balances</w:t>
      </w:r>
      <w:r w:rsidRPr="005912B8">
        <w:rPr>
          <w:sz w:val="16"/>
          <w:szCs w:val="22"/>
        </w:rPr>
        <w:t xml:space="preserve">; and further, that </w:t>
      </w:r>
      <w:r w:rsidRPr="00507E6B">
        <w:rPr>
          <w:szCs w:val="22"/>
          <w:highlight w:val="yellow"/>
          <w:u w:val="single"/>
        </w:rPr>
        <w:t>the rising and falling of the various empires</w:t>
      </w:r>
      <w:r w:rsidRPr="005912B8">
        <w:rPr>
          <w:szCs w:val="22"/>
          <w:u w:val="single"/>
        </w:rPr>
        <w:t xml:space="preserve"> </w:t>
      </w:r>
      <w:r w:rsidRPr="005912B8">
        <w:rPr>
          <w:sz w:val="16"/>
          <w:szCs w:val="22"/>
        </w:rPr>
        <w:t xml:space="preserve">and states in the international system </w:t>
      </w:r>
      <w:r w:rsidRPr="00507E6B">
        <w:rPr>
          <w:szCs w:val="22"/>
          <w:highlight w:val="yellow"/>
          <w:u w:val="single"/>
        </w:rPr>
        <w:t>has been confirmed by</w:t>
      </w:r>
      <w:r w:rsidRPr="005912B8">
        <w:rPr>
          <w:sz w:val="16"/>
          <w:szCs w:val="22"/>
        </w:rPr>
        <w:t xml:space="preserve"> the outcomes of the </w:t>
      </w:r>
      <w:r w:rsidRPr="00507E6B">
        <w:rPr>
          <w:rStyle w:val="Emphasis"/>
          <w:rFonts w:eastAsiaTheme="majorEastAsia"/>
          <w:szCs w:val="22"/>
          <w:highlight w:val="yellow"/>
        </w:rPr>
        <w:t>major Great Power wars</w:t>
      </w:r>
      <w:r w:rsidRPr="005912B8">
        <w:rPr>
          <w:sz w:val="16"/>
          <w:szCs w:val="22"/>
        </w:rPr>
        <w:t xml:space="preserve">, where victory has always gone to the side with the greatest material resources'.4 In Kennedy's view, the </w:t>
      </w:r>
      <w:r w:rsidRPr="00507E6B">
        <w:rPr>
          <w:szCs w:val="22"/>
          <w:highlight w:val="yellow"/>
          <w:u w:val="single"/>
        </w:rPr>
        <w:t>geopolitical consequences of</w:t>
      </w:r>
      <w:r w:rsidRPr="005912B8">
        <w:rPr>
          <w:sz w:val="16"/>
          <w:szCs w:val="22"/>
        </w:rPr>
        <w:t xml:space="preserve"> an economic crisis, or even </w:t>
      </w:r>
      <w:r w:rsidRPr="00507E6B">
        <w:rPr>
          <w:szCs w:val="22"/>
          <w:highlight w:val="yellow"/>
          <w:u w:val="single"/>
        </w:rPr>
        <w:t>decline, would be</w:t>
      </w:r>
      <w:r w:rsidRPr="005912B8">
        <w:rPr>
          <w:sz w:val="16"/>
          <w:szCs w:val="22"/>
        </w:rPr>
        <w:t xml:space="preserve"> transmitted through a nation's </w:t>
      </w:r>
      <w:r w:rsidRPr="00507E6B">
        <w:rPr>
          <w:b/>
          <w:szCs w:val="22"/>
          <w:highlight w:val="yellow"/>
          <w:u w:val="single"/>
        </w:rPr>
        <w:t>inability to</w:t>
      </w:r>
      <w:r w:rsidRPr="005912B8">
        <w:rPr>
          <w:sz w:val="16"/>
          <w:szCs w:val="22"/>
        </w:rPr>
        <w:t xml:space="preserve"> find adequate financial resources to simultaneously </w:t>
      </w:r>
      <w:r w:rsidRPr="00507E6B">
        <w:rPr>
          <w:b/>
          <w:szCs w:val="22"/>
          <w:highlight w:val="yellow"/>
          <w:u w:val="single"/>
        </w:rPr>
        <w:t>sustain</w:t>
      </w:r>
      <w:r w:rsidRPr="00507E6B">
        <w:rPr>
          <w:szCs w:val="22"/>
          <w:highlight w:val="yellow"/>
          <w:u w:val="single"/>
        </w:rPr>
        <w:t xml:space="preserve"> </w:t>
      </w:r>
      <w:r w:rsidRPr="005912B8">
        <w:rPr>
          <w:sz w:val="16"/>
          <w:szCs w:val="22"/>
        </w:rPr>
        <w:t xml:space="preserve">economic growth and </w:t>
      </w:r>
      <w:r w:rsidRPr="00507E6B">
        <w:rPr>
          <w:b/>
          <w:szCs w:val="22"/>
          <w:highlight w:val="yellow"/>
          <w:u w:val="single"/>
        </w:rPr>
        <w:t>military power</w:t>
      </w:r>
      <w:r w:rsidRPr="005912B8">
        <w:rPr>
          <w:szCs w:val="22"/>
          <w:u w:val="single"/>
        </w:rPr>
        <w:t>, t</w:t>
      </w:r>
      <w:r w:rsidRPr="005912B8">
        <w:rPr>
          <w:sz w:val="16"/>
          <w:szCs w:val="22"/>
        </w:rPr>
        <w:t xml:space="preserve">he classic 'guns versus butter' dilemma. </w:t>
      </w:r>
    </w:p>
    <w:p w:rsidR="0009119F" w:rsidRDefault="0009119F" w:rsidP="00F41FA3"/>
    <w:p w:rsidR="0009119F" w:rsidRDefault="0009119F" w:rsidP="00F41FA3"/>
    <w:p w:rsidR="0009119F" w:rsidRDefault="0009119F" w:rsidP="0009119F">
      <w:pPr>
        <w:pStyle w:val="Heading1"/>
      </w:pPr>
      <w:r>
        <w:lastRenderedPageBreak/>
        <w:t xml:space="preserve">Uniqueness </w:t>
      </w:r>
    </w:p>
    <w:p w:rsidR="0009119F" w:rsidRDefault="0009119F" w:rsidP="0009119F">
      <w:pPr>
        <w:pStyle w:val="Heading2"/>
      </w:pPr>
      <w:r>
        <w:t xml:space="preserve">No Exports </w:t>
      </w:r>
    </w:p>
    <w:p w:rsidR="0009119F" w:rsidRDefault="0009119F" w:rsidP="0009119F">
      <w:pPr>
        <w:pStyle w:val="Heading3"/>
      </w:pPr>
      <w:r>
        <w:t xml:space="preserve">No Exports---2NC </w:t>
      </w:r>
    </w:p>
    <w:p w:rsidR="0009119F" w:rsidRPr="00EB3BBC" w:rsidRDefault="0009119F" w:rsidP="0009119F">
      <w:pPr>
        <w:pStyle w:val="Heading4"/>
      </w:pPr>
      <w:r>
        <w:t xml:space="preserve">LNG exports will be determined by DOE’s application of a public interest test---that hinges on the </w:t>
      </w:r>
      <w:r>
        <w:rPr>
          <w:u w:val="single"/>
        </w:rPr>
        <w:t>domestic supply and demand</w:t>
      </w:r>
      <w:r>
        <w:t xml:space="preserve"> equation---the plan </w:t>
      </w:r>
      <w:r>
        <w:rPr>
          <w:u w:val="single"/>
        </w:rPr>
        <w:t>opens up new supply</w:t>
      </w:r>
      <w:r>
        <w:t xml:space="preserve"> which </w:t>
      </w:r>
      <w:r>
        <w:rPr>
          <w:u w:val="single"/>
        </w:rPr>
        <w:t>reduces</w:t>
      </w:r>
      <w:r>
        <w:t xml:space="preserve"> the strain on current gas markets---that resolves pricing fears and means there’s a domestic surplus that DOE will approve for export---that’s Ebinger. </w:t>
      </w:r>
    </w:p>
    <w:p w:rsidR="0009119F" w:rsidRDefault="0009119F" w:rsidP="0009119F"/>
    <w:p w:rsidR="0009119F" w:rsidRDefault="0009119F" w:rsidP="0009119F">
      <w:pPr>
        <w:pStyle w:val="Heading4"/>
      </w:pPr>
      <w:r>
        <w:t xml:space="preserve">Gas exports will be blocked now---the public interest evaluation determines it  </w:t>
      </w:r>
    </w:p>
    <w:p w:rsidR="0009119F" w:rsidRDefault="0009119F" w:rsidP="0009119F">
      <w:r>
        <w:t xml:space="preserve">Derek </w:t>
      </w:r>
      <w:r>
        <w:rPr>
          <w:rStyle w:val="StyleStyleBold12pt"/>
        </w:rPr>
        <w:t>Hawkins 13</w:t>
      </w:r>
      <w:r>
        <w:t>, Law360, 1/18/13, “Unlikely Alliance Threatens LNG Export Projects,” http://www.law360.com/environmental/articles/408685/unlikely-alliance-threatens-lng-export-projects</w:t>
      </w:r>
    </w:p>
    <w:p w:rsidR="0009119F" w:rsidRDefault="0009119F" w:rsidP="0009119F">
      <w:pPr>
        <w:ind w:left="288"/>
        <w:rPr>
          <w:sz w:val="16"/>
        </w:rPr>
      </w:pPr>
      <w:r w:rsidRPr="003D61B8">
        <w:rPr>
          <w:rStyle w:val="StyleBoldUnderline"/>
          <w:highlight w:val="yellow"/>
        </w:rPr>
        <w:t>As</w:t>
      </w:r>
      <w:r>
        <w:rPr>
          <w:sz w:val="16"/>
        </w:rPr>
        <w:t xml:space="preserve"> the </w:t>
      </w:r>
      <w:r w:rsidRPr="003D61B8">
        <w:rPr>
          <w:rStyle w:val="StyleBoldUnderline"/>
          <w:highlight w:val="yellow"/>
        </w:rPr>
        <w:t>D</w:t>
      </w:r>
      <w:r>
        <w:rPr>
          <w:sz w:val="16"/>
        </w:rPr>
        <w:t xml:space="preserve">epartment </w:t>
      </w:r>
      <w:r w:rsidRPr="003D61B8">
        <w:rPr>
          <w:rStyle w:val="StyleBoldUnderline"/>
          <w:highlight w:val="yellow"/>
        </w:rPr>
        <w:t>o</w:t>
      </w:r>
      <w:r>
        <w:rPr>
          <w:sz w:val="16"/>
        </w:rPr>
        <w:t xml:space="preserve">f </w:t>
      </w:r>
      <w:r w:rsidRPr="003D61B8">
        <w:rPr>
          <w:rStyle w:val="StyleBoldUnderline"/>
          <w:highlight w:val="yellow"/>
        </w:rPr>
        <w:t>E</w:t>
      </w:r>
      <w:r>
        <w:rPr>
          <w:sz w:val="16"/>
        </w:rPr>
        <w:t xml:space="preserve">nergy </w:t>
      </w:r>
      <w:r w:rsidRPr="003D61B8">
        <w:rPr>
          <w:rStyle w:val="StyleBoldUnderline"/>
          <w:highlight w:val="yellow"/>
        </w:rPr>
        <w:t>weighs</w:t>
      </w:r>
      <w:r>
        <w:rPr>
          <w:rStyle w:val="StyleBoldUnderline"/>
        </w:rPr>
        <w:t xml:space="preserve"> whether to authorize</w:t>
      </w:r>
      <w:r>
        <w:rPr>
          <w:sz w:val="16"/>
        </w:rPr>
        <w:t xml:space="preserve"> the first liquefied </w:t>
      </w:r>
      <w:r>
        <w:rPr>
          <w:rStyle w:val="StyleBoldUnderline"/>
        </w:rPr>
        <w:t xml:space="preserve">natural </w:t>
      </w:r>
      <w:r w:rsidRPr="003D61B8">
        <w:rPr>
          <w:rStyle w:val="StyleBoldUnderline"/>
          <w:highlight w:val="yellow"/>
        </w:rPr>
        <w:t>gas exports</w:t>
      </w:r>
      <w:r>
        <w:rPr>
          <w:sz w:val="16"/>
        </w:rPr>
        <w:t xml:space="preserve"> from the continental U.S., </w:t>
      </w:r>
      <w:r>
        <w:rPr>
          <w:rStyle w:val="StyleBoldUnderline"/>
        </w:rPr>
        <w:t>an unlikely alliance among industry groups, environmental organizations and</w:t>
      </w:r>
      <w:r>
        <w:rPr>
          <w:sz w:val="16"/>
        </w:rPr>
        <w:t xml:space="preserve"> </w:t>
      </w:r>
      <w:r w:rsidRPr="003D61B8">
        <w:rPr>
          <w:rStyle w:val="StyleBoldUnderline"/>
          <w:highlight w:val="yellow"/>
          <w:bdr w:val="single" w:sz="4" w:space="0" w:color="auto" w:frame="1"/>
        </w:rPr>
        <w:t>powerful lawmakers</w:t>
      </w:r>
      <w:r w:rsidRPr="003D61B8">
        <w:rPr>
          <w:sz w:val="16"/>
          <w:highlight w:val="yellow"/>
        </w:rPr>
        <w:t xml:space="preserve"> </w:t>
      </w:r>
      <w:r w:rsidRPr="003D61B8">
        <w:rPr>
          <w:rStyle w:val="StyleBoldUnderline"/>
          <w:highlight w:val="yellow"/>
        </w:rPr>
        <w:t>could</w:t>
      </w:r>
      <w:r w:rsidRPr="003D61B8">
        <w:rPr>
          <w:sz w:val="16"/>
          <w:highlight w:val="yellow"/>
        </w:rPr>
        <w:t xml:space="preserve"> </w:t>
      </w:r>
      <w:r w:rsidRPr="003D61B8">
        <w:rPr>
          <w:rStyle w:val="StyleBoldUnderline"/>
          <w:highlight w:val="yellow"/>
          <w:bdr w:val="single" w:sz="4" w:space="0" w:color="auto" w:frame="1"/>
        </w:rPr>
        <w:t>thwart projects</w:t>
      </w:r>
      <w:r>
        <w:rPr>
          <w:rStyle w:val="StyleBoldUnderline"/>
          <w:bdr w:val="single" w:sz="4" w:space="0" w:color="auto" w:frame="1"/>
        </w:rPr>
        <w:t xml:space="preserve"> awaiting approval</w:t>
      </w:r>
      <w:r>
        <w:rPr>
          <w:sz w:val="16"/>
        </w:rPr>
        <w:t>.</w:t>
      </w:r>
    </w:p>
    <w:p w:rsidR="0009119F" w:rsidRDefault="0009119F" w:rsidP="0009119F">
      <w:pPr>
        <w:ind w:left="288"/>
        <w:rPr>
          <w:sz w:val="16"/>
        </w:rPr>
      </w:pPr>
      <w:r>
        <w:rPr>
          <w:sz w:val="16"/>
        </w:rPr>
        <w:t xml:space="preserve">A DOE-commissioned study released in December found that LNG exports could carry a range of economic benefits, and it has paved the way for the agency to authorize at least some of the 15 export applications before it. </w:t>
      </w:r>
    </w:p>
    <w:p w:rsidR="0009119F" w:rsidRDefault="0009119F" w:rsidP="0009119F">
      <w:pPr>
        <w:ind w:left="288"/>
        <w:rPr>
          <w:sz w:val="16"/>
        </w:rPr>
      </w:pPr>
      <w:r>
        <w:rPr>
          <w:sz w:val="16"/>
        </w:rPr>
        <w:t xml:space="preserve">But a new coalition of </w:t>
      </w:r>
      <w:r w:rsidRPr="003D61B8">
        <w:rPr>
          <w:rStyle w:val="StyleBoldUnderline"/>
          <w:highlight w:val="yellow"/>
        </w:rPr>
        <w:t>manufacturers</w:t>
      </w:r>
      <w:r>
        <w:rPr>
          <w:sz w:val="16"/>
        </w:rPr>
        <w:t xml:space="preserve"> led by Dow Chemical Co. has </w:t>
      </w:r>
      <w:r w:rsidRPr="003D61B8">
        <w:rPr>
          <w:rStyle w:val="StyleBoldUnderline"/>
          <w:highlight w:val="yellow"/>
        </w:rPr>
        <w:t>joined</w:t>
      </w:r>
      <w:r>
        <w:rPr>
          <w:sz w:val="16"/>
        </w:rPr>
        <w:t xml:space="preserve"> environmental groups such as the Sierra Club and several </w:t>
      </w:r>
      <w:r w:rsidRPr="003D61B8">
        <w:rPr>
          <w:rStyle w:val="StyleBoldUnderline"/>
          <w:highlight w:val="yellow"/>
        </w:rPr>
        <w:t>wary members of Congress in</w:t>
      </w:r>
      <w:r>
        <w:rPr>
          <w:rStyle w:val="StyleBoldUnderline"/>
        </w:rPr>
        <w:t xml:space="preserve"> challenging the agency’s conclusions and </w:t>
      </w:r>
      <w:r w:rsidRPr="003D61B8">
        <w:rPr>
          <w:rStyle w:val="StyleBoldUnderline"/>
          <w:highlight w:val="yellow"/>
        </w:rPr>
        <w:t>questioning</w:t>
      </w:r>
      <w:r>
        <w:rPr>
          <w:rStyle w:val="StyleBoldUnderline"/>
        </w:rPr>
        <w:t xml:space="preserve"> whether it should allow LNG </w:t>
      </w:r>
      <w:r w:rsidRPr="003D61B8">
        <w:rPr>
          <w:rStyle w:val="StyleBoldUnderline"/>
          <w:highlight w:val="yellow"/>
        </w:rPr>
        <w:t>exports</w:t>
      </w:r>
      <w:r>
        <w:rPr>
          <w:rStyle w:val="StyleBoldUnderline"/>
        </w:rPr>
        <w:t xml:space="preserve"> at all</w:t>
      </w:r>
      <w:r>
        <w:rPr>
          <w:sz w:val="16"/>
        </w:rPr>
        <w:t xml:space="preserve">. </w:t>
      </w:r>
    </w:p>
    <w:p w:rsidR="0009119F" w:rsidRDefault="0009119F" w:rsidP="0009119F">
      <w:pPr>
        <w:ind w:left="288"/>
        <w:rPr>
          <w:sz w:val="16"/>
        </w:rPr>
      </w:pPr>
      <w:r>
        <w:rPr>
          <w:sz w:val="16"/>
        </w:rPr>
        <w:t xml:space="preserve">Although their motivations for opposing exports differ, </w:t>
      </w:r>
      <w:r w:rsidRPr="003D61B8">
        <w:rPr>
          <w:rStyle w:val="StyleBoldUnderline"/>
          <w:highlight w:val="yellow"/>
        </w:rPr>
        <w:t>the groups'</w:t>
      </w:r>
      <w:r>
        <w:rPr>
          <w:rStyle w:val="StyleBoldUnderline"/>
        </w:rPr>
        <w:t xml:space="preserve"> </w:t>
      </w:r>
      <w:r w:rsidRPr="003D61B8">
        <w:rPr>
          <w:rStyle w:val="StyleBoldUnderline"/>
        </w:rPr>
        <w:t xml:space="preserve">combined </w:t>
      </w:r>
      <w:r w:rsidRPr="003D61B8">
        <w:rPr>
          <w:rStyle w:val="StyleBoldUnderline"/>
          <w:highlight w:val="yellow"/>
        </w:rPr>
        <w:t>effort could</w:t>
      </w:r>
      <w:r>
        <w:rPr>
          <w:sz w:val="16"/>
        </w:rPr>
        <w:t xml:space="preserve"> threaten to </w:t>
      </w:r>
      <w:r w:rsidRPr="003D61B8">
        <w:rPr>
          <w:rStyle w:val="StyleBoldUnderline"/>
          <w:highlight w:val="yellow"/>
          <w:bdr w:val="single" w:sz="4" w:space="0" w:color="auto" w:frame="1"/>
        </w:rPr>
        <w:t>hold up companies</w:t>
      </w:r>
      <w:r>
        <w:rPr>
          <w:rStyle w:val="StyleBoldUnderline"/>
          <w:bdr w:val="single" w:sz="4" w:space="0" w:color="auto" w:frame="1"/>
        </w:rPr>
        <w:t xml:space="preserve"> awaiting the DOE’s permission</w:t>
      </w:r>
      <w:r>
        <w:rPr>
          <w:sz w:val="16"/>
        </w:rPr>
        <w:t xml:space="preserve"> </w:t>
      </w:r>
      <w:r>
        <w:rPr>
          <w:rStyle w:val="StyleBoldUnderline"/>
        </w:rPr>
        <w:t>to ship to global markets</w:t>
      </w:r>
      <w:r>
        <w:rPr>
          <w:sz w:val="16"/>
        </w:rPr>
        <w:t xml:space="preserve">, according to Susan Sakmar, a visiting assistant professor at the University of Houston Law Center who focuses on LNG and shale gas development. </w:t>
      </w:r>
    </w:p>
    <w:p w:rsidR="0009119F" w:rsidRDefault="0009119F" w:rsidP="0009119F">
      <w:pPr>
        <w:ind w:left="288"/>
        <w:rPr>
          <w:sz w:val="16"/>
        </w:rPr>
      </w:pPr>
      <w:r>
        <w:rPr>
          <w:sz w:val="16"/>
        </w:rPr>
        <w:t xml:space="preserve">“It will depend on how vocal these groups become,” she said. “This is a significant policy issue, and </w:t>
      </w:r>
      <w:r>
        <w:rPr>
          <w:rStyle w:val="StyleBoldUnderline"/>
        </w:rPr>
        <w:t xml:space="preserve">any time there’s a significant policy issue and </w:t>
      </w:r>
      <w:r w:rsidRPr="003D61B8">
        <w:rPr>
          <w:rStyle w:val="StyleBoldUnderline"/>
          <w:highlight w:val="yellow"/>
        </w:rPr>
        <w:t>enough groups</w:t>
      </w:r>
      <w:r>
        <w:rPr>
          <w:rStyle w:val="StyleBoldUnderline"/>
        </w:rPr>
        <w:t xml:space="preserve"> come forward</w:t>
      </w:r>
      <w:r>
        <w:rPr>
          <w:sz w:val="16"/>
        </w:rPr>
        <w:t xml:space="preserve">, </w:t>
      </w:r>
      <w:r w:rsidRPr="003D61B8">
        <w:rPr>
          <w:rStyle w:val="StyleBoldUnderline"/>
          <w:bdr w:val="single" w:sz="4" w:space="0" w:color="auto" w:frame="1"/>
        </w:rPr>
        <w:t xml:space="preserve">it </w:t>
      </w:r>
      <w:r w:rsidRPr="003D61B8">
        <w:rPr>
          <w:rStyle w:val="StyleBoldUnderline"/>
          <w:highlight w:val="yellow"/>
          <w:bdr w:val="single" w:sz="4" w:space="0" w:color="auto" w:frame="1"/>
        </w:rPr>
        <w:t>can change the game</w:t>
      </w:r>
      <w:r w:rsidRPr="003D61B8">
        <w:rPr>
          <w:sz w:val="16"/>
          <w:highlight w:val="yellow"/>
        </w:rPr>
        <w:t>.</w:t>
      </w:r>
      <w:r>
        <w:rPr>
          <w:sz w:val="16"/>
        </w:rPr>
        <w:t xml:space="preserve"> So far there hasn’t been widespread opposition, but if manufacturing and industrial users partner with environmental groups, who are very effective at lobbying the public, it could rise to the level where it could create a problem.” </w:t>
      </w:r>
    </w:p>
    <w:p w:rsidR="0009119F" w:rsidRDefault="0009119F" w:rsidP="0009119F">
      <w:pPr>
        <w:ind w:left="288"/>
        <w:rPr>
          <w:sz w:val="16"/>
        </w:rPr>
      </w:pPr>
      <w:r>
        <w:rPr>
          <w:sz w:val="16"/>
        </w:rPr>
        <w:t xml:space="preserve">Dow is one of six companies that at the beginning of the year launched America’s Energy Advantage, an interest group dedicated to keeping domestic natural gas in the U.S. and opposing unrestricted LNG exports. Other members include aluminum giant Alcoa Inc.; chemical makers Celanese Corp. and Eastman Chemical Co.; Nucor Corp., the country’s largest steel producer; and the American Public Gas Association. </w:t>
      </w:r>
    </w:p>
    <w:p w:rsidR="0009119F" w:rsidRDefault="0009119F" w:rsidP="0009119F">
      <w:pPr>
        <w:ind w:left="288"/>
        <w:rPr>
          <w:sz w:val="16"/>
        </w:rPr>
      </w:pPr>
      <w:r>
        <w:rPr>
          <w:sz w:val="16"/>
        </w:rPr>
        <w:t xml:space="preserve">Earlier this month, America’s Energy Advantage attacked the DOE’s study, claiming it used outdated statistics and ignored the amount of natural gas used by the manufacturing sector. It also argued exports would drive up natural gas prices, increasing U.S. manufacturing costs, and called on the government to limit exports. </w:t>
      </w:r>
    </w:p>
    <w:p w:rsidR="0009119F" w:rsidRDefault="0009119F" w:rsidP="0009119F">
      <w:pPr>
        <w:ind w:left="288"/>
        <w:rPr>
          <w:sz w:val="16"/>
        </w:rPr>
      </w:pPr>
      <w:r>
        <w:rPr>
          <w:sz w:val="16"/>
        </w:rPr>
        <w:t xml:space="preserve">“Unfettered exports pose a real danger to domestic growth,” the America’s Energy Advantage said in a statement. “Both the millions of jobs and the economic growth fueled by natural gas are all on the line if we don’t take this issue seriously.” </w:t>
      </w:r>
    </w:p>
    <w:p w:rsidR="0009119F" w:rsidRDefault="0009119F" w:rsidP="0009119F">
      <w:pPr>
        <w:ind w:left="288"/>
        <w:rPr>
          <w:sz w:val="16"/>
        </w:rPr>
      </w:pPr>
      <w:r>
        <w:rPr>
          <w:sz w:val="16"/>
        </w:rPr>
        <w:t xml:space="preserve">The group’s interests run parallel with groups such as the Sierra Club and Earthjustice — which have challenged LNG export projects on the ground that they’ll spur hydraulic fracturing — and lawmakers like Rep. Ed Markey, D-Mass., and Sen. Ron Wyden, D-Ore., both longtime environmental advocates. </w:t>
      </w:r>
    </w:p>
    <w:p w:rsidR="0009119F" w:rsidRDefault="0009119F" w:rsidP="0009119F">
      <w:pPr>
        <w:ind w:left="288"/>
        <w:rPr>
          <w:sz w:val="16"/>
        </w:rPr>
      </w:pPr>
      <w:r w:rsidRPr="003D61B8">
        <w:rPr>
          <w:rStyle w:val="StyleBoldUnderline"/>
          <w:highlight w:val="yellow"/>
        </w:rPr>
        <w:t>Wyden</w:t>
      </w:r>
      <w:r>
        <w:rPr>
          <w:rStyle w:val="StyleBoldUnderline"/>
        </w:rPr>
        <w:t>, who heads the powerful Senate Energy</w:t>
      </w:r>
      <w:r>
        <w:rPr>
          <w:sz w:val="16"/>
        </w:rPr>
        <w:t xml:space="preserve"> and Natural Resources </w:t>
      </w:r>
      <w:r>
        <w:rPr>
          <w:rStyle w:val="StyleBoldUnderline"/>
        </w:rPr>
        <w:t xml:space="preserve">Committee, </w:t>
      </w:r>
      <w:r w:rsidRPr="003D61B8">
        <w:rPr>
          <w:rStyle w:val="StyleBoldUnderline"/>
          <w:highlight w:val="yellow"/>
        </w:rPr>
        <w:t>blasted the</w:t>
      </w:r>
      <w:r>
        <w:rPr>
          <w:rStyle w:val="StyleBoldUnderline"/>
        </w:rPr>
        <w:t xml:space="preserve"> </w:t>
      </w:r>
      <w:r w:rsidRPr="003D61B8">
        <w:rPr>
          <w:rStyle w:val="StyleBoldUnderline"/>
          <w:highlight w:val="yellow"/>
        </w:rPr>
        <w:t>DOE’s study</w:t>
      </w:r>
      <w:r w:rsidRPr="003D61B8">
        <w:rPr>
          <w:sz w:val="16"/>
          <w:highlight w:val="yellow"/>
        </w:rPr>
        <w:t xml:space="preserve"> </w:t>
      </w:r>
      <w:r w:rsidRPr="003D61B8">
        <w:rPr>
          <w:sz w:val="16"/>
        </w:rPr>
        <w:t>in a Jan. 10 letter to Energy Secretary Steven Chu, calling on the agency to revise it before acting</w:t>
      </w:r>
      <w:r>
        <w:rPr>
          <w:sz w:val="16"/>
        </w:rPr>
        <w:t xml:space="preserve"> on any export applications. Markey, the ranking Democrat on the House Natural Resources Committee, has gone further, calling for a “time out” on LNG exports and sponsoring bills to keep domestic shale gas in the U.S. </w:t>
      </w:r>
    </w:p>
    <w:p w:rsidR="0009119F" w:rsidRDefault="0009119F" w:rsidP="0009119F">
      <w:pPr>
        <w:ind w:left="288"/>
        <w:rPr>
          <w:sz w:val="16"/>
        </w:rPr>
      </w:pPr>
      <w:r>
        <w:rPr>
          <w:sz w:val="16"/>
        </w:rPr>
        <w:t xml:space="preserve">Whether LNG export opponents can succeed in blocking projects or forcing the DOE to revisit its findings is unclear. So far, environmental lawsuits have failed, legislation has stalled and interventions in the approval proceedings didn’t stop the DOE from granting the country’s first authorization to Cheniere Energy Inc. in 2011 to build export terminals for LNG. </w:t>
      </w:r>
    </w:p>
    <w:p w:rsidR="0009119F" w:rsidRDefault="0009119F" w:rsidP="0009119F">
      <w:pPr>
        <w:ind w:left="288"/>
        <w:rPr>
          <w:sz w:val="16"/>
        </w:rPr>
      </w:pPr>
      <w:r>
        <w:rPr>
          <w:rStyle w:val="StyleBoldUnderline"/>
        </w:rPr>
        <w:t xml:space="preserve">The </w:t>
      </w:r>
      <w:r w:rsidRPr="003D61B8">
        <w:rPr>
          <w:rStyle w:val="StyleBoldUnderline"/>
          <w:highlight w:val="yellow"/>
        </w:rPr>
        <w:t>most direct</w:t>
      </w:r>
      <w:r>
        <w:rPr>
          <w:rStyle w:val="StyleBoldUnderline"/>
        </w:rPr>
        <w:t xml:space="preserve"> avenue for </w:t>
      </w:r>
      <w:r w:rsidRPr="003D61B8">
        <w:rPr>
          <w:rStyle w:val="StyleBoldUnderline"/>
          <w:highlight w:val="yellow"/>
        </w:rPr>
        <w:t>opposition is</w:t>
      </w:r>
      <w:r w:rsidRPr="003D61B8">
        <w:rPr>
          <w:sz w:val="16"/>
          <w:highlight w:val="yellow"/>
        </w:rPr>
        <w:t xml:space="preserve"> </w:t>
      </w:r>
      <w:r w:rsidRPr="003D61B8">
        <w:rPr>
          <w:rStyle w:val="StyleBoldUnderline"/>
          <w:highlight w:val="yellow"/>
          <w:bdr w:val="single" w:sz="4" w:space="0" w:color="auto" w:frame="1"/>
        </w:rPr>
        <w:t>showing exports would run agains</w:t>
      </w:r>
      <w:r>
        <w:rPr>
          <w:rStyle w:val="StyleBoldUnderline"/>
          <w:bdr w:val="single" w:sz="4" w:space="0" w:color="auto" w:frame="1"/>
        </w:rPr>
        <w:t xml:space="preserve">t the </w:t>
      </w:r>
      <w:r w:rsidRPr="003D61B8">
        <w:rPr>
          <w:rStyle w:val="StyleBoldUnderline"/>
          <w:highlight w:val="yellow"/>
          <w:bdr w:val="single" w:sz="4" w:space="0" w:color="auto" w:frame="1"/>
        </w:rPr>
        <w:t>public</w:t>
      </w:r>
      <w:r>
        <w:rPr>
          <w:rStyle w:val="StyleBoldUnderline"/>
          <w:bdr w:val="single" w:sz="4" w:space="0" w:color="auto" w:frame="1"/>
        </w:rPr>
        <w:t xml:space="preserve"> </w:t>
      </w:r>
      <w:r w:rsidRPr="003D61B8">
        <w:rPr>
          <w:rStyle w:val="StyleBoldUnderline"/>
          <w:highlight w:val="yellow"/>
          <w:bdr w:val="single" w:sz="4" w:space="0" w:color="auto" w:frame="1"/>
        </w:rPr>
        <w:t>interest</w:t>
      </w:r>
      <w:r>
        <w:rPr>
          <w:sz w:val="16"/>
        </w:rPr>
        <w:t xml:space="preserve">, people familiar with the process say, but it's not an easy task given that the Natural Gas Act requires the DOE to favor exports. </w:t>
      </w:r>
    </w:p>
    <w:p w:rsidR="0009119F" w:rsidRDefault="0009119F" w:rsidP="0009119F">
      <w:pPr>
        <w:ind w:left="288"/>
      </w:pPr>
      <w:r>
        <w:rPr>
          <w:sz w:val="16"/>
        </w:rPr>
        <w:t xml:space="preserve">“They can intervene in FERC and DOE proceedings, the standard ways of trying to slow things down, but I don’t think there are any extraordinary measures that can be taken,” said Fred Lowther, a partner at Dickstein Shapiro LLP who represents an export applicant. “The regulatory agencies that authorize these things have clear heads. At the end of the day, </w:t>
      </w:r>
      <w:r>
        <w:rPr>
          <w:rStyle w:val="StyleBoldUnderline"/>
        </w:rPr>
        <w:t xml:space="preserve">these </w:t>
      </w:r>
      <w:r w:rsidRPr="003D61B8">
        <w:rPr>
          <w:rStyle w:val="StyleBoldUnderline"/>
          <w:highlight w:val="yellow"/>
        </w:rPr>
        <w:t>projects get</w:t>
      </w:r>
      <w:r w:rsidRPr="003D61B8">
        <w:rPr>
          <w:sz w:val="16"/>
          <w:highlight w:val="yellow"/>
        </w:rPr>
        <w:t xml:space="preserve"> </w:t>
      </w:r>
      <w:r w:rsidRPr="003D61B8">
        <w:rPr>
          <w:rStyle w:val="StyleBoldUnderline"/>
          <w:highlight w:val="yellow"/>
        </w:rPr>
        <w:t>approved</w:t>
      </w:r>
      <w:r>
        <w:rPr>
          <w:rStyle w:val="StyleBoldUnderline"/>
        </w:rPr>
        <w:t xml:space="preserve"> or disapproved </w:t>
      </w:r>
      <w:r w:rsidRPr="003D61B8">
        <w:rPr>
          <w:rStyle w:val="StyleBoldUnderline"/>
          <w:highlight w:val="yellow"/>
        </w:rPr>
        <w:t xml:space="preserve">on </w:t>
      </w:r>
      <w:r w:rsidRPr="003D61B8">
        <w:rPr>
          <w:rStyle w:val="StyleBoldUnderline"/>
        </w:rPr>
        <w:t xml:space="preserve">their </w:t>
      </w:r>
      <w:r w:rsidRPr="003D61B8">
        <w:rPr>
          <w:rStyle w:val="StyleBoldUnderline"/>
          <w:highlight w:val="yellow"/>
        </w:rPr>
        <w:t>merits</w:t>
      </w:r>
      <w:r>
        <w:t>.”</w:t>
      </w:r>
    </w:p>
    <w:p w:rsidR="0009119F" w:rsidRDefault="0009119F" w:rsidP="0009119F"/>
    <w:p w:rsidR="0009119F" w:rsidRDefault="0009119F" w:rsidP="0009119F">
      <w:pPr>
        <w:pStyle w:val="Heading4"/>
      </w:pPr>
      <w:r>
        <w:lastRenderedPageBreak/>
        <w:t xml:space="preserve">DOE’s official study concluded </w:t>
      </w:r>
      <w:r w:rsidRPr="00EF2A80">
        <w:rPr>
          <w:u w:val="single"/>
        </w:rPr>
        <w:t>current</w:t>
      </w:r>
      <w:r>
        <w:t xml:space="preserve"> gas supply’s </w:t>
      </w:r>
      <w:r w:rsidRPr="00EF2A80">
        <w:rPr>
          <w:u w:val="single"/>
        </w:rPr>
        <w:t>insufficient</w:t>
      </w:r>
      <w:r>
        <w:t xml:space="preserve"> to allow exports </w:t>
      </w:r>
    </w:p>
    <w:p w:rsidR="0009119F" w:rsidRDefault="0009119F" w:rsidP="0009119F">
      <w:r w:rsidRPr="00102831">
        <w:rPr>
          <w:rStyle w:val="StyleStyleBold12pt"/>
        </w:rPr>
        <w:t>CSM 12</w:t>
      </w:r>
      <w:r>
        <w:t xml:space="preserve"> – Christian Science Monitor, 12/6/12, “Should US export natural gas? Study for DOE fuels fiery debate.,” http://www.csmonitor.com/layout/set/print/Environment/2012/1206/Should-US-export-natural-gas-Study-for-DOE-fuels-fiery-debate</w:t>
      </w:r>
    </w:p>
    <w:p w:rsidR="0009119F" w:rsidRPr="00102831" w:rsidRDefault="0009119F" w:rsidP="0009119F">
      <w:pPr>
        <w:ind w:left="288"/>
        <w:rPr>
          <w:sz w:val="16"/>
        </w:rPr>
      </w:pPr>
      <w:r w:rsidRPr="00102831">
        <w:rPr>
          <w:sz w:val="16"/>
        </w:rPr>
        <w:t xml:space="preserve">Answers to those questions are now emerging. </w:t>
      </w:r>
      <w:r w:rsidRPr="003D61B8">
        <w:rPr>
          <w:rStyle w:val="StyleBoldUnderline"/>
          <w:highlight w:val="yellow"/>
        </w:rPr>
        <w:t>According to a</w:t>
      </w:r>
      <w:r w:rsidRPr="00102831">
        <w:rPr>
          <w:sz w:val="16"/>
        </w:rPr>
        <w:t xml:space="preserve"> much-anticipated new </w:t>
      </w:r>
      <w:r w:rsidRPr="003D61B8">
        <w:rPr>
          <w:rStyle w:val="StyleBoldUnderline"/>
          <w:highlight w:val="yellow"/>
          <w:bdr w:val="single" w:sz="4" w:space="0" w:color="auto"/>
        </w:rPr>
        <w:t>study</w:t>
      </w:r>
      <w:r w:rsidRPr="00102831">
        <w:rPr>
          <w:rStyle w:val="StyleBoldUnderline"/>
          <w:bdr w:val="single" w:sz="4" w:space="0" w:color="auto"/>
        </w:rPr>
        <w:t xml:space="preserve"> commissioned </w:t>
      </w:r>
      <w:r w:rsidRPr="003D61B8">
        <w:rPr>
          <w:rStyle w:val="StyleBoldUnderline"/>
          <w:highlight w:val="yellow"/>
          <w:bdr w:val="single" w:sz="4" w:space="0" w:color="auto"/>
        </w:rPr>
        <w:t>by the</w:t>
      </w:r>
      <w:r w:rsidRPr="00102831">
        <w:rPr>
          <w:rStyle w:val="StyleBoldUnderline"/>
          <w:bdr w:val="single" w:sz="4" w:space="0" w:color="auto"/>
        </w:rPr>
        <w:t xml:space="preserve"> US </w:t>
      </w:r>
      <w:r w:rsidRPr="003D61B8">
        <w:rPr>
          <w:rStyle w:val="StyleBoldUnderline"/>
          <w:highlight w:val="yellow"/>
          <w:bdr w:val="single" w:sz="4" w:space="0" w:color="auto"/>
        </w:rPr>
        <w:t>D</w:t>
      </w:r>
      <w:r w:rsidRPr="00102831">
        <w:rPr>
          <w:rStyle w:val="StyleBoldUnderline"/>
          <w:bdr w:val="single" w:sz="4" w:space="0" w:color="auto"/>
        </w:rPr>
        <w:t xml:space="preserve">epartment </w:t>
      </w:r>
      <w:r w:rsidRPr="003D61B8">
        <w:rPr>
          <w:rStyle w:val="StyleBoldUnderline"/>
          <w:highlight w:val="yellow"/>
          <w:bdr w:val="single" w:sz="4" w:space="0" w:color="auto"/>
        </w:rPr>
        <w:t>o</w:t>
      </w:r>
      <w:r w:rsidRPr="00102831">
        <w:rPr>
          <w:rStyle w:val="StyleBoldUnderline"/>
          <w:bdr w:val="single" w:sz="4" w:space="0" w:color="auto"/>
        </w:rPr>
        <w:t xml:space="preserve">f </w:t>
      </w:r>
      <w:r w:rsidRPr="003D61B8">
        <w:rPr>
          <w:rStyle w:val="StyleBoldUnderline"/>
          <w:highlight w:val="yellow"/>
          <w:bdr w:val="single" w:sz="4" w:space="0" w:color="auto"/>
        </w:rPr>
        <w:t>E</w:t>
      </w:r>
      <w:r w:rsidRPr="00102831">
        <w:rPr>
          <w:rStyle w:val="StyleBoldUnderline"/>
          <w:bdr w:val="single" w:sz="4" w:space="0" w:color="auto"/>
        </w:rPr>
        <w:t>nergy</w:t>
      </w:r>
      <w:r w:rsidRPr="00102831">
        <w:rPr>
          <w:sz w:val="16"/>
        </w:rPr>
        <w:t xml:space="preserve"> and released late Wednesday, </w:t>
      </w:r>
      <w:r w:rsidRPr="003D61B8">
        <w:rPr>
          <w:rStyle w:val="StyleBoldUnderline"/>
          <w:highlight w:val="yellow"/>
        </w:rPr>
        <w:t>the US would get a</w:t>
      </w:r>
      <w:r w:rsidRPr="00102831">
        <w:rPr>
          <w:rStyle w:val="StyleBoldUnderline"/>
        </w:rPr>
        <w:t xml:space="preserve"> net overall positive </w:t>
      </w:r>
      <w:r w:rsidRPr="003D61B8">
        <w:rPr>
          <w:rStyle w:val="StyleBoldUnderline"/>
          <w:highlight w:val="yellow"/>
        </w:rPr>
        <w:t>economic boost</w:t>
      </w:r>
      <w:r w:rsidRPr="00102831">
        <w:rPr>
          <w:sz w:val="16"/>
        </w:rPr>
        <w:t xml:space="preserve"> from exporting a big fraction of its domestic natural gas resources to Asia and other energy-hungry global markets. </w:t>
      </w:r>
      <w:r w:rsidRPr="00102831">
        <w:rPr>
          <w:rStyle w:val="StyleBoldUnderline"/>
        </w:rPr>
        <w:t>But</w:t>
      </w:r>
      <w:r w:rsidRPr="00102831">
        <w:rPr>
          <w:sz w:val="16"/>
        </w:rPr>
        <w:t xml:space="preserve"> that’s </w:t>
      </w:r>
      <w:r w:rsidRPr="00102831">
        <w:rPr>
          <w:rStyle w:val="StyleBoldUnderline"/>
        </w:rPr>
        <w:t xml:space="preserve">only </w:t>
      </w:r>
      <w:r w:rsidRPr="003D61B8">
        <w:rPr>
          <w:rStyle w:val="StyleBoldUnderline"/>
          <w:highlight w:val="yellow"/>
        </w:rPr>
        <w:t>if</w:t>
      </w:r>
      <w:r w:rsidRPr="00102831">
        <w:rPr>
          <w:rStyle w:val="StyleBoldUnderline"/>
        </w:rPr>
        <w:t xml:space="preserve"> global market </w:t>
      </w:r>
      <w:r w:rsidRPr="003D61B8">
        <w:rPr>
          <w:rStyle w:val="StyleBoldUnderline"/>
          <w:highlight w:val="yellow"/>
        </w:rPr>
        <w:t>conditions make</w:t>
      </w:r>
      <w:r w:rsidRPr="00102831">
        <w:rPr>
          <w:rStyle w:val="StyleBoldUnderline"/>
        </w:rPr>
        <w:t xml:space="preserve"> such </w:t>
      </w:r>
      <w:r w:rsidRPr="003D61B8">
        <w:rPr>
          <w:rStyle w:val="StyleBoldUnderline"/>
          <w:highlight w:val="yellow"/>
        </w:rPr>
        <w:t>exports feasible</w:t>
      </w:r>
      <w:r w:rsidRPr="003D61B8">
        <w:rPr>
          <w:sz w:val="16"/>
          <w:highlight w:val="yellow"/>
        </w:rPr>
        <w:t xml:space="preserve">, </w:t>
      </w:r>
      <w:r w:rsidRPr="003D61B8">
        <w:rPr>
          <w:rStyle w:val="StyleBoldUnderline"/>
          <w:highlight w:val="yellow"/>
          <w:bdr w:val="single" w:sz="4" w:space="0" w:color="auto"/>
        </w:rPr>
        <w:t>which is not</w:t>
      </w:r>
      <w:r w:rsidRPr="00102831">
        <w:rPr>
          <w:rStyle w:val="StyleBoldUnderline"/>
          <w:bdr w:val="single" w:sz="4" w:space="0" w:color="auto"/>
        </w:rPr>
        <w:t xml:space="preserve"> currently </w:t>
      </w:r>
      <w:r w:rsidRPr="003D61B8">
        <w:rPr>
          <w:rStyle w:val="StyleBoldUnderline"/>
          <w:highlight w:val="yellow"/>
          <w:bdr w:val="single" w:sz="4" w:space="0" w:color="auto"/>
        </w:rPr>
        <w:t>the case</w:t>
      </w:r>
      <w:r w:rsidRPr="00102831">
        <w:rPr>
          <w:sz w:val="16"/>
        </w:rPr>
        <w:t xml:space="preserve">, according to the study. </w:t>
      </w:r>
    </w:p>
    <w:p w:rsidR="0009119F" w:rsidRPr="00102831" w:rsidRDefault="0009119F" w:rsidP="0009119F">
      <w:pPr>
        <w:ind w:left="288"/>
        <w:rPr>
          <w:sz w:val="16"/>
        </w:rPr>
      </w:pPr>
      <w:r w:rsidRPr="00102831">
        <w:rPr>
          <w:sz w:val="16"/>
        </w:rPr>
        <w:t xml:space="preserve">The study for the DOE, by the NERA Economic Consulting of Washington, said the US economy would benefit under all future scenarios in which exports are envisioned. The Energy Department says, meanwhile, it will evaluate the study along with other information. </w:t>
      </w:r>
    </w:p>
    <w:p w:rsidR="0009119F" w:rsidRPr="00102831" w:rsidRDefault="0009119F" w:rsidP="0009119F">
      <w:pPr>
        <w:ind w:left="288"/>
        <w:rPr>
          <w:sz w:val="16"/>
        </w:rPr>
      </w:pPr>
      <w:r w:rsidRPr="00102831">
        <w:rPr>
          <w:sz w:val="16"/>
        </w:rPr>
        <w:t xml:space="preserve">"Across all these scenarios, the U.S. was projected to gain net economic benefits from allowing LNG exports. Moreover, for every one of the market scenarios examined, net economic benefits increased as the level of LNG exports increased,” the study found. “In particular, scenarios with unlimited exports always had higher net economic benefits than corresponding cases with limited exports." </w:t>
      </w:r>
    </w:p>
    <w:p w:rsidR="0009119F" w:rsidRPr="00102831" w:rsidRDefault="0009119F" w:rsidP="0009119F">
      <w:pPr>
        <w:ind w:left="288"/>
        <w:rPr>
          <w:sz w:val="16"/>
        </w:rPr>
      </w:pPr>
      <w:r w:rsidRPr="00102831">
        <w:rPr>
          <w:sz w:val="16"/>
        </w:rPr>
        <w:t xml:space="preserve">But while the study projects $47 billion in increased economic activity by 2020, it also goes on to detail that this largesse will not be doled out equally, saying there would be "winners and losers." </w:t>
      </w:r>
    </w:p>
    <w:p w:rsidR="0009119F" w:rsidRPr="00102831" w:rsidRDefault="0009119F" w:rsidP="0009119F">
      <w:pPr>
        <w:ind w:left="288"/>
        <w:rPr>
          <w:sz w:val="16"/>
        </w:rPr>
      </w:pPr>
      <w:r w:rsidRPr="00102831">
        <w:rPr>
          <w:sz w:val="16"/>
        </w:rPr>
        <w:t xml:space="preserve">"Different socioeconomic groups depend on different sources of income, though through retirement savings an increasingly large number of workers share in the benefits of higher income to natural resource companies whose shares they own," the study found. "Nevertheless, impacts will not be positive for all groups in the economy. Households with income solely from wages or government transfers, in particular, might not participate in these benefits." </w:t>
      </w:r>
    </w:p>
    <w:p w:rsidR="0009119F" w:rsidRPr="00102831" w:rsidRDefault="0009119F" w:rsidP="0009119F">
      <w:pPr>
        <w:ind w:left="288"/>
        <w:rPr>
          <w:sz w:val="16"/>
        </w:rPr>
      </w:pPr>
      <w:r w:rsidRPr="00102831">
        <w:rPr>
          <w:sz w:val="16"/>
        </w:rPr>
        <w:t xml:space="preserve">Even so, overall "net benefits" from such exports to the economy overcame “the losses from reduced capital and wage income to US consumers," it found. "LNG exports have net economic benefits in spite of higher domestic natural gas prices,” the firm concluded. </w:t>
      </w:r>
    </w:p>
    <w:p w:rsidR="0009119F" w:rsidRPr="00102831" w:rsidRDefault="0009119F" w:rsidP="0009119F">
      <w:pPr>
        <w:ind w:left="288"/>
        <w:rPr>
          <w:sz w:val="16"/>
        </w:rPr>
      </w:pPr>
      <w:r w:rsidRPr="003D61B8">
        <w:rPr>
          <w:rStyle w:val="StyleBoldUnderline"/>
          <w:highlight w:val="yellow"/>
        </w:rPr>
        <w:t>There are limits</w:t>
      </w:r>
      <w:r w:rsidRPr="00102831">
        <w:rPr>
          <w:sz w:val="16"/>
        </w:rPr>
        <w:t xml:space="preserve">, however. For instance, </w:t>
      </w:r>
      <w:r w:rsidRPr="00102831">
        <w:rPr>
          <w:rStyle w:val="StyleBoldUnderline"/>
        </w:rPr>
        <w:t>according to the study's conclusions</w:t>
      </w:r>
      <w:r w:rsidRPr="00102831">
        <w:rPr>
          <w:sz w:val="16"/>
        </w:rPr>
        <w:t xml:space="preserve">: </w:t>
      </w:r>
    </w:p>
    <w:p w:rsidR="0009119F" w:rsidRDefault="0009119F" w:rsidP="0009119F">
      <w:pPr>
        <w:ind w:left="288"/>
      </w:pPr>
      <w:r w:rsidRPr="00102831">
        <w:rPr>
          <w:sz w:val="16"/>
        </w:rPr>
        <w:t xml:space="preserve">• </w:t>
      </w:r>
      <w:r w:rsidRPr="003D61B8">
        <w:rPr>
          <w:rStyle w:val="StyleBoldUnderline"/>
          <w:highlight w:val="yellow"/>
        </w:rPr>
        <w:t>Under current</w:t>
      </w:r>
      <w:r w:rsidRPr="00102831">
        <w:rPr>
          <w:rStyle w:val="StyleBoldUnderline"/>
        </w:rPr>
        <w:t xml:space="preserve"> economic </w:t>
      </w:r>
      <w:r w:rsidRPr="003D61B8">
        <w:rPr>
          <w:rStyle w:val="StyleBoldUnderline"/>
          <w:highlight w:val="yellow"/>
        </w:rPr>
        <w:t>conditions</w:t>
      </w:r>
      <w:r w:rsidRPr="003D61B8">
        <w:rPr>
          <w:sz w:val="16"/>
          <w:highlight w:val="yellow"/>
        </w:rPr>
        <w:t xml:space="preserve">, </w:t>
      </w:r>
      <w:r w:rsidRPr="003D61B8">
        <w:rPr>
          <w:rStyle w:val="StyleBoldUnderline"/>
          <w:highlight w:val="yellow"/>
          <w:bdr w:val="single" w:sz="4" w:space="0" w:color="auto"/>
        </w:rPr>
        <w:t>there is not enough supply</w:t>
      </w:r>
      <w:r w:rsidRPr="00102831">
        <w:rPr>
          <w:rStyle w:val="StyleBoldUnderline"/>
          <w:bdr w:val="single" w:sz="4" w:space="0" w:color="auto"/>
        </w:rPr>
        <w:t xml:space="preserve"> in the US</w:t>
      </w:r>
      <w:r w:rsidRPr="00102831">
        <w:rPr>
          <w:sz w:val="16"/>
        </w:rPr>
        <w:t xml:space="preserve">, or demand overseas, </w:t>
      </w:r>
      <w:r w:rsidRPr="00102831">
        <w:rPr>
          <w:rStyle w:val="StyleBoldUnderline"/>
        </w:rPr>
        <w:t>to make LNG exports a reality</w:t>
      </w:r>
      <w:r w:rsidRPr="00102831">
        <w:rPr>
          <w:sz w:val="16"/>
        </w:rPr>
        <w:t>. Of course, that's projected to change as demand increase overseas and shale-gas production costs in the US fall further. Still, the study said, "</w:t>
      </w:r>
      <w:r w:rsidRPr="003D61B8">
        <w:rPr>
          <w:rStyle w:val="StyleBoldUnderline"/>
          <w:highlight w:val="yellow"/>
        </w:rPr>
        <w:t>under status quo conditions</w:t>
      </w:r>
      <w:r w:rsidRPr="00102831">
        <w:rPr>
          <w:rStyle w:val="StyleBoldUnderline"/>
        </w:rPr>
        <w:t xml:space="preserve"> in</w:t>
      </w:r>
      <w:r w:rsidRPr="00102831">
        <w:rPr>
          <w:sz w:val="16"/>
        </w:rPr>
        <w:t xml:space="preserve"> the world and </w:t>
      </w:r>
      <w:r w:rsidRPr="00102831">
        <w:rPr>
          <w:rStyle w:val="StyleBoldUnderline"/>
        </w:rPr>
        <w:t xml:space="preserve">the US ... </w:t>
      </w:r>
      <w:r w:rsidRPr="003D61B8">
        <w:rPr>
          <w:rStyle w:val="StyleBoldUnderline"/>
          <w:highlight w:val="yellow"/>
        </w:rPr>
        <w:t>there is no feasible level of exports</w:t>
      </w:r>
      <w:r w:rsidRPr="00102831">
        <w:rPr>
          <w:rStyle w:val="StyleBoldUnderline"/>
        </w:rPr>
        <w:t xml:space="preserve"> possible from the US</w:t>
      </w:r>
      <w:r>
        <w:t>.”</w:t>
      </w:r>
    </w:p>
    <w:p w:rsidR="0009119F" w:rsidRDefault="0009119F" w:rsidP="0009119F"/>
    <w:p w:rsidR="0009119F" w:rsidRDefault="0009119F" w:rsidP="0009119F">
      <w:pPr>
        <w:pStyle w:val="Heading4"/>
      </w:pPr>
      <w:r>
        <w:t xml:space="preserve">No export approvals in the short-term---DOE’s monitoring domestic supply-demand conditions---they’re not yet certain that exports are viable </w:t>
      </w:r>
    </w:p>
    <w:p w:rsidR="0009119F" w:rsidRDefault="0009119F" w:rsidP="0009119F">
      <w:r>
        <w:t xml:space="preserve">Dan </w:t>
      </w:r>
      <w:r>
        <w:rPr>
          <w:rStyle w:val="StyleStyleBold12pt"/>
        </w:rPr>
        <w:t>Dzombak 13</w:t>
      </w:r>
      <w:r>
        <w:t>, Analyst Development Program, The Motley Fool, 3/20/13, “Don't Expect More LNG Exports Anytime Soon,” http://www.fool.com/investing/general/2013/03/20/doe-says-lng-exports-are-not-going-to-be-hurried.aspx</w:t>
      </w:r>
    </w:p>
    <w:p w:rsidR="0009119F" w:rsidRPr="00A9263A" w:rsidRDefault="0009119F" w:rsidP="0009119F">
      <w:pPr>
        <w:ind w:left="288"/>
        <w:rPr>
          <w:sz w:val="16"/>
        </w:rPr>
      </w:pPr>
      <w:r w:rsidRPr="00A9263A">
        <w:rPr>
          <w:sz w:val="16"/>
        </w:rPr>
        <w:t>On Tuesday, the Department of Energy's (</w:t>
      </w:r>
      <w:r w:rsidRPr="003D61B8">
        <w:rPr>
          <w:rStyle w:val="StyleBoldUnderline"/>
        </w:rPr>
        <w:t>DOE</w:t>
      </w:r>
      <w:r w:rsidRPr="003D61B8">
        <w:rPr>
          <w:sz w:val="16"/>
        </w:rPr>
        <w:t xml:space="preserve">) </w:t>
      </w:r>
      <w:r w:rsidRPr="003D61B8">
        <w:rPr>
          <w:rStyle w:val="StyleBoldUnderline"/>
        </w:rPr>
        <w:t>assistant</w:t>
      </w:r>
      <w:r w:rsidRPr="00A9263A">
        <w:rPr>
          <w:sz w:val="16"/>
        </w:rPr>
        <w:t xml:space="preserve"> secretary </w:t>
      </w:r>
      <w:r w:rsidRPr="00A9263A">
        <w:rPr>
          <w:rStyle w:val="StyleBoldUnderline"/>
        </w:rPr>
        <w:t>for fossil energy</w:t>
      </w:r>
      <w:r w:rsidRPr="00A9263A">
        <w:rPr>
          <w:sz w:val="16"/>
        </w:rPr>
        <w:t xml:space="preserve">, Christopher Smith, testified before a congressional committee on liquefied natural gas, or LNG, exports. While he </w:t>
      </w:r>
      <w:r w:rsidRPr="00A9263A">
        <w:rPr>
          <w:rStyle w:val="StyleBoldUnderline"/>
        </w:rPr>
        <w:t>acknowledged the opportunities natural gas provides</w:t>
      </w:r>
      <w:r w:rsidRPr="00A9263A">
        <w:rPr>
          <w:sz w:val="16"/>
        </w:rPr>
        <w:t xml:space="preserve">, </w:t>
      </w:r>
      <w:r w:rsidRPr="00A9263A">
        <w:rPr>
          <w:rStyle w:val="StyleBoldUnderline"/>
        </w:rPr>
        <w:t>he said</w:t>
      </w:r>
      <w:r w:rsidRPr="00A9263A">
        <w:rPr>
          <w:sz w:val="16"/>
        </w:rPr>
        <w:t xml:space="preserve"> that the </w:t>
      </w:r>
      <w:r w:rsidRPr="003D61B8">
        <w:rPr>
          <w:rStyle w:val="StyleBoldUnderline"/>
          <w:highlight w:val="yellow"/>
          <w:bdr w:val="single" w:sz="4" w:space="0" w:color="auto"/>
        </w:rPr>
        <w:t>DOE would not rush to</w:t>
      </w:r>
      <w:r w:rsidRPr="00A9263A">
        <w:rPr>
          <w:rStyle w:val="StyleBoldUnderline"/>
          <w:bdr w:val="single" w:sz="4" w:space="0" w:color="auto"/>
        </w:rPr>
        <w:t xml:space="preserve"> any </w:t>
      </w:r>
      <w:r w:rsidRPr="003D61B8">
        <w:rPr>
          <w:rStyle w:val="StyleBoldUnderline"/>
          <w:highlight w:val="yellow"/>
          <w:bdr w:val="single" w:sz="4" w:space="0" w:color="auto"/>
        </w:rPr>
        <w:t>decisions</w:t>
      </w:r>
      <w:r w:rsidRPr="003D61B8">
        <w:rPr>
          <w:sz w:val="16"/>
          <w:highlight w:val="yellow"/>
        </w:rPr>
        <w:t xml:space="preserve"> </w:t>
      </w:r>
      <w:r w:rsidRPr="003D61B8">
        <w:rPr>
          <w:rStyle w:val="StyleBoldUnderline"/>
          <w:highlight w:val="yellow"/>
        </w:rPr>
        <w:t>on exporting</w:t>
      </w:r>
      <w:r w:rsidRPr="00A9263A">
        <w:rPr>
          <w:rStyle w:val="StyleBoldUnderline"/>
        </w:rPr>
        <w:t xml:space="preserve"> natural </w:t>
      </w:r>
      <w:r w:rsidRPr="003D61B8">
        <w:rPr>
          <w:rStyle w:val="StyleBoldUnderline"/>
          <w:highlight w:val="yellow"/>
        </w:rPr>
        <w:t>gas</w:t>
      </w:r>
      <w:r w:rsidRPr="00A9263A">
        <w:rPr>
          <w:sz w:val="16"/>
        </w:rPr>
        <w:t>.</w:t>
      </w:r>
    </w:p>
    <w:p w:rsidR="0009119F" w:rsidRPr="00A9263A" w:rsidRDefault="0009119F" w:rsidP="0009119F">
      <w:pPr>
        <w:ind w:left="288"/>
        <w:rPr>
          <w:sz w:val="16"/>
        </w:rPr>
      </w:pPr>
      <w:r w:rsidRPr="00A9263A">
        <w:rPr>
          <w:sz w:val="16"/>
        </w:rPr>
        <w:t>Natural gas boom</w:t>
      </w:r>
    </w:p>
    <w:p w:rsidR="0009119F" w:rsidRPr="00A9263A" w:rsidRDefault="0009119F" w:rsidP="0009119F">
      <w:pPr>
        <w:ind w:left="288"/>
        <w:rPr>
          <w:sz w:val="16"/>
        </w:rPr>
      </w:pPr>
      <w:r w:rsidRPr="00A9263A">
        <w:rPr>
          <w:sz w:val="16"/>
        </w:rPr>
        <w:t xml:space="preserve">Natural gas is a massive opportunity for the United States. However the opportunity is being curtailed as low prices have caused companies to stop drilling for natural gas and switch their focus to oil. SandRidge Energy (NYSE: SD  ) was one of the first natural gas drillers to switch its focus from natural gas to oil back in 2008. The rest of the industry has been following the shift with even natural gas leader Chesapeake Energy (NYSE: CHK  ) now concentrating on drilling for oil. </w:t>
      </w:r>
      <w:r w:rsidRPr="003D61B8">
        <w:rPr>
          <w:rStyle w:val="StyleBoldUnderline"/>
          <w:highlight w:val="yellow"/>
        </w:rPr>
        <w:t>The</w:t>
      </w:r>
      <w:r w:rsidRPr="00A9263A">
        <w:rPr>
          <w:rStyle w:val="StyleBoldUnderline"/>
        </w:rPr>
        <w:t xml:space="preserve"> natural gas production </w:t>
      </w:r>
      <w:r w:rsidRPr="003D61B8">
        <w:rPr>
          <w:rStyle w:val="StyleBoldUnderline"/>
          <w:highlight w:val="yellow"/>
        </w:rPr>
        <w:t>boom has only lasted because</w:t>
      </w:r>
      <w:r w:rsidRPr="00A9263A">
        <w:rPr>
          <w:rStyle w:val="StyleBoldUnderline"/>
        </w:rPr>
        <w:t xml:space="preserve"> </w:t>
      </w:r>
      <w:r w:rsidRPr="003D61B8">
        <w:rPr>
          <w:rStyle w:val="StyleBoldUnderline"/>
          <w:highlight w:val="yellow"/>
        </w:rPr>
        <w:t xml:space="preserve">drilling for oil </w:t>
      </w:r>
      <w:r w:rsidRPr="003D61B8">
        <w:rPr>
          <w:rStyle w:val="StyleBoldUnderline"/>
        </w:rPr>
        <w:t xml:space="preserve">yields some associated natural gas which </w:t>
      </w:r>
      <w:r w:rsidRPr="003D61B8">
        <w:rPr>
          <w:rStyle w:val="StyleBoldUnderline"/>
          <w:highlight w:val="yellow"/>
        </w:rPr>
        <w:t xml:space="preserve">has kept </w:t>
      </w:r>
      <w:r w:rsidRPr="003D61B8">
        <w:rPr>
          <w:rStyle w:val="StyleBoldUnderline"/>
        </w:rPr>
        <w:t xml:space="preserve">the level of natural </w:t>
      </w:r>
      <w:r w:rsidRPr="003D61B8">
        <w:rPr>
          <w:rStyle w:val="StyleBoldUnderline"/>
          <w:highlight w:val="yellow"/>
        </w:rPr>
        <w:t>gas</w:t>
      </w:r>
      <w:r w:rsidRPr="00A9263A">
        <w:rPr>
          <w:rStyle w:val="StyleBoldUnderline"/>
        </w:rPr>
        <w:t xml:space="preserve"> </w:t>
      </w:r>
      <w:r w:rsidRPr="003D61B8">
        <w:rPr>
          <w:rStyle w:val="StyleBoldUnderline"/>
          <w:highlight w:val="yellow"/>
        </w:rPr>
        <w:t>production</w:t>
      </w:r>
      <w:r w:rsidRPr="00A9263A">
        <w:rPr>
          <w:rStyle w:val="StyleBoldUnderline"/>
        </w:rPr>
        <w:t xml:space="preserve"> in the U.S. </w:t>
      </w:r>
      <w:r w:rsidRPr="003D61B8">
        <w:rPr>
          <w:rStyle w:val="StyleBoldUnderline"/>
          <w:highlight w:val="yellow"/>
        </w:rPr>
        <w:t>stable</w:t>
      </w:r>
      <w:r w:rsidRPr="00A9263A">
        <w:rPr>
          <w:sz w:val="16"/>
        </w:rPr>
        <w:t xml:space="preserve">. </w:t>
      </w:r>
    </w:p>
    <w:p w:rsidR="0009119F" w:rsidRPr="00A9263A" w:rsidRDefault="0009119F" w:rsidP="0009119F">
      <w:pPr>
        <w:ind w:left="288"/>
        <w:rPr>
          <w:sz w:val="16"/>
        </w:rPr>
      </w:pPr>
      <w:r w:rsidRPr="00A9263A">
        <w:rPr>
          <w:sz w:val="16"/>
        </w:rPr>
        <w:t xml:space="preserve">While natural gas prices are low in the U.S., they are two to four times higher around the world. Natural gas companies would like to take advantage of the price disparity, but currently the U.S. does not have the capacity to export LNG. </w:t>
      </w:r>
      <w:r w:rsidRPr="00A9263A">
        <w:rPr>
          <w:rStyle w:val="StyleBoldUnderline"/>
        </w:rPr>
        <w:t>Cheniere</w:t>
      </w:r>
      <w:r w:rsidRPr="00A9263A">
        <w:rPr>
          <w:sz w:val="16"/>
        </w:rPr>
        <w:t xml:space="preserve"> Energy (NYSEMKT: LNG  ) </w:t>
      </w:r>
      <w:r w:rsidRPr="00A9263A">
        <w:rPr>
          <w:rStyle w:val="StyleBoldUnderline"/>
        </w:rPr>
        <w:t>got permission</w:t>
      </w:r>
      <w:r w:rsidRPr="00A9263A">
        <w:rPr>
          <w:sz w:val="16"/>
        </w:rPr>
        <w:t xml:space="preserve"> from the DOE in 2011 to export LNG to countries that are not members of the free trade agreement; </w:t>
      </w:r>
      <w:r w:rsidRPr="00A9263A">
        <w:rPr>
          <w:rStyle w:val="StyleBoldUnderline"/>
        </w:rPr>
        <w:t>however</w:t>
      </w:r>
      <w:r w:rsidRPr="00A9263A">
        <w:rPr>
          <w:sz w:val="16"/>
        </w:rPr>
        <w:t xml:space="preserve">, after approving the proposal the </w:t>
      </w:r>
      <w:r w:rsidRPr="003D61B8">
        <w:rPr>
          <w:rStyle w:val="StyleBoldUnderline"/>
          <w:highlight w:val="yellow"/>
        </w:rPr>
        <w:t>DOE</w:t>
      </w:r>
      <w:r w:rsidRPr="00A9263A">
        <w:rPr>
          <w:rStyle w:val="StyleBoldUnderline"/>
        </w:rPr>
        <w:t xml:space="preserve"> </w:t>
      </w:r>
      <w:r w:rsidRPr="003D61B8">
        <w:rPr>
          <w:rStyle w:val="StyleBoldUnderline"/>
          <w:highlight w:val="yellow"/>
        </w:rPr>
        <w:t xml:space="preserve">decided to </w:t>
      </w:r>
      <w:r w:rsidRPr="003D61B8">
        <w:rPr>
          <w:rStyle w:val="StyleBoldUnderline"/>
          <w:highlight w:val="yellow"/>
          <w:bdr w:val="single" w:sz="4" w:space="0" w:color="auto"/>
        </w:rPr>
        <w:t>hold off</w:t>
      </w:r>
      <w:r w:rsidRPr="00A9263A">
        <w:rPr>
          <w:rStyle w:val="StyleBoldUnderline"/>
          <w:bdr w:val="single" w:sz="4" w:space="0" w:color="auto"/>
        </w:rPr>
        <w:t xml:space="preserve"> on </w:t>
      </w:r>
      <w:r w:rsidRPr="003D61B8">
        <w:rPr>
          <w:rStyle w:val="StyleBoldUnderline"/>
          <w:highlight w:val="yellow"/>
          <w:bdr w:val="single" w:sz="4" w:space="0" w:color="auto"/>
        </w:rPr>
        <w:t>approving</w:t>
      </w:r>
      <w:r w:rsidRPr="00A9263A">
        <w:rPr>
          <w:rStyle w:val="StyleBoldUnderline"/>
          <w:bdr w:val="single" w:sz="4" w:space="0" w:color="auto"/>
        </w:rPr>
        <w:t xml:space="preserve"> any </w:t>
      </w:r>
      <w:r w:rsidRPr="003D61B8">
        <w:rPr>
          <w:rStyle w:val="StyleBoldUnderline"/>
          <w:highlight w:val="yellow"/>
          <w:bdr w:val="single" w:sz="4" w:space="0" w:color="auto"/>
        </w:rPr>
        <w:t>more</w:t>
      </w:r>
      <w:r w:rsidRPr="003D61B8">
        <w:rPr>
          <w:sz w:val="16"/>
          <w:highlight w:val="yellow"/>
        </w:rPr>
        <w:t xml:space="preserve"> </w:t>
      </w:r>
      <w:r w:rsidRPr="003D61B8">
        <w:rPr>
          <w:rStyle w:val="StyleBoldUnderline"/>
          <w:highlight w:val="yellow"/>
        </w:rPr>
        <w:t>until studies could be completed</w:t>
      </w:r>
      <w:r w:rsidRPr="00A9263A">
        <w:rPr>
          <w:rStyle w:val="StyleBoldUnderline"/>
        </w:rPr>
        <w:t xml:space="preserve"> on the macroeconomic effects of LNG exports</w:t>
      </w:r>
      <w:r w:rsidRPr="00A9263A">
        <w:rPr>
          <w:sz w:val="16"/>
        </w:rPr>
        <w:t xml:space="preserve"> </w:t>
      </w:r>
      <w:r w:rsidRPr="00A9263A">
        <w:rPr>
          <w:rStyle w:val="StyleBoldUnderline"/>
        </w:rPr>
        <w:t xml:space="preserve">and </w:t>
      </w:r>
      <w:r w:rsidRPr="003D61B8">
        <w:rPr>
          <w:rStyle w:val="StyleBoldUnderline"/>
          <w:highlight w:val="yellow"/>
        </w:rPr>
        <w:t>to</w:t>
      </w:r>
      <w:r w:rsidRPr="003D61B8">
        <w:rPr>
          <w:sz w:val="16"/>
          <w:highlight w:val="yellow"/>
        </w:rPr>
        <w:t xml:space="preserve"> </w:t>
      </w:r>
      <w:r w:rsidRPr="003D61B8">
        <w:rPr>
          <w:rStyle w:val="StyleBoldUnderline"/>
          <w:highlight w:val="yellow"/>
          <w:bdr w:val="single" w:sz="4" w:space="0" w:color="auto"/>
        </w:rPr>
        <w:t>make sure</w:t>
      </w:r>
      <w:r w:rsidRPr="00A9263A">
        <w:rPr>
          <w:rStyle w:val="StyleBoldUnderline"/>
          <w:bdr w:val="single" w:sz="4" w:space="0" w:color="auto"/>
        </w:rPr>
        <w:t xml:space="preserve"> that LNG </w:t>
      </w:r>
      <w:r w:rsidRPr="003D61B8">
        <w:rPr>
          <w:rStyle w:val="StyleBoldUnderline"/>
          <w:highlight w:val="yellow"/>
          <w:bdr w:val="single" w:sz="4" w:space="0" w:color="auto"/>
        </w:rPr>
        <w:t>exports did not</w:t>
      </w:r>
      <w:r w:rsidRPr="00A9263A">
        <w:rPr>
          <w:rStyle w:val="StyleBoldUnderline"/>
          <w:bdr w:val="single" w:sz="4" w:space="0" w:color="auto"/>
        </w:rPr>
        <w:t xml:space="preserve"> "subsequently </w:t>
      </w:r>
      <w:r w:rsidRPr="003D61B8">
        <w:rPr>
          <w:rStyle w:val="StyleBoldUnderline"/>
          <w:highlight w:val="yellow"/>
          <w:bdr w:val="single" w:sz="4" w:space="0" w:color="auto"/>
        </w:rPr>
        <w:t>lead to a reduction in</w:t>
      </w:r>
      <w:r w:rsidRPr="00A9263A">
        <w:rPr>
          <w:rStyle w:val="StyleBoldUnderline"/>
          <w:bdr w:val="single" w:sz="4" w:space="0" w:color="auto"/>
        </w:rPr>
        <w:t xml:space="preserve"> the </w:t>
      </w:r>
      <w:r w:rsidRPr="003D61B8">
        <w:rPr>
          <w:rStyle w:val="StyleBoldUnderline"/>
          <w:highlight w:val="yellow"/>
          <w:bdr w:val="single" w:sz="4" w:space="0" w:color="auto"/>
        </w:rPr>
        <w:t>supply</w:t>
      </w:r>
      <w:r w:rsidRPr="00A9263A">
        <w:rPr>
          <w:rStyle w:val="StyleBoldUnderline"/>
          <w:bdr w:val="single" w:sz="4" w:space="0" w:color="auto"/>
        </w:rPr>
        <w:t xml:space="preserve"> of natural gas </w:t>
      </w:r>
      <w:r w:rsidRPr="003D61B8">
        <w:rPr>
          <w:rStyle w:val="StyleBoldUnderline"/>
          <w:highlight w:val="yellow"/>
          <w:bdr w:val="single" w:sz="4" w:space="0" w:color="auto"/>
        </w:rPr>
        <w:t>needed to meet</w:t>
      </w:r>
      <w:r w:rsidRPr="00A9263A">
        <w:rPr>
          <w:rStyle w:val="StyleBoldUnderline"/>
          <w:bdr w:val="single" w:sz="4" w:space="0" w:color="auto"/>
        </w:rPr>
        <w:t xml:space="preserve"> essential </w:t>
      </w:r>
      <w:r w:rsidRPr="003D61B8">
        <w:rPr>
          <w:rStyle w:val="StyleBoldUnderline"/>
          <w:highlight w:val="yellow"/>
          <w:bdr w:val="single" w:sz="4" w:space="0" w:color="auto"/>
        </w:rPr>
        <w:t>domestic needs</w:t>
      </w:r>
      <w:r w:rsidRPr="00A9263A">
        <w:rPr>
          <w:sz w:val="16"/>
        </w:rPr>
        <w:t xml:space="preserve">." </w:t>
      </w:r>
    </w:p>
    <w:p w:rsidR="0009119F" w:rsidRPr="00A9263A" w:rsidRDefault="0009119F" w:rsidP="0009119F">
      <w:pPr>
        <w:ind w:left="288"/>
        <w:rPr>
          <w:sz w:val="16"/>
        </w:rPr>
      </w:pPr>
      <w:r w:rsidRPr="00A9263A">
        <w:rPr>
          <w:sz w:val="16"/>
        </w:rPr>
        <w:t xml:space="preserve">Natural gas companies would like to export as soon as possible as they are losing money on natural gas. Opposing natural gas exports are Dow Chemical (NYSE: DOW  ) and other manufacturers that use significant amounts of natural gas, for exports will raise the price they must pay for natural gas. </w:t>
      </w:r>
    </w:p>
    <w:p w:rsidR="0009119F" w:rsidRPr="00A9263A" w:rsidRDefault="0009119F" w:rsidP="0009119F">
      <w:pPr>
        <w:ind w:left="288"/>
        <w:rPr>
          <w:sz w:val="16"/>
        </w:rPr>
      </w:pPr>
      <w:r w:rsidRPr="00A9263A">
        <w:rPr>
          <w:sz w:val="16"/>
        </w:rPr>
        <w:t xml:space="preserve">Yesterday, the DOE's Smith testified that the department is committed to the publicly transparent process it has set out for export application reviews. In his statement, </w:t>
      </w:r>
      <w:r w:rsidRPr="00A9263A">
        <w:rPr>
          <w:rStyle w:val="StyleBoldUnderline"/>
        </w:rPr>
        <w:t>Smith emphasized</w:t>
      </w:r>
      <w:r w:rsidRPr="00A9263A">
        <w:rPr>
          <w:sz w:val="16"/>
        </w:rPr>
        <w:t xml:space="preserve"> that "</w:t>
      </w:r>
      <w:r w:rsidRPr="003D61B8">
        <w:rPr>
          <w:rStyle w:val="StyleBoldUnderline"/>
          <w:highlight w:val="yellow"/>
        </w:rPr>
        <w:t>DOE is committed to</w:t>
      </w:r>
      <w:r w:rsidRPr="00A9263A">
        <w:rPr>
          <w:rStyle w:val="StyleBoldUnderline"/>
        </w:rPr>
        <w:t xml:space="preserve"> moving this process forward</w:t>
      </w:r>
      <w:r w:rsidRPr="00A9263A">
        <w:rPr>
          <w:sz w:val="16"/>
        </w:rPr>
        <w:t xml:space="preserve"> as expeditiously as possible. DOE understands the significance of this issue -- </w:t>
      </w:r>
      <w:r w:rsidRPr="00A9263A">
        <w:rPr>
          <w:rStyle w:val="StyleBoldUnderline"/>
        </w:rPr>
        <w:t>as well as</w:t>
      </w:r>
      <w:r w:rsidRPr="00A9263A">
        <w:rPr>
          <w:sz w:val="16"/>
        </w:rPr>
        <w:t xml:space="preserve"> the importance of </w:t>
      </w:r>
      <w:r w:rsidRPr="003D61B8">
        <w:rPr>
          <w:rStyle w:val="StyleBoldUnderline"/>
          <w:highlight w:val="yellow"/>
          <w:bdr w:val="single" w:sz="4" w:space="0" w:color="auto"/>
        </w:rPr>
        <w:t>getting it right</w:t>
      </w:r>
      <w:r w:rsidRPr="003D61B8">
        <w:rPr>
          <w:sz w:val="16"/>
          <w:highlight w:val="yellow"/>
        </w:rPr>
        <w:t>."</w:t>
      </w:r>
      <w:r w:rsidRPr="00A9263A">
        <w:rPr>
          <w:sz w:val="16"/>
        </w:rPr>
        <w:t xml:space="preserve"> </w:t>
      </w:r>
    </w:p>
    <w:p w:rsidR="0009119F" w:rsidRPr="00A9263A" w:rsidRDefault="0009119F" w:rsidP="0009119F">
      <w:pPr>
        <w:ind w:left="288"/>
        <w:rPr>
          <w:sz w:val="16"/>
        </w:rPr>
      </w:pPr>
      <w:r w:rsidRPr="00A9263A">
        <w:rPr>
          <w:sz w:val="16"/>
        </w:rPr>
        <w:t xml:space="preserve">In the question and answer session that followed, </w:t>
      </w:r>
      <w:r w:rsidRPr="00A9263A">
        <w:rPr>
          <w:rStyle w:val="StyleBoldUnderline"/>
        </w:rPr>
        <w:t>Smith went on to recognize that</w:t>
      </w:r>
      <w:r w:rsidRPr="00A9263A">
        <w:rPr>
          <w:sz w:val="16"/>
        </w:rPr>
        <w:t xml:space="preserve"> the issue is contentious and that </w:t>
      </w:r>
      <w:r w:rsidRPr="00A9263A">
        <w:rPr>
          <w:rStyle w:val="StyleBoldUnderline"/>
          <w:bdr w:val="single" w:sz="4" w:space="0" w:color="auto"/>
        </w:rPr>
        <w:t xml:space="preserve">the </w:t>
      </w:r>
      <w:r w:rsidRPr="003D61B8">
        <w:rPr>
          <w:rStyle w:val="StyleBoldUnderline"/>
          <w:highlight w:val="yellow"/>
          <w:bdr w:val="single" w:sz="4" w:space="0" w:color="auto"/>
        </w:rPr>
        <w:t>DOE will not hurry t</w:t>
      </w:r>
      <w:r w:rsidRPr="00A9263A">
        <w:rPr>
          <w:rStyle w:val="StyleBoldUnderline"/>
          <w:bdr w:val="single" w:sz="4" w:space="0" w:color="auto"/>
        </w:rPr>
        <w:t xml:space="preserve">he export </w:t>
      </w:r>
      <w:r w:rsidRPr="003D61B8">
        <w:rPr>
          <w:rStyle w:val="StyleBoldUnderline"/>
          <w:highlight w:val="yellow"/>
          <w:bdr w:val="single" w:sz="4" w:space="0" w:color="auto"/>
        </w:rPr>
        <w:t>reviews</w:t>
      </w:r>
      <w:r w:rsidRPr="00A9263A">
        <w:rPr>
          <w:sz w:val="16"/>
        </w:rPr>
        <w:t xml:space="preserve">. According to Politico, </w:t>
      </w:r>
      <w:r w:rsidRPr="00A9263A">
        <w:rPr>
          <w:rStyle w:val="StyleBoldUnderline"/>
        </w:rPr>
        <w:t>Smith said: "We’re moving forward in a way</w:t>
      </w:r>
      <w:r w:rsidRPr="00A9263A">
        <w:rPr>
          <w:sz w:val="16"/>
        </w:rPr>
        <w:t xml:space="preserve"> that’s open, transparent and </w:t>
      </w:r>
      <w:r w:rsidRPr="00A9263A">
        <w:rPr>
          <w:rStyle w:val="StyleBoldUnderline"/>
        </w:rPr>
        <w:t>which yields a decision that’s going to withstand the scrutiny it’s going to receive</w:t>
      </w:r>
      <w:r w:rsidRPr="00A9263A">
        <w:rPr>
          <w:sz w:val="16"/>
        </w:rPr>
        <w:t xml:space="preserve">. </w:t>
      </w:r>
      <w:r w:rsidRPr="00A9263A">
        <w:rPr>
          <w:rStyle w:val="StyleBoldUnderline"/>
        </w:rPr>
        <w:t>A decision that doesn’t withstand scrutiny is not going to be useful</w:t>
      </w:r>
      <w:r w:rsidRPr="00A9263A">
        <w:rPr>
          <w:sz w:val="16"/>
        </w:rPr>
        <w:t xml:space="preserve"> for the concerns you have and will be the wrong decision for the country."</w:t>
      </w:r>
    </w:p>
    <w:p w:rsidR="0009119F" w:rsidRDefault="0009119F" w:rsidP="0009119F"/>
    <w:p w:rsidR="0009119F" w:rsidRPr="005B3884" w:rsidRDefault="0009119F" w:rsidP="0009119F">
      <w:pPr>
        <w:pStyle w:val="Heading4"/>
      </w:pPr>
      <w:r>
        <w:t xml:space="preserve">Exports won’t be approved now because DOE fears domestic demand could spike beyond current supply---the plan resolves that concern  </w:t>
      </w:r>
    </w:p>
    <w:p w:rsidR="0009119F" w:rsidRDefault="0009119F" w:rsidP="0009119F">
      <w:r>
        <w:t xml:space="preserve">Donna J. </w:t>
      </w:r>
      <w:r w:rsidRPr="00102831">
        <w:rPr>
          <w:rStyle w:val="StyleStyleBold12pt"/>
        </w:rPr>
        <w:t>Bobbish 12</w:t>
      </w:r>
      <w:r>
        <w:t>, Chadbourne &amp; Park, LLP, September 2012, “LNG Exporters Queue Up,” http://www.chadbourne.com/files/Publication/8e748257-f1e9-4b4a-a2d2-4fd4852aa21e/Presentation/PublicationAttachment/555043de-54e7-4761-a60d-52ca98b823b6/LNGExportersQueueUp_Bobbish_Sep12.pdf</w:t>
      </w:r>
    </w:p>
    <w:p w:rsidR="0009119F" w:rsidRPr="002D0C9B" w:rsidRDefault="0009119F" w:rsidP="0009119F">
      <w:pPr>
        <w:ind w:left="288"/>
        <w:rPr>
          <w:sz w:val="16"/>
        </w:rPr>
      </w:pPr>
      <w:r w:rsidRPr="003D61B8">
        <w:rPr>
          <w:rStyle w:val="StyleBoldUnderline"/>
          <w:highlight w:val="yellow"/>
        </w:rPr>
        <w:t>Authorization to export LNG</w:t>
      </w:r>
      <w:r w:rsidRPr="002D0C9B">
        <w:rPr>
          <w:sz w:val="16"/>
        </w:rPr>
        <w:t xml:space="preserve"> to countries without such free trade agreements, on the other hand, </w:t>
      </w:r>
      <w:r w:rsidRPr="00102831">
        <w:rPr>
          <w:rStyle w:val="StyleBoldUnderline"/>
        </w:rPr>
        <w:t>requires DOE to find that the proposed exports are not inconsistent with the public interest</w:t>
      </w:r>
      <w:r w:rsidRPr="002D0C9B">
        <w:rPr>
          <w:sz w:val="16"/>
        </w:rPr>
        <w:t xml:space="preserve">. </w:t>
      </w:r>
    </w:p>
    <w:p w:rsidR="0009119F" w:rsidRPr="002D0C9B" w:rsidRDefault="0009119F" w:rsidP="0009119F">
      <w:pPr>
        <w:ind w:left="288"/>
        <w:rPr>
          <w:sz w:val="16"/>
        </w:rPr>
      </w:pPr>
      <w:r w:rsidRPr="00102831">
        <w:rPr>
          <w:rStyle w:val="StyleBoldUnderline"/>
        </w:rPr>
        <w:t xml:space="preserve">This </w:t>
      </w:r>
      <w:r w:rsidRPr="003D61B8">
        <w:rPr>
          <w:rStyle w:val="StyleBoldUnderline"/>
          <w:highlight w:val="yellow"/>
        </w:rPr>
        <w:t>requires decisions on</w:t>
      </w:r>
      <w:r w:rsidRPr="003D61B8">
        <w:rPr>
          <w:sz w:val="16"/>
          <w:highlight w:val="yellow"/>
        </w:rPr>
        <w:t>,</w:t>
      </w:r>
      <w:r w:rsidRPr="002D0C9B">
        <w:rPr>
          <w:sz w:val="16"/>
        </w:rPr>
        <w:t xml:space="preserve"> among other issues, </w:t>
      </w:r>
      <w:r w:rsidRPr="003D61B8">
        <w:rPr>
          <w:rStyle w:val="StyleBoldUnderline"/>
          <w:highlight w:val="yellow"/>
          <w:bdr w:val="single" w:sz="4" w:space="0" w:color="auto"/>
        </w:rPr>
        <w:t>whether</w:t>
      </w:r>
      <w:r w:rsidRPr="00102831">
        <w:rPr>
          <w:rStyle w:val="StyleBoldUnderline"/>
          <w:bdr w:val="single" w:sz="4" w:space="0" w:color="auto"/>
        </w:rPr>
        <w:t xml:space="preserve"> the </w:t>
      </w:r>
      <w:r w:rsidRPr="003D61B8">
        <w:rPr>
          <w:rStyle w:val="StyleBoldUnderline"/>
          <w:highlight w:val="yellow"/>
          <w:bdr w:val="single" w:sz="4" w:space="0" w:color="auto"/>
        </w:rPr>
        <w:t>gas is needed domestically</w:t>
      </w:r>
      <w:r w:rsidRPr="002D0C9B">
        <w:rPr>
          <w:sz w:val="16"/>
        </w:rPr>
        <w:t xml:space="preserve">, </w:t>
      </w:r>
      <w:r w:rsidRPr="00102831">
        <w:rPr>
          <w:rStyle w:val="StyleBoldUnderline"/>
        </w:rPr>
        <w:t>whether</w:t>
      </w:r>
      <w:r w:rsidRPr="002D0C9B">
        <w:rPr>
          <w:sz w:val="16"/>
        </w:rPr>
        <w:t xml:space="preserve"> the proposed </w:t>
      </w:r>
      <w:r w:rsidRPr="00102831">
        <w:rPr>
          <w:rStyle w:val="StyleBoldUnderline"/>
        </w:rPr>
        <w:t>exports pose a threat to the security of domestic natural gas supplies</w:t>
      </w:r>
      <w:r w:rsidRPr="002D0C9B">
        <w:rPr>
          <w:sz w:val="16"/>
        </w:rPr>
        <w:t xml:space="preserve"> and whether the proposed exports are consistent with the US policy of promoting competition in energy supplies by allowing commercial parties to freely negotiate their own trade arrangements.</w:t>
      </w:r>
    </w:p>
    <w:p w:rsidR="0009119F" w:rsidRPr="002D0C9B" w:rsidRDefault="0009119F" w:rsidP="0009119F">
      <w:pPr>
        <w:ind w:left="288"/>
        <w:rPr>
          <w:sz w:val="16"/>
        </w:rPr>
      </w:pPr>
      <w:r w:rsidRPr="002D0C9B">
        <w:rPr>
          <w:sz w:val="16"/>
        </w:rPr>
        <w:t>Sabine Pass Liquefaction received conditional authority in May to export LNG to countries without free trade agreements with the US, subject to further environmental review. DOE said that Sabine Pass Liquefaction submitted studies indicating that the US is expected to have more than enough natural gas both to export the volumes proposed and supply domestic demand for the 20-year term of the export authorization. It said no one intervened in the proceeding to suggest otherwise.</w:t>
      </w:r>
    </w:p>
    <w:p w:rsidR="0009119F" w:rsidRPr="002D0C9B" w:rsidRDefault="0009119F" w:rsidP="0009119F">
      <w:pPr>
        <w:ind w:left="288"/>
        <w:rPr>
          <w:sz w:val="16"/>
        </w:rPr>
      </w:pPr>
      <w:r w:rsidRPr="002D0C9B">
        <w:rPr>
          <w:sz w:val="16"/>
        </w:rPr>
        <w:t xml:space="preserve">According to DOE, the studies submitted by Sabine Pass Liquefaction indicated that there will be only a modest increase in the domestic market price for natural gas through 2035. DOE suggested this price increase will result from increasing marginal costs to produce gas for LNG export rather than from a convergence of domestic natural gas prices with prices in international markets where the price of natural gas is linked to the price of oil. </w:t>
      </w:r>
    </w:p>
    <w:p w:rsidR="0009119F" w:rsidRPr="002D0C9B" w:rsidRDefault="0009119F" w:rsidP="0009119F">
      <w:pPr>
        <w:ind w:left="288"/>
        <w:rPr>
          <w:sz w:val="16"/>
        </w:rPr>
      </w:pPr>
      <w:r w:rsidRPr="002D0C9B">
        <w:rPr>
          <w:sz w:val="16"/>
        </w:rPr>
        <w:t xml:space="preserve">However, </w:t>
      </w:r>
      <w:r w:rsidRPr="003D61B8">
        <w:rPr>
          <w:rStyle w:val="StyleBoldUnderline"/>
          <w:highlight w:val="yellow"/>
        </w:rPr>
        <w:t>the</w:t>
      </w:r>
      <w:r w:rsidRPr="002D0C9B">
        <w:rPr>
          <w:rStyle w:val="StyleBoldUnderline"/>
        </w:rPr>
        <w:t xml:space="preserve"> agency </w:t>
      </w:r>
      <w:r w:rsidRPr="003D61B8">
        <w:rPr>
          <w:rStyle w:val="StyleBoldUnderline"/>
          <w:highlight w:val="yellow"/>
        </w:rPr>
        <w:t xml:space="preserve">took </w:t>
      </w:r>
      <w:r w:rsidRPr="003D61B8">
        <w:rPr>
          <w:rStyle w:val="StyleBoldUnderline"/>
        </w:rPr>
        <w:t xml:space="preserve">administrative </w:t>
      </w:r>
      <w:r w:rsidRPr="003D61B8">
        <w:rPr>
          <w:rStyle w:val="StyleBoldUnderline"/>
          <w:highlight w:val="yellow"/>
        </w:rPr>
        <w:t>notice that</w:t>
      </w:r>
      <w:r w:rsidRPr="003D61B8">
        <w:rPr>
          <w:sz w:val="16"/>
          <w:highlight w:val="yellow"/>
        </w:rPr>
        <w:t xml:space="preserve"> </w:t>
      </w:r>
      <w:r w:rsidRPr="003D61B8">
        <w:rPr>
          <w:rStyle w:val="StyleBoldUnderline"/>
          <w:highlight w:val="yellow"/>
          <w:bdr w:val="single" w:sz="4" w:space="0" w:color="auto"/>
        </w:rPr>
        <w:t>future</w:t>
      </w:r>
      <w:r w:rsidRPr="002D0C9B">
        <w:rPr>
          <w:rStyle w:val="StyleBoldUnderline"/>
          <w:bdr w:val="single" w:sz="4" w:space="0" w:color="auto"/>
        </w:rPr>
        <w:t xml:space="preserve"> </w:t>
      </w:r>
      <w:r w:rsidRPr="003D61B8">
        <w:rPr>
          <w:rStyle w:val="StyleBoldUnderline"/>
          <w:highlight w:val="yellow"/>
          <w:bdr w:val="single" w:sz="4" w:space="0" w:color="auto"/>
        </w:rPr>
        <w:t>government actions</w:t>
      </w:r>
      <w:r w:rsidRPr="002D0C9B">
        <w:rPr>
          <w:sz w:val="16"/>
        </w:rPr>
        <w:t xml:space="preserve"> </w:t>
      </w:r>
      <w:r w:rsidRPr="002D0C9B">
        <w:rPr>
          <w:rStyle w:val="StyleBoldUnderline"/>
        </w:rPr>
        <w:t xml:space="preserve">as well as advances in technology </w:t>
      </w:r>
      <w:r w:rsidRPr="003D61B8">
        <w:rPr>
          <w:rStyle w:val="StyleBoldUnderline"/>
          <w:highlight w:val="yellow"/>
        </w:rPr>
        <w:t>could</w:t>
      </w:r>
      <w:r w:rsidRPr="003D61B8">
        <w:rPr>
          <w:sz w:val="16"/>
          <w:highlight w:val="yellow"/>
        </w:rPr>
        <w:t xml:space="preserve"> </w:t>
      </w:r>
      <w:r w:rsidRPr="003D61B8">
        <w:rPr>
          <w:rStyle w:val="StyleBoldUnderline"/>
          <w:highlight w:val="yellow"/>
          <w:bdr w:val="single" w:sz="4" w:space="0" w:color="auto"/>
        </w:rPr>
        <w:t>affect</w:t>
      </w:r>
      <w:r w:rsidRPr="002D0C9B">
        <w:rPr>
          <w:rStyle w:val="StyleBoldUnderline"/>
          <w:bdr w:val="single" w:sz="4" w:space="0" w:color="auto"/>
        </w:rPr>
        <w:t xml:space="preserve"> the </w:t>
      </w:r>
      <w:r w:rsidRPr="003D61B8">
        <w:rPr>
          <w:rStyle w:val="StyleBoldUnderline"/>
          <w:highlight w:val="yellow"/>
          <w:bdr w:val="single" w:sz="4" w:space="0" w:color="auto"/>
        </w:rPr>
        <w:t xml:space="preserve">supply </w:t>
      </w:r>
      <w:r w:rsidRPr="003D61B8">
        <w:rPr>
          <w:rStyle w:val="StyleBoldUnderline"/>
          <w:bdr w:val="single" w:sz="4" w:space="0" w:color="auto"/>
        </w:rPr>
        <w:t>and price</w:t>
      </w:r>
      <w:r w:rsidRPr="002D0C9B">
        <w:rPr>
          <w:rStyle w:val="StyleBoldUnderline"/>
          <w:bdr w:val="single" w:sz="4" w:space="0" w:color="auto"/>
        </w:rPr>
        <w:t xml:space="preserve"> </w:t>
      </w:r>
      <w:r w:rsidRPr="003D61B8">
        <w:rPr>
          <w:rStyle w:val="StyleBoldUnderline"/>
          <w:highlight w:val="yellow"/>
          <w:bdr w:val="single" w:sz="4" w:space="0" w:color="auto"/>
        </w:rPr>
        <w:t>forecasts</w:t>
      </w:r>
      <w:r w:rsidRPr="002D0C9B">
        <w:rPr>
          <w:sz w:val="16"/>
        </w:rPr>
        <w:t xml:space="preserve">. In particular, DOE said that federal agencies are still looking into the environmental and safety consequences of shale gas production, and the results of this review could reduce future US natural gas supplies. DOE also postulated that fracking could be more widely adopted outside the US, leading to an increase in international gas supplies and reducing prices for gas abroad. Finally, </w:t>
      </w:r>
      <w:r w:rsidRPr="002D0C9B">
        <w:rPr>
          <w:rStyle w:val="StyleBoldUnderline"/>
        </w:rPr>
        <w:t>DOE indicated</w:t>
      </w:r>
      <w:r w:rsidRPr="002D0C9B">
        <w:rPr>
          <w:sz w:val="16"/>
        </w:rPr>
        <w:t xml:space="preserve"> that </w:t>
      </w:r>
      <w:r w:rsidRPr="003D61B8">
        <w:rPr>
          <w:rStyle w:val="StyleBoldUnderline"/>
          <w:highlight w:val="yellow"/>
        </w:rPr>
        <w:t>US</w:t>
      </w:r>
      <w:r w:rsidRPr="002D0C9B">
        <w:rPr>
          <w:rStyle w:val="StyleBoldUnderline"/>
        </w:rPr>
        <w:t xml:space="preserve"> natural </w:t>
      </w:r>
      <w:r w:rsidRPr="003D61B8">
        <w:rPr>
          <w:rStyle w:val="StyleBoldUnderline"/>
        </w:rPr>
        <w:t xml:space="preserve">gas </w:t>
      </w:r>
      <w:r w:rsidRPr="003D61B8">
        <w:rPr>
          <w:rStyle w:val="StyleBoldUnderline"/>
          <w:highlight w:val="yellow"/>
        </w:rPr>
        <w:t>demand could increase</w:t>
      </w:r>
      <w:r w:rsidRPr="002D0C9B">
        <w:rPr>
          <w:rStyle w:val="StyleBoldUnderline"/>
        </w:rPr>
        <w:t xml:space="preserve"> over time</w:t>
      </w:r>
      <w:r w:rsidRPr="002D0C9B">
        <w:rPr>
          <w:sz w:val="16"/>
        </w:rPr>
        <w:t xml:space="preserve">. </w:t>
      </w:r>
    </w:p>
    <w:p w:rsidR="0009119F" w:rsidRPr="002D0C9B" w:rsidRDefault="0009119F" w:rsidP="0009119F">
      <w:pPr>
        <w:ind w:left="288"/>
        <w:rPr>
          <w:sz w:val="16"/>
        </w:rPr>
      </w:pPr>
      <w:r w:rsidRPr="002D0C9B">
        <w:rPr>
          <w:sz w:val="16"/>
        </w:rPr>
        <w:t xml:space="preserve">Future Monitoring </w:t>
      </w:r>
    </w:p>
    <w:p w:rsidR="0009119F" w:rsidRPr="002D0C9B" w:rsidRDefault="0009119F" w:rsidP="0009119F">
      <w:pPr>
        <w:ind w:left="288"/>
        <w:rPr>
          <w:sz w:val="16"/>
        </w:rPr>
      </w:pPr>
      <w:r w:rsidRPr="003D61B8">
        <w:rPr>
          <w:rStyle w:val="StyleBoldUnderline"/>
          <w:highlight w:val="yellow"/>
        </w:rPr>
        <w:t>DOE</w:t>
      </w:r>
      <w:r w:rsidRPr="002D0C9B">
        <w:rPr>
          <w:rStyle w:val="StyleBoldUnderline"/>
        </w:rPr>
        <w:t xml:space="preserve"> said it </w:t>
      </w:r>
      <w:r w:rsidRPr="003D61B8">
        <w:rPr>
          <w:rStyle w:val="StyleBoldUnderline"/>
          <w:highlight w:val="yellow"/>
        </w:rPr>
        <w:t>would monitor the situation</w:t>
      </w:r>
      <w:r w:rsidRPr="002D0C9B">
        <w:rPr>
          <w:rStyle w:val="StyleBoldUnderline"/>
        </w:rPr>
        <w:t>, because</w:t>
      </w:r>
      <w:r w:rsidRPr="002D0C9B">
        <w:rPr>
          <w:sz w:val="16"/>
        </w:rPr>
        <w:t xml:space="preserve"> “[</w:t>
      </w:r>
      <w:r w:rsidRPr="003D61B8">
        <w:rPr>
          <w:rStyle w:val="StyleBoldUnderline"/>
          <w:highlight w:val="yellow"/>
        </w:rPr>
        <w:t>t]he</w:t>
      </w:r>
      <w:r w:rsidRPr="002D0C9B">
        <w:rPr>
          <w:rStyle w:val="StyleBoldUnderline"/>
        </w:rPr>
        <w:t xml:space="preserve"> cumulative </w:t>
      </w:r>
      <w:r w:rsidRPr="003D61B8">
        <w:rPr>
          <w:rStyle w:val="StyleBoldUnderline"/>
          <w:highlight w:val="yellow"/>
        </w:rPr>
        <w:t>impact</w:t>
      </w:r>
      <w:r w:rsidRPr="002D0C9B">
        <w:rPr>
          <w:rStyle w:val="StyleBoldUnderline"/>
        </w:rPr>
        <w:t xml:space="preserve"> of these export authorizations</w:t>
      </w:r>
      <w:r w:rsidRPr="002D0C9B">
        <w:rPr>
          <w:sz w:val="16"/>
        </w:rPr>
        <w:t xml:space="preserve"> [for Sabine Pass Liquefaction and any other exports the government approves in the future] </w:t>
      </w:r>
      <w:r w:rsidRPr="003D61B8">
        <w:rPr>
          <w:rStyle w:val="StyleBoldUnderline"/>
          <w:highlight w:val="yellow"/>
          <w:bdr w:val="single" w:sz="4" w:space="0" w:color="auto"/>
        </w:rPr>
        <w:t>could pose a threat to</w:t>
      </w:r>
      <w:r w:rsidRPr="002D0C9B">
        <w:rPr>
          <w:rStyle w:val="StyleBoldUnderline"/>
          <w:bdr w:val="single" w:sz="4" w:space="0" w:color="auto"/>
        </w:rPr>
        <w:t xml:space="preserve"> the </w:t>
      </w:r>
      <w:r w:rsidRPr="003D61B8">
        <w:rPr>
          <w:rStyle w:val="StyleBoldUnderline"/>
          <w:highlight w:val="yellow"/>
          <w:bdr w:val="single" w:sz="4" w:space="0" w:color="auto"/>
        </w:rPr>
        <w:t>public interest</w:t>
      </w:r>
      <w:r w:rsidRPr="002D0C9B">
        <w:rPr>
          <w:sz w:val="16"/>
        </w:rPr>
        <w:t xml:space="preserve"> . . . . In the event of any unforeseen developments of such significant consequence as to put the public interest at risk, [DOE] is fully authorized to take action as necessary to protect the public interest.” The agency did not say what actions might be taken. </w:t>
      </w:r>
    </w:p>
    <w:p w:rsidR="0009119F" w:rsidRDefault="0009119F" w:rsidP="0009119F">
      <w:pPr>
        <w:ind w:left="288"/>
        <w:rPr>
          <w:sz w:val="16"/>
        </w:rPr>
      </w:pPr>
      <w:r w:rsidRPr="002D0C9B">
        <w:rPr>
          <w:sz w:val="16"/>
        </w:rPr>
        <w:t xml:space="preserve">However, subsequent statements by senior DOE officials suggest that </w:t>
      </w:r>
      <w:r w:rsidRPr="003D61B8">
        <w:rPr>
          <w:rStyle w:val="StyleBoldUnderline"/>
          <w:highlight w:val="yellow"/>
        </w:rPr>
        <w:t>the</w:t>
      </w:r>
      <w:r w:rsidRPr="002D0C9B">
        <w:rPr>
          <w:rStyle w:val="StyleBoldUnderline"/>
        </w:rPr>
        <w:t xml:space="preserve"> most likely </w:t>
      </w:r>
      <w:r w:rsidRPr="003D61B8">
        <w:rPr>
          <w:rStyle w:val="StyleBoldUnderline"/>
          <w:highlight w:val="yellow"/>
        </w:rPr>
        <w:t>action, if the agency</w:t>
      </w:r>
      <w:r w:rsidRPr="002D0C9B">
        <w:rPr>
          <w:rStyle w:val="StyleBoldUnderline"/>
        </w:rPr>
        <w:t xml:space="preserve"> starts to </w:t>
      </w:r>
      <w:r w:rsidRPr="003D61B8">
        <w:rPr>
          <w:rStyle w:val="StyleBoldUnderline"/>
          <w:highlight w:val="yellow"/>
        </w:rPr>
        <w:t>fear</w:t>
      </w:r>
      <w:r w:rsidRPr="002D0C9B">
        <w:rPr>
          <w:rStyle w:val="StyleBoldUnderline"/>
        </w:rPr>
        <w:t xml:space="preserve"> that domestic natural gas </w:t>
      </w:r>
      <w:r w:rsidRPr="003D61B8">
        <w:rPr>
          <w:rStyle w:val="StyleBoldUnderline"/>
          <w:highlight w:val="yellow"/>
        </w:rPr>
        <w:t>supplies are endangered, is to</w:t>
      </w:r>
      <w:r w:rsidRPr="003D61B8">
        <w:rPr>
          <w:sz w:val="16"/>
          <w:highlight w:val="yellow"/>
        </w:rPr>
        <w:t xml:space="preserve"> </w:t>
      </w:r>
      <w:r w:rsidRPr="003D61B8">
        <w:rPr>
          <w:rStyle w:val="StyleBoldUnderline"/>
          <w:highlight w:val="yellow"/>
          <w:bdr w:val="single" w:sz="4" w:space="0" w:color="auto"/>
        </w:rPr>
        <w:t>deny</w:t>
      </w:r>
      <w:r w:rsidRPr="002D0C9B">
        <w:rPr>
          <w:rStyle w:val="StyleBoldUnderline"/>
          <w:bdr w:val="single" w:sz="4" w:space="0" w:color="auto"/>
        </w:rPr>
        <w:t xml:space="preserve"> or limit additional LNG </w:t>
      </w:r>
      <w:r w:rsidRPr="003D61B8">
        <w:rPr>
          <w:rStyle w:val="StyleBoldUnderline"/>
          <w:highlight w:val="yellow"/>
          <w:bdr w:val="single" w:sz="4" w:space="0" w:color="auto"/>
        </w:rPr>
        <w:t>export authorizations</w:t>
      </w:r>
      <w:r w:rsidRPr="002D0C9B">
        <w:rPr>
          <w:sz w:val="16"/>
        </w:rPr>
        <w:t xml:space="preserve"> </w:t>
      </w:r>
      <w:r w:rsidRPr="002D0C9B">
        <w:rPr>
          <w:rStyle w:val="StyleBoldUnderline"/>
        </w:rPr>
        <w:t>rather than rescind existing export authority</w:t>
      </w:r>
      <w:r w:rsidRPr="002D0C9B">
        <w:rPr>
          <w:sz w:val="16"/>
        </w:rPr>
        <w:t>. Energy Secretary Steven Chu told the Cleveland Plain Dealer in January, “You don’t permit a whole rash of [exports] and then find out what a terrible mistake you made.”</w:t>
      </w:r>
    </w:p>
    <w:p w:rsidR="0009119F" w:rsidRDefault="0009119F" w:rsidP="0009119F"/>
    <w:p w:rsidR="0009119F" w:rsidRDefault="0009119F" w:rsidP="0009119F">
      <w:pPr>
        <w:pStyle w:val="Heading4"/>
      </w:pPr>
      <w:r>
        <w:t xml:space="preserve">Manufacturers will successfully block exports now, but new supply assuages their concern </w:t>
      </w:r>
    </w:p>
    <w:p w:rsidR="0009119F" w:rsidRDefault="0009119F" w:rsidP="0009119F">
      <w:r>
        <w:t xml:space="preserve">Jennifer A. </w:t>
      </w:r>
      <w:r w:rsidRPr="00811AD0">
        <w:rPr>
          <w:rStyle w:val="StyleStyleBold12pt"/>
        </w:rPr>
        <w:t>Dlouhy 12</w:t>
      </w:r>
      <w:r>
        <w:t xml:space="preserve">, energy reporter, Houston Chronicle, 12/6/12, “Manufacturers pushing hard against LNG exports,” </w:t>
      </w:r>
      <w:hyperlink r:id="rId11" w:history="1">
        <w:r w:rsidRPr="00D8524F">
          <w:rPr>
            <w:rStyle w:val="Hyperlink"/>
          </w:rPr>
          <w:t>http://fuelfix.com/blog/2012/12/06/manufacturers-pushing-hard-against-lng-exports/</w:t>
        </w:r>
      </w:hyperlink>
    </w:p>
    <w:p w:rsidR="0009119F" w:rsidRPr="00811AD0" w:rsidRDefault="0009119F" w:rsidP="0009119F">
      <w:pPr>
        <w:ind w:left="288"/>
        <w:rPr>
          <w:sz w:val="16"/>
        </w:rPr>
      </w:pPr>
      <w:r w:rsidRPr="003D61B8">
        <w:rPr>
          <w:rStyle w:val="StyleBoldUnderline"/>
          <w:highlight w:val="yellow"/>
        </w:rPr>
        <w:t>Manufacturers</w:t>
      </w:r>
      <w:r w:rsidRPr="00811AD0">
        <w:rPr>
          <w:sz w:val="16"/>
        </w:rPr>
        <w:t xml:space="preserve"> terrified that rising natural gas prices threaten their bottom lines </w:t>
      </w:r>
      <w:r w:rsidRPr="003D61B8">
        <w:rPr>
          <w:rStyle w:val="StyleBoldUnderline"/>
          <w:highlight w:val="yellow"/>
        </w:rPr>
        <w:t>are</w:t>
      </w:r>
      <w:r w:rsidRPr="003D61B8">
        <w:rPr>
          <w:sz w:val="16"/>
          <w:highlight w:val="yellow"/>
        </w:rPr>
        <w:t xml:space="preserve"> </w:t>
      </w:r>
      <w:r w:rsidRPr="003D61B8">
        <w:rPr>
          <w:rStyle w:val="StyleBoldUnderline"/>
          <w:highlight w:val="yellow"/>
          <w:bdr w:val="single" w:sz="4" w:space="0" w:color="auto"/>
        </w:rPr>
        <w:t>stepping up</w:t>
      </w:r>
      <w:r w:rsidRPr="00811AD0">
        <w:rPr>
          <w:rStyle w:val="StyleBoldUnderline"/>
          <w:bdr w:val="single" w:sz="4" w:space="0" w:color="auto"/>
        </w:rPr>
        <w:t xml:space="preserve"> </w:t>
      </w:r>
      <w:r w:rsidRPr="003D61B8">
        <w:rPr>
          <w:rStyle w:val="StyleBoldUnderline"/>
          <w:highlight w:val="yellow"/>
          <w:bdr w:val="single" w:sz="4" w:space="0" w:color="auto"/>
        </w:rPr>
        <w:t>pressure</w:t>
      </w:r>
      <w:r w:rsidRPr="00811AD0">
        <w:rPr>
          <w:sz w:val="16"/>
        </w:rPr>
        <w:t xml:space="preserve"> on the Obama administration </w:t>
      </w:r>
      <w:r w:rsidRPr="003D61B8">
        <w:rPr>
          <w:rStyle w:val="StyleBoldUnderline"/>
          <w:highlight w:val="yellow"/>
        </w:rPr>
        <w:t>to limit exports</w:t>
      </w:r>
      <w:r w:rsidRPr="00811AD0">
        <w:rPr>
          <w:sz w:val="16"/>
        </w:rPr>
        <w:t xml:space="preserve"> of the fossil fuel in the wake of a study that said selling more overseas would broadly benefit the United States. </w:t>
      </w:r>
    </w:p>
    <w:p w:rsidR="0009119F" w:rsidRPr="00811AD0" w:rsidRDefault="0009119F" w:rsidP="0009119F">
      <w:pPr>
        <w:ind w:left="288"/>
        <w:rPr>
          <w:sz w:val="16"/>
        </w:rPr>
      </w:pPr>
      <w:r w:rsidRPr="00811AD0">
        <w:rPr>
          <w:sz w:val="16"/>
        </w:rPr>
        <w:t xml:space="preserve">The government-backed report released Wednesday will be a major factor as the Energy Department weighs whether to grant applications from 15 companies to export a total of 21.5 billion cubic feet of natural gas daily to countries that don’t have free trade agreements with the United States. </w:t>
      </w:r>
    </w:p>
    <w:p w:rsidR="0009119F" w:rsidRPr="00811AD0" w:rsidRDefault="0009119F" w:rsidP="0009119F">
      <w:pPr>
        <w:ind w:left="288"/>
        <w:rPr>
          <w:sz w:val="16"/>
        </w:rPr>
      </w:pPr>
      <w:r w:rsidRPr="00811AD0">
        <w:rPr>
          <w:sz w:val="16"/>
        </w:rPr>
        <w:t xml:space="preserve">But chemical and manufacturing </w:t>
      </w:r>
      <w:r w:rsidRPr="00811AD0">
        <w:rPr>
          <w:rStyle w:val="StyleBoldUnderline"/>
        </w:rPr>
        <w:t xml:space="preserve">industry </w:t>
      </w:r>
      <w:r w:rsidRPr="0050647B">
        <w:rPr>
          <w:rStyle w:val="StyleBoldUnderline"/>
          <w:highlight w:val="yellow"/>
        </w:rPr>
        <w:t xml:space="preserve">leaders insist </w:t>
      </w:r>
      <w:r w:rsidRPr="0050647B">
        <w:rPr>
          <w:rStyle w:val="StyleBoldUnderline"/>
        </w:rPr>
        <w:t>if</w:t>
      </w:r>
      <w:r w:rsidRPr="0050647B">
        <w:rPr>
          <w:sz w:val="16"/>
        </w:rPr>
        <w:t xml:space="preserve"> the </w:t>
      </w:r>
      <w:r w:rsidRPr="0050647B">
        <w:rPr>
          <w:rStyle w:val="StyleBoldUnderline"/>
        </w:rPr>
        <w:t>Energy</w:t>
      </w:r>
      <w:r w:rsidRPr="0050647B">
        <w:rPr>
          <w:sz w:val="16"/>
        </w:rPr>
        <w:t xml:space="preserve"> Department </w:t>
      </w:r>
      <w:r w:rsidRPr="0050647B">
        <w:rPr>
          <w:rStyle w:val="StyleBoldUnderline"/>
        </w:rPr>
        <w:t>approves too many export licenses, natural</w:t>
      </w:r>
      <w:r w:rsidRPr="00811AD0">
        <w:rPr>
          <w:rStyle w:val="StyleBoldUnderline"/>
        </w:rPr>
        <w:t xml:space="preserve"> gas </w:t>
      </w:r>
      <w:r w:rsidRPr="0050647B">
        <w:rPr>
          <w:rStyle w:val="StyleBoldUnderline"/>
          <w:highlight w:val="yellow"/>
        </w:rPr>
        <w:t>prices would be pushed skyward</w:t>
      </w:r>
      <w:r w:rsidRPr="00811AD0">
        <w:rPr>
          <w:sz w:val="16"/>
        </w:rPr>
        <w:t xml:space="preserve">, jeopardizing some $90 billion in planned capital spending. </w:t>
      </w:r>
    </w:p>
    <w:p w:rsidR="0009119F" w:rsidRPr="00811AD0" w:rsidRDefault="0009119F" w:rsidP="0009119F">
      <w:pPr>
        <w:ind w:left="288"/>
        <w:rPr>
          <w:sz w:val="16"/>
        </w:rPr>
      </w:pPr>
      <w:r w:rsidRPr="00811AD0">
        <w:rPr>
          <w:sz w:val="16"/>
        </w:rPr>
        <w:t xml:space="preserve">Dow Chemical’s vice president of climate change and energy, George Biltz, said the move also would threaten $4 billion in that company’s planned capital spending. Dow projects linked to abundant, inexpensive natural gas supplies include ethylene, propylene and herbicide facilities planned for St. Charles, La., and Freeport, Texas. </w:t>
      </w:r>
    </w:p>
    <w:p w:rsidR="0009119F" w:rsidRPr="00811AD0" w:rsidRDefault="0009119F" w:rsidP="0009119F">
      <w:pPr>
        <w:ind w:left="288"/>
        <w:rPr>
          <w:sz w:val="16"/>
        </w:rPr>
      </w:pPr>
      <w:r w:rsidRPr="00811AD0">
        <w:rPr>
          <w:sz w:val="16"/>
        </w:rPr>
        <w:t xml:space="preserve">Planned </w:t>
      </w:r>
      <w:r w:rsidRPr="00811AD0">
        <w:rPr>
          <w:rStyle w:val="StyleBoldUnderline"/>
        </w:rPr>
        <w:t xml:space="preserve">domestic </w:t>
      </w:r>
      <w:r w:rsidRPr="0050647B">
        <w:rPr>
          <w:rStyle w:val="StyleBoldUnderline"/>
        </w:rPr>
        <w:t>manufacturing</w:t>
      </w:r>
      <w:r w:rsidRPr="00811AD0">
        <w:rPr>
          <w:rStyle w:val="StyleBoldUnderline"/>
        </w:rPr>
        <w:t xml:space="preserve"> </w:t>
      </w:r>
      <w:r w:rsidRPr="0050647B">
        <w:rPr>
          <w:rStyle w:val="StyleBoldUnderline"/>
          <w:highlight w:val="yellow"/>
        </w:rPr>
        <w:t>facilities were</w:t>
      </w:r>
      <w:r w:rsidRPr="0050647B">
        <w:rPr>
          <w:sz w:val="16"/>
          <w:highlight w:val="yellow"/>
        </w:rPr>
        <w:t xml:space="preserve"> </w:t>
      </w:r>
      <w:r w:rsidRPr="0050647B">
        <w:rPr>
          <w:rStyle w:val="StyleBoldUnderline"/>
          <w:highlight w:val="yellow"/>
        </w:rPr>
        <w:t>announced</w:t>
      </w:r>
      <w:r w:rsidRPr="0050647B">
        <w:rPr>
          <w:sz w:val="16"/>
          <w:highlight w:val="yellow"/>
        </w:rPr>
        <w:t xml:space="preserve"> “</w:t>
      </w:r>
      <w:r w:rsidRPr="0050647B">
        <w:rPr>
          <w:rStyle w:val="StyleBoldUnderline"/>
          <w:highlight w:val="yellow"/>
          <w:bdr w:val="single" w:sz="4" w:space="0" w:color="auto"/>
        </w:rPr>
        <w:t>with the assumption we</w:t>
      </w:r>
      <w:r w:rsidRPr="00811AD0">
        <w:rPr>
          <w:rStyle w:val="StyleBoldUnderline"/>
          <w:bdr w:val="single" w:sz="4" w:space="0" w:color="auto"/>
        </w:rPr>
        <w:t xml:space="preserve"> </w:t>
      </w:r>
      <w:r w:rsidRPr="0050647B">
        <w:rPr>
          <w:rStyle w:val="StyleBoldUnderline"/>
          <w:highlight w:val="yellow"/>
          <w:bdr w:val="single" w:sz="4" w:space="0" w:color="auto"/>
        </w:rPr>
        <w:t xml:space="preserve">would have </w:t>
      </w:r>
      <w:r w:rsidRPr="0050647B">
        <w:rPr>
          <w:rStyle w:val="StyleBoldUnderline"/>
          <w:bdr w:val="single" w:sz="4" w:space="0" w:color="auto"/>
        </w:rPr>
        <w:t>available competitive and affordable</w:t>
      </w:r>
      <w:r w:rsidRPr="00811AD0">
        <w:rPr>
          <w:rStyle w:val="StyleBoldUnderline"/>
          <w:bdr w:val="single" w:sz="4" w:space="0" w:color="auto"/>
        </w:rPr>
        <w:t xml:space="preserve"> natural </w:t>
      </w:r>
      <w:r w:rsidRPr="0050647B">
        <w:rPr>
          <w:rStyle w:val="StyleBoldUnderline"/>
          <w:highlight w:val="yellow"/>
          <w:bdr w:val="single" w:sz="4" w:space="0" w:color="auto"/>
        </w:rPr>
        <w:t>gas</w:t>
      </w:r>
      <w:r w:rsidRPr="00811AD0">
        <w:rPr>
          <w:sz w:val="16"/>
        </w:rPr>
        <w:t xml:space="preserve">,” Biltz said in an interview. “Our view is that too many exports would change that profile and would reduce the amount of investments that would be made.” </w:t>
      </w:r>
    </w:p>
    <w:p w:rsidR="0009119F" w:rsidRPr="00811AD0" w:rsidRDefault="0009119F" w:rsidP="0009119F">
      <w:pPr>
        <w:ind w:left="288"/>
        <w:rPr>
          <w:sz w:val="16"/>
        </w:rPr>
      </w:pPr>
      <w:r w:rsidRPr="00811AD0">
        <w:rPr>
          <w:sz w:val="16"/>
        </w:rPr>
        <w:t xml:space="preserve">It’s not clear where that magic number lies. Biltz didn’t offer one, and neither did the new study by NERA Economic Consulting, which concluded that even unlimited exports would benefit the country with up to $47 billion added to the gross domestic product — though not without some casualties. </w:t>
      </w:r>
    </w:p>
    <w:p w:rsidR="0009119F" w:rsidRPr="00811AD0" w:rsidRDefault="0009119F" w:rsidP="0009119F">
      <w:pPr>
        <w:ind w:left="288"/>
        <w:rPr>
          <w:sz w:val="16"/>
        </w:rPr>
      </w:pPr>
      <w:r w:rsidRPr="00811AD0">
        <w:rPr>
          <w:sz w:val="16"/>
        </w:rPr>
        <w:t xml:space="preserve">Most of the damage would be in the form of price increases for companies that have high demands for energy produced by burning natural gas or rely on the fossil fuel as a building block to produce chemicals, fertilizers and other products. </w:t>
      </w:r>
    </w:p>
    <w:p w:rsidR="0009119F" w:rsidRPr="00811AD0" w:rsidRDefault="0009119F" w:rsidP="0009119F">
      <w:pPr>
        <w:ind w:left="288"/>
        <w:rPr>
          <w:sz w:val="16"/>
        </w:rPr>
      </w:pPr>
      <w:r w:rsidRPr="00811AD0">
        <w:rPr>
          <w:sz w:val="16"/>
        </w:rPr>
        <w:t xml:space="preserve">Manufacturers say the study used outdated 2011 projections of demand for natural gas and that the report dismissed the effects on their sector while ignoring the positive contribution they have on the U.S. economy. </w:t>
      </w:r>
    </w:p>
    <w:p w:rsidR="0009119F" w:rsidRPr="00811AD0" w:rsidRDefault="0009119F" w:rsidP="0009119F">
      <w:pPr>
        <w:ind w:left="288"/>
        <w:rPr>
          <w:sz w:val="16"/>
        </w:rPr>
      </w:pPr>
      <w:r w:rsidRPr="00811AD0">
        <w:rPr>
          <w:sz w:val="16"/>
        </w:rPr>
        <w:lastRenderedPageBreak/>
        <w:t xml:space="preserve">“The report does not compare the economic benefits of exporting natural gas versus using it as a domestic jobs creator,” said Paul Cicio, president of the Industrial Energy Consumers of America. “If we use these resources domestically, it will maximize economic growth and job creation for this country.” </w:t>
      </w:r>
    </w:p>
    <w:p w:rsidR="0009119F" w:rsidRPr="00811AD0" w:rsidRDefault="0009119F" w:rsidP="0009119F">
      <w:pPr>
        <w:ind w:left="288"/>
        <w:rPr>
          <w:sz w:val="16"/>
        </w:rPr>
      </w:pPr>
      <w:r w:rsidRPr="00811AD0">
        <w:rPr>
          <w:sz w:val="16"/>
        </w:rPr>
        <w:t xml:space="preserve">Because natural gas prices aren’t set on a global market — and the cost in some Asian and European markets can be three to five times higher than in the U.S. — American manufacturers have competitive cost advantage when it comes to the fossil fuel and producing energy-intensive goods. </w:t>
      </w:r>
    </w:p>
    <w:p w:rsidR="0009119F" w:rsidRPr="00811AD0" w:rsidRDefault="0009119F" w:rsidP="0009119F">
      <w:pPr>
        <w:ind w:left="288"/>
        <w:rPr>
          <w:sz w:val="16"/>
        </w:rPr>
      </w:pPr>
      <w:r w:rsidRPr="00811AD0">
        <w:rPr>
          <w:sz w:val="16"/>
        </w:rPr>
        <w:t xml:space="preserve">Biltz stressed that if a single cubic foot of natural gas is exported, it gives the U.S. a one-time impact on the GDP. But, he added: </w:t>
      </w:r>
    </w:p>
    <w:p w:rsidR="0009119F" w:rsidRPr="00811AD0" w:rsidRDefault="0009119F" w:rsidP="0009119F">
      <w:pPr>
        <w:ind w:left="288"/>
        <w:rPr>
          <w:sz w:val="16"/>
        </w:rPr>
      </w:pPr>
      <w:r w:rsidRPr="00811AD0">
        <w:rPr>
          <w:sz w:val="16"/>
        </w:rPr>
        <w:t xml:space="preserve">“If you take that same cubic foot and you roll it through manufacturing, whether it’s steel or chemicals or pulp and paper or rubber, this has as much as a 20x impact when you roll it through the whole GDP of the country,” Biltz said. “And you get export products at the end of that value chain too.” </w:t>
      </w:r>
    </w:p>
    <w:p w:rsidR="0009119F" w:rsidRPr="00811AD0" w:rsidRDefault="0009119F" w:rsidP="0009119F">
      <w:pPr>
        <w:ind w:left="288"/>
        <w:rPr>
          <w:sz w:val="16"/>
        </w:rPr>
      </w:pPr>
      <w:r w:rsidRPr="00811AD0">
        <w:rPr>
          <w:sz w:val="16"/>
        </w:rPr>
        <w:t xml:space="preserve">Dow’s chairman and CEO, Andrew Liveris, said in a statement late Thursday that the report ignores that “manufacturing is the largest user of natural gas in the U.S. and creates more jobs and more value to the U.S. economy from natural gas than any other sector.” He added: </w:t>
      </w:r>
    </w:p>
    <w:p w:rsidR="0009119F" w:rsidRPr="00811AD0" w:rsidRDefault="0009119F" w:rsidP="0009119F">
      <w:pPr>
        <w:ind w:left="288"/>
        <w:rPr>
          <w:sz w:val="16"/>
        </w:rPr>
      </w:pPr>
      <w:r w:rsidRPr="00811AD0">
        <w:rPr>
          <w:sz w:val="16"/>
        </w:rPr>
        <w:t xml:space="preserve">“Policymakers have been given a flawed report that overlooks vital dynamics, including a manufacturing renaissance that is already underway and much needed by this country.” </w:t>
      </w:r>
    </w:p>
    <w:p w:rsidR="0009119F" w:rsidRPr="00811AD0" w:rsidRDefault="0009119F" w:rsidP="0009119F">
      <w:pPr>
        <w:ind w:left="288"/>
        <w:rPr>
          <w:sz w:val="16"/>
        </w:rPr>
      </w:pPr>
      <w:r w:rsidRPr="0050647B">
        <w:rPr>
          <w:rStyle w:val="StyleBoldUnderline"/>
          <w:highlight w:val="yellow"/>
          <w:bdr w:val="single" w:sz="4" w:space="0" w:color="auto"/>
        </w:rPr>
        <w:t>Manufacturers aren’t universally opposed</w:t>
      </w:r>
      <w:r w:rsidRPr="00811AD0">
        <w:rPr>
          <w:rStyle w:val="StyleBoldUnderline"/>
          <w:bdr w:val="single" w:sz="4" w:space="0" w:color="auto"/>
        </w:rPr>
        <w:t xml:space="preserve"> to exports</w:t>
      </w:r>
      <w:r w:rsidRPr="00811AD0">
        <w:rPr>
          <w:sz w:val="16"/>
        </w:rPr>
        <w:t xml:space="preserve">. And any </w:t>
      </w:r>
      <w:r w:rsidRPr="0050647B">
        <w:rPr>
          <w:rStyle w:val="StyleBoldUnderline"/>
          <w:highlight w:val="yellow"/>
        </w:rPr>
        <w:t>rise in</w:t>
      </w:r>
      <w:r w:rsidRPr="00811AD0">
        <w:rPr>
          <w:rStyle w:val="StyleBoldUnderline"/>
        </w:rPr>
        <w:t xml:space="preserve"> natural gas </w:t>
      </w:r>
      <w:r w:rsidRPr="0050647B">
        <w:rPr>
          <w:rStyle w:val="StyleBoldUnderline"/>
          <w:highlight w:val="yellow"/>
        </w:rPr>
        <w:t>prices</w:t>
      </w:r>
      <w:r w:rsidRPr="00811AD0">
        <w:rPr>
          <w:rStyle w:val="StyleBoldUnderline"/>
        </w:rPr>
        <w:t xml:space="preserve"> from exporting the commodity </w:t>
      </w:r>
      <w:r w:rsidRPr="0050647B">
        <w:rPr>
          <w:rStyle w:val="StyleBoldUnderline"/>
          <w:highlight w:val="yellow"/>
        </w:rPr>
        <w:t xml:space="preserve">could be </w:t>
      </w:r>
      <w:r w:rsidRPr="0050647B">
        <w:rPr>
          <w:rStyle w:val="StyleBoldUnderline"/>
        </w:rPr>
        <w:t>within the bounds</w:t>
      </w:r>
      <w:r w:rsidRPr="00811AD0">
        <w:rPr>
          <w:rStyle w:val="StyleBoldUnderline"/>
        </w:rPr>
        <w:t xml:space="preserve"> of </w:t>
      </w:r>
      <w:r w:rsidRPr="0050647B">
        <w:rPr>
          <w:rStyle w:val="StyleBoldUnderline"/>
          <w:highlight w:val="yellow"/>
        </w:rPr>
        <w:t>what the sector</w:t>
      </w:r>
      <w:r w:rsidRPr="00811AD0">
        <w:rPr>
          <w:rStyle w:val="StyleBoldUnderline"/>
        </w:rPr>
        <w:t xml:space="preserve"> believes it </w:t>
      </w:r>
      <w:r w:rsidRPr="0050647B">
        <w:rPr>
          <w:rStyle w:val="StyleBoldUnderline"/>
          <w:highlight w:val="yellow"/>
        </w:rPr>
        <w:t>can absorb</w:t>
      </w:r>
      <w:r w:rsidRPr="0050647B">
        <w:rPr>
          <w:sz w:val="16"/>
          <w:highlight w:val="yellow"/>
        </w:rPr>
        <w:t>.</w:t>
      </w:r>
      <w:r w:rsidRPr="00811AD0">
        <w:rPr>
          <w:sz w:val="16"/>
        </w:rPr>
        <w:t xml:space="preserve"> </w:t>
      </w:r>
    </w:p>
    <w:p w:rsidR="0009119F" w:rsidRPr="00811AD0" w:rsidRDefault="0009119F" w:rsidP="0009119F">
      <w:pPr>
        <w:ind w:left="288"/>
        <w:rPr>
          <w:sz w:val="16"/>
        </w:rPr>
      </w:pPr>
      <w:r w:rsidRPr="00811AD0">
        <w:rPr>
          <w:sz w:val="16"/>
        </w:rPr>
        <w:t xml:space="preserve">In testimony before Congress four years ago, a Dow executive noted that petrochemical production “landed in the U.S. at the natural gas equivalent price of $4 to $4.50/MMBtu.”) </w:t>
      </w:r>
    </w:p>
    <w:p w:rsidR="0009119F" w:rsidRPr="00811AD0" w:rsidRDefault="0009119F" w:rsidP="0009119F">
      <w:pPr>
        <w:ind w:left="288"/>
        <w:rPr>
          <w:sz w:val="16"/>
        </w:rPr>
      </w:pPr>
      <w:r w:rsidRPr="00811AD0">
        <w:rPr>
          <w:sz w:val="16"/>
        </w:rPr>
        <w:t xml:space="preserve">The government-backed report predicted that natural gas prices could jump as much as 33 cents per thousand cubic feet initially and up to $1.11 per thousand cubic feet after five years of gradually increasing exports. </w:t>
      </w:r>
    </w:p>
    <w:p w:rsidR="0009119F" w:rsidRPr="00811AD0" w:rsidRDefault="0009119F" w:rsidP="0009119F">
      <w:pPr>
        <w:ind w:left="288"/>
        <w:rPr>
          <w:sz w:val="16"/>
        </w:rPr>
      </w:pPr>
      <w:r w:rsidRPr="00811AD0">
        <w:rPr>
          <w:sz w:val="16"/>
        </w:rPr>
        <w:t xml:space="preserve">Some manufacturers whose products are used in drilling and processing also stand to take in some benefit from expanded natural gas development that could be spurred by exports that modestly bump up prices. </w:t>
      </w:r>
    </w:p>
    <w:p w:rsidR="0009119F" w:rsidRPr="00811AD0" w:rsidRDefault="0009119F" w:rsidP="0009119F">
      <w:pPr>
        <w:ind w:left="288"/>
        <w:rPr>
          <w:sz w:val="16"/>
        </w:rPr>
      </w:pPr>
      <w:r w:rsidRPr="00811AD0">
        <w:rPr>
          <w:sz w:val="16"/>
        </w:rPr>
        <w:t xml:space="preserve">A Dow Chemical subsidiary, Texas LNG Holdings, has a stake in the Freeport LNG project planned for Texas, among those awaiting the Energy Department’s export approval. </w:t>
      </w:r>
    </w:p>
    <w:p w:rsidR="0009119F" w:rsidRPr="00811AD0" w:rsidRDefault="0009119F" w:rsidP="0009119F">
      <w:pPr>
        <w:ind w:left="288"/>
        <w:rPr>
          <w:sz w:val="16"/>
        </w:rPr>
      </w:pPr>
      <w:r w:rsidRPr="00811AD0">
        <w:rPr>
          <w:rStyle w:val="StyleBoldUnderline"/>
        </w:rPr>
        <w:t>The new report</w:t>
      </w:r>
      <w:r w:rsidRPr="00811AD0">
        <w:rPr>
          <w:sz w:val="16"/>
        </w:rPr>
        <w:t xml:space="preserve"> </w:t>
      </w:r>
      <w:r w:rsidRPr="00811AD0">
        <w:rPr>
          <w:rStyle w:val="StyleBoldUnderline"/>
        </w:rPr>
        <w:t>doesn’t guarantee the Energy Department will green light new natural gas exports</w:t>
      </w:r>
      <w:r w:rsidRPr="00811AD0">
        <w:rPr>
          <w:sz w:val="16"/>
        </w:rPr>
        <w:t xml:space="preserve">, beyond the license it already gave to Houston-based Cheniere Energy to sell liquefied natural gas from its Sabine Pass terminal in southwest Louisiana. The </w:t>
      </w:r>
      <w:r w:rsidRPr="0050647B">
        <w:rPr>
          <w:rStyle w:val="StyleBoldUnderline"/>
          <w:highlight w:val="yellow"/>
        </w:rPr>
        <w:t>Obama</w:t>
      </w:r>
      <w:r w:rsidRPr="00811AD0">
        <w:rPr>
          <w:sz w:val="16"/>
        </w:rPr>
        <w:t xml:space="preserve"> administration </w:t>
      </w:r>
      <w:r w:rsidRPr="0050647B">
        <w:rPr>
          <w:rStyle w:val="StyleBoldUnderline"/>
          <w:highlight w:val="yellow"/>
        </w:rPr>
        <w:t>has</w:t>
      </w:r>
      <w:r w:rsidRPr="0050647B">
        <w:rPr>
          <w:sz w:val="16"/>
          <w:highlight w:val="yellow"/>
        </w:rPr>
        <w:t xml:space="preserve"> </w:t>
      </w:r>
      <w:r w:rsidRPr="0050647B">
        <w:rPr>
          <w:rStyle w:val="StyleBoldUnderline"/>
          <w:highlight w:val="yellow"/>
          <w:bdr w:val="single" w:sz="4" w:space="0" w:color="auto"/>
        </w:rPr>
        <w:t>promised to</w:t>
      </w:r>
      <w:r w:rsidRPr="00811AD0">
        <w:rPr>
          <w:rStyle w:val="StyleBoldUnderline"/>
          <w:bdr w:val="single" w:sz="4" w:space="0" w:color="auto"/>
        </w:rPr>
        <w:t xml:space="preserve"> carefully </w:t>
      </w:r>
      <w:r w:rsidRPr="0050647B">
        <w:rPr>
          <w:rStyle w:val="StyleBoldUnderline"/>
          <w:highlight w:val="yellow"/>
          <w:bdr w:val="single" w:sz="4" w:space="0" w:color="auto"/>
        </w:rPr>
        <w:t>weigh the impact</w:t>
      </w:r>
      <w:r w:rsidRPr="00811AD0">
        <w:rPr>
          <w:sz w:val="16"/>
        </w:rPr>
        <w:t xml:space="preserve"> </w:t>
      </w:r>
      <w:r w:rsidRPr="00811AD0">
        <w:rPr>
          <w:rStyle w:val="StyleBoldUnderline"/>
        </w:rPr>
        <w:t>of allowing more exports</w:t>
      </w:r>
      <w:r w:rsidRPr="00811AD0">
        <w:rPr>
          <w:sz w:val="16"/>
        </w:rPr>
        <w:t xml:space="preserve"> </w:t>
      </w:r>
      <w:r w:rsidRPr="0050647B">
        <w:rPr>
          <w:rStyle w:val="StyleBoldUnderline"/>
          <w:highlight w:val="yellow"/>
          <w:bdr w:val="single" w:sz="4" w:space="0" w:color="auto"/>
        </w:rPr>
        <w:t>on domestic consumers</w:t>
      </w:r>
      <w:r w:rsidRPr="00811AD0">
        <w:rPr>
          <w:sz w:val="16"/>
        </w:rPr>
        <w:t xml:space="preserve"> and the manufacturing sector. </w:t>
      </w:r>
    </w:p>
    <w:p w:rsidR="0009119F" w:rsidRPr="00811AD0" w:rsidRDefault="0009119F" w:rsidP="0009119F">
      <w:pPr>
        <w:ind w:left="288"/>
        <w:rPr>
          <w:sz w:val="16"/>
        </w:rPr>
      </w:pPr>
      <w:r w:rsidRPr="00811AD0">
        <w:rPr>
          <w:sz w:val="16"/>
        </w:rPr>
        <w:t xml:space="preserve">The Energy Department stressed that it would be conducting its own review of the NERA study and accepting public comments through Jan. 24 before making any decisions on export licenses on a case-by-case basis. And the department is expected to devise some kind of roadmap for its decisionmaking — probably an internal guidance or regulatory plan that sets factors that will be considered when it reviews applications. </w:t>
      </w:r>
    </w:p>
    <w:p w:rsidR="0009119F" w:rsidRPr="00811AD0" w:rsidRDefault="0009119F" w:rsidP="0009119F">
      <w:pPr>
        <w:ind w:left="288"/>
        <w:rPr>
          <w:sz w:val="16"/>
        </w:rPr>
      </w:pPr>
      <w:r w:rsidRPr="00811AD0">
        <w:rPr>
          <w:sz w:val="16"/>
        </w:rPr>
        <w:t xml:space="preserve">Otherwise, there are few real options in current law and regulation for the Energy Department to approve some of the permit applications and reject others. Current law presumes that exports of natural gas are in the public interest, so rejecting them requires a demonstration that the foreign sales would harm the public. </w:t>
      </w:r>
    </w:p>
    <w:p w:rsidR="0009119F" w:rsidRPr="00811AD0" w:rsidRDefault="0009119F" w:rsidP="0009119F">
      <w:pPr>
        <w:ind w:left="288"/>
        <w:rPr>
          <w:sz w:val="16"/>
        </w:rPr>
      </w:pPr>
      <w:r w:rsidRPr="00811AD0">
        <w:rPr>
          <w:sz w:val="16"/>
        </w:rPr>
        <w:t xml:space="preserve">The flood of applications now pending before the Energy Department “creates a challenge for the administration in calculating the cumulative economic impact of projects, potentially limiting and rationing approvals to prevent adverse impacts,” FBR Capital Markets said in a research note to clients. But “without a rationing mechanism, operators would risk having export licenses reconsidered in the future if economic consequences materialize.” </w:t>
      </w:r>
    </w:p>
    <w:p w:rsidR="0009119F" w:rsidRPr="00811AD0" w:rsidRDefault="0009119F" w:rsidP="0009119F">
      <w:pPr>
        <w:ind w:left="288"/>
        <w:rPr>
          <w:sz w:val="16"/>
        </w:rPr>
      </w:pPr>
      <w:r w:rsidRPr="00811AD0">
        <w:rPr>
          <w:rStyle w:val="StyleBoldUnderline"/>
        </w:rPr>
        <w:t>None of this is going to move quickly</w:t>
      </w:r>
      <w:r w:rsidRPr="00811AD0">
        <w:rPr>
          <w:sz w:val="16"/>
        </w:rPr>
        <w:t xml:space="preserve">, suggests Kevin Book, managing director of ClearView Energy Partners. He predicts </w:t>
      </w:r>
      <w:r w:rsidRPr="00811AD0">
        <w:rPr>
          <w:rStyle w:val="StyleBoldUnderline"/>
        </w:rPr>
        <w:t>the first approval of a new license</w:t>
      </w:r>
      <w:r w:rsidRPr="00811AD0">
        <w:rPr>
          <w:sz w:val="16"/>
        </w:rPr>
        <w:t xml:space="preserve"> to export natural gas to a non-free trade country </w:t>
      </w:r>
      <w:r w:rsidRPr="00811AD0">
        <w:rPr>
          <w:rStyle w:val="StyleBoldUnderline"/>
        </w:rPr>
        <w:t>will late in the third quarter of 2013</w:t>
      </w:r>
      <w:r w:rsidRPr="00811AD0">
        <w:rPr>
          <w:sz w:val="16"/>
        </w:rPr>
        <w:t xml:space="preserve">. According to Book’s ClearView Energy, in a research note to clients: </w:t>
      </w:r>
    </w:p>
    <w:p w:rsidR="0009119F" w:rsidRPr="00811AD0" w:rsidRDefault="0009119F" w:rsidP="0009119F">
      <w:pPr>
        <w:ind w:left="288"/>
        <w:rPr>
          <w:sz w:val="16"/>
        </w:rPr>
      </w:pPr>
      <w:r w:rsidRPr="00811AD0">
        <w:rPr>
          <w:sz w:val="16"/>
        </w:rPr>
        <w:t xml:space="preserve">“The DOE website says it will ‘begin to act’ at the close of the comment period, but it doesn’t establish any finite end-point for action, nor does DOE identify when its own review of the NERA study will conclude. Similarly, DOE does not mention plans to propose any formal rule or guidance, but we would be surprised if none were offered.” </w:t>
      </w:r>
    </w:p>
    <w:p w:rsidR="0009119F" w:rsidRPr="00811AD0" w:rsidRDefault="0009119F" w:rsidP="0009119F">
      <w:pPr>
        <w:ind w:left="288"/>
        <w:rPr>
          <w:sz w:val="16"/>
        </w:rPr>
      </w:pPr>
      <w:r w:rsidRPr="0050647B">
        <w:rPr>
          <w:rStyle w:val="StyleBoldUnderline"/>
          <w:highlight w:val="yellow"/>
          <w:bdr w:val="single" w:sz="4" w:space="0" w:color="auto"/>
        </w:rPr>
        <w:t>The fights will be bigger</w:t>
      </w:r>
      <w:r w:rsidRPr="00811AD0">
        <w:rPr>
          <w:rStyle w:val="StyleBoldUnderline"/>
          <w:bdr w:val="single" w:sz="4" w:space="0" w:color="auto"/>
        </w:rPr>
        <w:t xml:space="preserve"> this time around</w:t>
      </w:r>
      <w:r w:rsidRPr="00811AD0">
        <w:rPr>
          <w:sz w:val="16"/>
        </w:rPr>
        <w:t xml:space="preserve">. While </w:t>
      </w:r>
      <w:r w:rsidRPr="0050647B">
        <w:rPr>
          <w:rStyle w:val="StyleBoldUnderline"/>
          <w:highlight w:val="yellow"/>
        </w:rPr>
        <w:t>Cheniere’s</w:t>
      </w:r>
      <w:r w:rsidRPr="00811AD0">
        <w:rPr>
          <w:sz w:val="16"/>
        </w:rPr>
        <w:t xml:space="preserve"> project garnered relatively muted opposition, the company’s </w:t>
      </w:r>
      <w:r w:rsidRPr="00811AD0">
        <w:rPr>
          <w:rStyle w:val="StyleBoldUnderline"/>
        </w:rPr>
        <w:t xml:space="preserve">export </w:t>
      </w:r>
      <w:r w:rsidRPr="0050647B">
        <w:rPr>
          <w:rStyle w:val="StyleBoldUnderline"/>
          <w:highlight w:val="yellow"/>
        </w:rPr>
        <w:t>approval was a wake-up call to</w:t>
      </w:r>
      <w:r w:rsidRPr="00811AD0">
        <w:rPr>
          <w:sz w:val="16"/>
        </w:rPr>
        <w:t xml:space="preserve"> environmental </w:t>
      </w:r>
      <w:r w:rsidRPr="0050647B">
        <w:rPr>
          <w:rStyle w:val="StyleBoldUnderline"/>
          <w:highlight w:val="yellow"/>
        </w:rPr>
        <w:t>opponents</w:t>
      </w:r>
      <w:r w:rsidRPr="00811AD0">
        <w:rPr>
          <w:sz w:val="16"/>
        </w:rPr>
        <w:t xml:space="preserve"> of the hydraulic fracturing process instrumental in unlocking natural gas reserves.</w:t>
      </w:r>
    </w:p>
    <w:p w:rsidR="0009119F" w:rsidRDefault="0009119F" w:rsidP="0009119F"/>
    <w:p w:rsidR="0009119F" w:rsidRDefault="0009119F" w:rsidP="0009119F">
      <w:pPr>
        <w:pStyle w:val="Heading4"/>
      </w:pPr>
      <w:r>
        <w:t xml:space="preserve">DOE will limit exports now because of concerns about future supply </w:t>
      </w:r>
    </w:p>
    <w:p w:rsidR="0009119F" w:rsidRPr="007C3696" w:rsidRDefault="0009119F" w:rsidP="0009119F">
      <w:r w:rsidRPr="007C3696">
        <w:rPr>
          <w:rStyle w:val="StyleStyleBold12pt"/>
        </w:rPr>
        <w:t>GBB 12</w:t>
      </w:r>
      <w:r>
        <w:t xml:space="preserve"> – Gas Business Briefing, 9/19/12, “DOE wrestling with capping LNG exports: attorney,” http://www.gasbb.com/?PageID=157&amp;article_id=6259</w:t>
      </w:r>
    </w:p>
    <w:p w:rsidR="0009119F" w:rsidRPr="0050647B" w:rsidRDefault="0009119F" w:rsidP="0009119F">
      <w:pPr>
        <w:ind w:left="288"/>
        <w:rPr>
          <w:sz w:val="16"/>
          <w:highlight w:val="yellow"/>
        </w:rPr>
      </w:pPr>
      <w:r w:rsidRPr="007C3696">
        <w:rPr>
          <w:sz w:val="16"/>
        </w:rPr>
        <w:t xml:space="preserve">The Department of </w:t>
      </w:r>
      <w:r w:rsidRPr="007C3696">
        <w:rPr>
          <w:rStyle w:val="StyleBoldUnderline"/>
        </w:rPr>
        <w:t>Energy is struggling to develop a method to limit LNG exports</w:t>
      </w:r>
      <w:r w:rsidRPr="007C3696">
        <w:rPr>
          <w:sz w:val="16"/>
        </w:rPr>
        <w:t xml:space="preserve">, an effort likely to spark a push for permits, a rush for export contracts or a race to the courthouse, according to one energy </w:t>
      </w:r>
      <w:r w:rsidRPr="0050647B">
        <w:rPr>
          <w:sz w:val="16"/>
        </w:rPr>
        <w:t>attorney</w:t>
      </w:r>
      <w:r w:rsidRPr="0050647B">
        <w:rPr>
          <w:sz w:val="16"/>
          <w:highlight w:val="yellow"/>
        </w:rPr>
        <w:t xml:space="preserve">. </w:t>
      </w:r>
    </w:p>
    <w:p w:rsidR="0009119F" w:rsidRPr="007C3696" w:rsidRDefault="0009119F" w:rsidP="0009119F">
      <w:pPr>
        <w:ind w:left="288"/>
        <w:rPr>
          <w:sz w:val="16"/>
        </w:rPr>
      </w:pPr>
      <w:r w:rsidRPr="0050647B">
        <w:rPr>
          <w:rStyle w:val="StyleBoldUnderline"/>
          <w:highlight w:val="yellow"/>
        </w:rPr>
        <w:t>"DOE is</w:t>
      </w:r>
      <w:r w:rsidRPr="0050647B">
        <w:rPr>
          <w:sz w:val="16"/>
          <w:highlight w:val="yellow"/>
        </w:rPr>
        <w:t xml:space="preserve"> </w:t>
      </w:r>
      <w:r w:rsidRPr="0050647B">
        <w:rPr>
          <w:rStyle w:val="StyleBoldUnderline"/>
          <w:highlight w:val="yellow"/>
          <w:bdr w:val="single" w:sz="4" w:space="0" w:color="auto"/>
        </w:rPr>
        <w:t>unlikely to approve</w:t>
      </w:r>
      <w:r w:rsidRPr="007C3696">
        <w:rPr>
          <w:rStyle w:val="StyleBoldUnderline"/>
          <w:bdr w:val="single" w:sz="4" w:space="0" w:color="auto"/>
        </w:rPr>
        <w:t xml:space="preserve"> the full range of </w:t>
      </w:r>
      <w:r w:rsidRPr="0050647B">
        <w:rPr>
          <w:rStyle w:val="StyleBoldUnderline"/>
          <w:highlight w:val="yellow"/>
          <w:bdr w:val="single" w:sz="4" w:space="0" w:color="auto"/>
        </w:rPr>
        <w:t>exports</w:t>
      </w:r>
      <w:r w:rsidRPr="0050647B">
        <w:rPr>
          <w:sz w:val="16"/>
          <w:highlight w:val="yellow"/>
        </w:rPr>
        <w:t xml:space="preserve"> </w:t>
      </w:r>
      <w:r w:rsidRPr="0050647B">
        <w:rPr>
          <w:rStyle w:val="StyleBoldUnderline"/>
          <w:highlight w:val="yellow"/>
        </w:rPr>
        <w:t>because</w:t>
      </w:r>
      <w:r w:rsidRPr="007C3696">
        <w:rPr>
          <w:rStyle w:val="StyleBoldUnderline"/>
        </w:rPr>
        <w:t xml:space="preserve"> it is</w:t>
      </w:r>
      <w:r w:rsidRPr="007C3696">
        <w:rPr>
          <w:sz w:val="16"/>
        </w:rPr>
        <w:t xml:space="preserve"> </w:t>
      </w:r>
      <w:r w:rsidRPr="007C3696">
        <w:rPr>
          <w:rStyle w:val="StyleBoldUnderline"/>
        </w:rPr>
        <w:t>nervous about the effect</w:t>
      </w:r>
      <w:r w:rsidRPr="007C3696">
        <w:rPr>
          <w:sz w:val="16"/>
        </w:rPr>
        <w:t xml:space="preserve">, </w:t>
      </w:r>
      <w:r w:rsidRPr="0050647B">
        <w:rPr>
          <w:rStyle w:val="StyleBoldUnderline"/>
          <w:highlight w:val="yellow"/>
        </w:rPr>
        <w:t>it is</w:t>
      </w:r>
      <w:r w:rsidRPr="0050647B">
        <w:rPr>
          <w:sz w:val="16"/>
          <w:highlight w:val="yellow"/>
        </w:rPr>
        <w:t xml:space="preserve"> </w:t>
      </w:r>
      <w:r w:rsidRPr="0050647B">
        <w:rPr>
          <w:rStyle w:val="StyleBoldUnderline"/>
          <w:highlight w:val="yellow"/>
          <w:bdr w:val="single" w:sz="4" w:space="0" w:color="auto"/>
        </w:rPr>
        <w:t>nervous about</w:t>
      </w:r>
      <w:r w:rsidRPr="007C3696">
        <w:rPr>
          <w:rStyle w:val="StyleBoldUnderline"/>
          <w:bdr w:val="single" w:sz="4" w:space="0" w:color="auto"/>
        </w:rPr>
        <w:t xml:space="preserve"> the </w:t>
      </w:r>
      <w:r w:rsidRPr="0050647B">
        <w:rPr>
          <w:rStyle w:val="StyleBoldUnderline"/>
          <w:highlight w:val="yellow"/>
          <w:bdr w:val="single" w:sz="4" w:space="0" w:color="auto"/>
        </w:rPr>
        <w:t>long-term</w:t>
      </w:r>
      <w:r w:rsidRPr="007C3696">
        <w:rPr>
          <w:rStyle w:val="StyleBoldUnderline"/>
          <w:bdr w:val="single" w:sz="4" w:space="0" w:color="auto"/>
        </w:rPr>
        <w:t xml:space="preserve"> viability of </w:t>
      </w:r>
      <w:r w:rsidRPr="0050647B">
        <w:rPr>
          <w:rStyle w:val="StyleBoldUnderline"/>
          <w:highlight w:val="yellow"/>
          <w:bdr w:val="single" w:sz="4" w:space="0" w:color="auto"/>
        </w:rPr>
        <w:t>production</w:t>
      </w:r>
      <w:r w:rsidRPr="007C3696">
        <w:rPr>
          <w:sz w:val="16"/>
        </w:rPr>
        <w:t xml:space="preserve">," David Bloom, a partner at Mayer Brown, said on a webinar Tuesday. </w:t>
      </w:r>
    </w:p>
    <w:p w:rsidR="0009119F" w:rsidRPr="007C3696" w:rsidRDefault="0009119F" w:rsidP="0009119F">
      <w:pPr>
        <w:ind w:left="288"/>
        <w:rPr>
          <w:sz w:val="16"/>
        </w:rPr>
      </w:pPr>
      <w:r w:rsidRPr="007C3696">
        <w:rPr>
          <w:sz w:val="16"/>
        </w:rPr>
        <w:t xml:space="preserve">DOE decides whether to allow companies to export US gas as LNG. The Federal Energy Regulatory Commission then decides whether the terminals can be built, Gas Business Briefing notes. </w:t>
      </w:r>
    </w:p>
    <w:p w:rsidR="0009119F" w:rsidRPr="007C3696" w:rsidRDefault="0009119F" w:rsidP="0009119F">
      <w:pPr>
        <w:ind w:left="288"/>
        <w:rPr>
          <w:sz w:val="16"/>
        </w:rPr>
      </w:pPr>
      <w:r w:rsidRPr="007C3696">
        <w:rPr>
          <w:sz w:val="16"/>
        </w:rPr>
        <w:t xml:space="preserve">While DOE must quickly approve exports to countries that have free trade agreements with the US, </w:t>
      </w:r>
      <w:r w:rsidRPr="0050647B">
        <w:rPr>
          <w:rStyle w:val="StyleBoldUnderline"/>
          <w:highlight w:val="yellow"/>
          <w:bdr w:val="single" w:sz="4" w:space="0" w:color="auto"/>
        </w:rPr>
        <w:t>it can</w:t>
      </w:r>
      <w:r w:rsidRPr="007C3696">
        <w:rPr>
          <w:rStyle w:val="StyleBoldUnderline"/>
          <w:bdr w:val="single" w:sz="4" w:space="0" w:color="auto"/>
        </w:rPr>
        <w:t xml:space="preserve"> limit or </w:t>
      </w:r>
      <w:r w:rsidRPr="0050647B">
        <w:rPr>
          <w:rStyle w:val="StyleBoldUnderline"/>
          <w:highlight w:val="yellow"/>
          <w:bdr w:val="single" w:sz="4" w:space="0" w:color="auto"/>
        </w:rPr>
        <w:t>reject</w:t>
      </w:r>
      <w:r w:rsidRPr="007C3696">
        <w:rPr>
          <w:sz w:val="16"/>
        </w:rPr>
        <w:t xml:space="preserve"> </w:t>
      </w:r>
      <w:r w:rsidRPr="007C3696">
        <w:rPr>
          <w:rStyle w:val="StyleBoldUnderline"/>
        </w:rPr>
        <w:t xml:space="preserve">non-FTA </w:t>
      </w:r>
      <w:r w:rsidRPr="0050647B">
        <w:rPr>
          <w:rStyle w:val="StyleBoldUnderline"/>
          <w:highlight w:val="yellow"/>
        </w:rPr>
        <w:t>applications</w:t>
      </w:r>
      <w:r w:rsidRPr="007C3696">
        <w:rPr>
          <w:rStyle w:val="StyleBoldUnderline"/>
        </w:rPr>
        <w:t xml:space="preserve"> if it finds it's </w:t>
      </w:r>
      <w:r w:rsidRPr="0050647B">
        <w:rPr>
          <w:rStyle w:val="StyleBoldUnderline"/>
          <w:highlight w:val="yellow"/>
        </w:rPr>
        <w:t>not in the public interest</w:t>
      </w:r>
      <w:r w:rsidRPr="0050647B">
        <w:rPr>
          <w:sz w:val="16"/>
          <w:highlight w:val="yellow"/>
        </w:rPr>
        <w:t>.</w:t>
      </w:r>
      <w:r w:rsidRPr="007C3696">
        <w:rPr>
          <w:sz w:val="16"/>
        </w:rPr>
        <w:t xml:space="preserve"> </w:t>
      </w:r>
    </w:p>
    <w:p w:rsidR="0009119F" w:rsidRPr="007C3696" w:rsidRDefault="0009119F" w:rsidP="0009119F">
      <w:pPr>
        <w:ind w:left="288"/>
        <w:rPr>
          <w:sz w:val="16"/>
        </w:rPr>
      </w:pPr>
      <w:r w:rsidRPr="007C3696">
        <w:rPr>
          <w:sz w:val="16"/>
        </w:rPr>
        <w:t xml:space="preserve">DOE has received 18 applications to export a combined 26.6 Bcf/d of gas as LNG to FTA countries and 13 applications to export a combined 18.7 Bcf/d to non-FTA countries. </w:t>
      </w:r>
    </w:p>
    <w:p w:rsidR="0009119F" w:rsidRPr="007C3696" w:rsidRDefault="0009119F" w:rsidP="0009119F">
      <w:pPr>
        <w:ind w:left="288"/>
        <w:rPr>
          <w:sz w:val="16"/>
        </w:rPr>
      </w:pPr>
      <w:r w:rsidRPr="007C3696">
        <w:rPr>
          <w:sz w:val="16"/>
        </w:rPr>
        <w:t xml:space="preserve">The department has approved Cheniere Energy's Sabine Pass terminal in Louisiana for non-FTA exports, but is delaying additional non-FTA approvals until it receives a study on the domestic impact of exports. </w:t>
      </w:r>
    </w:p>
    <w:p w:rsidR="0009119F" w:rsidRPr="007C3696" w:rsidRDefault="0009119F" w:rsidP="0009119F">
      <w:pPr>
        <w:ind w:left="288"/>
        <w:rPr>
          <w:sz w:val="16"/>
        </w:rPr>
      </w:pPr>
      <w:r w:rsidRPr="007C3696">
        <w:rPr>
          <w:sz w:val="16"/>
        </w:rPr>
        <w:lastRenderedPageBreak/>
        <w:t xml:space="preserve">DOE on Monday said the study's release has been pushed back until year-end. </w:t>
      </w:r>
    </w:p>
    <w:p w:rsidR="0009119F" w:rsidRDefault="0009119F" w:rsidP="0009119F">
      <w:pPr>
        <w:ind w:left="288"/>
        <w:rPr>
          <w:sz w:val="16"/>
        </w:rPr>
      </w:pPr>
      <w:r w:rsidRPr="0050647B">
        <w:rPr>
          <w:rStyle w:val="StyleBoldUnderline"/>
          <w:highlight w:val="yellow"/>
        </w:rPr>
        <w:t>The department will</w:t>
      </w:r>
      <w:r w:rsidRPr="0050647B">
        <w:rPr>
          <w:sz w:val="16"/>
          <w:highlight w:val="yellow"/>
        </w:rPr>
        <w:t xml:space="preserve"> </w:t>
      </w:r>
      <w:r w:rsidRPr="0050647B">
        <w:rPr>
          <w:rStyle w:val="StyleBoldUnderline"/>
          <w:highlight w:val="yellow"/>
          <w:bdr w:val="single" w:sz="4" w:space="0" w:color="auto"/>
        </w:rPr>
        <w:t>likely</w:t>
      </w:r>
      <w:r w:rsidRPr="007C3696">
        <w:rPr>
          <w:rStyle w:val="StyleBoldUnderline"/>
          <w:bdr w:val="single" w:sz="4" w:space="0" w:color="auto"/>
        </w:rPr>
        <w:t xml:space="preserve"> </w:t>
      </w:r>
      <w:r w:rsidRPr="0050647B">
        <w:rPr>
          <w:rStyle w:val="StyleBoldUnderline"/>
          <w:highlight w:val="yellow"/>
          <w:bdr w:val="single" w:sz="4" w:space="0" w:color="auto"/>
        </w:rPr>
        <w:t>limit the volume</w:t>
      </w:r>
      <w:r w:rsidRPr="007C3696">
        <w:rPr>
          <w:sz w:val="16"/>
        </w:rPr>
        <w:t xml:space="preserve"> </w:t>
      </w:r>
      <w:r w:rsidRPr="007C3696">
        <w:rPr>
          <w:rStyle w:val="StyleBoldUnderline"/>
        </w:rPr>
        <w:t>of non-FTA exports</w:t>
      </w:r>
      <w:r w:rsidRPr="007C3696">
        <w:rPr>
          <w:sz w:val="16"/>
        </w:rPr>
        <w:t xml:space="preserve">, Bloom said, and is still struggling to find a method to do so. </w:t>
      </w:r>
    </w:p>
    <w:p w:rsidR="0009119F" w:rsidRDefault="0009119F" w:rsidP="0009119F"/>
    <w:p w:rsidR="0009119F" w:rsidRDefault="0009119F" w:rsidP="0009119F">
      <w:pPr>
        <w:pStyle w:val="Heading4"/>
      </w:pPr>
      <w:r>
        <w:t xml:space="preserve">DOE decisions for future exports are on hold </w:t>
      </w:r>
    </w:p>
    <w:p w:rsidR="0009119F" w:rsidRDefault="0009119F" w:rsidP="0009119F">
      <w:r>
        <w:t xml:space="preserve">Paul N. </w:t>
      </w:r>
      <w:r>
        <w:rPr>
          <w:rStyle w:val="StyleStyleBold12pt"/>
        </w:rPr>
        <w:t>Cicio 13</w:t>
      </w:r>
      <w:r>
        <w:t>, President, Industrial Energy Consumers of America, 3/19/13, “The Department of Energy’s Strategy for Exporting Liquefied Natural Gas,” http://oversight.house.gov/wp-content/uploads/2013/03/Cicio-Testimony-3-19-LNG-COMPLETE.pdf</w:t>
      </w:r>
    </w:p>
    <w:p w:rsidR="0009119F" w:rsidRDefault="0009119F" w:rsidP="0009119F">
      <w:pPr>
        <w:ind w:left="288"/>
      </w:pPr>
      <w:r w:rsidRPr="001F408C">
        <w:rPr>
          <w:rStyle w:val="StyleBoldUnderline"/>
        </w:rPr>
        <w:t xml:space="preserve">Today, </w:t>
      </w:r>
      <w:r w:rsidRPr="0050647B">
        <w:rPr>
          <w:rStyle w:val="StyleBoldUnderline"/>
          <w:highlight w:val="yellow"/>
        </w:rPr>
        <w:t>DOE is considering</w:t>
      </w:r>
      <w:r w:rsidRPr="001F408C">
        <w:rPr>
          <w:rStyle w:val="StyleBoldUnderline"/>
        </w:rPr>
        <w:t xml:space="preserve"> 24 </w:t>
      </w:r>
      <w:r w:rsidRPr="0050647B">
        <w:rPr>
          <w:rStyle w:val="StyleBoldUnderline"/>
          <w:highlight w:val="yellow"/>
        </w:rPr>
        <w:t>applications to export LNG</w:t>
      </w:r>
      <w:r w:rsidRPr="001F408C">
        <w:rPr>
          <w:rStyle w:val="StyleBoldUnderline"/>
        </w:rPr>
        <w:t>.</w:t>
      </w:r>
      <w:r>
        <w:t xml:space="preserve"> </w:t>
      </w:r>
      <w:r w:rsidRPr="001F408C">
        <w:rPr>
          <w:rStyle w:val="StyleBoldUnderline"/>
        </w:rPr>
        <w:t>Since the proposed importing countries do not have a</w:t>
      </w:r>
      <w:r>
        <w:t xml:space="preserve"> particular type of free trade agreement (</w:t>
      </w:r>
      <w:r w:rsidRPr="001F408C">
        <w:rPr>
          <w:rStyle w:val="StyleBoldUnderline"/>
        </w:rPr>
        <w:t>FTA</w:t>
      </w:r>
      <w:r>
        <w:t xml:space="preserve">) with the United States, </w:t>
      </w:r>
      <w:r w:rsidRPr="001F408C">
        <w:rPr>
          <w:rStyle w:val="StyleBoldUnderline"/>
        </w:rPr>
        <w:t>these</w:t>
      </w:r>
      <w:r>
        <w:t xml:space="preserve"> applications </w:t>
      </w:r>
      <w:r w:rsidRPr="001F408C">
        <w:rPr>
          <w:rStyle w:val="StyleBoldUnderline"/>
        </w:rPr>
        <w:t>are not covered by the statute’s presumption</w:t>
      </w:r>
      <w:r>
        <w:t xml:space="preserve"> that </w:t>
      </w:r>
      <w:r w:rsidRPr="001F408C">
        <w:rPr>
          <w:rStyle w:val="StyleBoldUnderline"/>
        </w:rPr>
        <w:t>an FTA</w:t>
      </w:r>
      <w:r>
        <w:t xml:space="preserve"> represents a determination that the application </w:t>
      </w:r>
      <w:r w:rsidRPr="001F408C">
        <w:rPr>
          <w:rStyle w:val="StyleBoldUnderline"/>
        </w:rPr>
        <w:t>meets the public interest test</w:t>
      </w:r>
      <w:r>
        <w:t xml:space="preserve">. After approving one such application, </w:t>
      </w:r>
      <w:r w:rsidRPr="0050647B">
        <w:rPr>
          <w:rStyle w:val="StyleBoldUnderline"/>
          <w:highlight w:val="yellow"/>
        </w:rPr>
        <w:t>DOE has</w:t>
      </w:r>
      <w:r>
        <w:t xml:space="preserve"> </w:t>
      </w:r>
      <w:r w:rsidRPr="001F408C">
        <w:rPr>
          <w:rStyle w:val="StyleBoldUnderline"/>
          <w:bdr w:val="single" w:sz="4" w:space="0" w:color="auto"/>
        </w:rPr>
        <w:t xml:space="preserve">temporarily </w:t>
      </w:r>
      <w:r w:rsidRPr="0050647B">
        <w:rPr>
          <w:rStyle w:val="StyleBoldUnderline"/>
          <w:highlight w:val="yellow"/>
          <w:bdr w:val="single" w:sz="4" w:space="0" w:color="auto"/>
        </w:rPr>
        <w:t>suspended</w:t>
      </w:r>
      <w:r w:rsidRPr="0050647B">
        <w:rPr>
          <w:highlight w:val="yellow"/>
        </w:rPr>
        <w:t xml:space="preserve"> </w:t>
      </w:r>
      <w:r w:rsidRPr="0050647B">
        <w:t>the</w:t>
      </w:r>
      <w:r>
        <w:t xml:space="preserve"> </w:t>
      </w:r>
      <w:r w:rsidRPr="001F408C">
        <w:rPr>
          <w:rStyle w:val="StyleBoldUnderline"/>
        </w:rPr>
        <w:t>processing of “</w:t>
      </w:r>
      <w:r w:rsidRPr="0050647B">
        <w:rPr>
          <w:rStyle w:val="StyleBoldUnderline"/>
          <w:highlight w:val="yellow"/>
        </w:rPr>
        <w:t>non-FTA” LNG</w:t>
      </w:r>
      <w:r w:rsidRPr="001F408C">
        <w:rPr>
          <w:rStyle w:val="StyleBoldUnderline"/>
        </w:rPr>
        <w:t xml:space="preserve"> export </w:t>
      </w:r>
      <w:r w:rsidRPr="0050647B">
        <w:rPr>
          <w:rStyle w:val="StyleBoldUnderline"/>
          <w:highlight w:val="yellow"/>
        </w:rPr>
        <w:t>applications</w:t>
      </w:r>
      <w:r>
        <w:t xml:space="preserve">. Implicitly </w:t>
      </w:r>
      <w:r w:rsidRPr="001F408C">
        <w:rPr>
          <w:rStyle w:val="StyleBoldUnderline"/>
        </w:rPr>
        <w:t>recognizing</w:t>
      </w:r>
      <w:r>
        <w:t xml:space="preserve"> that </w:t>
      </w:r>
      <w:r w:rsidRPr="001F408C">
        <w:rPr>
          <w:rStyle w:val="StyleBoldUnderline"/>
        </w:rPr>
        <w:t>more is at stake than can be resolved through its traditional approach to processing export applications</w:t>
      </w:r>
      <w:r>
        <w:t xml:space="preserve">, </w:t>
      </w:r>
      <w:r w:rsidRPr="0050647B">
        <w:rPr>
          <w:rStyle w:val="StyleBoldUnderline"/>
          <w:highlight w:val="yellow"/>
        </w:rPr>
        <w:t>DOE commissioned a</w:t>
      </w:r>
      <w:r w:rsidRPr="0050647B">
        <w:rPr>
          <w:highlight w:val="yellow"/>
        </w:rPr>
        <w:t xml:space="preserve"> </w:t>
      </w:r>
      <w:r w:rsidRPr="0050647B">
        <w:rPr>
          <w:rStyle w:val="StyleBoldUnderline"/>
          <w:highlight w:val="yellow"/>
        </w:rPr>
        <w:t>report</w:t>
      </w:r>
      <w:r>
        <w:t xml:space="preserve"> from a private firm </w:t>
      </w:r>
      <w:r w:rsidRPr="0050647B">
        <w:rPr>
          <w:rStyle w:val="StyleBoldUnderline"/>
          <w:highlight w:val="yellow"/>
        </w:rPr>
        <w:t>to evaluate</w:t>
      </w:r>
      <w:r w:rsidRPr="001F408C">
        <w:rPr>
          <w:rStyle w:val="StyleBoldUnderline"/>
        </w:rPr>
        <w:t xml:space="preserve"> the </w:t>
      </w:r>
      <w:r w:rsidRPr="0050647B">
        <w:rPr>
          <w:rStyle w:val="StyleBoldUnderline"/>
          <w:highlight w:val="yellow"/>
        </w:rPr>
        <w:t xml:space="preserve">macroeconomic effects of </w:t>
      </w:r>
      <w:r w:rsidRPr="0050647B">
        <w:rPr>
          <w:rStyle w:val="StyleBoldUnderline"/>
        </w:rPr>
        <w:t xml:space="preserve">higher LNG </w:t>
      </w:r>
      <w:r w:rsidRPr="0050647B">
        <w:rPr>
          <w:rStyle w:val="StyleBoldUnderline"/>
          <w:highlight w:val="yellow"/>
        </w:rPr>
        <w:t>exports</w:t>
      </w:r>
      <w:r w:rsidRPr="0050647B">
        <w:rPr>
          <w:highlight w:val="yellow"/>
        </w:rPr>
        <w:t>.</w:t>
      </w:r>
    </w:p>
    <w:p w:rsidR="0009119F" w:rsidRDefault="0009119F" w:rsidP="0009119F">
      <w:pPr>
        <w:rPr>
          <w:sz w:val="16"/>
        </w:rPr>
      </w:pPr>
    </w:p>
    <w:p w:rsidR="0009119F" w:rsidRDefault="0009119F" w:rsidP="0009119F">
      <w:pPr>
        <w:pStyle w:val="Heading4"/>
      </w:pPr>
      <w:r>
        <w:t xml:space="preserve">Congress will slow down exports now </w:t>
      </w:r>
    </w:p>
    <w:p w:rsidR="0009119F" w:rsidRDefault="0009119F" w:rsidP="0009119F">
      <w:r>
        <w:t xml:space="preserve">John </w:t>
      </w:r>
      <w:r w:rsidRPr="0044665C">
        <w:rPr>
          <w:rStyle w:val="StyleStyleBold12pt"/>
        </w:rPr>
        <w:t>Burnes 12</w:t>
      </w:r>
      <w:r>
        <w:t xml:space="preserve">, Partner, VanNess Feldman, firm providing strategic business advice, legislative and policy advocacy, legal and regulatory compliance counsel, representation in administrative proceedings and litigation, and support for project development, permitting, and transactions in energy, the environment, natural resources, public lands, real estate, health care, land use, and infrastructure, 12/7/12, “DOE Releases LNG Export Study and Requests Public Comment,” </w:t>
      </w:r>
      <w:hyperlink r:id="rId12" w:history="1">
        <w:r w:rsidRPr="004B471A">
          <w:rPr>
            <w:rStyle w:val="Hyperlink"/>
          </w:rPr>
          <w:t>http://www.vnf.com/news-alerts-778.html</w:t>
        </w:r>
      </w:hyperlink>
    </w:p>
    <w:p w:rsidR="0009119F" w:rsidRDefault="0009119F" w:rsidP="0009119F">
      <w:pPr>
        <w:ind w:left="288"/>
      </w:pPr>
      <w:r>
        <w:t xml:space="preserve">In addition, </w:t>
      </w:r>
      <w:r w:rsidRPr="00622601">
        <w:rPr>
          <w:rStyle w:val="StyleBoldUnderline"/>
        </w:rPr>
        <w:t xml:space="preserve">some members of </w:t>
      </w:r>
      <w:r w:rsidRPr="0050647B">
        <w:rPr>
          <w:rStyle w:val="StyleBoldUnderline"/>
          <w:highlight w:val="yellow"/>
        </w:rPr>
        <w:t>Congress</w:t>
      </w:r>
      <w:r w:rsidRPr="00622601">
        <w:rPr>
          <w:rStyle w:val="StyleBoldUnderline"/>
        </w:rPr>
        <w:t xml:space="preserve"> have </w:t>
      </w:r>
      <w:r w:rsidRPr="0050647B">
        <w:rPr>
          <w:rStyle w:val="StyleBoldUnderline"/>
          <w:highlight w:val="yellow"/>
        </w:rPr>
        <w:t>expressed</w:t>
      </w:r>
      <w:r>
        <w:t xml:space="preserve"> </w:t>
      </w:r>
      <w:r w:rsidRPr="00622601">
        <w:rPr>
          <w:rStyle w:val="StyleBoldUnderline"/>
        </w:rPr>
        <w:t xml:space="preserve">growing </w:t>
      </w:r>
      <w:r w:rsidRPr="0050647B">
        <w:rPr>
          <w:rStyle w:val="StyleBoldUnderline"/>
          <w:highlight w:val="yellow"/>
        </w:rPr>
        <w:t xml:space="preserve">concerns about </w:t>
      </w:r>
      <w:r w:rsidRPr="0050647B">
        <w:rPr>
          <w:rStyle w:val="StyleBoldUnderline"/>
        </w:rPr>
        <w:t xml:space="preserve">the economic consequences of </w:t>
      </w:r>
      <w:r w:rsidRPr="0050647B">
        <w:rPr>
          <w:rStyle w:val="StyleBoldUnderline"/>
          <w:highlight w:val="yellow"/>
        </w:rPr>
        <w:t>LNG exports</w:t>
      </w:r>
      <w:r w:rsidRPr="0050647B">
        <w:t xml:space="preserve">.  For example, Senator Ron </w:t>
      </w:r>
      <w:r w:rsidRPr="0050647B">
        <w:rPr>
          <w:rStyle w:val="StyleBoldUnderline"/>
        </w:rPr>
        <w:t>Wyden, who</w:t>
      </w:r>
      <w:r w:rsidRPr="00622601">
        <w:rPr>
          <w:rStyle w:val="StyleBoldUnderline"/>
        </w:rPr>
        <w:t xml:space="preserve"> will become</w:t>
      </w:r>
      <w:r>
        <w:t xml:space="preserve"> the </w:t>
      </w:r>
      <w:r w:rsidRPr="0050647B">
        <w:rPr>
          <w:rStyle w:val="StyleBoldUnderline"/>
          <w:highlight w:val="yellow"/>
        </w:rPr>
        <w:t>Chairman of</w:t>
      </w:r>
      <w:r>
        <w:t xml:space="preserve"> the </w:t>
      </w:r>
      <w:r w:rsidRPr="0050647B">
        <w:rPr>
          <w:rStyle w:val="StyleBoldUnderline"/>
          <w:highlight w:val="yellow"/>
        </w:rPr>
        <w:t>Senate Energy</w:t>
      </w:r>
      <w:r>
        <w:t xml:space="preserve"> and Natural Resources Committee when the next Congress convenes in January 2013, recently </w:t>
      </w:r>
      <w:r w:rsidRPr="0050647B">
        <w:rPr>
          <w:rStyle w:val="StyleBoldUnderline"/>
          <w:highlight w:val="yellow"/>
        </w:rPr>
        <w:t>sent a letter</w:t>
      </w:r>
      <w:r w:rsidRPr="00622601">
        <w:rPr>
          <w:rStyle w:val="StyleBoldUnderline"/>
        </w:rPr>
        <w:t xml:space="preserve"> to</w:t>
      </w:r>
      <w:r>
        <w:t xml:space="preserve"> DOE Secretary </w:t>
      </w:r>
      <w:r w:rsidRPr="00622601">
        <w:rPr>
          <w:rStyle w:val="StyleBoldUnderline"/>
        </w:rPr>
        <w:t xml:space="preserve">Chu, </w:t>
      </w:r>
      <w:r w:rsidRPr="0050647B">
        <w:rPr>
          <w:rStyle w:val="StyleBoldUnderline"/>
          <w:highlight w:val="yellow"/>
        </w:rPr>
        <w:t>requesting infor</w:t>
      </w:r>
      <w:r w:rsidRPr="00622601">
        <w:rPr>
          <w:rStyle w:val="StyleBoldUnderline"/>
        </w:rPr>
        <w:t>mation on the criteria DOE will use to make the required public interest determinations</w:t>
      </w:r>
      <w:r>
        <w:t xml:space="preserve"> for pending and future export applications, what factors DOE will consider in revoking existing export authority, and how DOE will promulgate such criteria.[1]  </w:t>
      </w:r>
      <w:r w:rsidRPr="00622601">
        <w:rPr>
          <w:rStyle w:val="StyleBoldUnderline"/>
        </w:rPr>
        <w:t>In light of the possibility of increased LNG exports,</w:t>
      </w:r>
      <w:r>
        <w:t xml:space="preserve"> Senator </w:t>
      </w:r>
      <w:r w:rsidRPr="0050647B">
        <w:rPr>
          <w:rStyle w:val="StyleBoldUnderline"/>
          <w:highlight w:val="yellow"/>
        </w:rPr>
        <w:t>Wyden</w:t>
      </w:r>
      <w:r>
        <w:t xml:space="preserve"> has also </w:t>
      </w:r>
      <w:r w:rsidRPr="0050647B">
        <w:rPr>
          <w:rStyle w:val="StyleBoldUnderline"/>
          <w:highlight w:val="yellow"/>
        </w:rPr>
        <w:t>stated</w:t>
      </w:r>
      <w:r>
        <w:t xml:space="preserve"> that </w:t>
      </w:r>
      <w:r w:rsidRPr="0050647B">
        <w:rPr>
          <w:rStyle w:val="StyleBoldUnderline"/>
          <w:highlight w:val="yellow"/>
        </w:rPr>
        <w:t>it might be necessary</w:t>
      </w:r>
      <w:r w:rsidRPr="00622601">
        <w:rPr>
          <w:rStyle w:val="StyleBoldUnderline"/>
        </w:rPr>
        <w:t xml:space="preserve"> for Congress </w:t>
      </w:r>
      <w:r w:rsidRPr="0050647B">
        <w:rPr>
          <w:rStyle w:val="StyleBoldUnderline"/>
          <w:highlight w:val="yellow"/>
        </w:rPr>
        <w:t>to reconsider existing export policies,</w:t>
      </w:r>
      <w:r w:rsidRPr="0050647B">
        <w:t xml:space="preserve"> including the automatic approval of exports to FTA countries under current law.[</w:t>
      </w:r>
      <w:r>
        <w:t>2]  The study may address some of these concerns, but US export policies will be the subject of congressional action in the next Congress.[3]</w:t>
      </w:r>
    </w:p>
    <w:p w:rsidR="0009119F" w:rsidRDefault="0009119F" w:rsidP="0009119F">
      <w:pPr>
        <w:ind w:left="288"/>
      </w:pPr>
      <w:r>
        <w:t xml:space="preserve">The completion of the second part of the LNG export impact study is a step forward in the regulatory process, but hurdles remain for LNG terminal developers.  </w:t>
      </w:r>
      <w:r w:rsidRPr="0050647B">
        <w:rPr>
          <w:rStyle w:val="StyleBoldUnderline"/>
          <w:highlight w:val="yellow"/>
        </w:rPr>
        <w:t>We anticipate</w:t>
      </w:r>
      <w:r>
        <w:t xml:space="preserve"> that </w:t>
      </w:r>
      <w:r w:rsidRPr="00622601">
        <w:rPr>
          <w:rStyle w:val="StyleBoldUnderline"/>
        </w:rPr>
        <w:t xml:space="preserve">there will be </w:t>
      </w:r>
      <w:r w:rsidRPr="0050647B">
        <w:rPr>
          <w:rStyle w:val="StyleBoldUnderline"/>
          <w:highlight w:val="yellow"/>
        </w:rPr>
        <w:t>Congressional hearings</w:t>
      </w:r>
      <w:r w:rsidRPr="00622601">
        <w:rPr>
          <w:rStyle w:val="StyleBoldUnderline"/>
        </w:rPr>
        <w:t xml:space="preserve"> on the study</w:t>
      </w:r>
      <w:r>
        <w:t xml:space="preserve">, as well as DOE’s review process.  </w:t>
      </w:r>
      <w:r w:rsidRPr="00622601">
        <w:rPr>
          <w:rStyle w:val="StyleBoldUnderline"/>
        </w:rPr>
        <w:t xml:space="preserve">We expect continued </w:t>
      </w:r>
      <w:r w:rsidRPr="0050647B">
        <w:rPr>
          <w:rStyle w:val="StyleBoldUnderline"/>
          <w:highlight w:val="yellow"/>
        </w:rPr>
        <w:t xml:space="preserve">policy debate about </w:t>
      </w:r>
      <w:r w:rsidRPr="0050647B">
        <w:rPr>
          <w:rStyle w:val="StyleBoldUnderline"/>
        </w:rPr>
        <w:t xml:space="preserve">the merits of </w:t>
      </w:r>
      <w:r w:rsidRPr="0050647B">
        <w:rPr>
          <w:rStyle w:val="StyleBoldUnderline"/>
          <w:highlight w:val="yellow"/>
        </w:rPr>
        <w:t>exports from economic, energy security</w:t>
      </w:r>
      <w:r w:rsidRPr="0050647B">
        <w:t xml:space="preserve">, trade, and environmental </w:t>
      </w:r>
      <w:r w:rsidRPr="0050647B">
        <w:rPr>
          <w:rStyle w:val="StyleBoldUnderline"/>
          <w:highlight w:val="yellow"/>
        </w:rPr>
        <w:t>perspectives</w:t>
      </w:r>
      <w:r>
        <w:t>.  Van Ness Feldman is closely monitoring the policy and political dynamics of these issues, and provides regulatory counseling on the DOE and FERC process.</w:t>
      </w:r>
    </w:p>
    <w:p w:rsidR="0009119F" w:rsidRPr="007C3696" w:rsidRDefault="0009119F" w:rsidP="0009119F">
      <w:pPr>
        <w:ind w:left="288"/>
        <w:rPr>
          <w:sz w:val="16"/>
        </w:rPr>
      </w:pPr>
    </w:p>
    <w:p w:rsidR="0009119F" w:rsidRDefault="0009119F" w:rsidP="0009119F"/>
    <w:p w:rsidR="0009119F" w:rsidRDefault="0009119F" w:rsidP="0009119F">
      <w:pPr>
        <w:pStyle w:val="Heading1"/>
      </w:pPr>
      <w:r>
        <w:t xml:space="preserve">Exports Links </w:t>
      </w:r>
    </w:p>
    <w:p w:rsidR="0009119F" w:rsidRDefault="0009119F" w:rsidP="0009119F">
      <w:pPr>
        <w:pStyle w:val="Heading2"/>
      </w:pPr>
      <w:r>
        <w:t xml:space="preserve">Any New Gas Production </w:t>
      </w:r>
    </w:p>
    <w:p w:rsidR="0009119F" w:rsidRDefault="0009119F" w:rsidP="0009119F">
      <w:pPr>
        <w:pStyle w:val="Heading3"/>
      </w:pPr>
      <w:r>
        <w:t>Gas Production Link---1NC</w:t>
      </w:r>
    </w:p>
    <w:p w:rsidR="0009119F" w:rsidRDefault="0009119F" w:rsidP="0009119F">
      <w:pPr>
        <w:pStyle w:val="Heading4"/>
      </w:pPr>
      <w:r>
        <w:t xml:space="preserve">DOE’s official study concluded </w:t>
      </w:r>
      <w:r w:rsidRPr="00EF2A80">
        <w:rPr>
          <w:u w:val="single"/>
        </w:rPr>
        <w:t>current</w:t>
      </w:r>
      <w:r>
        <w:t xml:space="preserve"> gas supply’s </w:t>
      </w:r>
      <w:r w:rsidRPr="00EF2A80">
        <w:rPr>
          <w:u w:val="single"/>
        </w:rPr>
        <w:t>insufficient</w:t>
      </w:r>
      <w:r>
        <w:t xml:space="preserve"> to allow exports </w:t>
      </w:r>
    </w:p>
    <w:p w:rsidR="0009119F" w:rsidRDefault="0009119F" w:rsidP="0009119F">
      <w:r w:rsidRPr="00102831">
        <w:rPr>
          <w:rStyle w:val="StyleStyleBold12pt"/>
        </w:rPr>
        <w:t>CSM 12</w:t>
      </w:r>
      <w:r>
        <w:t xml:space="preserve"> – Christian Science Monitor, 12/6/12, “Should US export natural gas? Study for DOE fuels fiery debate.,” http://www.csmonitor.com/layout/set/print/Environment/2012/1206/Should-US-export-natural-gas-Study-for-DOE-fuels-fiery-debate</w:t>
      </w:r>
    </w:p>
    <w:p w:rsidR="0009119F" w:rsidRPr="00102831" w:rsidRDefault="0009119F" w:rsidP="0009119F">
      <w:pPr>
        <w:ind w:left="288"/>
        <w:rPr>
          <w:sz w:val="16"/>
        </w:rPr>
      </w:pPr>
      <w:r w:rsidRPr="00102831">
        <w:rPr>
          <w:sz w:val="16"/>
        </w:rPr>
        <w:lastRenderedPageBreak/>
        <w:t xml:space="preserve">Answers to those questions are now emerging. </w:t>
      </w:r>
      <w:r w:rsidRPr="003D61B8">
        <w:rPr>
          <w:rStyle w:val="StyleBoldUnderline"/>
          <w:highlight w:val="yellow"/>
        </w:rPr>
        <w:t>According to a</w:t>
      </w:r>
      <w:r w:rsidRPr="00102831">
        <w:rPr>
          <w:sz w:val="16"/>
        </w:rPr>
        <w:t xml:space="preserve"> much-anticipated new </w:t>
      </w:r>
      <w:r w:rsidRPr="003D61B8">
        <w:rPr>
          <w:rStyle w:val="StyleBoldUnderline"/>
          <w:highlight w:val="yellow"/>
          <w:bdr w:val="single" w:sz="4" w:space="0" w:color="auto"/>
        </w:rPr>
        <w:t>study</w:t>
      </w:r>
      <w:r w:rsidRPr="00102831">
        <w:rPr>
          <w:rStyle w:val="StyleBoldUnderline"/>
          <w:bdr w:val="single" w:sz="4" w:space="0" w:color="auto"/>
        </w:rPr>
        <w:t xml:space="preserve"> commissioned </w:t>
      </w:r>
      <w:r w:rsidRPr="003D61B8">
        <w:rPr>
          <w:rStyle w:val="StyleBoldUnderline"/>
          <w:highlight w:val="yellow"/>
          <w:bdr w:val="single" w:sz="4" w:space="0" w:color="auto"/>
        </w:rPr>
        <w:t>by the</w:t>
      </w:r>
      <w:r w:rsidRPr="00102831">
        <w:rPr>
          <w:rStyle w:val="StyleBoldUnderline"/>
          <w:bdr w:val="single" w:sz="4" w:space="0" w:color="auto"/>
        </w:rPr>
        <w:t xml:space="preserve"> US </w:t>
      </w:r>
      <w:r w:rsidRPr="003D61B8">
        <w:rPr>
          <w:rStyle w:val="StyleBoldUnderline"/>
          <w:highlight w:val="yellow"/>
          <w:bdr w:val="single" w:sz="4" w:space="0" w:color="auto"/>
        </w:rPr>
        <w:t>D</w:t>
      </w:r>
      <w:r w:rsidRPr="00102831">
        <w:rPr>
          <w:rStyle w:val="StyleBoldUnderline"/>
          <w:bdr w:val="single" w:sz="4" w:space="0" w:color="auto"/>
        </w:rPr>
        <w:t xml:space="preserve">epartment </w:t>
      </w:r>
      <w:r w:rsidRPr="003D61B8">
        <w:rPr>
          <w:rStyle w:val="StyleBoldUnderline"/>
          <w:highlight w:val="yellow"/>
          <w:bdr w:val="single" w:sz="4" w:space="0" w:color="auto"/>
        </w:rPr>
        <w:t>o</w:t>
      </w:r>
      <w:r w:rsidRPr="00102831">
        <w:rPr>
          <w:rStyle w:val="StyleBoldUnderline"/>
          <w:bdr w:val="single" w:sz="4" w:space="0" w:color="auto"/>
        </w:rPr>
        <w:t xml:space="preserve">f </w:t>
      </w:r>
      <w:r w:rsidRPr="003D61B8">
        <w:rPr>
          <w:rStyle w:val="StyleBoldUnderline"/>
          <w:highlight w:val="yellow"/>
          <w:bdr w:val="single" w:sz="4" w:space="0" w:color="auto"/>
        </w:rPr>
        <w:t>E</w:t>
      </w:r>
      <w:r w:rsidRPr="00102831">
        <w:rPr>
          <w:rStyle w:val="StyleBoldUnderline"/>
          <w:bdr w:val="single" w:sz="4" w:space="0" w:color="auto"/>
        </w:rPr>
        <w:t>nergy</w:t>
      </w:r>
      <w:r w:rsidRPr="00102831">
        <w:rPr>
          <w:sz w:val="16"/>
        </w:rPr>
        <w:t xml:space="preserve"> and released late Wednesday, </w:t>
      </w:r>
      <w:r w:rsidRPr="003D61B8">
        <w:rPr>
          <w:rStyle w:val="StyleBoldUnderline"/>
          <w:highlight w:val="yellow"/>
        </w:rPr>
        <w:t>the US would get a</w:t>
      </w:r>
      <w:r w:rsidRPr="00102831">
        <w:rPr>
          <w:rStyle w:val="StyleBoldUnderline"/>
        </w:rPr>
        <w:t xml:space="preserve"> net overall positive </w:t>
      </w:r>
      <w:r w:rsidRPr="003D61B8">
        <w:rPr>
          <w:rStyle w:val="StyleBoldUnderline"/>
          <w:highlight w:val="yellow"/>
        </w:rPr>
        <w:t>economic boost</w:t>
      </w:r>
      <w:r w:rsidRPr="00102831">
        <w:rPr>
          <w:sz w:val="16"/>
        </w:rPr>
        <w:t xml:space="preserve"> from exporting a big fraction of its domestic natural gas resources to Asia and other energy-hungry global markets. </w:t>
      </w:r>
      <w:r w:rsidRPr="00102831">
        <w:rPr>
          <w:rStyle w:val="StyleBoldUnderline"/>
        </w:rPr>
        <w:t>But</w:t>
      </w:r>
      <w:r w:rsidRPr="00102831">
        <w:rPr>
          <w:sz w:val="16"/>
        </w:rPr>
        <w:t xml:space="preserve"> that’s </w:t>
      </w:r>
      <w:r w:rsidRPr="00102831">
        <w:rPr>
          <w:rStyle w:val="StyleBoldUnderline"/>
        </w:rPr>
        <w:t xml:space="preserve">only </w:t>
      </w:r>
      <w:r w:rsidRPr="003D61B8">
        <w:rPr>
          <w:rStyle w:val="StyleBoldUnderline"/>
          <w:highlight w:val="yellow"/>
        </w:rPr>
        <w:t>if</w:t>
      </w:r>
      <w:r w:rsidRPr="00102831">
        <w:rPr>
          <w:rStyle w:val="StyleBoldUnderline"/>
        </w:rPr>
        <w:t xml:space="preserve"> global market </w:t>
      </w:r>
      <w:r w:rsidRPr="003D61B8">
        <w:rPr>
          <w:rStyle w:val="StyleBoldUnderline"/>
          <w:highlight w:val="yellow"/>
        </w:rPr>
        <w:t>conditions make</w:t>
      </w:r>
      <w:r w:rsidRPr="00102831">
        <w:rPr>
          <w:rStyle w:val="StyleBoldUnderline"/>
        </w:rPr>
        <w:t xml:space="preserve"> such </w:t>
      </w:r>
      <w:r w:rsidRPr="003D61B8">
        <w:rPr>
          <w:rStyle w:val="StyleBoldUnderline"/>
          <w:highlight w:val="yellow"/>
        </w:rPr>
        <w:t>exports feasible</w:t>
      </w:r>
      <w:r w:rsidRPr="003D61B8">
        <w:rPr>
          <w:sz w:val="16"/>
          <w:highlight w:val="yellow"/>
        </w:rPr>
        <w:t xml:space="preserve">, </w:t>
      </w:r>
      <w:r w:rsidRPr="003D61B8">
        <w:rPr>
          <w:rStyle w:val="StyleBoldUnderline"/>
          <w:highlight w:val="yellow"/>
          <w:bdr w:val="single" w:sz="4" w:space="0" w:color="auto"/>
        </w:rPr>
        <w:t>which is not</w:t>
      </w:r>
      <w:r w:rsidRPr="00102831">
        <w:rPr>
          <w:rStyle w:val="StyleBoldUnderline"/>
          <w:bdr w:val="single" w:sz="4" w:space="0" w:color="auto"/>
        </w:rPr>
        <w:t xml:space="preserve"> currently </w:t>
      </w:r>
      <w:r w:rsidRPr="003D61B8">
        <w:rPr>
          <w:rStyle w:val="StyleBoldUnderline"/>
          <w:highlight w:val="yellow"/>
          <w:bdr w:val="single" w:sz="4" w:space="0" w:color="auto"/>
        </w:rPr>
        <w:t>the case</w:t>
      </w:r>
      <w:r w:rsidRPr="00102831">
        <w:rPr>
          <w:sz w:val="16"/>
        </w:rPr>
        <w:t xml:space="preserve">, according to the study. </w:t>
      </w:r>
    </w:p>
    <w:p w:rsidR="0009119F" w:rsidRPr="00102831" w:rsidRDefault="0009119F" w:rsidP="0009119F">
      <w:pPr>
        <w:ind w:left="288"/>
        <w:rPr>
          <w:sz w:val="16"/>
        </w:rPr>
      </w:pPr>
      <w:r w:rsidRPr="00102831">
        <w:rPr>
          <w:sz w:val="16"/>
        </w:rPr>
        <w:t xml:space="preserve">The study for the DOE, by the NERA Economic Consulting of Washington, said the US economy would benefit under all future scenarios in which exports are envisioned. The Energy Department says, meanwhile, it will evaluate the study along with other information. </w:t>
      </w:r>
    </w:p>
    <w:p w:rsidR="0009119F" w:rsidRPr="00102831" w:rsidRDefault="0009119F" w:rsidP="0009119F">
      <w:pPr>
        <w:ind w:left="288"/>
        <w:rPr>
          <w:sz w:val="16"/>
        </w:rPr>
      </w:pPr>
      <w:r w:rsidRPr="00102831">
        <w:rPr>
          <w:sz w:val="16"/>
        </w:rPr>
        <w:t xml:space="preserve">"Across all these scenarios, the U.S. was projected to gain net economic benefits from allowing LNG exports. Moreover, for every one of the market scenarios examined, net economic benefits increased as the level of LNG exports increased,” the study found. “In particular, scenarios with unlimited exports always had higher net economic benefits than corresponding cases with limited exports." </w:t>
      </w:r>
    </w:p>
    <w:p w:rsidR="0009119F" w:rsidRPr="00102831" w:rsidRDefault="0009119F" w:rsidP="0009119F">
      <w:pPr>
        <w:ind w:left="288"/>
        <w:rPr>
          <w:sz w:val="16"/>
        </w:rPr>
      </w:pPr>
      <w:r w:rsidRPr="00102831">
        <w:rPr>
          <w:sz w:val="16"/>
        </w:rPr>
        <w:t xml:space="preserve">But while the study projects $47 billion in increased economic activity by 2020, it also goes on to detail that this largesse will not be doled out equally, saying there would be "winners and losers." </w:t>
      </w:r>
    </w:p>
    <w:p w:rsidR="0009119F" w:rsidRPr="00102831" w:rsidRDefault="0009119F" w:rsidP="0009119F">
      <w:pPr>
        <w:ind w:left="288"/>
        <w:rPr>
          <w:sz w:val="16"/>
        </w:rPr>
      </w:pPr>
      <w:r w:rsidRPr="00102831">
        <w:rPr>
          <w:sz w:val="16"/>
        </w:rPr>
        <w:t xml:space="preserve">"Different socioeconomic groups depend on different sources of income, though through retirement savings an increasingly large number of workers share in the benefits of higher income to natural resource companies whose shares they own," the study found. "Nevertheless, impacts will not be positive for all groups in the economy. Households with income solely from wages or government transfers, in particular, might not participate in these benefits." </w:t>
      </w:r>
    </w:p>
    <w:p w:rsidR="0009119F" w:rsidRPr="00102831" w:rsidRDefault="0009119F" w:rsidP="0009119F">
      <w:pPr>
        <w:ind w:left="288"/>
        <w:rPr>
          <w:sz w:val="16"/>
        </w:rPr>
      </w:pPr>
      <w:r w:rsidRPr="00102831">
        <w:rPr>
          <w:sz w:val="16"/>
        </w:rPr>
        <w:t xml:space="preserve">Even so, overall "net benefits" from such exports to the economy overcame “the losses from reduced capital and wage income to US consumers," it found. "LNG exports have net economic benefits in spite of higher domestic natural gas prices,” the firm concluded. </w:t>
      </w:r>
    </w:p>
    <w:p w:rsidR="0009119F" w:rsidRPr="00102831" w:rsidRDefault="0009119F" w:rsidP="0009119F">
      <w:pPr>
        <w:ind w:left="288"/>
        <w:rPr>
          <w:sz w:val="16"/>
        </w:rPr>
      </w:pPr>
      <w:r w:rsidRPr="003D61B8">
        <w:rPr>
          <w:rStyle w:val="StyleBoldUnderline"/>
          <w:highlight w:val="yellow"/>
        </w:rPr>
        <w:t>There are limits</w:t>
      </w:r>
      <w:r w:rsidRPr="00102831">
        <w:rPr>
          <w:sz w:val="16"/>
        </w:rPr>
        <w:t xml:space="preserve">, however. For instance, </w:t>
      </w:r>
      <w:r w:rsidRPr="00102831">
        <w:rPr>
          <w:rStyle w:val="StyleBoldUnderline"/>
        </w:rPr>
        <w:t>according to the study's conclusions</w:t>
      </w:r>
      <w:r w:rsidRPr="00102831">
        <w:rPr>
          <w:sz w:val="16"/>
        </w:rPr>
        <w:t xml:space="preserve">: </w:t>
      </w:r>
    </w:p>
    <w:p w:rsidR="0009119F" w:rsidRDefault="0009119F" w:rsidP="0009119F">
      <w:pPr>
        <w:ind w:left="288"/>
      </w:pPr>
      <w:r w:rsidRPr="00102831">
        <w:rPr>
          <w:sz w:val="16"/>
        </w:rPr>
        <w:t xml:space="preserve">• </w:t>
      </w:r>
      <w:r w:rsidRPr="003D61B8">
        <w:rPr>
          <w:rStyle w:val="StyleBoldUnderline"/>
          <w:highlight w:val="yellow"/>
        </w:rPr>
        <w:t>Under current</w:t>
      </w:r>
      <w:r w:rsidRPr="00102831">
        <w:rPr>
          <w:rStyle w:val="StyleBoldUnderline"/>
        </w:rPr>
        <w:t xml:space="preserve"> economic </w:t>
      </w:r>
      <w:r w:rsidRPr="003D61B8">
        <w:rPr>
          <w:rStyle w:val="StyleBoldUnderline"/>
          <w:highlight w:val="yellow"/>
        </w:rPr>
        <w:t>conditions</w:t>
      </w:r>
      <w:r w:rsidRPr="003D61B8">
        <w:rPr>
          <w:sz w:val="16"/>
          <w:highlight w:val="yellow"/>
        </w:rPr>
        <w:t xml:space="preserve">, </w:t>
      </w:r>
      <w:r w:rsidRPr="003D61B8">
        <w:rPr>
          <w:rStyle w:val="StyleBoldUnderline"/>
          <w:highlight w:val="yellow"/>
          <w:bdr w:val="single" w:sz="4" w:space="0" w:color="auto"/>
        </w:rPr>
        <w:t>there is not enough supply</w:t>
      </w:r>
      <w:r w:rsidRPr="00102831">
        <w:rPr>
          <w:rStyle w:val="StyleBoldUnderline"/>
          <w:bdr w:val="single" w:sz="4" w:space="0" w:color="auto"/>
        </w:rPr>
        <w:t xml:space="preserve"> in the US</w:t>
      </w:r>
      <w:r w:rsidRPr="00102831">
        <w:rPr>
          <w:sz w:val="16"/>
        </w:rPr>
        <w:t xml:space="preserve">, or demand overseas, </w:t>
      </w:r>
      <w:r w:rsidRPr="00102831">
        <w:rPr>
          <w:rStyle w:val="StyleBoldUnderline"/>
        </w:rPr>
        <w:t>to make LNG exports a reality</w:t>
      </w:r>
      <w:r w:rsidRPr="00102831">
        <w:rPr>
          <w:sz w:val="16"/>
        </w:rPr>
        <w:t>. Of course, that's projected to change as demand increase overseas and shale-gas production costs in the US fall further. Still, the study said, "</w:t>
      </w:r>
      <w:r w:rsidRPr="003D61B8">
        <w:rPr>
          <w:rStyle w:val="StyleBoldUnderline"/>
          <w:highlight w:val="yellow"/>
        </w:rPr>
        <w:t>under status quo conditions</w:t>
      </w:r>
      <w:r w:rsidRPr="00102831">
        <w:rPr>
          <w:rStyle w:val="StyleBoldUnderline"/>
        </w:rPr>
        <w:t xml:space="preserve"> in</w:t>
      </w:r>
      <w:r w:rsidRPr="00102831">
        <w:rPr>
          <w:sz w:val="16"/>
        </w:rPr>
        <w:t xml:space="preserve"> the world and </w:t>
      </w:r>
      <w:r w:rsidRPr="00102831">
        <w:rPr>
          <w:rStyle w:val="StyleBoldUnderline"/>
        </w:rPr>
        <w:t xml:space="preserve">the US ... </w:t>
      </w:r>
      <w:r w:rsidRPr="003D61B8">
        <w:rPr>
          <w:rStyle w:val="StyleBoldUnderline"/>
          <w:highlight w:val="yellow"/>
        </w:rPr>
        <w:t>there is no feasible level of exports</w:t>
      </w:r>
      <w:r w:rsidRPr="00102831">
        <w:rPr>
          <w:rStyle w:val="StyleBoldUnderline"/>
        </w:rPr>
        <w:t xml:space="preserve"> possible from the US</w:t>
      </w:r>
      <w:r>
        <w:t>.”</w:t>
      </w:r>
    </w:p>
    <w:p w:rsidR="0009119F" w:rsidRPr="005B3884" w:rsidRDefault="0009119F" w:rsidP="0009119F"/>
    <w:p w:rsidR="0009119F" w:rsidRDefault="0009119F" w:rsidP="0009119F">
      <w:pPr>
        <w:pStyle w:val="Heading3"/>
      </w:pPr>
      <w:r>
        <w:t xml:space="preserve">Gas Production Link---2NC </w:t>
      </w:r>
    </w:p>
    <w:p w:rsidR="0009119F" w:rsidRPr="00490AB1" w:rsidRDefault="0009119F" w:rsidP="0009119F">
      <w:pPr>
        <w:pStyle w:val="Heading4"/>
      </w:pPr>
      <w:r>
        <w:t xml:space="preserve">The plan triggers LNG exports---DOE’s macroeconomic study on the feasibility of exports concluded </w:t>
      </w:r>
      <w:r>
        <w:rPr>
          <w:u w:val="single"/>
        </w:rPr>
        <w:t>there’s not enough domestic supply</w:t>
      </w:r>
      <w:r>
        <w:t xml:space="preserve"> to make exports viable now---that’s CSM---the plan’s additional supply </w:t>
      </w:r>
      <w:r>
        <w:rPr>
          <w:u w:val="single"/>
        </w:rPr>
        <w:t>resolves</w:t>
      </w:r>
      <w:r>
        <w:t xml:space="preserve"> that concern and triggers exports.  </w:t>
      </w:r>
    </w:p>
    <w:p w:rsidR="0009119F" w:rsidRDefault="0009119F" w:rsidP="0009119F"/>
    <w:p w:rsidR="0009119F" w:rsidRPr="00490AB1" w:rsidRDefault="0009119F" w:rsidP="0009119F">
      <w:pPr>
        <w:pStyle w:val="Heading4"/>
      </w:pPr>
      <w:r>
        <w:t xml:space="preserve">Exports are </w:t>
      </w:r>
      <w:r>
        <w:rPr>
          <w:u w:val="single"/>
        </w:rPr>
        <w:t>determined</w:t>
      </w:r>
      <w:r>
        <w:t xml:space="preserve"> by the framework set up in that DOE study </w:t>
      </w:r>
    </w:p>
    <w:p w:rsidR="0009119F" w:rsidRDefault="0009119F" w:rsidP="0009119F">
      <w:r>
        <w:t xml:space="preserve">Brydon </w:t>
      </w:r>
      <w:r w:rsidRPr="00124087">
        <w:rPr>
          <w:rStyle w:val="StyleStyleBold12pt"/>
        </w:rPr>
        <w:t>Ross 13</w:t>
      </w:r>
      <w:r>
        <w:t>, Knowledge Center, Council of State Governments, 3/5/13, “Liquefied Natural Gas and the Great Export Debate,” http://knowledgecenter.csg.org/drupal/content/liquefied-natural-gas-and-great-export-debate</w:t>
      </w:r>
    </w:p>
    <w:p w:rsidR="0009119F" w:rsidRDefault="0009119F" w:rsidP="0009119F">
      <w:pPr>
        <w:ind w:left="288"/>
      </w:pPr>
      <w:r w:rsidRPr="0050647B">
        <w:rPr>
          <w:rStyle w:val="StyleBoldUnderline"/>
          <w:highlight w:val="yellow"/>
        </w:rPr>
        <w:t>The federal government has</w:t>
      </w:r>
      <w:r>
        <w:t xml:space="preserve"> at least </w:t>
      </w:r>
      <w:r w:rsidRPr="0050647B">
        <w:rPr>
          <w:rStyle w:val="StyleBoldUnderline"/>
          <w:highlight w:val="yellow"/>
        </w:rPr>
        <w:t>15 projects</w:t>
      </w:r>
      <w:r w:rsidRPr="00B2456D">
        <w:rPr>
          <w:rStyle w:val="StyleBoldUnderline"/>
        </w:rPr>
        <w:t xml:space="preserve"> </w:t>
      </w:r>
      <w:r w:rsidRPr="0050647B">
        <w:rPr>
          <w:rStyle w:val="StyleBoldUnderline"/>
          <w:highlight w:val="yellow"/>
        </w:rPr>
        <w:t>on its docket</w:t>
      </w:r>
      <w:r w:rsidRPr="00B2456D">
        <w:rPr>
          <w:rStyle w:val="StyleBoldUnderline"/>
        </w:rPr>
        <w:t xml:space="preserve"> for consideration</w:t>
      </w:r>
      <w:r>
        <w:t xml:space="preserve">. If all were approved, it would total more than 29 billion cubic feet per day in natural gas exports—a prospect most energy and Wall Street analysts believe is highly unlikely considering the political and economic challenges that would arise with exporting approximately one-third of the nation’s domestic consumption. </w:t>
      </w:r>
      <w:r w:rsidRPr="0050647B">
        <w:rPr>
          <w:rStyle w:val="StyleBoldUnderline"/>
          <w:highlight w:val="yellow"/>
        </w:rPr>
        <w:t>Following the</w:t>
      </w:r>
      <w:r w:rsidRPr="00B2456D">
        <w:rPr>
          <w:rStyle w:val="StyleBoldUnderline"/>
        </w:rPr>
        <w:t xml:space="preserve"> issuance of the Department of Energy’s </w:t>
      </w:r>
      <w:r w:rsidRPr="0050647B">
        <w:rPr>
          <w:rStyle w:val="StyleBoldUnderline"/>
          <w:highlight w:val="yellow"/>
        </w:rPr>
        <w:t>macroeconomic report</w:t>
      </w:r>
      <w:r>
        <w:t xml:space="preserve">, an initial public comment period was established that ended in late January 2013. A series of reply comments from the administration will be due at the end of February 2013 for each of the projects up for review. The Department of </w:t>
      </w:r>
      <w:r w:rsidRPr="0050647B">
        <w:rPr>
          <w:rStyle w:val="StyleBoldUnderline"/>
          <w:highlight w:val="yellow"/>
        </w:rPr>
        <w:t>Energy</w:t>
      </w:r>
      <w:r w:rsidRPr="00B2456D">
        <w:rPr>
          <w:rStyle w:val="StyleBoldUnderline"/>
        </w:rPr>
        <w:t xml:space="preserve"> has said</w:t>
      </w:r>
      <w:r>
        <w:t xml:space="preserve"> </w:t>
      </w:r>
      <w:r w:rsidRPr="00B2456D">
        <w:rPr>
          <w:rStyle w:val="StyleBoldUnderline"/>
        </w:rPr>
        <w:t xml:space="preserve">it </w:t>
      </w:r>
      <w:r w:rsidRPr="0050647B">
        <w:rPr>
          <w:rStyle w:val="StyleBoldUnderline"/>
          <w:highlight w:val="yellow"/>
        </w:rPr>
        <w:t>will act on each</w:t>
      </w:r>
      <w:r w:rsidRPr="00B2456D">
        <w:rPr>
          <w:rStyle w:val="StyleBoldUnderline"/>
        </w:rPr>
        <w:t xml:space="preserve"> of the export projects at the end of the comment period </w:t>
      </w:r>
      <w:r w:rsidRPr="0050647B">
        <w:rPr>
          <w:rStyle w:val="StyleBoldUnderline"/>
          <w:highlight w:val="yellow"/>
        </w:rPr>
        <w:t>on a case-by-case basis</w:t>
      </w:r>
      <w:r>
        <w:t xml:space="preserve"> that have met the Federal Energy Regulatory Commission’s pre-filing process, </w:t>
      </w:r>
      <w:r w:rsidRPr="00B2456D">
        <w:rPr>
          <w:rStyle w:val="StyleBoldUnderline"/>
        </w:rPr>
        <w:t>and its decisions will be</w:t>
      </w:r>
      <w:r>
        <w:t xml:space="preserve"> </w:t>
      </w:r>
      <w:r w:rsidRPr="0050647B">
        <w:rPr>
          <w:rStyle w:val="StyleBoldUnderline"/>
          <w:highlight w:val="yellow"/>
          <w:bdr w:val="single" w:sz="4" w:space="0" w:color="auto"/>
        </w:rPr>
        <w:t>based on the</w:t>
      </w:r>
      <w:r w:rsidRPr="00B2456D">
        <w:rPr>
          <w:rStyle w:val="StyleBoldUnderline"/>
          <w:bdr w:val="single" w:sz="4" w:space="0" w:color="auto"/>
        </w:rPr>
        <w:t xml:space="preserve"> department’s much-publicized </w:t>
      </w:r>
      <w:r w:rsidRPr="0050647B">
        <w:rPr>
          <w:rStyle w:val="StyleBoldUnderline"/>
          <w:highlight w:val="yellow"/>
          <w:bdr w:val="single" w:sz="4" w:space="0" w:color="auto"/>
        </w:rPr>
        <w:t>economic study</w:t>
      </w:r>
      <w:r>
        <w:t>.</w:t>
      </w:r>
    </w:p>
    <w:p w:rsidR="0009119F" w:rsidRPr="00EF2A80" w:rsidRDefault="0009119F" w:rsidP="0009119F"/>
    <w:p w:rsidR="0009119F" w:rsidRPr="00622CC8" w:rsidRDefault="0009119F" w:rsidP="0009119F">
      <w:pPr>
        <w:pStyle w:val="Heading4"/>
      </w:pPr>
      <w:r>
        <w:t xml:space="preserve">Opening up a new source of supply causes </w:t>
      </w:r>
      <w:r>
        <w:rPr>
          <w:u w:val="single"/>
        </w:rPr>
        <w:t>industry to push for and invest in exports</w:t>
      </w:r>
      <w:r>
        <w:t xml:space="preserve">---declining domestic production means it won’t be </w:t>
      </w:r>
      <w:r>
        <w:rPr>
          <w:u w:val="single"/>
        </w:rPr>
        <w:t>worth it</w:t>
      </w:r>
      <w:r>
        <w:t xml:space="preserve"> for producers to export now </w:t>
      </w:r>
    </w:p>
    <w:p w:rsidR="0009119F" w:rsidRDefault="0009119F" w:rsidP="0009119F">
      <w:r>
        <w:t xml:space="preserve">Kurt </w:t>
      </w:r>
      <w:r w:rsidRPr="00917182">
        <w:rPr>
          <w:rStyle w:val="StyleStyleBold12pt"/>
        </w:rPr>
        <w:t>Cobb 1</w:t>
      </w:r>
      <w:r>
        <w:rPr>
          <w:rStyle w:val="StyleStyleBold12pt"/>
        </w:rPr>
        <w:t>2</w:t>
      </w:r>
      <w:r>
        <w:t>,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12/23/12, “There's no such thing as energy independence in our globalized, fossil-fueled world,” http://resourceinsights.blogspot.com/2012/12/theres-no-such-thing-as-energy.html</w:t>
      </w:r>
    </w:p>
    <w:p w:rsidR="0009119F" w:rsidRDefault="0009119F" w:rsidP="0009119F">
      <w:pPr>
        <w:ind w:left="288"/>
      </w:pPr>
      <w:r>
        <w:t xml:space="preserve">As for the supposed natural gas boom in the United States, U.S. natural gas imports were 12.7 percent of U.S. consumption so far this year, according to the EIA. That's down from an average of 15.7 percent for the 20 years prior. It's progress, but it's not energy independence. Nevertheless, </w:t>
      </w:r>
      <w:r w:rsidRPr="0050647B">
        <w:rPr>
          <w:rStyle w:val="StyleBoldUnderline"/>
          <w:highlight w:val="yellow"/>
        </w:rPr>
        <w:t>the</w:t>
      </w:r>
      <w:r w:rsidRPr="007F3A78">
        <w:rPr>
          <w:rStyle w:val="StyleBoldUnderline"/>
        </w:rPr>
        <w:t xml:space="preserve"> natural </w:t>
      </w:r>
      <w:r w:rsidRPr="0050647B">
        <w:rPr>
          <w:rStyle w:val="StyleBoldUnderline"/>
          <w:highlight w:val="yellow"/>
        </w:rPr>
        <w:t>gas</w:t>
      </w:r>
      <w:r w:rsidRPr="007F3A78">
        <w:rPr>
          <w:rStyle w:val="StyleBoldUnderline"/>
        </w:rPr>
        <w:t xml:space="preserve"> </w:t>
      </w:r>
      <w:r w:rsidRPr="0050647B">
        <w:rPr>
          <w:rStyle w:val="StyleBoldUnderline"/>
          <w:highlight w:val="yellow"/>
        </w:rPr>
        <w:t>industry is pushing ahead</w:t>
      </w:r>
      <w:r w:rsidRPr="007F3A78">
        <w:rPr>
          <w:rStyle w:val="StyleBoldUnderline"/>
        </w:rPr>
        <w:t xml:space="preserve"> with plans </w:t>
      </w:r>
      <w:r w:rsidRPr="0050647B">
        <w:rPr>
          <w:rStyle w:val="StyleBoldUnderline"/>
          <w:highlight w:val="yellow"/>
        </w:rPr>
        <w:t>for</w:t>
      </w:r>
      <w:r w:rsidRPr="007F3A78">
        <w:rPr>
          <w:rStyle w:val="StyleBoldUnderline"/>
        </w:rPr>
        <w:t xml:space="preserve"> U.S.-based natural gas </w:t>
      </w:r>
      <w:r w:rsidRPr="0050647B">
        <w:rPr>
          <w:rStyle w:val="StyleBoldUnderline"/>
          <w:highlight w:val="yellow"/>
        </w:rPr>
        <w:t>export</w:t>
      </w:r>
      <w:r w:rsidRPr="007F3A78">
        <w:rPr>
          <w:rStyle w:val="StyleBoldUnderline"/>
        </w:rPr>
        <w:t xml:space="preserve"> terminal</w:t>
      </w:r>
      <w:r w:rsidRPr="0050647B">
        <w:rPr>
          <w:rStyle w:val="StyleBoldUnderline"/>
          <w:highlight w:val="yellow"/>
        </w:rPr>
        <w:t>s</w:t>
      </w:r>
      <w:r>
        <w:t xml:space="preserve"> which must be approved by the Federal Energy Regulatory Commission (FERC). One terminal in Sabine, Louisiana has already been approved and is under construction. Many more applications are under review. </w:t>
      </w:r>
    </w:p>
    <w:p w:rsidR="0009119F" w:rsidRDefault="0009119F" w:rsidP="0009119F">
      <w:pPr>
        <w:ind w:left="288"/>
      </w:pPr>
      <w:r>
        <w:lastRenderedPageBreak/>
        <w:t xml:space="preserve">Naturally, </w:t>
      </w:r>
      <w:r w:rsidRPr="007F3A78">
        <w:rPr>
          <w:rStyle w:val="StyleBoldUnderline"/>
        </w:rPr>
        <w:t>the industry will tell you that it is seeking permits for these terminals in anticipation of the day when U.S. natural gas production exceeds U.S. needs</w:t>
      </w:r>
      <w:r>
        <w:t xml:space="preserve">. </w:t>
      </w:r>
      <w:r w:rsidRPr="007F3A78">
        <w:rPr>
          <w:rStyle w:val="StyleBoldUnderline"/>
        </w:rPr>
        <w:t>Does that mean they'll hold off exporting gas until that day? Not a chance</w:t>
      </w:r>
      <w:r>
        <w:t xml:space="preserve">. Not when liquified natural gas (LNG)--the form in which natural gas is transported by ship--is selling in Japan for $17.30 per million BTUs and $11.83 in Europe (both as of November 30). Compare that to $3.42 for spot natural gas in the United States (the Henry Hub price as of December 21). The profit potential for U.S. producers is too great to pass up. </w:t>
      </w:r>
    </w:p>
    <w:p w:rsidR="0009119F" w:rsidRDefault="0009119F" w:rsidP="0009119F">
      <w:pPr>
        <w:ind w:left="288"/>
      </w:pPr>
      <w:r>
        <w:t xml:space="preserve">So, </w:t>
      </w:r>
      <w:r w:rsidRPr="007F3A78">
        <w:rPr>
          <w:rStyle w:val="StyleBoldUnderline"/>
        </w:rPr>
        <w:t xml:space="preserve">what does this mean for </w:t>
      </w:r>
      <w:r w:rsidRPr="0050647B">
        <w:rPr>
          <w:rStyle w:val="StyleBoldUnderline"/>
          <w:highlight w:val="yellow"/>
        </w:rPr>
        <w:t>manufacturers</w:t>
      </w:r>
      <w:r w:rsidRPr="0050647B">
        <w:rPr>
          <w:highlight w:val="yellow"/>
        </w:rPr>
        <w:t>,</w:t>
      </w:r>
      <w:r>
        <w:t xml:space="preserve"> especially those chemical and fertilizer companies </w:t>
      </w:r>
      <w:r w:rsidRPr="007F3A78">
        <w:rPr>
          <w:rStyle w:val="StyleBoldUnderline"/>
        </w:rPr>
        <w:t>that rely heavily on natural gas as a feedstock?</w:t>
      </w:r>
      <w:r>
        <w:t xml:space="preserve"> </w:t>
      </w:r>
      <w:r w:rsidRPr="007F3A78">
        <w:rPr>
          <w:rStyle w:val="StyleBoldUnderline"/>
          <w:bdr w:val="single" w:sz="4" w:space="0" w:color="auto"/>
        </w:rPr>
        <w:t xml:space="preserve">They </w:t>
      </w:r>
      <w:r w:rsidRPr="0050647B">
        <w:rPr>
          <w:rStyle w:val="StyleBoldUnderline"/>
          <w:highlight w:val="yellow"/>
          <w:bdr w:val="single" w:sz="4" w:space="0" w:color="auto"/>
        </w:rPr>
        <w:t>have been moving</w:t>
      </w:r>
      <w:r w:rsidRPr="007F3A78">
        <w:rPr>
          <w:rStyle w:val="StyleBoldUnderline"/>
          <w:bdr w:val="single" w:sz="4" w:space="0" w:color="auto"/>
        </w:rPr>
        <w:t xml:space="preserve"> operations </w:t>
      </w:r>
      <w:r w:rsidRPr="0050647B">
        <w:rPr>
          <w:rStyle w:val="StyleBoldUnderline"/>
          <w:highlight w:val="yellow"/>
          <w:bdr w:val="single" w:sz="4" w:space="0" w:color="auto"/>
        </w:rPr>
        <w:t>back</w:t>
      </w:r>
      <w:r w:rsidRPr="007F3A78">
        <w:rPr>
          <w:rStyle w:val="StyleBoldUnderline"/>
          <w:bdr w:val="single" w:sz="4" w:space="0" w:color="auto"/>
        </w:rPr>
        <w:t xml:space="preserve"> to the U</w:t>
      </w:r>
      <w:r>
        <w:t xml:space="preserve">nited </w:t>
      </w:r>
      <w:r w:rsidRPr="007F3A78">
        <w:rPr>
          <w:rStyle w:val="StyleBoldUnderline"/>
          <w:bdr w:val="single" w:sz="4" w:space="0" w:color="auto"/>
        </w:rPr>
        <w:t>S</w:t>
      </w:r>
      <w:r>
        <w:t xml:space="preserve">tates </w:t>
      </w:r>
      <w:r w:rsidRPr="0050647B">
        <w:rPr>
          <w:rStyle w:val="StyleBoldUnderline"/>
          <w:highlight w:val="yellow"/>
        </w:rPr>
        <w:t>because of cheap</w:t>
      </w:r>
      <w:r w:rsidRPr="007F3A78">
        <w:rPr>
          <w:rStyle w:val="StyleBoldUnderline"/>
        </w:rPr>
        <w:t xml:space="preserve"> natural </w:t>
      </w:r>
      <w:r w:rsidRPr="0050647B">
        <w:rPr>
          <w:rStyle w:val="StyleBoldUnderline"/>
          <w:highlight w:val="yellow"/>
        </w:rPr>
        <w:t>gas</w:t>
      </w:r>
      <w:r w:rsidRPr="007F3A78">
        <w:rPr>
          <w:rStyle w:val="StyleBoldUnderline"/>
        </w:rPr>
        <w:t xml:space="preserve"> prices</w:t>
      </w:r>
      <w:r>
        <w:t xml:space="preserve">. </w:t>
      </w:r>
      <w:r w:rsidRPr="0050647B">
        <w:rPr>
          <w:rStyle w:val="StyleBoldUnderline"/>
        </w:rPr>
        <w:t>If the</w:t>
      </w:r>
      <w:r w:rsidRPr="007F3A78">
        <w:rPr>
          <w:rStyle w:val="StyleBoldUnderline"/>
        </w:rPr>
        <w:t xml:space="preserve"> natural gas industry gets all of its currently planned </w:t>
      </w:r>
      <w:r w:rsidRPr="0050647B">
        <w:rPr>
          <w:rStyle w:val="StyleBoldUnderline"/>
          <w:highlight w:val="yellow"/>
        </w:rPr>
        <w:t>export</w:t>
      </w:r>
      <w:r w:rsidRPr="007F3A78">
        <w:rPr>
          <w:rStyle w:val="StyleBoldUnderline"/>
        </w:rPr>
        <w:t xml:space="preserve"> </w:t>
      </w:r>
      <w:r w:rsidRPr="0050647B">
        <w:rPr>
          <w:rStyle w:val="StyleBoldUnderline"/>
          <w:highlight w:val="yellow"/>
        </w:rPr>
        <w:t>facilities</w:t>
      </w:r>
      <w:r w:rsidRPr="007F3A78">
        <w:rPr>
          <w:rStyle w:val="StyleBoldUnderline"/>
        </w:rPr>
        <w:t xml:space="preserve"> </w:t>
      </w:r>
      <w:r w:rsidRPr="0050647B">
        <w:rPr>
          <w:rStyle w:val="StyleBoldUnderline"/>
        </w:rPr>
        <w:t>approved</w:t>
      </w:r>
      <w:r>
        <w:t xml:space="preserve"> and built, </w:t>
      </w:r>
      <w:r w:rsidRPr="007F3A78">
        <w:rPr>
          <w:rStyle w:val="StyleBoldUnderline"/>
        </w:rPr>
        <w:t xml:space="preserve">that would </w:t>
      </w:r>
      <w:r w:rsidRPr="0050647B">
        <w:rPr>
          <w:rStyle w:val="StyleBoldUnderline"/>
          <w:highlight w:val="yellow"/>
        </w:rPr>
        <w:t>mean</w:t>
      </w:r>
      <w:r w:rsidRPr="0050647B">
        <w:rPr>
          <w:highlight w:val="yellow"/>
        </w:rPr>
        <w:t xml:space="preserve"> </w:t>
      </w:r>
      <w:r w:rsidRPr="0050647B">
        <w:rPr>
          <w:rStyle w:val="StyleBoldUnderline"/>
          <w:highlight w:val="yellow"/>
          <w:bdr w:val="single" w:sz="4" w:space="0" w:color="auto"/>
        </w:rPr>
        <w:t>22 percent of</w:t>
      </w:r>
      <w:r w:rsidRPr="007F3A78">
        <w:rPr>
          <w:rStyle w:val="StyleBoldUnderline"/>
          <w:bdr w:val="single" w:sz="4" w:space="0" w:color="auto"/>
        </w:rPr>
        <w:t xml:space="preserve"> current </w:t>
      </w:r>
      <w:r w:rsidRPr="0050647B">
        <w:rPr>
          <w:rStyle w:val="StyleBoldUnderline"/>
          <w:highlight w:val="yellow"/>
          <w:bdr w:val="single" w:sz="4" w:space="0" w:color="auto"/>
        </w:rPr>
        <w:t>daily production</w:t>
      </w:r>
      <w:r>
        <w:t xml:space="preserve"> of U.S. natural gas </w:t>
      </w:r>
      <w:r w:rsidRPr="0050647B">
        <w:rPr>
          <w:rStyle w:val="StyleBoldUnderline"/>
          <w:highlight w:val="yellow"/>
        </w:rPr>
        <w:t>could be exported</w:t>
      </w:r>
      <w:r w:rsidRPr="0050647B">
        <w:rPr>
          <w:highlight w:val="yellow"/>
        </w:rPr>
        <w:t>.</w:t>
      </w:r>
      <w:r>
        <w:t xml:space="preserve"> This is certainly enough to bring U.S. prices much closer to world prices. </w:t>
      </w:r>
      <w:r w:rsidRPr="007F3A78">
        <w:rPr>
          <w:rStyle w:val="StyleBoldUnderline"/>
        </w:rPr>
        <w:t>If we include</w:t>
      </w:r>
      <w:r>
        <w:t xml:space="preserve"> all </w:t>
      </w:r>
      <w:r w:rsidRPr="007F3A78">
        <w:rPr>
          <w:rStyle w:val="StyleBoldUnderline"/>
        </w:rPr>
        <w:t>projects</w:t>
      </w:r>
      <w:r>
        <w:t xml:space="preserve"> identified by sponsor companies but </w:t>
      </w:r>
      <w:r w:rsidRPr="007F3A78">
        <w:rPr>
          <w:rStyle w:val="StyleBoldUnderline"/>
        </w:rPr>
        <w:t>not yet under review by the FERC, the percentage rises to 37</w:t>
      </w:r>
      <w:r>
        <w:t xml:space="preserve"> percent of current daily production. Of course, natural gas producers tell us that U.S. production will rise significantly from here even though production has been essentially flat for a year. That's only temporary, they will say. But should we take their word for it? </w:t>
      </w:r>
    </w:p>
    <w:p w:rsidR="0009119F" w:rsidRDefault="0009119F" w:rsidP="0009119F">
      <w:pPr>
        <w:ind w:left="288"/>
      </w:pPr>
      <w:r>
        <w:t xml:space="preserve">And, </w:t>
      </w:r>
      <w:r w:rsidRPr="007F3A78">
        <w:rPr>
          <w:rStyle w:val="StyleBoldUnderline"/>
        </w:rPr>
        <w:t xml:space="preserve">even </w:t>
      </w:r>
      <w:r w:rsidRPr="0050647B">
        <w:rPr>
          <w:rStyle w:val="StyleBoldUnderline"/>
          <w:highlight w:val="yellow"/>
        </w:rPr>
        <w:t>if production grows</w:t>
      </w:r>
      <w:r w:rsidRPr="007F3A78">
        <w:rPr>
          <w:rStyle w:val="StyleBoldUnderline"/>
        </w:rPr>
        <w:t xml:space="preserve"> significantly,</w:t>
      </w:r>
      <w:r>
        <w:t xml:space="preserve"> can we not assume that the </w:t>
      </w:r>
      <w:r w:rsidRPr="0050647B">
        <w:rPr>
          <w:rStyle w:val="StyleBoldUnderline"/>
          <w:highlight w:val="yellow"/>
          <w:bdr w:val="single" w:sz="4" w:space="0" w:color="auto"/>
        </w:rPr>
        <w:t>producers will</w:t>
      </w:r>
      <w:r w:rsidRPr="007F3A78">
        <w:rPr>
          <w:rStyle w:val="StyleBoldUnderline"/>
          <w:bdr w:val="single" w:sz="4" w:space="0" w:color="auto"/>
        </w:rPr>
        <w:t xml:space="preserve"> simply </w:t>
      </w:r>
      <w:r w:rsidRPr="0050647B">
        <w:rPr>
          <w:rStyle w:val="StyleBoldUnderline"/>
          <w:highlight w:val="yellow"/>
          <w:bdr w:val="single" w:sz="4" w:space="0" w:color="auto"/>
        </w:rPr>
        <w:t>ask for more</w:t>
      </w:r>
      <w:r w:rsidRPr="007F3A78">
        <w:rPr>
          <w:rStyle w:val="StyleBoldUnderline"/>
          <w:bdr w:val="single" w:sz="4" w:space="0" w:color="auto"/>
        </w:rPr>
        <w:t xml:space="preserve"> export </w:t>
      </w:r>
      <w:r w:rsidRPr="0050647B">
        <w:rPr>
          <w:rStyle w:val="StyleBoldUnderline"/>
          <w:highlight w:val="yellow"/>
          <w:bdr w:val="single" w:sz="4" w:space="0" w:color="auto"/>
        </w:rPr>
        <w:t>terminals</w:t>
      </w:r>
      <w:r w:rsidRPr="007F3A78">
        <w:rPr>
          <w:rStyle w:val="StyleBoldUnderline"/>
        </w:rPr>
        <w:t xml:space="preserve"> to be permitted so that these producers can capture world prices for natural gas?</w:t>
      </w:r>
      <w:r>
        <w:t xml:space="preserve"> </w:t>
      </w:r>
    </w:p>
    <w:p w:rsidR="0009119F" w:rsidRDefault="0009119F" w:rsidP="0009119F">
      <w:pPr>
        <w:ind w:left="288"/>
      </w:pPr>
      <w:r>
        <w:t xml:space="preserve">So, </w:t>
      </w:r>
      <w:r w:rsidRPr="007F3A78">
        <w:rPr>
          <w:rStyle w:val="StyleBoldUnderline"/>
        </w:rPr>
        <w:t>U.S. manufacturers are in for a surprise if they believe natural gas prices in the U</w:t>
      </w:r>
      <w:r>
        <w:t xml:space="preserve">nited </w:t>
      </w:r>
      <w:r w:rsidRPr="007F3A78">
        <w:rPr>
          <w:rStyle w:val="StyleBoldUnderline"/>
        </w:rPr>
        <w:t>S</w:t>
      </w:r>
      <w:r>
        <w:t xml:space="preserve">tates </w:t>
      </w:r>
      <w:r w:rsidRPr="007F3A78">
        <w:rPr>
          <w:rStyle w:val="StyleBoldUnderline"/>
        </w:rPr>
        <w:t>will stay low because America is moving toward "energy independence</w:t>
      </w:r>
      <w:r>
        <w:t xml:space="preserve">." </w:t>
      </w:r>
      <w:r w:rsidRPr="007F3A78">
        <w:rPr>
          <w:rStyle w:val="StyleBoldUnderline"/>
        </w:rPr>
        <w:t xml:space="preserve">It is the duty of U.S. natural gas </w:t>
      </w:r>
      <w:r w:rsidRPr="0050647B">
        <w:rPr>
          <w:rStyle w:val="StyleBoldUnderline"/>
          <w:highlight w:val="yellow"/>
        </w:rPr>
        <w:t>producers</w:t>
      </w:r>
      <w:r w:rsidRPr="007F3A78">
        <w:rPr>
          <w:rStyle w:val="StyleBoldUnderline"/>
        </w:rPr>
        <w:t xml:space="preserve"> to </w:t>
      </w:r>
      <w:r w:rsidRPr="0050647B">
        <w:rPr>
          <w:rStyle w:val="StyleBoldUnderline"/>
          <w:highlight w:val="yellow"/>
        </w:rPr>
        <w:t>seek the highest price</w:t>
      </w:r>
      <w:r w:rsidRPr="007F3A78">
        <w:rPr>
          <w:rStyle w:val="StyleBoldUnderline"/>
        </w:rPr>
        <w:t xml:space="preserve"> for their product</w:t>
      </w:r>
      <w:r>
        <w:t xml:space="preserve">. </w:t>
      </w:r>
      <w:r w:rsidRPr="0050647B">
        <w:rPr>
          <w:rStyle w:val="StyleBoldUnderline"/>
          <w:highlight w:val="yellow"/>
        </w:rPr>
        <w:t>Only</w:t>
      </w:r>
      <w:r w:rsidRPr="007F3A78">
        <w:rPr>
          <w:rStyle w:val="StyleBoldUnderline"/>
        </w:rPr>
        <w:t xml:space="preserve"> </w:t>
      </w:r>
      <w:r w:rsidRPr="0050647B">
        <w:rPr>
          <w:rStyle w:val="StyleBoldUnderline"/>
        </w:rPr>
        <w:t xml:space="preserve">two </w:t>
      </w:r>
      <w:r w:rsidRPr="0050647B">
        <w:rPr>
          <w:rStyle w:val="StyleBoldUnderline"/>
          <w:highlight w:val="yellow"/>
        </w:rPr>
        <w:t>things</w:t>
      </w:r>
      <w:r w:rsidRPr="007F3A78">
        <w:rPr>
          <w:rStyle w:val="StyleBoldUnderline"/>
        </w:rPr>
        <w:t xml:space="preserve"> could </w:t>
      </w:r>
      <w:r w:rsidRPr="0050647B">
        <w:rPr>
          <w:rStyle w:val="StyleBoldUnderline"/>
          <w:highlight w:val="yellow"/>
        </w:rPr>
        <w:t>stop them</w:t>
      </w:r>
      <w:r w:rsidRPr="007F3A78">
        <w:rPr>
          <w:rStyle w:val="StyleBoldUnderline"/>
        </w:rPr>
        <w:t>: If the FERC ceases issuing permits</w:t>
      </w:r>
      <w:r>
        <w:t xml:space="preserve"> for export facilities </w:t>
      </w:r>
      <w:r w:rsidRPr="007F3A78">
        <w:rPr>
          <w:rStyle w:val="StyleBoldUnderline"/>
        </w:rPr>
        <w:t>or if</w:t>
      </w:r>
      <w:r>
        <w:t xml:space="preserve"> the U.S. </w:t>
      </w:r>
      <w:r w:rsidRPr="007F3A78">
        <w:rPr>
          <w:rStyle w:val="StyleBoldUnderline"/>
        </w:rPr>
        <w:t xml:space="preserve">Congress passes a law </w:t>
      </w:r>
      <w:r w:rsidRPr="0050647B">
        <w:rPr>
          <w:rStyle w:val="StyleBoldUnderline"/>
          <w:highlight w:val="yellow"/>
        </w:rPr>
        <w:t>prevent</w:t>
      </w:r>
      <w:r w:rsidRPr="007F3A78">
        <w:rPr>
          <w:rStyle w:val="StyleBoldUnderline"/>
        </w:rPr>
        <w:t xml:space="preserve">ing </w:t>
      </w:r>
      <w:r w:rsidRPr="0050647B">
        <w:rPr>
          <w:rStyle w:val="StyleBoldUnderline"/>
        </w:rPr>
        <w:t xml:space="preserve">the </w:t>
      </w:r>
      <w:r w:rsidRPr="0050647B">
        <w:rPr>
          <w:rStyle w:val="StyleBoldUnderline"/>
          <w:highlight w:val="yellow"/>
        </w:rPr>
        <w:t>export</w:t>
      </w:r>
      <w:r w:rsidRPr="007F3A78">
        <w:rPr>
          <w:rStyle w:val="StyleBoldUnderline"/>
        </w:rPr>
        <w:t xml:space="preserve"> of LNG</w:t>
      </w:r>
      <w:r>
        <w:t xml:space="preserve">. Both seem unlikely. </w:t>
      </w:r>
    </w:p>
    <w:p w:rsidR="0009119F" w:rsidRDefault="0009119F" w:rsidP="0009119F">
      <w:pPr>
        <w:ind w:left="288"/>
      </w:pPr>
      <w:r>
        <w:t xml:space="preserve">On the other hand, </w:t>
      </w:r>
      <w:r w:rsidRPr="007F3A78">
        <w:rPr>
          <w:rStyle w:val="StyleBoldUnderline"/>
        </w:rPr>
        <w:t xml:space="preserve">it may be that </w:t>
      </w:r>
      <w:r w:rsidRPr="00B51B9C">
        <w:rPr>
          <w:rStyle w:val="StyleBoldUnderline"/>
          <w:highlight w:val="yellow"/>
        </w:rPr>
        <w:t>there will</w:t>
      </w:r>
      <w:r w:rsidRPr="007F3A78">
        <w:rPr>
          <w:rStyle w:val="StyleBoldUnderline"/>
        </w:rPr>
        <w:t xml:space="preserve"> simply</w:t>
      </w:r>
      <w:r>
        <w:t xml:space="preserve"> </w:t>
      </w:r>
      <w:r w:rsidRPr="00B51B9C">
        <w:rPr>
          <w:rStyle w:val="StyleBoldUnderline"/>
          <w:highlight w:val="yellow"/>
          <w:bdr w:val="single" w:sz="4" w:space="0" w:color="auto"/>
        </w:rPr>
        <w:t>not be enough</w:t>
      </w:r>
      <w:r w:rsidRPr="007F3A78">
        <w:rPr>
          <w:rStyle w:val="StyleBoldUnderline"/>
          <w:bdr w:val="single" w:sz="4" w:space="0" w:color="auto"/>
        </w:rPr>
        <w:t xml:space="preserve"> natural </w:t>
      </w:r>
      <w:r w:rsidRPr="00B51B9C">
        <w:rPr>
          <w:rStyle w:val="StyleBoldUnderline"/>
          <w:highlight w:val="yellow"/>
          <w:bdr w:val="single" w:sz="4" w:space="0" w:color="auto"/>
        </w:rPr>
        <w:t>gas produced</w:t>
      </w:r>
      <w:r w:rsidRPr="007F3A78">
        <w:rPr>
          <w:rStyle w:val="StyleBoldUnderline"/>
          <w:bdr w:val="single" w:sz="4" w:space="0" w:color="auto"/>
        </w:rPr>
        <w:t xml:space="preserve"> </w:t>
      </w:r>
      <w:r w:rsidRPr="00B51B9C">
        <w:rPr>
          <w:rStyle w:val="StyleBoldUnderline"/>
          <w:highlight w:val="yellow"/>
          <w:bdr w:val="single" w:sz="4" w:space="0" w:color="auto"/>
        </w:rPr>
        <w:t>to justify</w:t>
      </w:r>
      <w:r w:rsidRPr="007F3A78">
        <w:rPr>
          <w:rStyle w:val="StyleBoldUnderline"/>
          <w:bdr w:val="single" w:sz="4" w:space="0" w:color="auto"/>
        </w:rPr>
        <w:t xml:space="preserve"> very many export </w:t>
      </w:r>
      <w:r w:rsidRPr="00B51B9C">
        <w:rPr>
          <w:rStyle w:val="StyleBoldUnderline"/>
          <w:highlight w:val="yellow"/>
          <w:bdr w:val="single" w:sz="4" w:space="0" w:color="auto"/>
        </w:rPr>
        <w:t>terminals</w:t>
      </w:r>
      <w:r>
        <w:t xml:space="preserve"> </w:t>
      </w:r>
      <w:r w:rsidRPr="007F3A78">
        <w:rPr>
          <w:rStyle w:val="StyleBoldUnderline"/>
        </w:rPr>
        <w:t>which require extremely long-term delivery contracts</w:t>
      </w:r>
      <w:r>
        <w:t xml:space="preserve">, on the order of 30 years. </w:t>
      </w:r>
      <w:r w:rsidRPr="00B51B9C">
        <w:rPr>
          <w:rStyle w:val="StyleBoldUnderline"/>
          <w:highlight w:val="yellow"/>
          <w:bdr w:val="single" w:sz="4" w:space="0" w:color="auto"/>
        </w:rPr>
        <w:t>If</w:t>
      </w:r>
      <w:r w:rsidRPr="007F3A78">
        <w:rPr>
          <w:rStyle w:val="StyleBoldUnderline"/>
          <w:bdr w:val="single" w:sz="4" w:space="0" w:color="auto"/>
        </w:rPr>
        <w:t xml:space="preserve"> American natural gas </w:t>
      </w:r>
      <w:r w:rsidRPr="00B51B9C">
        <w:rPr>
          <w:rStyle w:val="StyleBoldUnderline"/>
          <w:highlight w:val="yellow"/>
          <w:bdr w:val="single" w:sz="4" w:space="0" w:color="auto"/>
        </w:rPr>
        <w:t>producers cannot guarantee</w:t>
      </w:r>
      <w:r w:rsidRPr="007F3A78">
        <w:rPr>
          <w:rStyle w:val="StyleBoldUnderline"/>
          <w:bdr w:val="single" w:sz="4" w:space="0" w:color="auto"/>
        </w:rPr>
        <w:t xml:space="preserve"> </w:t>
      </w:r>
      <w:r w:rsidRPr="00B51B9C">
        <w:rPr>
          <w:rStyle w:val="StyleBoldUnderline"/>
          <w:highlight w:val="yellow"/>
          <w:bdr w:val="single" w:sz="4" w:space="0" w:color="auto"/>
        </w:rPr>
        <w:t>adequate production</w:t>
      </w:r>
      <w:r>
        <w:t xml:space="preserve"> </w:t>
      </w:r>
      <w:r w:rsidRPr="007F3A78">
        <w:rPr>
          <w:rStyle w:val="StyleBoldUnderline"/>
        </w:rPr>
        <w:t>to fulfill such contracts over their full period</w:t>
      </w:r>
      <w:r>
        <w:t xml:space="preserve">, </w:t>
      </w:r>
      <w:r w:rsidRPr="00B51B9C">
        <w:rPr>
          <w:rStyle w:val="StyleBoldUnderline"/>
          <w:highlight w:val="yellow"/>
        </w:rPr>
        <w:t>it seems unlikely</w:t>
      </w:r>
      <w:r w:rsidRPr="007F3A78">
        <w:rPr>
          <w:rStyle w:val="StyleBoldUnderline"/>
        </w:rPr>
        <w:t xml:space="preserve"> that </w:t>
      </w:r>
      <w:r w:rsidRPr="00B51B9C">
        <w:rPr>
          <w:rStyle w:val="StyleBoldUnderline"/>
          <w:highlight w:val="yellow"/>
        </w:rPr>
        <w:t>those interested in receiving t</w:t>
      </w:r>
      <w:r w:rsidRPr="007F3A78">
        <w:rPr>
          <w:rStyle w:val="StyleBoldUnderline"/>
        </w:rPr>
        <w:t xml:space="preserve">he </w:t>
      </w:r>
      <w:r w:rsidRPr="00B51B9C">
        <w:rPr>
          <w:rStyle w:val="StyleBoldUnderline"/>
          <w:highlight w:val="yellow"/>
        </w:rPr>
        <w:t>gas will</w:t>
      </w:r>
      <w:r w:rsidRPr="007F3A78">
        <w:rPr>
          <w:rStyle w:val="StyleBoldUnderline"/>
        </w:rPr>
        <w:t xml:space="preserve"> be</w:t>
      </w:r>
      <w:r>
        <w:t xml:space="preserve"> </w:t>
      </w:r>
      <w:r w:rsidRPr="007F3A78">
        <w:rPr>
          <w:rStyle w:val="StyleBoldUnderline"/>
          <w:bdr w:val="single" w:sz="4" w:space="0" w:color="auto"/>
        </w:rPr>
        <w:t xml:space="preserve">willing to </w:t>
      </w:r>
      <w:r w:rsidRPr="00B51B9C">
        <w:rPr>
          <w:rStyle w:val="StyleBoldUnderline"/>
          <w:highlight w:val="yellow"/>
          <w:bdr w:val="single" w:sz="4" w:space="0" w:color="auto"/>
        </w:rPr>
        <w:t xml:space="preserve">make </w:t>
      </w:r>
      <w:r w:rsidRPr="00B51B9C">
        <w:rPr>
          <w:rStyle w:val="StyleBoldUnderline"/>
          <w:bdr w:val="single" w:sz="4" w:space="0" w:color="auto"/>
        </w:rPr>
        <w:t>the</w:t>
      </w:r>
      <w:r w:rsidRPr="007F3A78">
        <w:rPr>
          <w:rStyle w:val="StyleBoldUnderline"/>
          <w:bdr w:val="single" w:sz="4" w:space="0" w:color="auto"/>
        </w:rPr>
        <w:t xml:space="preserve"> necessary </w:t>
      </w:r>
      <w:r w:rsidRPr="00B51B9C">
        <w:rPr>
          <w:rStyle w:val="StyleBoldUnderline"/>
          <w:bdr w:val="single" w:sz="4" w:space="0" w:color="auto"/>
        </w:rPr>
        <w:t>commitment</w:t>
      </w:r>
      <w:r w:rsidRPr="007F3A78">
        <w:rPr>
          <w:rStyle w:val="StyleBoldUnderline"/>
          <w:bdr w:val="single" w:sz="4" w:space="0" w:color="auto"/>
        </w:rPr>
        <w:t xml:space="preserve"> </w:t>
      </w:r>
      <w:r w:rsidRPr="00B51B9C">
        <w:rPr>
          <w:rStyle w:val="StyleBoldUnderline"/>
          <w:bdr w:val="single" w:sz="4" w:space="0" w:color="auto"/>
        </w:rPr>
        <w:t>to</w:t>
      </w:r>
      <w:r w:rsidRPr="007F3A78">
        <w:rPr>
          <w:rStyle w:val="StyleBoldUnderline"/>
          <w:bdr w:val="single" w:sz="4" w:space="0" w:color="auto"/>
        </w:rPr>
        <w:t xml:space="preserve"> and investment in </w:t>
      </w:r>
      <w:r w:rsidRPr="00B51B9C">
        <w:rPr>
          <w:rStyle w:val="StyleBoldUnderline"/>
          <w:highlight w:val="yellow"/>
          <w:bdr w:val="single" w:sz="4" w:space="0" w:color="auto"/>
        </w:rPr>
        <w:t>import facilities</w:t>
      </w:r>
      <w:r>
        <w:t xml:space="preserve">. With all the talk about America's vast shale gas deposits, this may seem an unlikely scenario. But a growing number of skeptics have outlined plausible reasons why </w:t>
      </w:r>
      <w:r w:rsidRPr="00B51B9C">
        <w:rPr>
          <w:rStyle w:val="StyleBoldUnderline"/>
          <w:highlight w:val="yellow"/>
        </w:rPr>
        <w:t>shale gas will</w:t>
      </w:r>
      <w:r w:rsidRPr="007F3A78">
        <w:rPr>
          <w:rStyle w:val="StyleBoldUnderline"/>
        </w:rPr>
        <w:t xml:space="preserve"> turn out to </w:t>
      </w:r>
      <w:r w:rsidRPr="00B51B9C">
        <w:rPr>
          <w:rStyle w:val="StyleBoldUnderline"/>
          <w:highlight w:val="yellow"/>
        </w:rPr>
        <w:t>be</w:t>
      </w:r>
      <w:r>
        <w:t xml:space="preserve"> </w:t>
      </w:r>
      <w:r w:rsidRPr="007F3A78">
        <w:rPr>
          <w:rStyle w:val="StyleBoldUnderline"/>
          <w:bdr w:val="single" w:sz="4" w:space="0" w:color="auto"/>
        </w:rPr>
        <w:t xml:space="preserve">much </w:t>
      </w:r>
      <w:r w:rsidRPr="00B51B9C">
        <w:rPr>
          <w:rStyle w:val="StyleBoldUnderline"/>
          <w:highlight w:val="yellow"/>
          <w:bdr w:val="single" w:sz="4" w:space="0" w:color="auto"/>
        </w:rPr>
        <w:t>more expensive and</w:t>
      </w:r>
      <w:r w:rsidRPr="007F3A78">
        <w:rPr>
          <w:rStyle w:val="StyleBoldUnderline"/>
          <w:bdr w:val="single" w:sz="4" w:space="0" w:color="auto"/>
        </w:rPr>
        <w:t xml:space="preserve"> much more </w:t>
      </w:r>
      <w:r w:rsidRPr="00B51B9C">
        <w:rPr>
          <w:rStyle w:val="StyleBoldUnderline"/>
          <w:highlight w:val="yellow"/>
          <w:bdr w:val="single" w:sz="4" w:space="0" w:color="auto"/>
        </w:rPr>
        <w:t>limited</w:t>
      </w:r>
      <w:r>
        <w:t xml:space="preserve"> </w:t>
      </w:r>
      <w:r w:rsidRPr="007F3A78">
        <w:rPr>
          <w:rStyle w:val="StyleBoldUnderline"/>
        </w:rPr>
        <w:t xml:space="preserve">in its production </w:t>
      </w:r>
      <w:r w:rsidRPr="00B51B9C">
        <w:rPr>
          <w:rStyle w:val="StyleBoldUnderline"/>
          <w:highlight w:val="yellow"/>
        </w:rPr>
        <w:t>than</w:t>
      </w:r>
      <w:r w:rsidRPr="007F3A78">
        <w:rPr>
          <w:rStyle w:val="StyleBoldUnderline"/>
        </w:rPr>
        <w:t xml:space="preserve"> is </w:t>
      </w:r>
      <w:r w:rsidRPr="00B51B9C">
        <w:rPr>
          <w:rStyle w:val="StyleBoldUnderline"/>
          <w:highlight w:val="yellow"/>
        </w:rPr>
        <w:t>currently believed</w:t>
      </w:r>
      <w:r>
        <w:t>. Keep in mind that it is NOT the size of the resource that matters so much to the daily functioning of society, but rather the rate at which we can extract gas on a daily basis.</w:t>
      </w:r>
    </w:p>
    <w:p w:rsidR="0009119F" w:rsidRDefault="0009119F" w:rsidP="0009119F">
      <w:r>
        <w:tab/>
      </w:r>
    </w:p>
    <w:p w:rsidR="0009119F" w:rsidRPr="007C3696" w:rsidRDefault="0009119F" w:rsidP="0009119F">
      <w:pPr>
        <w:pStyle w:val="Heading4"/>
      </w:pPr>
      <w:r>
        <w:t xml:space="preserve">Resolving supply certainty is </w:t>
      </w:r>
      <w:r>
        <w:rPr>
          <w:u w:val="single"/>
        </w:rPr>
        <w:t>key to exports</w:t>
      </w:r>
      <w:r>
        <w:t>---</w:t>
      </w:r>
      <w:r>
        <w:rPr>
          <w:u w:val="single"/>
        </w:rPr>
        <w:t>opponents</w:t>
      </w:r>
      <w:r>
        <w:t xml:space="preserve"> will win now because available reserves are limited </w:t>
      </w:r>
    </w:p>
    <w:p w:rsidR="0009119F" w:rsidRDefault="0009119F" w:rsidP="0009119F">
      <w:r>
        <w:t xml:space="preserve">Kurt </w:t>
      </w:r>
      <w:r w:rsidRPr="00917182">
        <w:rPr>
          <w:rStyle w:val="StyleStyleBold12pt"/>
        </w:rPr>
        <w:t>Cobb 1</w:t>
      </w:r>
      <w:r>
        <w:rPr>
          <w:rStyle w:val="StyleStyleBold12pt"/>
        </w:rPr>
        <w:t>2</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12/30/12, “Five possible energy surprises for 2013,” http://resourceinsights.blogspot.com/2012/12/five-possible-energy-surprises-for-2013.html </w:t>
      </w:r>
    </w:p>
    <w:p w:rsidR="0009119F" w:rsidRDefault="0009119F" w:rsidP="0009119F">
      <w:pPr>
        <w:ind w:left="288"/>
      </w:pPr>
      <w:r>
        <w:t xml:space="preserve">The U.S. Congress forbids additional natural gas exports. </w:t>
      </w:r>
      <w:r w:rsidRPr="00FB7035">
        <w:rPr>
          <w:rStyle w:val="StyleBoldUnderline"/>
        </w:rPr>
        <w:t>Even though the U</w:t>
      </w:r>
      <w:r>
        <w:t xml:space="preserve">nited </w:t>
      </w:r>
      <w:r w:rsidRPr="00FB7035">
        <w:rPr>
          <w:rStyle w:val="StyleBoldUnderline"/>
        </w:rPr>
        <w:t>S</w:t>
      </w:r>
      <w:r>
        <w:t xml:space="preserve">tates </w:t>
      </w:r>
      <w:r w:rsidRPr="00FB7035">
        <w:rPr>
          <w:rStyle w:val="StyleBoldUnderline"/>
        </w:rPr>
        <w:t>remains a net importer of natural gas</w:t>
      </w:r>
      <w:r>
        <w:t>--imports constituted 12.7 percent of consumption in 2012--</w:t>
      </w:r>
      <w:r w:rsidRPr="00FB7035">
        <w:rPr>
          <w:rStyle w:val="StyleBoldUnderline"/>
        </w:rPr>
        <w:t>the country currently exports small amounts of natural gas to Canada and Mexico</w:t>
      </w:r>
      <w:r>
        <w:t xml:space="preserve">. This is </w:t>
      </w:r>
      <w:r w:rsidRPr="00FB7035">
        <w:rPr>
          <w:rStyle w:val="StyleBoldUnderline"/>
        </w:rPr>
        <w:t xml:space="preserve">because the North American </w:t>
      </w:r>
      <w:r w:rsidRPr="00B51B9C">
        <w:rPr>
          <w:rStyle w:val="StyleBoldUnderline"/>
        </w:rPr>
        <w:t>gas pipeline system connecting all three countries makes it economically sensible to do so in</w:t>
      </w:r>
      <w:r w:rsidRPr="00FB7035">
        <w:rPr>
          <w:rStyle w:val="StyleBoldUnderline"/>
        </w:rPr>
        <w:t xml:space="preserve"> a few instances</w:t>
      </w:r>
      <w:r>
        <w:t xml:space="preserve">. </w:t>
      </w:r>
      <w:r w:rsidRPr="00B51B9C">
        <w:rPr>
          <w:rStyle w:val="StyleBoldUnderline"/>
          <w:highlight w:val="yellow"/>
          <w:bdr w:val="single" w:sz="4" w:space="0" w:color="auto"/>
        </w:rPr>
        <w:t>If</w:t>
      </w:r>
      <w:r w:rsidRPr="00FB7035">
        <w:rPr>
          <w:rStyle w:val="StyleBoldUnderline"/>
          <w:bdr w:val="single" w:sz="4" w:space="0" w:color="auto"/>
        </w:rPr>
        <w:t xml:space="preserve"> it becomes clear that </w:t>
      </w:r>
      <w:r w:rsidRPr="00B51B9C">
        <w:rPr>
          <w:rStyle w:val="StyleBoldUnderline"/>
          <w:highlight w:val="yellow"/>
          <w:bdr w:val="single" w:sz="4" w:space="0" w:color="auto"/>
        </w:rPr>
        <w:t>America's</w:t>
      </w:r>
      <w:r w:rsidRPr="00FB7035">
        <w:rPr>
          <w:rStyle w:val="StyleBoldUnderline"/>
          <w:bdr w:val="single" w:sz="4" w:space="0" w:color="auto"/>
        </w:rPr>
        <w:t xml:space="preserve"> natural </w:t>
      </w:r>
      <w:r w:rsidRPr="00B51B9C">
        <w:rPr>
          <w:rStyle w:val="StyleBoldUnderline"/>
          <w:highlight w:val="yellow"/>
          <w:bdr w:val="single" w:sz="4" w:space="0" w:color="auto"/>
        </w:rPr>
        <w:t>gas</w:t>
      </w:r>
      <w:r w:rsidRPr="00FB7035">
        <w:rPr>
          <w:rStyle w:val="StyleBoldUnderline"/>
          <w:bdr w:val="single" w:sz="4" w:space="0" w:color="auto"/>
        </w:rPr>
        <w:t xml:space="preserve"> endowment </w:t>
      </w:r>
      <w:r w:rsidRPr="00B51B9C">
        <w:rPr>
          <w:rStyle w:val="StyleBoldUnderline"/>
          <w:highlight w:val="yellow"/>
          <w:bdr w:val="single" w:sz="4" w:space="0" w:color="auto"/>
        </w:rPr>
        <w:t>is</w:t>
      </w:r>
      <w:r w:rsidRPr="00FB7035">
        <w:rPr>
          <w:rStyle w:val="StyleBoldUnderline"/>
          <w:bdr w:val="single" w:sz="4" w:space="0" w:color="auto"/>
        </w:rPr>
        <w:t xml:space="preserve"> actually quite </w:t>
      </w:r>
      <w:r w:rsidRPr="00B51B9C">
        <w:rPr>
          <w:rStyle w:val="StyleBoldUnderline"/>
          <w:highlight w:val="yellow"/>
          <w:bdr w:val="single" w:sz="4" w:space="0" w:color="auto"/>
        </w:rPr>
        <w:t>limited</w:t>
      </w:r>
      <w:r w:rsidRPr="00B51B9C">
        <w:rPr>
          <w:highlight w:val="yellow"/>
        </w:rPr>
        <w:t xml:space="preserve">, </w:t>
      </w:r>
      <w:r w:rsidRPr="00B51B9C">
        <w:rPr>
          <w:rStyle w:val="StyleBoldUnderline"/>
          <w:highlight w:val="yellow"/>
        </w:rPr>
        <w:t>Congress may</w:t>
      </w:r>
      <w:r w:rsidRPr="00FB7035">
        <w:rPr>
          <w:rStyle w:val="StyleBoldUnderline"/>
        </w:rPr>
        <w:t xml:space="preserve"> be keen to</w:t>
      </w:r>
      <w:r>
        <w:t xml:space="preserve"> </w:t>
      </w:r>
      <w:r w:rsidRPr="00B51B9C">
        <w:rPr>
          <w:rStyle w:val="StyleBoldUnderline"/>
          <w:highlight w:val="yellow"/>
        </w:rPr>
        <w:t>keep</w:t>
      </w:r>
      <w:r w:rsidRPr="00FB7035">
        <w:rPr>
          <w:rStyle w:val="StyleBoldUnderline"/>
        </w:rPr>
        <w:t xml:space="preserve"> natural </w:t>
      </w:r>
      <w:r w:rsidRPr="00B51B9C">
        <w:rPr>
          <w:rStyle w:val="StyleBoldUnderline"/>
          <w:highlight w:val="yellow"/>
        </w:rPr>
        <w:t>gas</w:t>
      </w:r>
      <w:r w:rsidRPr="00FB7035">
        <w:rPr>
          <w:rStyle w:val="StyleBoldUnderline"/>
        </w:rPr>
        <w:t xml:space="preserve"> produced </w:t>
      </w:r>
      <w:r w:rsidRPr="00B51B9C">
        <w:rPr>
          <w:rStyle w:val="StyleBoldUnderline"/>
          <w:highlight w:val="yellow"/>
        </w:rPr>
        <w:t>in the U</w:t>
      </w:r>
      <w:r>
        <w:t xml:space="preserve">nited </w:t>
      </w:r>
      <w:r w:rsidRPr="00B51B9C">
        <w:rPr>
          <w:rStyle w:val="StyleBoldUnderline"/>
          <w:highlight w:val="yellow"/>
        </w:rPr>
        <w:t>S</w:t>
      </w:r>
      <w:r>
        <w:t xml:space="preserve">tates </w:t>
      </w:r>
      <w:r w:rsidRPr="00FB7035">
        <w:rPr>
          <w:rStyle w:val="StyleBoldUnderline"/>
          <w:bdr w:val="single" w:sz="4" w:space="0" w:color="auto"/>
        </w:rPr>
        <w:t xml:space="preserve">at home in order </w:t>
      </w:r>
      <w:r w:rsidRPr="00B51B9C">
        <w:rPr>
          <w:rStyle w:val="StyleBoldUnderline"/>
          <w:highlight w:val="yellow"/>
          <w:bdr w:val="single" w:sz="4" w:space="0" w:color="auto"/>
        </w:rPr>
        <w:t>to keep prices low</w:t>
      </w:r>
      <w:r>
        <w:t xml:space="preserve">. </w:t>
      </w:r>
    </w:p>
    <w:p w:rsidR="0009119F" w:rsidRDefault="0009119F" w:rsidP="0009119F">
      <w:pPr>
        <w:ind w:left="288"/>
      </w:pPr>
      <w:r>
        <w:t xml:space="preserve">If Congress doesn't act, the Federal Energy Regulatory Commission may simply continue to grant permits for more liquefied natural gas (LNG) export terminals from which special refrigerated tankers will carry natural gas overseas to importing nations. </w:t>
      </w:r>
      <w:r w:rsidRPr="007F3A78">
        <w:rPr>
          <w:rStyle w:val="StyleBoldUnderline"/>
        </w:rPr>
        <w:t>With LNG prices in Europe and Asia three to four times pipeline prices in the U</w:t>
      </w:r>
      <w:r>
        <w:t xml:space="preserve">nited </w:t>
      </w:r>
      <w:r w:rsidRPr="007F3A78">
        <w:rPr>
          <w:rStyle w:val="StyleBoldUnderline"/>
        </w:rPr>
        <w:t>S</w:t>
      </w:r>
      <w:r>
        <w:t xml:space="preserve">tates, there is no doubt that </w:t>
      </w:r>
      <w:r w:rsidRPr="007F3A78">
        <w:rPr>
          <w:rStyle w:val="StyleBoldUnderline"/>
        </w:rPr>
        <w:t xml:space="preserve">natural gas </w:t>
      </w:r>
      <w:r w:rsidRPr="00B51B9C">
        <w:rPr>
          <w:rStyle w:val="StyleBoldUnderline"/>
          <w:highlight w:val="yellow"/>
        </w:rPr>
        <w:t>drillers will spend</w:t>
      </w:r>
      <w:r w:rsidRPr="007F3A78">
        <w:rPr>
          <w:rStyle w:val="StyleBoldUnderline"/>
        </w:rPr>
        <w:t xml:space="preserve"> prodigious amounts of </w:t>
      </w:r>
      <w:r w:rsidRPr="00B51B9C">
        <w:rPr>
          <w:rStyle w:val="StyleBoldUnderline"/>
          <w:highlight w:val="yellow"/>
        </w:rPr>
        <w:t>time</w:t>
      </w:r>
      <w:r w:rsidRPr="007F3A78">
        <w:rPr>
          <w:rStyle w:val="StyleBoldUnderline"/>
        </w:rPr>
        <w:t xml:space="preserve"> and money </w:t>
      </w:r>
      <w:r w:rsidRPr="00B51B9C">
        <w:rPr>
          <w:rStyle w:val="StyleBoldUnderline"/>
          <w:highlight w:val="yellow"/>
        </w:rPr>
        <w:t>trying to prevent</w:t>
      </w:r>
      <w:r w:rsidRPr="007F3A78">
        <w:rPr>
          <w:rStyle w:val="StyleBoldUnderline"/>
        </w:rPr>
        <w:t xml:space="preserve"> any </w:t>
      </w:r>
      <w:r w:rsidRPr="00B51B9C">
        <w:rPr>
          <w:rStyle w:val="StyleBoldUnderline"/>
          <w:highlight w:val="yellow"/>
        </w:rPr>
        <w:t>export restrictions</w:t>
      </w:r>
      <w:r>
        <w:t xml:space="preserve">. </w:t>
      </w:r>
      <w:r w:rsidRPr="007F3A78">
        <w:rPr>
          <w:rStyle w:val="StyleBoldUnderline"/>
        </w:rPr>
        <w:t xml:space="preserve">If such a measure is introduced in Congress, </w:t>
      </w:r>
      <w:r w:rsidRPr="00B51B9C">
        <w:rPr>
          <w:rStyle w:val="StyleBoldUnderline"/>
          <w:highlight w:val="yellow"/>
        </w:rPr>
        <w:t>it will result in a battle</w:t>
      </w:r>
      <w:r w:rsidRPr="007F3A78">
        <w:rPr>
          <w:rStyle w:val="StyleBoldUnderline"/>
        </w:rPr>
        <w:t xml:space="preserve"> of corporate titans as the natural gas producers come up against large, well-funded users of natural gas such as utilities, chemical companies and fertilizer manufacturers</w:t>
      </w:r>
      <w:r>
        <w:t xml:space="preserve">. And, if such a fight does arise, it's not at all certain who will win. </w:t>
      </w:r>
    </w:p>
    <w:p w:rsidR="0009119F" w:rsidRDefault="0009119F" w:rsidP="0009119F">
      <w:pPr>
        <w:ind w:left="288"/>
      </w:pPr>
      <w:r w:rsidRPr="00B51B9C">
        <w:rPr>
          <w:rStyle w:val="StyleBoldUnderline"/>
          <w:highlight w:val="yellow"/>
        </w:rPr>
        <w:lastRenderedPageBreak/>
        <w:t>My money</w:t>
      </w:r>
      <w:r>
        <w:t xml:space="preserve">, however, </w:t>
      </w:r>
      <w:r w:rsidRPr="00B51B9C">
        <w:rPr>
          <w:rStyle w:val="StyleBoldUnderline"/>
          <w:highlight w:val="yellow"/>
          <w:bdr w:val="single" w:sz="4" w:space="0" w:color="auto"/>
        </w:rPr>
        <w:t xml:space="preserve">would be on </w:t>
      </w:r>
      <w:r w:rsidRPr="00B51B9C">
        <w:rPr>
          <w:rStyle w:val="StyleBoldUnderline"/>
          <w:bdr w:val="single" w:sz="4" w:space="0" w:color="auto"/>
        </w:rPr>
        <w:t xml:space="preserve">the </w:t>
      </w:r>
      <w:r w:rsidRPr="00B51B9C">
        <w:rPr>
          <w:rStyle w:val="StyleBoldUnderline"/>
          <w:highlight w:val="yellow"/>
          <w:bdr w:val="single" w:sz="4" w:space="0" w:color="auto"/>
        </w:rPr>
        <w:t>users</w:t>
      </w:r>
      <w:r w:rsidRPr="007F3A78">
        <w:rPr>
          <w:rStyle w:val="StyleBoldUnderline"/>
          <w:bdr w:val="single" w:sz="4" w:space="0" w:color="auto"/>
        </w:rPr>
        <w:t xml:space="preserve"> of natural gas</w:t>
      </w:r>
      <w:r>
        <w:t xml:space="preserve"> including the 50 percent of those who heat their homes with natural gas. These </w:t>
      </w:r>
      <w:r w:rsidRPr="00B51B9C">
        <w:rPr>
          <w:rStyle w:val="StyleBoldUnderline"/>
          <w:highlight w:val="yellow"/>
        </w:rPr>
        <w:t>consumers</w:t>
      </w:r>
      <w:r w:rsidRPr="007F3A78">
        <w:rPr>
          <w:rStyle w:val="StyleBoldUnderline"/>
        </w:rPr>
        <w:t xml:space="preserve"> </w:t>
      </w:r>
      <w:r w:rsidRPr="00B51B9C">
        <w:rPr>
          <w:rStyle w:val="StyleBoldUnderline"/>
          <w:highlight w:val="yellow"/>
        </w:rPr>
        <w:t>represent</w:t>
      </w:r>
      <w:r w:rsidRPr="00B51B9C">
        <w:rPr>
          <w:rStyle w:val="StyleBoldUnderline"/>
        </w:rPr>
        <w:t xml:space="preserve"> a</w:t>
      </w:r>
      <w:r w:rsidRPr="007F3A78">
        <w:rPr>
          <w:rStyle w:val="StyleBoldUnderline"/>
        </w:rPr>
        <w:t xml:space="preserve">n enormous number of </w:t>
      </w:r>
      <w:r w:rsidRPr="00B51B9C">
        <w:rPr>
          <w:rStyle w:val="StyleBoldUnderline"/>
          <w:highlight w:val="yellow"/>
        </w:rPr>
        <w:t>votes</w:t>
      </w:r>
      <w:r w:rsidRPr="00B51B9C">
        <w:rPr>
          <w:highlight w:val="yellow"/>
        </w:rPr>
        <w:t>,</w:t>
      </w:r>
      <w:r>
        <w:t xml:space="preserve"> </w:t>
      </w:r>
      <w:r w:rsidRPr="007F3A78">
        <w:rPr>
          <w:rStyle w:val="StyleBoldUnderline"/>
          <w:bdr w:val="single" w:sz="4" w:space="0" w:color="auto"/>
        </w:rPr>
        <w:t xml:space="preserve">perhaps </w:t>
      </w:r>
      <w:r w:rsidRPr="00B51B9C">
        <w:rPr>
          <w:rStyle w:val="StyleBoldUnderline"/>
          <w:highlight w:val="yellow"/>
          <w:bdr w:val="single" w:sz="4" w:space="0" w:color="auto"/>
        </w:rPr>
        <w:t>enough to overcome</w:t>
      </w:r>
      <w:r w:rsidRPr="007F3A78">
        <w:rPr>
          <w:rStyle w:val="StyleBoldUnderline"/>
          <w:bdr w:val="single" w:sz="4" w:space="0" w:color="auto"/>
        </w:rPr>
        <w:t xml:space="preserve"> the </w:t>
      </w:r>
      <w:r w:rsidRPr="00B51B9C">
        <w:rPr>
          <w:rStyle w:val="StyleBoldUnderline"/>
          <w:highlight w:val="yellow"/>
          <w:bdr w:val="single" w:sz="4" w:space="0" w:color="auto"/>
        </w:rPr>
        <w:t>lobbying</w:t>
      </w:r>
      <w:r w:rsidRPr="007F3A78">
        <w:rPr>
          <w:rStyle w:val="StyleBoldUnderline"/>
          <w:bdr w:val="single" w:sz="4" w:space="0" w:color="auto"/>
        </w:rPr>
        <w:t xml:space="preserve"> acumen </w:t>
      </w:r>
      <w:r w:rsidRPr="00B51B9C">
        <w:rPr>
          <w:rStyle w:val="StyleBoldUnderline"/>
          <w:highlight w:val="yellow"/>
          <w:bdr w:val="single" w:sz="4" w:space="0" w:color="auto"/>
        </w:rPr>
        <w:t>of</w:t>
      </w:r>
      <w:r w:rsidRPr="007F3A78">
        <w:rPr>
          <w:rStyle w:val="StyleBoldUnderline"/>
          <w:bdr w:val="single" w:sz="4" w:space="0" w:color="auto"/>
        </w:rPr>
        <w:t xml:space="preserve"> the country's powerful natural gas </w:t>
      </w:r>
      <w:r w:rsidRPr="00B51B9C">
        <w:rPr>
          <w:rStyle w:val="StyleBoldUnderline"/>
          <w:highlight w:val="yellow"/>
          <w:bdr w:val="single" w:sz="4" w:space="0" w:color="auto"/>
        </w:rPr>
        <w:t>producers</w:t>
      </w:r>
      <w:r>
        <w:t>.</w:t>
      </w:r>
    </w:p>
    <w:p w:rsidR="0009119F" w:rsidRDefault="0009119F" w:rsidP="0009119F"/>
    <w:p w:rsidR="0009119F" w:rsidRDefault="0009119F" w:rsidP="0009119F"/>
    <w:p w:rsidR="0009119F" w:rsidRDefault="0009119F" w:rsidP="0009119F">
      <w:pPr>
        <w:pStyle w:val="Heading2"/>
      </w:pPr>
      <w:r>
        <w:t xml:space="preserve">Non-Shale Gas Production </w:t>
      </w:r>
    </w:p>
    <w:p w:rsidR="0009119F" w:rsidRDefault="0009119F" w:rsidP="0009119F">
      <w:pPr>
        <w:pStyle w:val="Heading3"/>
      </w:pPr>
      <w:r>
        <w:t xml:space="preserve">Non-Shale Gas Link---2NC </w:t>
      </w:r>
    </w:p>
    <w:p w:rsidR="0009119F" w:rsidRDefault="0009119F" w:rsidP="0009119F">
      <w:pPr>
        <w:pStyle w:val="Heading4"/>
      </w:pPr>
      <w:r w:rsidRPr="00303A05">
        <w:rPr>
          <w:u w:val="single"/>
        </w:rPr>
        <w:t>New conventional</w:t>
      </w:r>
      <w:r>
        <w:t xml:space="preserve"> gas production is the </w:t>
      </w:r>
      <w:r w:rsidRPr="00EF2A80">
        <w:rPr>
          <w:u w:val="single"/>
        </w:rPr>
        <w:t>only</w:t>
      </w:r>
      <w:r>
        <w:t xml:space="preserve"> way to make exports viable by increasing liquidity and freeing up supply </w:t>
      </w:r>
    </w:p>
    <w:p w:rsidR="0009119F" w:rsidRDefault="0009119F" w:rsidP="0009119F">
      <w:r>
        <w:t xml:space="preserve">Matthew </w:t>
      </w:r>
      <w:r w:rsidRPr="003B2CD5">
        <w:rPr>
          <w:rStyle w:val="StyleStyleBold12pt"/>
        </w:rPr>
        <w:t>Hulbert 12</w:t>
      </w:r>
      <w:r>
        <w:t xml:space="preserve">, senior fellow at the Clingendael International Energy Programme, The Hague; previously senior research fellow at the Center for Security Studies, ETH Zurich, leading its work on energy security and political risk; senior energy analyst at Datamonitor in the City of London; headed up the Global Issues Desk at Control Risks Group in London and Washington, D.C., 8/5/12, “Why America Can Make or Break A New Global Gas World,” Forbes, </w:t>
      </w:r>
      <w:hyperlink r:id="rId13" w:history="1">
        <w:r w:rsidRPr="004B471A">
          <w:rPr>
            <w:rStyle w:val="Hyperlink"/>
          </w:rPr>
          <w:t>http://www.forbes.com/sites/matthewhulbert/2012/08/05/why-america-can-make-or-break-a-new-global-gas-world/print/</w:t>
        </w:r>
      </w:hyperlink>
    </w:p>
    <w:p w:rsidR="0009119F" w:rsidRPr="00BC3176" w:rsidRDefault="0009119F" w:rsidP="0009119F">
      <w:pPr>
        <w:ind w:left="288"/>
        <w:rPr>
          <w:sz w:val="16"/>
        </w:rPr>
      </w:pPr>
      <w:r w:rsidRPr="00BC3176">
        <w:rPr>
          <w:sz w:val="16"/>
        </w:rPr>
        <w:t xml:space="preserve">The point here isn’t to highlight European failures, but to underline that </w:t>
      </w:r>
      <w:r w:rsidRPr="00B51B9C">
        <w:rPr>
          <w:rStyle w:val="StyleBoldUnderline"/>
          <w:highlight w:val="yellow"/>
        </w:rPr>
        <w:t>liquidity</w:t>
      </w:r>
      <w:r w:rsidRPr="00BC3176">
        <w:rPr>
          <w:sz w:val="16"/>
        </w:rPr>
        <w:t xml:space="preserve"> – </w:t>
      </w:r>
      <w:r w:rsidRPr="00BC3176">
        <w:rPr>
          <w:rStyle w:val="StyleBoldUnderline"/>
        </w:rPr>
        <w:t xml:space="preserve">the main driver globalizing gas markets – </w:t>
      </w:r>
      <w:r w:rsidRPr="00B51B9C">
        <w:rPr>
          <w:rStyle w:val="StyleBoldUnderline"/>
          <w:highlight w:val="yellow"/>
        </w:rPr>
        <w:t>is</w:t>
      </w:r>
      <w:r w:rsidRPr="00B51B9C">
        <w:rPr>
          <w:sz w:val="16"/>
          <w:highlight w:val="yellow"/>
        </w:rPr>
        <w:t xml:space="preserve"> </w:t>
      </w:r>
      <w:r w:rsidRPr="00B51B9C">
        <w:rPr>
          <w:rStyle w:val="StyleBoldUnderline"/>
          <w:highlight w:val="yellow"/>
          <w:bdr w:val="single" w:sz="4" w:space="0" w:color="auto"/>
        </w:rPr>
        <w:t>only achieved</w:t>
      </w:r>
      <w:r w:rsidRPr="00B51B9C">
        <w:rPr>
          <w:sz w:val="16"/>
          <w:highlight w:val="yellow"/>
        </w:rPr>
        <w:t xml:space="preserve"> </w:t>
      </w:r>
      <w:r w:rsidRPr="00B51B9C">
        <w:rPr>
          <w:rStyle w:val="StyleBoldUnderline"/>
          <w:highlight w:val="yellow"/>
        </w:rPr>
        <w:t>if shale</w:t>
      </w:r>
      <w:r w:rsidRPr="00B51B9C">
        <w:rPr>
          <w:sz w:val="16"/>
          <w:highlight w:val="yellow"/>
        </w:rPr>
        <w:t xml:space="preserve">, </w:t>
      </w:r>
      <w:r w:rsidRPr="00B51B9C">
        <w:rPr>
          <w:rStyle w:val="StyleBoldUnderline"/>
          <w:highlight w:val="yellow"/>
          <w:bdr w:val="single" w:sz="4" w:space="0" w:color="auto"/>
        </w:rPr>
        <w:t>along with</w:t>
      </w:r>
      <w:r w:rsidRPr="00BC3176">
        <w:rPr>
          <w:rStyle w:val="StyleBoldUnderline"/>
          <w:bdr w:val="single" w:sz="4" w:space="0" w:color="auto"/>
        </w:rPr>
        <w:t xml:space="preserve"> new </w:t>
      </w:r>
      <w:r w:rsidRPr="00B51B9C">
        <w:rPr>
          <w:rStyle w:val="StyleBoldUnderline"/>
          <w:highlight w:val="yellow"/>
          <w:bdr w:val="single" w:sz="4" w:space="0" w:color="auto"/>
        </w:rPr>
        <w:t>conventional plays</w:t>
      </w:r>
      <w:r w:rsidRPr="00B51B9C">
        <w:rPr>
          <w:sz w:val="16"/>
          <w:highlight w:val="yellow"/>
        </w:rPr>
        <w:t xml:space="preserve"> </w:t>
      </w:r>
      <w:r w:rsidRPr="00B51B9C">
        <w:rPr>
          <w:rStyle w:val="StyleBoldUnderline"/>
          <w:highlight w:val="yellow"/>
        </w:rPr>
        <w:t>will</w:t>
      </w:r>
      <w:r w:rsidRPr="00BC3176">
        <w:rPr>
          <w:rStyle w:val="StyleBoldUnderline"/>
        </w:rPr>
        <w:t xml:space="preserve"> be developed, and developed fast, so that more countries can</w:t>
      </w:r>
      <w:r w:rsidRPr="00BC3176">
        <w:rPr>
          <w:sz w:val="16"/>
        </w:rPr>
        <w:t xml:space="preserve"> </w:t>
      </w:r>
      <w:r w:rsidRPr="00B51B9C">
        <w:rPr>
          <w:rStyle w:val="StyleBoldUnderline"/>
          <w:highlight w:val="yellow"/>
          <w:bdr w:val="single" w:sz="4" w:space="0" w:color="auto"/>
        </w:rPr>
        <w:t>free up gas</w:t>
      </w:r>
      <w:r w:rsidRPr="00BC3176">
        <w:rPr>
          <w:rStyle w:val="StyleBoldUnderline"/>
          <w:bdr w:val="single" w:sz="4" w:space="0" w:color="auto"/>
        </w:rPr>
        <w:t xml:space="preserve"> volumes </w:t>
      </w:r>
      <w:r w:rsidRPr="00B51B9C">
        <w:rPr>
          <w:rStyle w:val="StyleBoldUnderline"/>
          <w:highlight w:val="yellow"/>
          <w:bdr w:val="single" w:sz="4" w:space="0" w:color="auto"/>
        </w:rPr>
        <w:t>for</w:t>
      </w:r>
      <w:r w:rsidRPr="00BC3176">
        <w:rPr>
          <w:rStyle w:val="StyleBoldUnderline"/>
          <w:bdr w:val="single" w:sz="4" w:space="0" w:color="auto"/>
        </w:rPr>
        <w:t xml:space="preserve"> </w:t>
      </w:r>
      <w:r w:rsidRPr="00B51B9C">
        <w:rPr>
          <w:rStyle w:val="StyleBoldUnderline"/>
          <w:highlight w:val="yellow"/>
          <w:bdr w:val="single" w:sz="4" w:space="0" w:color="auto"/>
        </w:rPr>
        <w:t>export</w:t>
      </w:r>
      <w:r w:rsidRPr="00BC3176">
        <w:rPr>
          <w:sz w:val="16"/>
        </w:rPr>
        <w:t xml:space="preserve">. At the expense of committing an act of heresy:  </w:t>
      </w:r>
      <w:r w:rsidRPr="00B51B9C">
        <w:rPr>
          <w:rStyle w:val="StyleBoldUnderline"/>
          <w:highlight w:val="yellow"/>
        </w:rPr>
        <w:t>the assumption</w:t>
      </w:r>
      <w:r w:rsidRPr="00BC3176">
        <w:rPr>
          <w:rStyle w:val="StyleBoldUnderline"/>
        </w:rPr>
        <w:t xml:space="preserve"> that </w:t>
      </w:r>
      <w:r w:rsidRPr="00B51B9C">
        <w:rPr>
          <w:rStyle w:val="StyleBoldUnderline"/>
          <w:highlight w:val="yellow"/>
        </w:rPr>
        <w:t>gas</w:t>
      </w:r>
      <w:r w:rsidRPr="00BC3176">
        <w:rPr>
          <w:rStyle w:val="StyleBoldUnderline"/>
        </w:rPr>
        <w:t xml:space="preserve"> supplies </w:t>
      </w:r>
      <w:r w:rsidRPr="00B51B9C">
        <w:rPr>
          <w:rStyle w:val="StyleBoldUnderline"/>
          <w:highlight w:val="yellow"/>
        </w:rPr>
        <w:t>will</w:t>
      </w:r>
      <w:r w:rsidRPr="00BC3176">
        <w:rPr>
          <w:rStyle w:val="StyleBoldUnderline"/>
        </w:rPr>
        <w:t xml:space="preserve"> really </w:t>
      </w:r>
      <w:r w:rsidRPr="00B51B9C">
        <w:rPr>
          <w:rStyle w:val="StyleBoldUnderline"/>
          <w:highlight w:val="yellow"/>
        </w:rPr>
        <w:t xml:space="preserve">be </w:t>
      </w:r>
      <w:r w:rsidRPr="00B51B9C">
        <w:rPr>
          <w:rStyle w:val="StyleBoldUnderline"/>
        </w:rPr>
        <w:t xml:space="preserve">as </w:t>
      </w:r>
      <w:r w:rsidRPr="00B51B9C">
        <w:rPr>
          <w:rStyle w:val="StyleBoldUnderline"/>
          <w:highlight w:val="yellow"/>
        </w:rPr>
        <w:t>plentiful</w:t>
      </w:r>
      <w:r w:rsidRPr="00BC3176">
        <w:rPr>
          <w:rStyle w:val="StyleBoldUnderline"/>
        </w:rPr>
        <w:t xml:space="preserve"> as believed </w:t>
      </w:r>
      <w:r w:rsidRPr="00B51B9C">
        <w:rPr>
          <w:rStyle w:val="StyleBoldUnderline"/>
          <w:highlight w:val="yellow"/>
        </w:rPr>
        <w:t>is</w:t>
      </w:r>
      <w:r w:rsidRPr="00BC3176">
        <w:rPr>
          <w:rStyle w:val="StyleBoldUnderline"/>
        </w:rPr>
        <w:t xml:space="preserve"> a </w:t>
      </w:r>
      <w:r w:rsidRPr="00B51B9C">
        <w:rPr>
          <w:rStyle w:val="StyleBoldUnderline"/>
          <w:highlight w:val="yellow"/>
        </w:rPr>
        <w:t>shaky</w:t>
      </w:r>
      <w:r w:rsidRPr="00BC3176">
        <w:rPr>
          <w:rStyle w:val="StyleBoldUnderline"/>
        </w:rPr>
        <w:t xml:space="preserve"> one</w:t>
      </w:r>
      <w:r w:rsidRPr="00BC3176">
        <w:rPr>
          <w:sz w:val="16"/>
        </w:rPr>
        <w:t xml:space="preserve">. Look at some of the largest shale prospects in the world in Argentina, Mexico, Algeria, South Africa and you can quickly cross check that with resource nationalism stymying investment. Conventional players are no different. Iran will continue to put its nuclear ambitions ahead of hydrocarbon production; Iraq is yet to find its feet, Libya likewise. Russia and Qatar are being very precious about developing any new supplies in a slack market. Central Asian producers are yet to establish secular supply credibility. West Africa is a hot-bed of insecurity and corruption, East Africa could fall prey to the same problems, while previous LNG heavyweights such as Malaysia are not in a position to recapture lost ground. </w:t>
      </w:r>
      <w:r w:rsidRPr="00BC3176">
        <w:rPr>
          <w:rStyle w:val="StyleBoldUnderline"/>
        </w:rPr>
        <w:t xml:space="preserve">That’s before we </w:t>
      </w:r>
      <w:r w:rsidRPr="00B51B9C">
        <w:rPr>
          <w:rStyle w:val="StyleBoldUnderline"/>
          <w:highlight w:val="yellow"/>
        </w:rPr>
        <w:t>take into account</w:t>
      </w:r>
      <w:r w:rsidRPr="00BC3176">
        <w:rPr>
          <w:rStyle w:val="StyleBoldUnderline"/>
        </w:rPr>
        <w:t xml:space="preserve"> any </w:t>
      </w:r>
      <w:r w:rsidRPr="00B51B9C">
        <w:rPr>
          <w:rStyle w:val="StyleBoldUnderline"/>
          <w:highlight w:val="yellow"/>
        </w:rPr>
        <w:t xml:space="preserve">depletion rates </w:t>
      </w:r>
      <w:r w:rsidRPr="00B51B9C">
        <w:rPr>
          <w:rStyle w:val="StyleBoldUnderline"/>
        </w:rPr>
        <w:t>on</w:t>
      </w:r>
      <w:r w:rsidRPr="00BC3176">
        <w:rPr>
          <w:rStyle w:val="StyleBoldUnderline"/>
        </w:rPr>
        <w:t xml:space="preserve"> pre-existing fields or the prospect that </w:t>
      </w:r>
      <w:r w:rsidRPr="00B51B9C">
        <w:rPr>
          <w:rStyle w:val="StyleBoldUnderline"/>
        </w:rPr>
        <w:t>rebounding</w:t>
      </w:r>
      <w:r w:rsidRPr="00BC3176">
        <w:rPr>
          <w:rStyle w:val="StyleBoldUnderline"/>
        </w:rPr>
        <w:t xml:space="preserve"> growth</w:t>
      </w:r>
      <w:r w:rsidRPr="00BC3176">
        <w:rPr>
          <w:sz w:val="16"/>
        </w:rPr>
        <w:t xml:space="preserve"> in OECD and non-OECD economies </w:t>
      </w:r>
      <w:r w:rsidRPr="00BC3176">
        <w:rPr>
          <w:rStyle w:val="StyleBoldUnderline"/>
        </w:rPr>
        <w:t>could be stronger than analysts think</w:t>
      </w:r>
      <w:r w:rsidRPr="00BC3176">
        <w:rPr>
          <w:sz w:val="16"/>
        </w:rPr>
        <w:t xml:space="preserve">. </w:t>
      </w:r>
      <w:r w:rsidRPr="00B51B9C">
        <w:rPr>
          <w:rStyle w:val="StyleBoldUnderline"/>
          <w:highlight w:val="yellow"/>
        </w:rPr>
        <w:t>Rising demand</w:t>
      </w:r>
      <w:r w:rsidRPr="00BC3176">
        <w:rPr>
          <w:sz w:val="16"/>
        </w:rPr>
        <w:t xml:space="preserve"> across many of the world’s largest gas producers </w:t>
      </w:r>
      <w:r w:rsidRPr="00BC3176">
        <w:rPr>
          <w:rStyle w:val="StyleBoldUnderline"/>
        </w:rPr>
        <w:t>shouldn’t be discounted</w:t>
      </w:r>
      <w:r w:rsidRPr="00BC3176">
        <w:rPr>
          <w:sz w:val="16"/>
        </w:rPr>
        <w:t>, particularly where subsidies remain high and price signals weak.</w:t>
      </w:r>
    </w:p>
    <w:p w:rsidR="0009119F" w:rsidRDefault="0009119F" w:rsidP="0009119F">
      <w:pPr>
        <w:ind w:left="288"/>
      </w:pPr>
      <w:r w:rsidRPr="00BC3176">
        <w:rPr>
          <w:sz w:val="16"/>
        </w:rPr>
        <w:t xml:space="preserve">This pinpoints the broader problem to hand – as difficult as things are for conventional producers right now, nobody knows if shale is going to pan out on a global basis, either on geological or geopolitical grounds. If it comes off, earth is cracked, LNG trains loaded (rather than lauded at home), then producers are obviously in deep commercial and political trouble. But this remains a tricky proposition to table – not only because it will create considerable investment uncertainties to deal with along the way, but because it remains a 50/50 bet as to which way things go. Asia might develop its own domestic shale in India and China; Australia might come good on its LNG potential to make sure Qatari LNG can keep supplying European hubs. East Africa might add extra depth to LNG suppliers; West Africa might up its game directly in response. Latin America might pull back from the resource nationalism abyss. The Black Sea might hold promise; the Southern Corridor might deliver more gas than many currently think from multiple sources. </w:t>
      </w:r>
      <w:r w:rsidRPr="00B51B9C">
        <w:rPr>
          <w:rStyle w:val="StyleBoldUnderline"/>
          <w:highlight w:val="yellow"/>
        </w:rPr>
        <w:t>The US</w:t>
      </w:r>
      <w:r w:rsidRPr="00B51B9C">
        <w:rPr>
          <w:sz w:val="16"/>
          <w:highlight w:val="yellow"/>
        </w:rPr>
        <w:t xml:space="preserve"> </w:t>
      </w:r>
      <w:r w:rsidRPr="00B51B9C">
        <w:rPr>
          <w:rStyle w:val="StyleBoldUnderline"/>
          <w:i/>
          <w:highlight w:val="yellow"/>
        </w:rPr>
        <w:t>might</w:t>
      </w:r>
      <w:r w:rsidRPr="00B51B9C">
        <w:rPr>
          <w:sz w:val="16"/>
          <w:highlight w:val="yellow"/>
        </w:rPr>
        <w:t xml:space="preserve"> </w:t>
      </w:r>
      <w:r w:rsidRPr="00B51B9C">
        <w:rPr>
          <w:rStyle w:val="StyleBoldUnderline"/>
          <w:highlight w:val="yellow"/>
        </w:rPr>
        <w:t>develop</w:t>
      </w:r>
      <w:r w:rsidRPr="00BC3176">
        <w:rPr>
          <w:rStyle w:val="StyleBoldUnderline"/>
        </w:rPr>
        <w:t xml:space="preserve"> serious </w:t>
      </w:r>
      <w:r w:rsidRPr="00B51B9C">
        <w:rPr>
          <w:rStyle w:val="StyleBoldUnderline"/>
          <w:highlight w:val="yellow"/>
        </w:rPr>
        <w:t>LNG export potential</w:t>
      </w:r>
      <w:r w:rsidRPr="00B51B9C">
        <w:rPr>
          <w:sz w:val="16"/>
          <w:highlight w:val="yellow"/>
        </w:rPr>
        <w:t>,</w:t>
      </w:r>
      <w:r w:rsidRPr="00BC3176">
        <w:rPr>
          <w:sz w:val="16"/>
        </w:rPr>
        <w:t xml:space="preserve"> </w:t>
      </w:r>
      <w:r w:rsidRPr="00BC3176">
        <w:rPr>
          <w:rStyle w:val="StyleBoldUnderline"/>
        </w:rPr>
        <w:t xml:space="preserve">sending tankers across the world </w:t>
      </w:r>
      <w:r w:rsidRPr="00B51B9C">
        <w:rPr>
          <w:rStyle w:val="StyleBoldUnderline"/>
        </w:rPr>
        <w:t>to put gas</w:t>
      </w:r>
      <w:r w:rsidRPr="00BC3176">
        <w:rPr>
          <w:rStyle w:val="StyleBoldUnderline"/>
        </w:rPr>
        <w:t xml:space="preserve"> benchmarks on a ‘fast track’ convergence</w:t>
      </w:r>
      <w:r w:rsidRPr="00BC3176">
        <w:rPr>
          <w:sz w:val="16"/>
        </w:rPr>
        <w:t xml:space="preserve">. </w:t>
      </w:r>
      <w:r w:rsidRPr="00B51B9C">
        <w:rPr>
          <w:rStyle w:val="StyleBoldUnderline"/>
          <w:highlight w:val="yellow"/>
        </w:rPr>
        <w:t>But that’s a lot of ‘might’s’ to make a</w:t>
      </w:r>
      <w:r w:rsidRPr="00BC3176">
        <w:rPr>
          <w:rStyle w:val="StyleBoldUnderline"/>
        </w:rPr>
        <w:t xml:space="preserve"> one way bet on unconventional plays, and</w:t>
      </w:r>
      <w:r w:rsidRPr="00BC3176">
        <w:rPr>
          <w:sz w:val="16"/>
        </w:rPr>
        <w:t xml:space="preserve"> by implication, to </w:t>
      </w:r>
      <w:r w:rsidRPr="00BC3176">
        <w:rPr>
          <w:rStyle w:val="StyleBoldUnderline"/>
        </w:rPr>
        <w:t xml:space="preserve">make a </w:t>
      </w:r>
      <w:r w:rsidRPr="00B51B9C">
        <w:rPr>
          <w:rStyle w:val="StyleBoldUnderline"/>
          <w:highlight w:val="yellow"/>
        </w:rPr>
        <w:t>definitive conclusion</w:t>
      </w:r>
      <w:r w:rsidRPr="00BC3176">
        <w:rPr>
          <w:rStyle w:val="StyleBoldUnderline"/>
        </w:rPr>
        <w:t xml:space="preserve"> as to how price convergence does or doesn’t unfold</w:t>
      </w:r>
      <w:r>
        <w:t>.</w:t>
      </w:r>
    </w:p>
    <w:p w:rsidR="0009119F" w:rsidRPr="00C04328" w:rsidRDefault="0009119F" w:rsidP="0009119F"/>
    <w:p w:rsidR="0009119F" w:rsidRPr="007C3696" w:rsidRDefault="0009119F" w:rsidP="0009119F">
      <w:pPr>
        <w:pStyle w:val="Heading4"/>
      </w:pPr>
      <w:r>
        <w:t xml:space="preserve">Shale gas is </w:t>
      </w:r>
      <w:r>
        <w:rPr>
          <w:u w:val="single"/>
        </w:rPr>
        <w:t>insufficient</w:t>
      </w:r>
      <w:r>
        <w:t xml:space="preserve"> to create supply confidence required for exports---the plan causes </w:t>
      </w:r>
      <w:r>
        <w:rPr>
          <w:u w:val="single"/>
        </w:rPr>
        <w:t>perception</w:t>
      </w:r>
      <w:r>
        <w:t xml:space="preserve"> of a sustainable supply </w:t>
      </w:r>
      <w:r w:rsidRPr="00252E5E">
        <w:rPr>
          <w:b w:val="0"/>
        </w:rPr>
        <w:t>(Not done highlighting)</w:t>
      </w:r>
      <w:r>
        <w:rPr>
          <w:b w:val="0"/>
        </w:rPr>
        <w:t>***</w:t>
      </w:r>
    </w:p>
    <w:p w:rsidR="0009119F" w:rsidRDefault="0009119F" w:rsidP="0009119F">
      <w:r>
        <w:t xml:space="preserve">Kurt </w:t>
      </w:r>
      <w:r w:rsidRPr="00917182">
        <w:rPr>
          <w:rStyle w:val="StyleStyleBold12pt"/>
        </w:rPr>
        <w:t>Cobb 13</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2/25/13, “The questionable logic of U.S. natural gas exports,” http://resourceinsights.blogspot.com/2013/02/the-questionable-logic-of-us-natural.html </w:t>
      </w:r>
    </w:p>
    <w:p w:rsidR="0009119F" w:rsidRPr="00FB7035" w:rsidRDefault="0009119F" w:rsidP="0009119F">
      <w:pPr>
        <w:ind w:left="288"/>
        <w:rPr>
          <w:sz w:val="16"/>
        </w:rPr>
      </w:pPr>
      <w:r w:rsidRPr="00FB7035">
        <w:rPr>
          <w:sz w:val="16"/>
        </w:rPr>
        <w:t xml:space="preserve">But, what the </w:t>
      </w:r>
      <w:r w:rsidRPr="00FB7035">
        <w:rPr>
          <w:rStyle w:val="StyleBoldUnderline"/>
        </w:rPr>
        <w:t xml:space="preserve">natural </w:t>
      </w:r>
      <w:r w:rsidRPr="00B51B9C">
        <w:rPr>
          <w:rStyle w:val="StyleBoldUnderline"/>
          <w:highlight w:val="yellow"/>
        </w:rPr>
        <w:t>gas producers</w:t>
      </w:r>
      <w:r w:rsidRPr="00FB7035">
        <w:rPr>
          <w:rStyle w:val="StyleBoldUnderline"/>
        </w:rPr>
        <w:t xml:space="preserve"> </w:t>
      </w:r>
      <w:r w:rsidRPr="00B51B9C">
        <w:rPr>
          <w:rStyle w:val="StyleBoldUnderline"/>
          <w:highlight w:val="yellow"/>
        </w:rPr>
        <w:t>want</w:t>
      </w:r>
      <w:r w:rsidRPr="00FB7035">
        <w:rPr>
          <w:sz w:val="16"/>
        </w:rPr>
        <w:t xml:space="preserve"> is the development of </w:t>
      </w:r>
      <w:r w:rsidRPr="00FB7035">
        <w:rPr>
          <w:rStyle w:val="StyleBoldUnderline"/>
        </w:rPr>
        <w:t xml:space="preserve">a vast network of </w:t>
      </w:r>
      <w:r w:rsidRPr="00B51B9C">
        <w:rPr>
          <w:rStyle w:val="StyleBoldUnderline"/>
          <w:highlight w:val="yellow"/>
        </w:rPr>
        <w:t>export</w:t>
      </w:r>
      <w:r w:rsidRPr="00FB7035">
        <w:rPr>
          <w:rStyle w:val="StyleBoldUnderline"/>
        </w:rPr>
        <w:t xml:space="preserve"> terminal</w:t>
      </w:r>
      <w:r w:rsidRPr="00B51B9C">
        <w:rPr>
          <w:rStyle w:val="StyleBoldUnderline"/>
          <w:highlight w:val="yellow"/>
        </w:rPr>
        <w:t>s</w:t>
      </w:r>
      <w:r w:rsidRPr="00FB7035">
        <w:rPr>
          <w:sz w:val="16"/>
        </w:rPr>
        <w:t xml:space="preserve"> that cool natural gas to -260 degrees F where it becomes a liquid that can be shipped overseas by special liquefied natural gas carriers. If that expansion proceeds far enough, it might bring U.S. natural gas prices to parity with world prices. If it doesn't proceed very far at all—perhaps due to pressure from the alliance of natural gas users mentioned above—then the producers may only see a slight rise in domestic natural gas prices beyond what they would have seen without such export terminals. </w:t>
      </w:r>
    </w:p>
    <w:p w:rsidR="0009119F" w:rsidRPr="00FB7035" w:rsidRDefault="0009119F" w:rsidP="0009119F">
      <w:pPr>
        <w:ind w:left="288"/>
        <w:rPr>
          <w:sz w:val="16"/>
        </w:rPr>
      </w:pPr>
      <w:r w:rsidRPr="00FB7035">
        <w:rPr>
          <w:rStyle w:val="StyleBoldUnderline"/>
          <w:bdr w:val="single" w:sz="4" w:space="0" w:color="auto"/>
        </w:rPr>
        <w:lastRenderedPageBreak/>
        <w:t xml:space="preserve">All of </w:t>
      </w:r>
      <w:r w:rsidRPr="00B51B9C">
        <w:rPr>
          <w:rStyle w:val="StyleBoldUnderline"/>
          <w:highlight w:val="yellow"/>
          <w:bdr w:val="single" w:sz="4" w:space="0" w:color="auto"/>
        </w:rPr>
        <w:t>this assumes</w:t>
      </w:r>
      <w:r w:rsidRPr="00FB7035">
        <w:rPr>
          <w:sz w:val="16"/>
        </w:rPr>
        <w:t xml:space="preserve"> that </w:t>
      </w:r>
      <w:r w:rsidRPr="00FB7035">
        <w:rPr>
          <w:rStyle w:val="StyleBoldUnderline"/>
        </w:rPr>
        <w:t>there will be</w:t>
      </w:r>
      <w:r w:rsidRPr="00FB7035">
        <w:rPr>
          <w:sz w:val="16"/>
        </w:rPr>
        <w:t xml:space="preserve"> </w:t>
      </w:r>
      <w:r w:rsidRPr="00B51B9C">
        <w:rPr>
          <w:rStyle w:val="StyleBoldUnderline"/>
          <w:highlight w:val="yellow"/>
          <w:bdr w:val="single" w:sz="4" w:space="0" w:color="auto"/>
        </w:rPr>
        <w:t>plentiful supplies</w:t>
      </w:r>
      <w:r w:rsidRPr="00FB7035">
        <w:rPr>
          <w:rStyle w:val="StyleBoldUnderline"/>
          <w:bdr w:val="single" w:sz="4" w:space="0" w:color="auto"/>
        </w:rPr>
        <w:t xml:space="preserve"> of natural gas</w:t>
      </w:r>
      <w:r w:rsidRPr="00FB7035">
        <w:rPr>
          <w:sz w:val="16"/>
        </w:rPr>
        <w:t xml:space="preserve"> </w:t>
      </w:r>
      <w:r w:rsidRPr="00B51B9C">
        <w:rPr>
          <w:rStyle w:val="StyleBoldUnderline"/>
          <w:highlight w:val="yellow"/>
        </w:rPr>
        <w:t>in the U</w:t>
      </w:r>
      <w:r w:rsidRPr="00FB7035">
        <w:rPr>
          <w:sz w:val="16"/>
        </w:rPr>
        <w:t xml:space="preserve">nited </w:t>
      </w:r>
      <w:r w:rsidRPr="00B51B9C">
        <w:rPr>
          <w:rStyle w:val="StyleBoldUnderline"/>
          <w:highlight w:val="yellow"/>
        </w:rPr>
        <w:t>S</w:t>
      </w:r>
      <w:r w:rsidRPr="00FB7035">
        <w:rPr>
          <w:sz w:val="16"/>
        </w:rPr>
        <w:t xml:space="preserve">tates. But, </w:t>
      </w:r>
      <w:r w:rsidRPr="00FB7035">
        <w:rPr>
          <w:rStyle w:val="StyleBoldUnderline"/>
        </w:rPr>
        <w:t>that might not be the case. U.S.</w:t>
      </w:r>
      <w:r w:rsidRPr="00FB7035">
        <w:rPr>
          <w:sz w:val="16"/>
        </w:rPr>
        <w:t xml:space="preserve"> natural </w:t>
      </w:r>
      <w:r w:rsidRPr="00B51B9C">
        <w:rPr>
          <w:rStyle w:val="StyleBoldUnderline"/>
          <w:highlight w:val="yellow"/>
        </w:rPr>
        <w:t>gas production has been</w:t>
      </w:r>
      <w:r w:rsidRPr="00FB7035">
        <w:rPr>
          <w:rStyle w:val="StyleBoldUnderline"/>
        </w:rPr>
        <w:t xml:space="preserve"> essentially </w:t>
      </w:r>
      <w:r w:rsidRPr="00B51B9C">
        <w:rPr>
          <w:rStyle w:val="StyleBoldUnderline"/>
          <w:highlight w:val="yellow"/>
        </w:rPr>
        <w:t>flat</w:t>
      </w:r>
      <w:r w:rsidRPr="00FB7035">
        <w:rPr>
          <w:rStyle w:val="StyleBoldUnderline"/>
        </w:rPr>
        <w:t xml:space="preserve"> for more than a year</w:t>
      </w:r>
      <w:r w:rsidRPr="00FB7035">
        <w:rPr>
          <w:sz w:val="16"/>
        </w:rPr>
        <w:t xml:space="preserve">. Partly this is due to very low prices and subsequent cutbacks in drilling. But it belies the claim made in Congressional testimony by the industry's protagonist-in-chief, Chesapeake Energy CEO Aubrey McClendon, that supplies can grow 5 percent per year through 2018. </w:t>
      </w:r>
    </w:p>
    <w:p w:rsidR="0009119F" w:rsidRPr="00FB7035" w:rsidRDefault="0009119F" w:rsidP="0009119F">
      <w:pPr>
        <w:ind w:left="288"/>
        <w:rPr>
          <w:sz w:val="16"/>
        </w:rPr>
      </w:pPr>
      <w:r w:rsidRPr="00FB7035">
        <w:rPr>
          <w:sz w:val="16"/>
        </w:rPr>
        <w:t xml:space="preserve">While the industry still clings to the now widely discredited notion that the United States has a 100-year supply of natural gas (at current rates of consumption), </w:t>
      </w:r>
      <w:r w:rsidRPr="00FB7035">
        <w:rPr>
          <w:rStyle w:val="StyleBoldUnderline"/>
        </w:rPr>
        <w:t xml:space="preserve">new </w:t>
      </w:r>
      <w:r w:rsidRPr="00B51B9C">
        <w:rPr>
          <w:rStyle w:val="StyleBoldUnderline"/>
          <w:highlight w:val="yellow"/>
        </w:rPr>
        <w:t>assessments</w:t>
      </w:r>
      <w:r w:rsidRPr="00FB7035">
        <w:rPr>
          <w:rStyle w:val="StyleBoldUnderline"/>
        </w:rPr>
        <w:t xml:space="preserve"> have </w:t>
      </w:r>
      <w:r w:rsidRPr="00B51B9C">
        <w:rPr>
          <w:rStyle w:val="StyleBoldUnderline"/>
          <w:highlight w:val="yellow"/>
        </w:rPr>
        <w:t>suggested</w:t>
      </w:r>
      <w:r w:rsidRPr="00B51B9C">
        <w:rPr>
          <w:sz w:val="16"/>
          <w:highlight w:val="yellow"/>
        </w:rPr>
        <w:t xml:space="preserve"> </w:t>
      </w:r>
      <w:r w:rsidRPr="00B51B9C">
        <w:rPr>
          <w:rStyle w:val="StyleBoldUnderline"/>
          <w:highlight w:val="yellow"/>
          <w:bdr w:val="single" w:sz="4" w:space="0" w:color="auto"/>
        </w:rPr>
        <w:t>vastly reduced</w:t>
      </w:r>
      <w:r w:rsidRPr="00FB7035">
        <w:rPr>
          <w:rStyle w:val="StyleBoldUnderline"/>
          <w:bdr w:val="single" w:sz="4" w:space="0" w:color="auto"/>
        </w:rPr>
        <w:t xml:space="preserve"> </w:t>
      </w:r>
      <w:r w:rsidRPr="00B51B9C">
        <w:rPr>
          <w:rStyle w:val="StyleBoldUnderline"/>
          <w:highlight w:val="yellow"/>
          <w:bdr w:val="single" w:sz="4" w:space="0" w:color="auto"/>
        </w:rPr>
        <w:t>numbers for</w:t>
      </w:r>
      <w:r w:rsidRPr="00FB7035">
        <w:rPr>
          <w:rStyle w:val="StyleBoldUnderline"/>
          <w:bdr w:val="single" w:sz="4" w:space="0" w:color="auto"/>
        </w:rPr>
        <w:t xml:space="preserve"> the amount of U.S. natural gas from </w:t>
      </w:r>
      <w:r w:rsidRPr="00B51B9C">
        <w:rPr>
          <w:rStyle w:val="StyleBoldUnderline"/>
          <w:highlight w:val="yellow"/>
          <w:bdr w:val="single" w:sz="4" w:space="0" w:color="auto"/>
        </w:rPr>
        <w:t>shale</w:t>
      </w:r>
      <w:r w:rsidRPr="00FB7035">
        <w:rPr>
          <w:sz w:val="16"/>
        </w:rPr>
        <w:t>—</w:t>
      </w:r>
      <w:r w:rsidRPr="00B51B9C">
        <w:rPr>
          <w:rStyle w:val="StyleBoldUnderline"/>
          <w:highlight w:val="yellow"/>
          <w:bdr w:val="single" w:sz="4" w:space="0" w:color="auto"/>
        </w:rPr>
        <w:t>the main source of</w:t>
      </w:r>
      <w:r w:rsidRPr="00FB7035">
        <w:rPr>
          <w:rStyle w:val="StyleBoldUnderline"/>
          <w:bdr w:val="single" w:sz="4" w:space="0" w:color="auto"/>
        </w:rPr>
        <w:t xml:space="preserve"> new </w:t>
      </w:r>
      <w:r w:rsidRPr="00B51B9C">
        <w:rPr>
          <w:rStyle w:val="StyleBoldUnderline"/>
          <w:highlight w:val="yellow"/>
          <w:bdr w:val="single" w:sz="4" w:space="0" w:color="auto"/>
        </w:rPr>
        <w:t>supplies</w:t>
      </w:r>
      <w:r w:rsidRPr="00FB7035">
        <w:rPr>
          <w:sz w:val="16"/>
        </w:rPr>
        <w:t>—</w:t>
      </w:r>
      <w:r w:rsidRPr="00FB7035">
        <w:rPr>
          <w:rStyle w:val="StyleBoldUnderline"/>
        </w:rPr>
        <w:t xml:space="preserve">that </w:t>
      </w:r>
      <w:r w:rsidRPr="00B51B9C">
        <w:rPr>
          <w:rStyle w:val="StyleBoldUnderline"/>
        </w:rPr>
        <w:t>is</w:t>
      </w:r>
      <w:r w:rsidRPr="00FB7035">
        <w:rPr>
          <w:rStyle w:val="StyleBoldUnderline"/>
        </w:rPr>
        <w:t xml:space="preserve"> technically </w:t>
      </w:r>
      <w:r w:rsidRPr="00B51B9C">
        <w:rPr>
          <w:rStyle w:val="StyleBoldUnderline"/>
        </w:rPr>
        <w:t>recoverable</w:t>
      </w:r>
      <w:r w:rsidRPr="00FB7035">
        <w:rPr>
          <w:sz w:val="16"/>
        </w:rPr>
        <w:t xml:space="preserve">. In 2011 </w:t>
      </w:r>
      <w:r w:rsidRPr="00FB7035">
        <w:rPr>
          <w:rStyle w:val="StyleBoldUnderline"/>
        </w:rPr>
        <w:t>the</w:t>
      </w:r>
      <w:r w:rsidRPr="00FB7035">
        <w:rPr>
          <w:sz w:val="16"/>
        </w:rPr>
        <w:t xml:space="preserve"> U.S. </w:t>
      </w:r>
      <w:r w:rsidRPr="00B51B9C">
        <w:rPr>
          <w:rStyle w:val="StyleBoldUnderline"/>
          <w:highlight w:val="yellow"/>
        </w:rPr>
        <w:t>E</w:t>
      </w:r>
      <w:r w:rsidRPr="00FB7035">
        <w:rPr>
          <w:rStyle w:val="StyleBoldUnderline"/>
        </w:rPr>
        <w:t xml:space="preserve">nergy </w:t>
      </w:r>
      <w:r w:rsidRPr="00B51B9C">
        <w:rPr>
          <w:rStyle w:val="StyleBoldUnderline"/>
          <w:highlight w:val="yellow"/>
        </w:rPr>
        <w:t>I</w:t>
      </w:r>
      <w:r w:rsidRPr="00FB7035">
        <w:rPr>
          <w:rStyle w:val="StyleBoldUnderline"/>
        </w:rPr>
        <w:t xml:space="preserve">nformation </w:t>
      </w:r>
      <w:r w:rsidRPr="00B51B9C">
        <w:rPr>
          <w:rStyle w:val="StyleBoldUnderline"/>
          <w:highlight w:val="yellow"/>
        </w:rPr>
        <w:t>Ad</w:t>
      </w:r>
      <w:r w:rsidRPr="00FB7035">
        <w:rPr>
          <w:rStyle w:val="StyleBoldUnderline"/>
        </w:rPr>
        <w:t>ministration</w:t>
      </w:r>
      <w:r w:rsidRPr="00FB7035">
        <w:rPr>
          <w:sz w:val="16"/>
        </w:rPr>
        <w:t xml:space="preserve">, the statistical arm of the U.S. Department of Energy, reported 862 trillion cubic feet (tcf) in shale gas resources. In 2012 the agency </w:t>
      </w:r>
      <w:r w:rsidRPr="00B51B9C">
        <w:rPr>
          <w:rStyle w:val="StyleBoldUnderline"/>
          <w:highlight w:val="yellow"/>
        </w:rPr>
        <w:t>revised the number down</w:t>
      </w:r>
      <w:r w:rsidRPr="00B51B9C">
        <w:rPr>
          <w:rStyle w:val="StyleBoldUnderline"/>
        </w:rPr>
        <w:t xml:space="preserve">ward </w:t>
      </w:r>
      <w:r w:rsidRPr="00B51B9C">
        <w:rPr>
          <w:rStyle w:val="StyleBoldUnderline"/>
          <w:highlight w:val="yellow"/>
        </w:rPr>
        <w:t>dramatically</w:t>
      </w:r>
      <w:r w:rsidRPr="00FB7035">
        <w:rPr>
          <w:rStyle w:val="StyleBoldUnderline"/>
        </w:rPr>
        <w:t xml:space="preserve"> to 482 tcf</w:t>
      </w:r>
      <w:r w:rsidRPr="00FB7035">
        <w:rPr>
          <w:sz w:val="16"/>
        </w:rPr>
        <w:t xml:space="preserve"> based on new information from the U.S. Geological Survey. Keep in mind that </w:t>
      </w:r>
      <w:r w:rsidRPr="00FB7035">
        <w:rPr>
          <w:rStyle w:val="StyleBoldUnderline"/>
        </w:rPr>
        <w:t>this</w:t>
      </w:r>
      <w:r w:rsidRPr="00FB7035">
        <w:rPr>
          <w:sz w:val="16"/>
        </w:rPr>
        <w:t xml:space="preserve"> number </w:t>
      </w:r>
      <w:r w:rsidRPr="00FB7035">
        <w:rPr>
          <w:rStyle w:val="StyleBoldUnderline"/>
        </w:rPr>
        <w:t>says nothing about whether such resources will be economically recoverable.</w:t>
      </w:r>
      <w:r w:rsidRPr="00FB7035">
        <w:rPr>
          <w:sz w:val="16"/>
        </w:rPr>
        <w:t xml:space="preserve"> </w:t>
      </w:r>
      <w:r w:rsidRPr="00B51B9C">
        <w:rPr>
          <w:rStyle w:val="StyleBoldUnderline"/>
          <w:highlight w:val="yellow"/>
          <w:bdr w:val="single" w:sz="4" w:space="0" w:color="auto"/>
        </w:rPr>
        <w:t>That number is bound to be</w:t>
      </w:r>
      <w:r w:rsidRPr="00FB7035">
        <w:rPr>
          <w:rStyle w:val="StyleBoldUnderline"/>
          <w:bdr w:val="single" w:sz="4" w:space="0" w:color="auto"/>
        </w:rPr>
        <w:t xml:space="preserve"> much </w:t>
      </w:r>
      <w:r w:rsidRPr="00B51B9C">
        <w:rPr>
          <w:rStyle w:val="StyleBoldUnderline"/>
          <w:highlight w:val="yellow"/>
          <w:bdr w:val="single" w:sz="4" w:space="0" w:color="auto"/>
        </w:rPr>
        <w:t>smaller</w:t>
      </w:r>
      <w:r w:rsidRPr="00FB7035">
        <w:rPr>
          <w:sz w:val="16"/>
        </w:rPr>
        <w:t xml:space="preserve">. </w:t>
      </w:r>
    </w:p>
    <w:p w:rsidR="0009119F" w:rsidRPr="00FB7035" w:rsidRDefault="0009119F" w:rsidP="0009119F">
      <w:pPr>
        <w:ind w:left="288"/>
        <w:rPr>
          <w:sz w:val="16"/>
        </w:rPr>
      </w:pPr>
      <w:r w:rsidRPr="00FB7035">
        <w:rPr>
          <w:rStyle w:val="StyleBoldUnderline"/>
        </w:rPr>
        <w:t>Actual proven reserves of dry</w:t>
      </w:r>
      <w:r w:rsidRPr="00FB7035">
        <w:rPr>
          <w:sz w:val="16"/>
        </w:rPr>
        <w:t xml:space="preserve"> natural </w:t>
      </w:r>
      <w:r w:rsidRPr="00FB7035">
        <w:rPr>
          <w:rStyle w:val="StyleBoldUnderline"/>
        </w:rPr>
        <w:t>gas</w:t>
      </w:r>
      <w:r w:rsidRPr="00FB7035">
        <w:rPr>
          <w:sz w:val="16"/>
        </w:rPr>
        <w:t xml:space="preserve"> in the United States at the end of 2010 (the most recent date for which U.S. Department of Energy figures are available) </w:t>
      </w:r>
      <w:r w:rsidRPr="00FB7035">
        <w:rPr>
          <w:rStyle w:val="StyleBoldUnderline"/>
        </w:rPr>
        <w:t>amounted to</w:t>
      </w:r>
      <w:r w:rsidRPr="00FB7035">
        <w:rPr>
          <w:sz w:val="16"/>
        </w:rPr>
        <w:t xml:space="preserve"> about </w:t>
      </w:r>
      <w:r w:rsidRPr="00B51B9C">
        <w:rPr>
          <w:rStyle w:val="StyleBoldUnderline"/>
          <w:highlight w:val="yellow"/>
          <w:bdr w:val="single" w:sz="4" w:space="0" w:color="auto"/>
        </w:rPr>
        <w:t>a 12-year supply</w:t>
      </w:r>
      <w:r w:rsidRPr="00B51B9C">
        <w:rPr>
          <w:rStyle w:val="StyleBoldUnderline"/>
          <w:bdr w:val="single" w:sz="4" w:space="0" w:color="auto"/>
        </w:rPr>
        <w:t xml:space="preserve"> at current rates of consumption</w:t>
      </w:r>
      <w:r w:rsidRPr="00B51B9C">
        <w:rPr>
          <w:sz w:val="16"/>
        </w:rPr>
        <w:t>. A reserve is something that can be produced profitably at today's prices</w:t>
      </w:r>
      <w:r w:rsidRPr="00FB7035">
        <w:rPr>
          <w:sz w:val="16"/>
        </w:rPr>
        <w:t xml:space="preserve"> with existing technology from known fields. As you will see, it is a much smaller amount when compared to "resources," a term in the oil and gas industry that really only refers to estimates based on sketchy evidence of what might be in the crust of the Earth under a country, state or field. </w:t>
      </w:r>
    </w:p>
    <w:p w:rsidR="0009119F" w:rsidRPr="00FB7035" w:rsidRDefault="0009119F" w:rsidP="0009119F">
      <w:pPr>
        <w:ind w:left="288"/>
        <w:rPr>
          <w:sz w:val="16"/>
        </w:rPr>
      </w:pPr>
      <w:r w:rsidRPr="00FB7035">
        <w:rPr>
          <w:sz w:val="16"/>
        </w:rPr>
        <w:t xml:space="preserve">Resources are never exploited to 100 percent, and often only a small fraction ever become reserves. Keep in mind that only 35 percent of all the oil ever discovered has actually been produced. The rest is too expensive and sometimes even impossible to extract. That's in fields we have drilled extensively! The percentage of an estimated resource that is likely to be extracted is often less than that because resource estimates have almost never been tested with an actual drill. </w:t>
      </w:r>
    </w:p>
    <w:p w:rsidR="0009119F" w:rsidRPr="00FB7035" w:rsidRDefault="0009119F" w:rsidP="0009119F">
      <w:pPr>
        <w:ind w:left="288"/>
        <w:rPr>
          <w:sz w:val="16"/>
        </w:rPr>
      </w:pPr>
      <w:r w:rsidRPr="00FB7035">
        <w:rPr>
          <w:sz w:val="16"/>
        </w:rPr>
        <w:t>Petroleum consultant Art Berman estimates that when all natural gas resources thought to be available under the United States are totaled, and an appropriate reduction is made based our experience with extraction, the actual economically recoverable resource of natural gas is likely to be closer to 23 years of supply at current rates of consumption, not exactly a figure that makes one confident about committing to send large quantities of natural gas abroad.</w:t>
      </w:r>
    </w:p>
    <w:p w:rsidR="0009119F" w:rsidRPr="00FB7035" w:rsidRDefault="0009119F" w:rsidP="0009119F">
      <w:pPr>
        <w:ind w:left="288"/>
        <w:rPr>
          <w:sz w:val="16"/>
        </w:rPr>
      </w:pPr>
      <w:r w:rsidRPr="00FB7035">
        <w:rPr>
          <w:sz w:val="16"/>
        </w:rPr>
        <w:t>Yet another thing to keep in mind is that none of the estimates discussed above contemplate increases in the rate of U.S. natural gas consumption, increases that natural gas producers have been promoting. The producers have suggested that there is enough natural gas to justify building a fleet of natural gas powered vehicles and increasing considerably electricity generation from natural gas (something that is already happening). If the rate of consumption were to increase each year, the time to the exhaustion of the presumed natural gas resource would shorten dramatically and the time to a peak in output followed by an irreversible decline would happen much, much sooner as well. Exactly what will we do with our new natural gas powered generating plants and vehicles if we experience a continuous decline in natural gas supplies, say, starting in 2025?</w:t>
      </w:r>
    </w:p>
    <w:p w:rsidR="0009119F" w:rsidRPr="00FB7035" w:rsidRDefault="0009119F" w:rsidP="0009119F">
      <w:pPr>
        <w:ind w:left="288"/>
        <w:rPr>
          <w:sz w:val="16"/>
        </w:rPr>
      </w:pPr>
      <w:r w:rsidRPr="00FB7035">
        <w:rPr>
          <w:rStyle w:val="StyleBoldUnderline"/>
        </w:rPr>
        <w:t>Given all this it's surprising that industrial natural gas users are even considering accepting a compromise to allow a limited, but considerably higher volume of exports</w:t>
      </w:r>
      <w:r w:rsidRPr="00FB7035">
        <w:rPr>
          <w:sz w:val="16"/>
        </w:rPr>
        <w:t xml:space="preserve">. </w:t>
      </w:r>
      <w:r w:rsidRPr="00195098">
        <w:rPr>
          <w:rStyle w:val="StyleBoldUnderline"/>
          <w:highlight w:val="yellow"/>
        </w:rPr>
        <w:t>U.S. shale</w:t>
      </w:r>
      <w:r w:rsidRPr="00FB7035">
        <w:rPr>
          <w:rStyle w:val="StyleBoldUnderline"/>
        </w:rPr>
        <w:t xml:space="preserve"> gas </w:t>
      </w:r>
      <w:r w:rsidRPr="00195098">
        <w:rPr>
          <w:rStyle w:val="StyleBoldUnderline"/>
          <w:highlight w:val="yellow"/>
        </w:rPr>
        <w:t>resources</w:t>
      </w:r>
      <w:r w:rsidRPr="00FB7035">
        <w:rPr>
          <w:sz w:val="16"/>
        </w:rPr>
        <w:t>—the biggest source of new supplies—</w:t>
      </w:r>
      <w:r w:rsidRPr="00195098">
        <w:rPr>
          <w:rStyle w:val="StyleBoldUnderline"/>
          <w:highlight w:val="yellow"/>
          <w:bdr w:val="single" w:sz="4" w:space="0" w:color="auto"/>
        </w:rPr>
        <w:t>continue to be a moving target</w:t>
      </w:r>
      <w:r w:rsidRPr="00FB7035">
        <w:rPr>
          <w:rStyle w:val="StyleBoldUnderline"/>
          <w:bdr w:val="single" w:sz="4" w:space="0" w:color="auto"/>
        </w:rPr>
        <w:t xml:space="preserve">, and their estimated size is moving </w:t>
      </w:r>
      <w:r w:rsidRPr="00195098">
        <w:rPr>
          <w:rStyle w:val="StyleBoldUnderline"/>
          <w:highlight w:val="yellow"/>
          <w:bdr w:val="single" w:sz="4" w:space="0" w:color="auto"/>
        </w:rPr>
        <w:t>swiftly downward</w:t>
      </w:r>
      <w:r w:rsidRPr="00FB7035">
        <w:rPr>
          <w:sz w:val="16"/>
        </w:rPr>
        <w:t xml:space="preserve">. Possibly </w:t>
      </w:r>
      <w:r w:rsidRPr="00195098">
        <w:rPr>
          <w:rStyle w:val="StyleBoldUnderline"/>
          <w:highlight w:val="yellow"/>
          <w:bdr w:val="single" w:sz="4" w:space="0" w:color="auto"/>
        </w:rPr>
        <w:t>for that reason</w:t>
      </w:r>
      <w:r w:rsidRPr="00FB7035">
        <w:rPr>
          <w:sz w:val="16"/>
        </w:rPr>
        <w:t xml:space="preserve">, </w:t>
      </w:r>
      <w:r w:rsidRPr="00195098">
        <w:rPr>
          <w:rStyle w:val="StyleBoldUnderline"/>
          <w:highlight w:val="yellow"/>
        </w:rPr>
        <w:t>the alliance of</w:t>
      </w:r>
      <w:r w:rsidRPr="00FB7035">
        <w:rPr>
          <w:rStyle w:val="StyleBoldUnderline"/>
        </w:rPr>
        <w:t xml:space="preserve"> natural </w:t>
      </w:r>
      <w:r w:rsidRPr="00195098">
        <w:rPr>
          <w:rStyle w:val="StyleBoldUnderline"/>
          <w:highlight w:val="yellow"/>
        </w:rPr>
        <w:t>gas users</w:t>
      </w:r>
      <w:r w:rsidRPr="00FB7035">
        <w:rPr>
          <w:sz w:val="16"/>
        </w:rPr>
        <w:t xml:space="preserve"> mentioned above </w:t>
      </w:r>
      <w:r w:rsidRPr="00195098">
        <w:rPr>
          <w:rStyle w:val="StyleBoldUnderline"/>
          <w:highlight w:val="yellow"/>
        </w:rPr>
        <w:t>is suggesting</w:t>
      </w:r>
      <w:r w:rsidRPr="00FB7035">
        <w:rPr>
          <w:rStyle w:val="StyleBoldUnderline"/>
        </w:rPr>
        <w:t xml:space="preserve"> that</w:t>
      </w:r>
      <w:r w:rsidRPr="00FB7035">
        <w:rPr>
          <w:sz w:val="16"/>
        </w:rPr>
        <w:t xml:space="preserve"> </w:t>
      </w:r>
      <w:r w:rsidRPr="00195098">
        <w:rPr>
          <w:rStyle w:val="StyleBoldUnderline"/>
          <w:highlight w:val="yellow"/>
          <w:bdr w:val="single" w:sz="4" w:space="0" w:color="auto"/>
        </w:rPr>
        <w:t>a decision about</w:t>
      </w:r>
      <w:r w:rsidRPr="00FB7035">
        <w:rPr>
          <w:rStyle w:val="StyleBoldUnderline"/>
          <w:bdr w:val="single" w:sz="4" w:space="0" w:color="auto"/>
        </w:rPr>
        <w:t xml:space="preserve"> U.S. </w:t>
      </w:r>
      <w:r w:rsidRPr="00195098">
        <w:rPr>
          <w:rStyle w:val="StyleBoldUnderline"/>
          <w:highlight w:val="yellow"/>
          <w:bdr w:val="single" w:sz="4" w:space="0" w:color="auto"/>
        </w:rPr>
        <w:t>exports be delayed until a clearer picture of the country's</w:t>
      </w:r>
      <w:r w:rsidRPr="00FB7035">
        <w:rPr>
          <w:rStyle w:val="StyleBoldUnderline"/>
          <w:bdr w:val="single" w:sz="4" w:space="0" w:color="auto"/>
        </w:rPr>
        <w:t xml:space="preserve"> natural </w:t>
      </w:r>
      <w:r w:rsidRPr="00195098">
        <w:rPr>
          <w:rStyle w:val="StyleBoldUnderline"/>
          <w:highlight w:val="yellow"/>
          <w:bdr w:val="single" w:sz="4" w:space="0" w:color="auto"/>
        </w:rPr>
        <w:t>gas endowment emerges</w:t>
      </w:r>
      <w:r w:rsidRPr="00FB7035">
        <w:rPr>
          <w:sz w:val="16"/>
        </w:rPr>
        <w:t>. A Dow Chemical Company spokesman opined that if there really is a 100-year supply of natural gas under the United States, then we need not be in any rush to make a decision about exporting U.S.-produced gas.</w:t>
      </w:r>
    </w:p>
    <w:p w:rsidR="0009119F" w:rsidRDefault="0009119F" w:rsidP="0009119F"/>
    <w:p w:rsidR="0009119F" w:rsidRPr="007C3696" w:rsidRDefault="0009119F" w:rsidP="0009119F">
      <w:pPr>
        <w:pStyle w:val="Heading4"/>
      </w:pPr>
      <w:r>
        <w:t xml:space="preserve">Resolving supply certainty is </w:t>
      </w:r>
      <w:r>
        <w:rPr>
          <w:u w:val="single"/>
        </w:rPr>
        <w:t>key to exports</w:t>
      </w:r>
      <w:r>
        <w:t>---</w:t>
      </w:r>
      <w:r>
        <w:rPr>
          <w:u w:val="single"/>
        </w:rPr>
        <w:t>opponents</w:t>
      </w:r>
      <w:r>
        <w:t xml:space="preserve"> will win now because shale’s perceived as unsustainable </w:t>
      </w:r>
    </w:p>
    <w:p w:rsidR="0009119F" w:rsidRDefault="0009119F" w:rsidP="0009119F">
      <w:r>
        <w:t xml:space="preserve">Kurt </w:t>
      </w:r>
      <w:r w:rsidRPr="00917182">
        <w:rPr>
          <w:rStyle w:val="StyleStyleBold12pt"/>
        </w:rPr>
        <w:t>Cobb 1</w:t>
      </w:r>
      <w:r>
        <w:rPr>
          <w:rStyle w:val="StyleStyleBold12pt"/>
        </w:rPr>
        <w:t>2</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12/30/12, “Five possible energy surprises for 2013,” http://resourceinsights.blogspot.com/2012/12/five-possible-energy-surprises-for-2013.html </w:t>
      </w:r>
    </w:p>
    <w:p w:rsidR="0009119F" w:rsidRDefault="0009119F" w:rsidP="0009119F">
      <w:pPr>
        <w:ind w:left="288"/>
      </w:pPr>
      <w:r>
        <w:t xml:space="preserve">The U.S. Congress forbids additional natural gas exports. </w:t>
      </w:r>
      <w:r w:rsidRPr="00FB7035">
        <w:rPr>
          <w:rStyle w:val="StyleBoldUnderline"/>
        </w:rPr>
        <w:t>Even though the U</w:t>
      </w:r>
      <w:r>
        <w:t xml:space="preserve">nited </w:t>
      </w:r>
      <w:r w:rsidRPr="00FB7035">
        <w:rPr>
          <w:rStyle w:val="StyleBoldUnderline"/>
        </w:rPr>
        <w:t>S</w:t>
      </w:r>
      <w:r>
        <w:t xml:space="preserve">tates </w:t>
      </w:r>
      <w:r w:rsidRPr="00FB7035">
        <w:rPr>
          <w:rStyle w:val="StyleBoldUnderline"/>
        </w:rPr>
        <w:t>remains a net importer of natural gas</w:t>
      </w:r>
      <w:r>
        <w:t>--imports constituted 12.7 percent of consumption in 2012--</w:t>
      </w:r>
      <w:r w:rsidRPr="00FB7035">
        <w:rPr>
          <w:rStyle w:val="StyleBoldUnderline"/>
        </w:rPr>
        <w:t>the country currently exports small amounts of natural gas to Canada and Mexico</w:t>
      </w:r>
      <w:r>
        <w:t xml:space="preserve">. This is </w:t>
      </w:r>
      <w:r w:rsidRPr="00FB7035">
        <w:rPr>
          <w:rStyle w:val="StyleBoldUnderline"/>
        </w:rPr>
        <w:t xml:space="preserve">because the North American </w:t>
      </w:r>
      <w:r w:rsidRPr="00B51B9C">
        <w:rPr>
          <w:rStyle w:val="StyleBoldUnderline"/>
        </w:rPr>
        <w:t>gas pipeline system connecting all three countries makes it economically sensible to do so in</w:t>
      </w:r>
      <w:r w:rsidRPr="00FB7035">
        <w:rPr>
          <w:rStyle w:val="StyleBoldUnderline"/>
        </w:rPr>
        <w:t xml:space="preserve"> a few instances</w:t>
      </w:r>
      <w:r>
        <w:t xml:space="preserve">. </w:t>
      </w:r>
      <w:r w:rsidRPr="00B51B9C">
        <w:rPr>
          <w:rStyle w:val="StyleBoldUnderline"/>
          <w:highlight w:val="yellow"/>
          <w:bdr w:val="single" w:sz="4" w:space="0" w:color="auto"/>
        </w:rPr>
        <w:t>If</w:t>
      </w:r>
      <w:r w:rsidRPr="00FB7035">
        <w:rPr>
          <w:rStyle w:val="StyleBoldUnderline"/>
          <w:bdr w:val="single" w:sz="4" w:space="0" w:color="auto"/>
        </w:rPr>
        <w:t xml:space="preserve"> it becomes clear that </w:t>
      </w:r>
      <w:r w:rsidRPr="00B51B9C">
        <w:rPr>
          <w:rStyle w:val="StyleBoldUnderline"/>
          <w:highlight w:val="yellow"/>
          <w:bdr w:val="single" w:sz="4" w:space="0" w:color="auto"/>
        </w:rPr>
        <w:t>America's</w:t>
      </w:r>
      <w:r w:rsidRPr="00FB7035">
        <w:rPr>
          <w:rStyle w:val="StyleBoldUnderline"/>
          <w:bdr w:val="single" w:sz="4" w:space="0" w:color="auto"/>
        </w:rPr>
        <w:t xml:space="preserve"> natural </w:t>
      </w:r>
      <w:r w:rsidRPr="00B51B9C">
        <w:rPr>
          <w:rStyle w:val="StyleBoldUnderline"/>
          <w:highlight w:val="yellow"/>
          <w:bdr w:val="single" w:sz="4" w:space="0" w:color="auto"/>
        </w:rPr>
        <w:t>gas</w:t>
      </w:r>
      <w:r w:rsidRPr="00FB7035">
        <w:rPr>
          <w:rStyle w:val="StyleBoldUnderline"/>
          <w:bdr w:val="single" w:sz="4" w:space="0" w:color="auto"/>
        </w:rPr>
        <w:t xml:space="preserve"> endowment </w:t>
      </w:r>
      <w:r w:rsidRPr="00B51B9C">
        <w:rPr>
          <w:rStyle w:val="StyleBoldUnderline"/>
          <w:highlight w:val="yellow"/>
          <w:bdr w:val="single" w:sz="4" w:space="0" w:color="auto"/>
        </w:rPr>
        <w:t>is</w:t>
      </w:r>
      <w:r w:rsidRPr="00FB7035">
        <w:rPr>
          <w:rStyle w:val="StyleBoldUnderline"/>
          <w:bdr w:val="single" w:sz="4" w:space="0" w:color="auto"/>
        </w:rPr>
        <w:t xml:space="preserve"> actually quite </w:t>
      </w:r>
      <w:r w:rsidRPr="00B51B9C">
        <w:rPr>
          <w:rStyle w:val="StyleBoldUnderline"/>
          <w:highlight w:val="yellow"/>
          <w:bdr w:val="single" w:sz="4" w:space="0" w:color="auto"/>
        </w:rPr>
        <w:t>limited</w:t>
      </w:r>
      <w:r w:rsidRPr="00B51B9C">
        <w:rPr>
          <w:highlight w:val="yellow"/>
        </w:rPr>
        <w:t xml:space="preserve">, </w:t>
      </w:r>
      <w:r w:rsidRPr="00B51B9C">
        <w:rPr>
          <w:rStyle w:val="StyleBoldUnderline"/>
          <w:highlight w:val="yellow"/>
        </w:rPr>
        <w:t>Congress may</w:t>
      </w:r>
      <w:r w:rsidRPr="00FB7035">
        <w:rPr>
          <w:rStyle w:val="StyleBoldUnderline"/>
        </w:rPr>
        <w:t xml:space="preserve"> be keen to</w:t>
      </w:r>
      <w:r>
        <w:t xml:space="preserve"> </w:t>
      </w:r>
      <w:r w:rsidRPr="00B51B9C">
        <w:rPr>
          <w:rStyle w:val="StyleBoldUnderline"/>
          <w:highlight w:val="yellow"/>
        </w:rPr>
        <w:t>keep</w:t>
      </w:r>
      <w:r w:rsidRPr="00FB7035">
        <w:rPr>
          <w:rStyle w:val="StyleBoldUnderline"/>
        </w:rPr>
        <w:t xml:space="preserve"> natural </w:t>
      </w:r>
      <w:r w:rsidRPr="00B51B9C">
        <w:rPr>
          <w:rStyle w:val="StyleBoldUnderline"/>
          <w:highlight w:val="yellow"/>
        </w:rPr>
        <w:t>gas</w:t>
      </w:r>
      <w:r w:rsidRPr="00FB7035">
        <w:rPr>
          <w:rStyle w:val="StyleBoldUnderline"/>
        </w:rPr>
        <w:t xml:space="preserve"> produced </w:t>
      </w:r>
      <w:r w:rsidRPr="00B51B9C">
        <w:rPr>
          <w:rStyle w:val="StyleBoldUnderline"/>
          <w:highlight w:val="yellow"/>
        </w:rPr>
        <w:t>in the U</w:t>
      </w:r>
      <w:r>
        <w:t xml:space="preserve">nited </w:t>
      </w:r>
      <w:r w:rsidRPr="00B51B9C">
        <w:rPr>
          <w:rStyle w:val="StyleBoldUnderline"/>
          <w:highlight w:val="yellow"/>
        </w:rPr>
        <w:t>S</w:t>
      </w:r>
      <w:r>
        <w:t xml:space="preserve">tates </w:t>
      </w:r>
      <w:r w:rsidRPr="00FB7035">
        <w:rPr>
          <w:rStyle w:val="StyleBoldUnderline"/>
          <w:bdr w:val="single" w:sz="4" w:space="0" w:color="auto"/>
        </w:rPr>
        <w:t xml:space="preserve">at home in order </w:t>
      </w:r>
      <w:r w:rsidRPr="00B51B9C">
        <w:rPr>
          <w:rStyle w:val="StyleBoldUnderline"/>
          <w:highlight w:val="yellow"/>
          <w:bdr w:val="single" w:sz="4" w:space="0" w:color="auto"/>
        </w:rPr>
        <w:t>to keep prices low</w:t>
      </w:r>
      <w:r>
        <w:t xml:space="preserve">. </w:t>
      </w:r>
    </w:p>
    <w:p w:rsidR="0009119F" w:rsidRDefault="0009119F" w:rsidP="0009119F">
      <w:pPr>
        <w:ind w:left="288"/>
      </w:pPr>
      <w:r>
        <w:t xml:space="preserve">If Congress doesn't act, the Federal Energy Regulatory Commission may simply continue to grant permits for more liquefied natural gas (LNG) export terminals from which special refrigerated tankers will carry natural gas overseas to importing nations. </w:t>
      </w:r>
      <w:r w:rsidRPr="007F3A78">
        <w:rPr>
          <w:rStyle w:val="StyleBoldUnderline"/>
        </w:rPr>
        <w:t>With LNG prices in Europe and Asia three to four times pipeline prices in the U</w:t>
      </w:r>
      <w:r>
        <w:t xml:space="preserve">nited </w:t>
      </w:r>
      <w:r w:rsidRPr="007F3A78">
        <w:rPr>
          <w:rStyle w:val="StyleBoldUnderline"/>
        </w:rPr>
        <w:t>S</w:t>
      </w:r>
      <w:r>
        <w:t xml:space="preserve">tates, there is no doubt that </w:t>
      </w:r>
      <w:r w:rsidRPr="007F3A78">
        <w:rPr>
          <w:rStyle w:val="StyleBoldUnderline"/>
        </w:rPr>
        <w:t xml:space="preserve">natural gas </w:t>
      </w:r>
      <w:r w:rsidRPr="00B51B9C">
        <w:rPr>
          <w:rStyle w:val="StyleBoldUnderline"/>
          <w:highlight w:val="yellow"/>
        </w:rPr>
        <w:t>drillers will spend</w:t>
      </w:r>
      <w:r w:rsidRPr="007F3A78">
        <w:rPr>
          <w:rStyle w:val="StyleBoldUnderline"/>
        </w:rPr>
        <w:t xml:space="preserve"> prodigious amounts of </w:t>
      </w:r>
      <w:r w:rsidRPr="00B51B9C">
        <w:rPr>
          <w:rStyle w:val="StyleBoldUnderline"/>
          <w:highlight w:val="yellow"/>
        </w:rPr>
        <w:t>time</w:t>
      </w:r>
      <w:r w:rsidRPr="007F3A78">
        <w:rPr>
          <w:rStyle w:val="StyleBoldUnderline"/>
        </w:rPr>
        <w:t xml:space="preserve"> and money </w:t>
      </w:r>
      <w:r w:rsidRPr="00B51B9C">
        <w:rPr>
          <w:rStyle w:val="StyleBoldUnderline"/>
          <w:highlight w:val="yellow"/>
        </w:rPr>
        <w:t>trying to prevent</w:t>
      </w:r>
      <w:r w:rsidRPr="007F3A78">
        <w:rPr>
          <w:rStyle w:val="StyleBoldUnderline"/>
        </w:rPr>
        <w:t xml:space="preserve"> any </w:t>
      </w:r>
      <w:r w:rsidRPr="00B51B9C">
        <w:rPr>
          <w:rStyle w:val="StyleBoldUnderline"/>
          <w:highlight w:val="yellow"/>
        </w:rPr>
        <w:t>export restrictions</w:t>
      </w:r>
      <w:r>
        <w:t xml:space="preserve">. </w:t>
      </w:r>
      <w:r w:rsidRPr="007F3A78">
        <w:rPr>
          <w:rStyle w:val="StyleBoldUnderline"/>
        </w:rPr>
        <w:t xml:space="preserve">If such a measure is introduced in Congress, </w:t>
      </w:r>
      <w:r w:rsidRPr="00B51B9C">
        <w:rPr>
          <w:rStyle w:val="StyleBoldUnderline"/>
          <w:highlight w:val="yellow"/>
        </w:rPr>
        <w:t>it will result in a battle</w:t>
      </w:r>
      <w:r w:rsidRPr="007F3A78">
        <w:rPr>
          <w:rStyle w:val="StyleBoldUnderline"/>
        </w:rPr>
        <w:t xml:space="preserve"> of corporate titans as the natural gas producers come up against large, well-funded users of natural gas such as </w:t>
      </w:r>
      <w:r w:rsidRPr="007F3A78">
        <w:rPr>
          <w:rStyle w:val="StyleBoldUnderline"/>
        </w:rPr>
        <w:lastRenderedPageBreak/>
        <w:t>utilities, chemical companies and fertilizer manufacturers</w:t>
      </w:r>
      <w:r>
        <w:t xml:space="preserve">. And, if such a fight does arise, it's not at all certain who will win. </w:t>
      </w:r>
    </w:p>
    <w:p w:rsidR="0009119F" w:rsidRDefault="0009119F" w:rsidP="0009119F">
      <w:pPr>
        <w:ind w:left="288"/>
      </w:pPr>
      <w:r w:rsidRPr="00B51B9C">
        <w:rPr>
          <w:rStyle w:val="StyleBoldUnderline"/>
          <w:highlight w:val="yellow"/>
        </w:rPr>
        <w:t>My money</w:t>
      </w:r>
      <w:r>
        <w:t xml:space="preserve">, however, </w:t>
      </w:r>
      <w:r w:rsidRPr="00B51B9C">
        <w:rPr>
          <w:rStyle w:val="StyleBoldUnderline"/>
          <w:highlight w:val="yellow"/>
          <w:bdr w:val="single" w:sz="4" w:space="0" w:color="auto"/>
        </w:rPr>
        <w:t xml:space="preserve">would be on </w:t>
      </w:r>
      <w:r w:rsidRPr="00B51B9C">
        <w:rPr>
          <w:rStyle w:val="StyleBoldUnderline"/>
          <w:bdr w:val="single" w:sz="4" w:space="0" w:color="auto"/>
        </w:rPr>
        <w:t xml:space="preserve">the </w:t>
      </w:r>
      <w:r w:rsidRPr="00B51B9C">
        <w:rPr>
          <w:rStyle w:val="StyleBoldUnderline"/>
          <w:highlight w:val="yellow"/>
          <w:bdr w:val="single" w:sz="4" w:space="0" w:color="auto"/>
        </w:rPr>
        <w:t>users</w:t>
      </w:r>
      <w:r w:rsidRPr="007F3A78">
        <w:rPr>
          <w:rStyle w:val="StyleBoldUnderline"/>
          <w:bdr w:val="single" w:sz="4" w:space="0" w:color="auto"/>
        </w:rPr>
        <w:t xml:space="preserve"> of natural gas</w:t>
      </w:r>
      <w:r>
        <w:t xml:space="preserve"> including the 50 percent of those who heat their homes with natural gas. These </w:t>
      </w:r>
      <w:r w:rsidRPr="00B51B9C">
        <w:rPr>
          <w:rStyle w:val="StyleBoldUnderline"/>
          <w:highlight w:val="yellow"/>
        </w:rPr>
        <w:t>consumers</w:t>
      </w:r>
      <w:r w:rsidRPr="007F3A78">
        <w:rPr>
          <w:rStyle w:val="StyleBoldUnderline"/>
        </w:rPr>
        <w:t xml:space="preserve"> </w:t>
      </w:r>
      <w:r w:rsidRPr="00B51B9C">
        <w:rPr>
          <w:rStyle w:val="StyleBoldUnderline"/>
          <w:highlight w:val="yellow"/>
        </w:rPr>
        <w:t>represent</w:t>
      </w:r>
      <w:r w:rsidRPr="00B51B9C">
        <w:rPr>
          <w:rStyle w:val="StyleBoldUnderline"/>
        </w:rPr>
        <w:t xml:space="preserve"> a</w:t>
      </w:r>
      <w:r w:rsidRPr="007F3A78">
        <w:rPr>
          <w:rStyle w:val="StyleBoldUnderline"/>
        </w:rPr>
        <w:t xml:space="preserve">n enormous number of </w:t>
      </w:r>
      <w:r w:rsidRPr="00B51B9C">
        <w:rPr>
          <w:rStyle w:val="StyleBoldUnderline"/>
          <w:highlight w:val="yellow"/>
        </w:rPr>
        <w:t>votes</w:t>
      </w:r>
      <w:r w:rsidRPr="00B51B9C">
        <w:rPr>
          <w:highlight w:val="yellow"/>
        </w:rPr>
        <w:t>,</w:t>
      </w:r>
      <w:r>
        <w:t xml:space="preserve"> </w:t>
      </w:r>
      <w:r w:rsidRPr="007F3A78">
        <w:rPr>
          <w:rStyle w:val="StyleBoldUnderline"/>
          <w:bdr w:val="single" w:sz="4" w:space="0" w:color="auto"/>
        </w:rPr>
        <w:t xml:space="preserve">perhaps </w:t>
      </w:r>
      <w:r w:rsidRPr="00B51B9C">
        <w:rPr>
          <w:rStyle w:val="StyleBoldUnderline"/>
          <w:highlight w:val="yellow"/>
          <w:bdr w:val="single" w:sz="4" w:space="0" w:color="auto"/>
        </w:rPr>
        <w:t>enough to overcome</w:t>
      </w:r>
      <w:r w:rsidRPr="007F3A78">
        <w:rPr>
          <w:rStyle w:val="StyleBoldUnderline"/>
          <w:bdr w:val="single" w:sz="4" w:space="0" w:color="auto"/>
        </w:rPr>
        <w:t xml:space="preserve"> the </w:t>
      </w:r>
      <w:r w:rsidRPr="00B51B9C">
        <w:rPr>
          <w:rStyle w:val="StyleBoldUnderline"/>
          <w:highlight w:val="yellow"/>
          <w:bdr w:val="single" w:sz="4" w:space="0" w:color="auto"/>
        </w:rPr>
        <w:t>lobbying</w:t>
      </w:r>
      <w:r w:rsidRPr="007F3A78">
        <w:rPr>
          <w:rStyle w:val="StyleBoldUnderline"/>
          <w:bdr w:val="single" w:sz="4" w:space="0" w:color="auto"/>
        </w:rPr>
        <w:t xml:space="preserve"> acumen </w:t>
      </w:r>
      <w:r w:rsidRPr="00B51B9C">
        <w:rPr>
          <w:rStyle w:val="StyleBoldUnderline"/>
          <w:highlight w:val="yellow"/>
          <w:bdr w:val="single" w:sz="4" w:space="0" w:color="auto"/>
        </w:rPr>
        <w:t>of</w:t>
      </w:r>
      <w:r w:rsidRPr="007F3A78">
        <w:rPr>
          <w:rStyle w:val="StyleBoldUnderline"/>
          <w:bdr w:val="single" w:sz="4" w:space="0" w:color="auto"/>
        </w:rPr>
        <w:t xml:space="preserve"> the country's powerful natural gas </w:t>
      </w:r>
      <w:r w:rsidRPr="00B51B9C">
        <w:rPr>
          <w:rStyle w:val="StyleBoldUnderline"/>
          <w:highlight w:val="yellow"/>
          <w:bdr w:val="single" w:sz="4" w:space="0" w:color="auto"/>
        </w:rPr>
        <w:t>producers</w:t>
      </w:r>
      <w:r>
        <w:t>.</w:t>
      </w:r>
    </w:p>
    <w:p w:rsidR="0009119F" w:rsidRDefault="0009119F" w:rsidP="0009119F"/>
    <w:p w:rsidR="0009119F" w:rsidRDefault="0009119F" w:rsidP="0009119F">
      <w:pPr>
        <w:pStyle w:val="Heading2"/>
      </w:pPr>
      <w:r>
        <w:t>Renewables</w:t>
      </w:r>
    </w:p>
    <w:p w:rsidR="0009119F" w:rsidRDefault="0009119F" w:rsidP="0009119F">
      <w:pPr>
        <w:pStyle w:val="Heading3"/>
      </w:pPr>
      <w:r>
        <w:t xml:space="preserve">Renewables Link---1NC </w:t>
      </w:r>
    </w:p>
    <w:p w:rsidR="0009119F" w:rsidRPr="00014007" w:rsidRDefault="0009119F" w:rsidP="0009119F">
      <w:pPr>
        <w:pStyle w:val="Heading4"/>
      </w:pPr>
      <w:r>
        <w:t xml:space="preserve">Expanding renewable energy </w:t>
      </w:r>
      <w:r w:rsidRPr="004B165D">
        <w:rPr>
          <w:u w:val="single"/>
        </w:rPr>
        <w:t xml:space="preserve">reduces natural gas </w:t>
      </w:r>
      <w:r>
        <w:rPr>
          <w:u w:val="single"/>
        </w:rPr>
        <w:t>demand and prices</w:t>
      </w:r>
    </w:p>
    <w:p w:rsidR="0009119F" w:rsidRDefault="0009119F" w:rsidP="0009119F">
      <w:pPr>
        <w:pStyle w:val="cardtext"/>
        <w:ind w:left="0"/>
      </w:pPr>
      <w:r>
        <w:t xml:space="preserve">Ryan </w:t>
      </w:r>
      <w:r w:rsidRPr="000816EB">
        <w:rPr>
          <w:rStyle w:val="Heading4Char"/>
        </w:rPr>
        <w:t>Wiser 7</w:t>
      </w:r>
      <w:r>
        <w:t xml:space="preserve"> and Mark Bolinger, Ernest Orlando Lawrence Berkeley National Laboratory, Can deployment of renewable energy put downward pressure on natural gas prices? Original Research Article, Energy Policy, Volume 35, Issue 1, January 2007, Pages 295-306</w:t>
      </w:r>
    </w:p>
    <w:p w:rsidR="0009119F" w:rsidRPr="00FE0D9D" w:rsidRDefault="0009119F" w:rsidP="0009119F">
      <w:pPr>
        <w:pStyle w:val="cardtext"/>
        <w:rPr>
          <w:sz w:val="16"/>
        </w:rPr>
      </w:pPr>
      <w:r w:rsidRPr="00FE0D9D">
        <w:rPr>
          <w:sz w:val="16"/>
        </w:rPr>
        <w:t xml:space="preserve">Renewable energy has historically been supported because of its perceived economic, environmental, economic-development, and national-security benefits. Recently, extreme </w:t>
      </w:r>
      <w:r w:rsidRPr="00A969F4">
        <w:rPr>
          <w:rStyle w:val="StyleBoldUnderline"/>
        </w:rPr>
        <w:t>price volatility in</w:t>
      </w:r>
      <w:r w:rsidRPr="00FE0D9D">
        <w:rPr>
          <w:sz w:val="16"/>
        </w:rPr>
        <w:t xml:space="preserve"> wholesale electricity and </w:t>
      </w:r>
      <w:r w:rsidRPr="00A969F4">
        <w:rPr>
          <w:rStyle w:val="StyleBoldUnderline"/>
        </w:rPr>
        <w:t>natural gas</w:t>
      </w:r>
      <w:r w:rsidRPr="00FE0D9D">
        <w:rPr>
          <w:sz w:val="16"/>
        </w:rPr>
        <w:t xml:space="preserve"> markets has </w:t>
      </w:r>
      <w:r w:rsidRPr="00A969F4">
        <w:rPr>
          <w:rStyle w:val="StyleBoldUnderline"/>
        </w:rPr>
        <w:t>led to discussions about the potential risk mitigation value of renewable resources in the U</w:t>
      </w:r>
      <w:r w:rsidRPr="00FE0D9D">
        <w:rPr>
          <w:sz w:val="16"/>
        </w:rPr>
        <w:t xml:space="preserve">nited </w:t>
      </w:r>
      <w:r w:rsidRPr="00A969F4">
        <w:rPr>
          <w:rStyle w:val="StyleBoldUnderline"/>
        </w:rPr>
        <w:t>S</w:t>
      </w:r>
      <w:r w:rsidRPr="00FE0D9D">
        <w:rPr>
          <w:sz w:val="16"/>
        </w:rPr>
        <w:t>tates and elsewhere. Deepening concerns about the ability of conventional gas production to keep up with demand have also resulted in a growing number of voices calling for resource diversification (see, e.g., Bernstein et al., 2002; Henning et al., 2003; NARUC, 2003; NPC, 2003a).</w:t>
      </w:r>
      <w:r w:rsidRPr="00FE0D9D">
        <w:rPr>
          <w:sz w:val="12"/>
        </w:rPr>
        <w:t>¶</w:t>
      </w:r>
      <w:r w:rsidRPr="00FE0D9D">
        <w:rPr>
          <w:sz w:val="16"/>
        </w:rPr>
        <w:t xml:space="preserve"> </w:t>
      </w:r>
      <w:r w:rsidRPr="00507E6B">
        <w:rPr>
          <w:rStyle w:val="StyleBoldUnderline"/>
          <w:highlight w:val="yellow"/>
        </w:rPr>
        <w:t>Renewable energy provides a direct hedge against volatile and escalating gas prices</w:t>
      </w:r>
      <w:r w:rsidRPr="00A969F4">
        <w:rPr>
          <w:rStyle w:val="StyleBoldUnderline"/>
        </w:rPr>
        <w:t xml:space="preserve"> when </w:t>
      </w:r>
      <w:r w:rsidRPr="00507E6B">
        <w:rPr>
          <w:rStyle w:val="StyleBoldUnderline"/>
          <w:highlight w:val="yellow"/>
        </w:rPr>
        <w:t>it reduces the need</w:t>
      </w:r>
      <w:r w:rsidRPr="00A969F4">
        <w:rPr>
          <w:rStyle w:val="StyleBoldUnderline"/>
        </w:rPr>
        <w:t xml:space="preserve"> </w:t>
      </w:r>
      <w:r w:rsidRPr="00507E6B">
        <w:rPr>
          <w:rStyle w:val="StyleBoldUnderline"/>
          <w:highlight w:val="yellow"/>
        </w:rPr>
        <w:t>to purchase variable-price natural gas-fired electricity generation, replacing</w:t>
      </w:r>
      <w:r w:rsidRPr="00A969F4">
        <w:rPr>
          <w:rStyle w:val="StyleBoldUnderline"/>
        </w:rPr>
        <w:t xml:space="preserve"> that gen</w:t>
      </w:r>
      <w:r w:rsidRPr="00507E6B">
        <w:rPr>
          <w:rStyle w:val="StyleBoldUnderline"/>
          <w:highlight w:val="yellow"/>
        </w:rPr>
        <w:t>eration with fixed-price renewable energy</w:t>
      </w:r>
      <w:r w:rsidRPr="00FE0D9D">
        <w:rPr>
          <w:sz w:val="16"/>
        </w:rPr>
        <w:t xml:space="preserve"> (see, e.g., Bolinger et al., 2003; Awerbuch, 2003). </w:t>
      </w:r>
      <w:r w:rsidRPr="00A969F4">
        <w:rPr>
          <w:rStyle w:val="StyleBoldUnderline"/>
        </w:rPr>
        <w:t xml:space="preserve">In addition to this direct contribution to price stability, </w:t>
      </w:r>
      <w:r w:rsidRPr="00507E6B">
        <w:rPr>
          <w:rStyle w:val="StyleBoldUnderline"/>
          <w:highlight w:val="yellow"/>
        </w:rPr>
        <w:t>by displacing gas-fired generation, renewable energy may</w:t>
      </w:r>
      <w:r w:rsidRPr="00A969F4">
        <w:rPr>
          <w:rStyle w:val="StyleBoldUnderline"/>
        </w:rPr>
        <w:t xml:space="preserve"> also </w:t>
      </w:r>
      <w:r w:rsidRPr="00507E6B">
        <w:rPr>
          <w:rStyle w:val="StyleBoldUnderline"/>
          <w:highlight w:val="yellow"/>
        </w:rPr>
        <w:t xml:space="preserve">reduce demand for natural gas and </w:t>
      </w:r>
      <w:r w:rsidRPr="00FE0D9D">
        <w:rPr>
          <w:rStyle w:val="StyleBoldUnderline"/>
        </w:rPr>
        <w:t xml:space="preserve">thus indirectly </w:t>
      </w:r>
      <w:r w:rsidRPr="00507E6B">
        <w:rPr>
          <w:rStyle w:val="StyleBoldUnderline"/>
          <w:highlight w:val="yellow"/>
        </w:rPr>
        <w:t>place downward pressure on gas prices.</w:t>
      </w:r>
      <w:r w:rsidRPr="00FE0D9D">
        <w:rPr>
          <w:sz w:val="12"/>
        </w:rPr>
        <w:t>¶</w:t>
      </w:r>
      <w:r w:rsidRPr="00FE0D9D">
        <w:rPr>
          <w:sz w:val="16"/>
        </w:rPr>
        <w:t xml:space="preserve"> </w:t>
      </w:r>
      <w:r w:rsidRPr="00507E6B">
        <w:rPr>
          <w:rStyle w:val="StyleBoldUnderline"/>
          <w:highlight w:val="yellow"/>
        </w:rPr>
        <w:t>Many recent modeling studies of increased renewables deployment</w:t>
      </w:r>
      <w:r w:rsidRPr="00FE0D9D">
        <w:rPr>
          <w:sz w:val="16"/>
        </w:rPr>
        <w:t xml:space="preserve"> </w:t>
      </w:r>
      <w:r w:rsidRPr="00507E6B">
        <w:rPr>
          <w:rStyle w:val="StyleBoldUnderline"/>
          <w:highlight w:val="yellow"/>
        </w:rPr>
        <w:t>in the U</w:t>
      </w:r>
      <w:r w:rsidRPr="00FE0D9D">
        <w:rPr>
          <w:sz w:val="16"/>
        </w:rPr>
        <w:t xml:space="preserve">nited </w:t>
      </w:r>
      <w:r w:rsidRPr="00507E6B">
        <w:rPr>
          <w:rStyle w:val="StyleBoldUnderline"/>
          <w:highlight w:val="yellow"/>
        </w:rPr>
        <w:t>S</w:t>
      </w:r>
      <w:r w:rsidRPr="00FE0D9D">
        <w:rPr>
          <w:sz w:val="16"/>
        </w:rPr>
        <w:t xml:space="preserve">tates have </w:t>
      </w:r>
      <w:r w:rsidRPr="00507E6B">
        <w:rPr>
          <w:rStyle w:val="StyleBoldUnderline"/>
          <w:highlight w:val="yellow"/>
        </w:rPr>
        <w:t>demonstrated that</w:t>
      </w:r>
      <w:r w:rsidRPr="00A969F4">
        <w:rPr>
          <w:rStyle w:val="StyleBoldUnderline"/>
        </w:rPr>
        <w:t xml:space="preserve"> </w:t>
      </w:r>
      <w:r w:rsidRPr="00507E6B">
        <w:rPr>
          <w:rStyle w:val="StyleBoldUnderline"/>
          <w:highlight w:val="yellow"/>
        </w:rPr>
        <w:t>this</w:t>
      </w:r>
      <w:r w:rsidRPr="00A969F4">
        <w:rPr>
          <w:rStyle w:val="StyleBoldUnderline"/>
        </w:rPr>
        <w:t xml:space="preserve"> “secondary” </w:t>
      </w:r>
      <w:r w:rsidRPr="00507E6B">
        <w:rPr>
          <w:rStyle w:val="StyleBoldUnderline"/>
          <w:highlight w:val="yellow"/>
        </w:rPr>
        <w:t>effect</w:t>
      </w:r>
      <w:r w:rsidRPr="00A969F4">
        <w:rPr>
          <w:rStyle w:val="StyleBoldUnderline"/>
        </w:rPr>
        <w:t xml:space="preserve"> of putting downward pressure </w:t>
      </w:r>
      <w:r w:rsidRPr="00507E6B">
        <w:rPr>
          <w:rStyle w:val="StyleBoldUnderline"/>
          <w:highlight w:val="yellow"/>
        </w:rPr>
        <w:t>on</w:t>
      </w:r>
      <w:r w:rsidRPr="00A969F4">
        <w:rPr>
          <w:rStyle w:val="StyleBoldUnderline"/>
        </w:rPr>
        <w:t xml:space="preserve"> natural gas </w:t>
      </w:r>
      <w:r w:rsidRPr="00507E6B">
        <w:rPr>
          <w:rStyle w:val="StyleBoldUnderline"/>
          <w:highlight w:val="yellow"/>
        </w:rPr>
        <w:t>prices could be significant</w:t>
      </w:r>
      <w:r w:rsidRPr="00FE0D9D">
        <w:rPr>
          <w:sz w:val="16"/>
        </w:rPr>
        <w:t>, with the consumer benefits from reduced gas prices in many cases more than offsetting any increase in electricity costs caused by renewables deployment. As a result, this price effect is increasingly cited as justification for policies promoting renewable energy.1</w:t>
      </w:r>
    </w:p>
    <w:p w:rsidR="0009119F" w:rsidRDefault="0009119F" w:rsidP="0009119F"/>
    <w:p w:rsidR="0009119F" w:rsidRDefault="0009119F" w:rsidP="0009119F">
      <w:pPr>
        <w:pStyle w:val="Heading3"/>
      </w:pPr>
      <w:r>
        <w:t xml:space="preserve">Renewables Link/NB to Adv CPs---1NC </w:t>
      </w:r>
    </w:p>
    <w:p w:rsidR="0009119F" w:rsidRPr="004B165D" w:rsidRDefault="0009119F" w:rsidP="0009119F">
      <w:pPr>
        <w:pStyle w:val="Heading4"/>
      </w:pPr>
      <w:r>
        <w:t xml:space="preserve">Expanding renewable energy </w:t>
      </w:r>
      <w:r w:rsidRPr="004B165D">
        <w:rPr>
          <w:u w:val="single"/>
        </w:rPr>
        <w:t xml:space="preserve">reduces natural gas </w:t>
      </w:r>
      <w:r>
        <w:rPr>
          <w:u w:val="single"/>
        </w:rPr>
        <w:t>demand and prices</w:t>
      </w:r>
      <w:r>
        <w:t xml:space="preserve"> --- CP avoids the link </w:t>
      </w:r>
    </w:p>
    <w:p w:rsidR="0009119F" w:rsidRDefault="0009119F" w:rsidP="0009119F">
      <w:pPr>
        <w:pStyle w:val="cardtext"/>
        <w:ind w:left="0"/>
      </w:pPr>
      <w:r>
        <w:t xml:space="preserve">Ryan </w:t>
      </w:r>
      <w:r w:rsidRPr="000816EB">
        <w:rPr>
          <w:rStyle w:val="Heading4Char"/>
        </w:rPr>
        <w:t>Wiser 7</w:t>
      </w:r>
      <w:r>
        <w:t xml:space="preserve"> and Mark Bolinger, Ernest Orlando Lawrence Berkeley National Laboratory, Can deployment of renewable energy put downward pressure on natural gas prices? Original Research Article, Energy Policy, Volume 35, Issue 1, January 2007, Pages 295-306</w:t>
      </w:r>
    </w:p>
    <w:p w:rsidR="0009119F" w:rsidRPr="00FE0D9D" w:rsidRDefault="0009119F" w:rsidP="0009119F">
      <w:pPr>
        <w:pStyle w:val="cardtext"/>
        <w:rPr>
          <w:sz w:val="16"/>
        </w:rPr>
      </w:pPr>
      <w:r w:rsidRPr="00FE0D9D">
        <w:rPr>
          <w:sz w:val="16"/>
        </w:rPr>
        <w:t xml:space="preserve">Renewable energy has historically been supported because of its perceived economic, environmental, economic-development, and national-security benefits. Recently, extreme </w:t>
      </w:r>
      <w:r w:rsidRPr="00A969F4">
        <w:rPr>
          <w:rStyle w:val="StyleBoldUnderline"/>
        </w:rPr>
        <w:t>price volatility in</w:t>
      </w:r>
      <w:r w:rsidRPr="00FE0D9D">
        <w:rPr>
          <w:sz w:val="16"/>
        </w:rPr>
        <w:t xml:space="preserve"> wholesale electricity and </w:t>
      </w:r>
      <w:r w:rsidRPr="00A969F4">
        <w:rPr>
          <w:rStyle w:val="StyleBoldUnderline"/>
        </w:rPr>
        <w:t>natural gas</w:t>
      </w:r>
      <w:r w:rsidRPr="00FE0D9D">
        <w:rPr>
          <w:sz w:val="16"/>
        </w:rPr>
        <w:t xml:space="preserve"> markets has </w:t>
      </w:r>
      <w:r w:rsidRPr="00A969F4">
        <w:rPr>
          <w:rStyle w:val="StyleBoldUnderline"/>
        </w:rPr>
        <w:t>led to discussions about the potential risk mitigation value of renewable resources in the U</w:t>
      </w:r>
      <w:r w:rsidRPr="00FE0D9D">
        <w:rPr>
          <w:sz w:val="16"/>
        </w:rPr>
        <w:t xml:space="preserve">nited </w:t>
      </w:r>
      <w:r w:rsidRPr="00A969F4">
        <w:rPr>
          <w:rStyle w:val="StyleBoldUnderline"/>
        </w:rPr>
        <w:t>S</w:t>
      </w:r>
      <w:r w:rsidRPr="00FE0D9D">
        <w:rPr>
          <w:sz w:val="16"/>
        </w:rPr>
        <w:t>tates and elsewhere. Deepening concerns about the ability of conventional gas production to keep up with demand have also resulted in a growing number of voices calling for resource diversification (see, e.g., Bernstein et al., 2002; Henning et al., 2003; NARUC, 2003; NPC, 2003a).</w:t>
      </w:r>
      <w:r w:rsidRPr="00FE0D9D">
        <w:rPr>
          <w:sz w:val="12"/>
        </w:rPr>
        <w:t>¶</w:t>
      </w:r>
      <w:r w:rsidRPr="00FE0D9D">
        <w:rPr>
          <w:sz w:val="16"/>
        </w:rPr>
        <w:t xml:space="preserve"> </w:t>
      </w:r>
      <w:r w:rsidRPr="00507E6B">
        <w:rPr>
          <w:rStyle w:val="StyleBoldUnderline"/>
          <w:highlight w:val="yellow"/>
        </w:rPr>
        <w:t>Renewable energy provides a direct hedge against volatile and escalating gas prices</w:t>
      </w:r>
      <w:r w:rsidRPr="00A969F4">
        <w:rPr>
          <w:rStyle w:val="StyleBoldUnderline"/>
        </w:rPr>
        <w:t xml:space="preserve"> when </w:t>
      </w:r>
      <w:r w:rsidRPr="00507E6B">
        <w:rPr>
          <w:rStyle w:val="StyleBoldUnderline"/>
          <w:highlight w:val="yellow"/>
        </w:rPr>
        <w:t>it reduces the need</w:t>
      </w:r>
      <w:r w:rsidRPr="00A969F4">
        <w:rPr>
          <w:rStyle w:val="StyleBoldUnderline"/>
        </w:rPr>
        <w:t xml:space="preserve"> </w:t>
      </w:r>
      <w:r w:rsidRPr="00507E6B">
        <w:rPr>
          <w:rStyle w:val="StyleBoldUnderline"/>
          <w:highlight w:val="yellow"/>
        </w:rPr>
        <w:t>to purchase variable-price natural gas-fired electricity generation, replacing</w:t>
      </w:r>
      <w:r w:rsidRPr="00A969F4">
        <w:rPr>
          <w:rStyle w:val="StyleBoldUnderline"/>
        </w:rPr>
        <w:t xml:space="preserve"> that gen</w:t>
      </w:r>
      <w:r w:rsidRPr="00507E6B">
        <w:rPr>
          <w:rStyle w:val="StyleBoldUnderline"/>
          <w:highlight w:val="yellow"/>
        </w:rPr>
        <w:t>eration with fixed-price renewable energy</w:t>
      </w:r>
      <w:r w:rsidRPr="00FE0D9D">
        <w:rPr>
          <w:sz w:val="16"/>
        </w:rPr>
        <w:t xml:space="preserve"> (see, e.g., Bolinger et al., 2003; Awerbuch, 2003). </w:t>
      </w:r>
      <w:r w:rsidRPr="00A969F4">
        <w:rPr>
          <w:rStyle w:val="StyleBoldUnderline"/>
        </w:rPr>
        <w:t xml:space="preserve">In addition to this direct contribution to price stability, </w:t>
      </w:r>
      <w:r w:rsidRPr="00507E6B">
        <w:rPr>
          <w:rStyle w:val="StyleBoldUnderline"/>
          <w:highlight w:val="yellow"/>
        </w:rPr>
        <w:t>by displacing gas-fired generation, renewable energy may</w:t>
      </w:r>
      <w:r w:rsidRPr="00A969F4">
        <w:rPr>
          <w:rStyle w:val="StyleBoldUnderline"/>
        </w:rPr>
        <w:t xml:space="preserve"> also </w:t>
      </w:r>
      <w:r w:rsidRPr="00507E6B">
        <w:rPr>
          <w:rStyle w:val="StyleBoldUnderline"/>
          <w:highlight w:val="yellow"/>
        </w:rPr>
        <w:t xml:space="preserve">reduce demand for natural gas and </w:t>
      </w:r>
      <w:r w:rsidRPr="00FE0D9D">
        <w:rPr>
          <w:rStyle w:val="StyleBoldUnderline"/>
        </w:rPr>
        <w:t xml:space="preserve">thus indirectly </w:t>
      </w:r>
      <w:r w:rsidRPr="00507E6B">
        <w:rPr>
          <w:rStyle w:val="StyleBoldUnderline"/>
          <w:highlight w:val="yellow"/>
        </w:rPr>
        <w:t>place downward pressure on gas prices.</w:t>
      </w:r>
      <w:r w:rsidRPr="00FE0D9D">
        <w:rPr>
          <w:sz w:val="12"/>
        </w:rPr>
        <w:t>¶</w:t>
      </w:r>
      <w:r w:rsidRPr="00FE0D9D">
        <w:rPr>
          <w:sz w:val="16"/>
        </w:rPr>
        <w:t xml:space="preserve"> </w:t>
      </w:r>
      <w:r w:rsidRPr="00507E6B">
        <w:rPr>
          <w:rStyle w:val="StyleBoldUnderline"/>
          <w:highlight w:val="yellow"/>
        </w:rPr>
        <w:t>Many recent modeling studies of increased renewables deployment</w:t>
      </w:r>
      <w:r w:rsidRPr="00FE0D9D">
        <w:rPr>
          <w:sz w:val="16"/>
        </w:rPr>
        <w:t xml:space="preserve"> </w:t>
      </w:r>
      <w:r w:rsidRPr="00507E6B">
        <w:rPr>
          <w:rStyle w:val="StyleBoldUnderline"/>
          <w:highlight w:val="yellow"/>
        </w:rPr>
        <w:t>in the U</w:t>
      </w:r>
      <w:r w:rsidRPr="00FE0D9D">
        <w:rPr>
          <w:sz w:val="16"/>
        </w:rPr>
        <w:t xml:space="preserve">nited </w:t>
      </w:r>
      <w:r w:rsidRPr="00507E6B">
        <w:rPr>
          <w:rStyle w:val="StyleBoldUnderline"/>
          <w:highlight w:val="yellow"/>
        </w:rPr>
        <w:t>S</w:t>
      </w:r>
      <w:r w:rsidRPr="00FE0D9D">
        <w:rPr>
          <w:sz w:val="16"/>
        </w:rPr>
        <w:t xml:space="preserve">tates have </w:t>
      </w:r>
      <w:r w:rsidRPr="00507E6B">
        <w:rPr>
          <w:rStyle w:val="StyleBoldUnderline"/>
          <w:highlight w:val="yellow"/>
        </w:rPr>
        <w:t>demonstrated that</w:t>
      </w:r>
      <w:r w:rsidRPr="00A969F4">
        <w:rPr>
          <w:rStyle w:val="StyleBoldUnderline"/>
        </w:rPr>
        <w:t xml:space="preserve"> </w:t>
      </w:r>
      <w:r w:rsidRPr="00507E6B">
        <w:rPr>
          <w:rStyle w:val="StyleBoldUnderline"/>
          <w:highlight w:val="yellow"/>
        </w:rPr>
        <w:t>this</w:t>
      </w:r>
      <w:r w:rsidRPr="00A969F4">
        <w:rPr>
          <w:rStyle w:val="StyleBoldUnderline"/>
        </w:rPr>
        <w:t xml:space="preserve"> “secondary” </w:t>
      </w:r>
      <w:r w:rsidRPr="00507E6B">
        <w:rPr>
          <w:rStyle w:val="StyleBoldUnderline"/>
          <w:highlight w:val="yellow"/>
        </w:rPr>
        <w:t>effect</w:t>
      </w:r>
      <w:r w:rsidRPr="00A969F4">
        <w:rPr>
          <w:rStyle w:val="StyleBoldUnderline"/>
        </w:rPr>
        <w:t xml:space="preserve"> of putting downward pressure </w:t>
      </w:r>
      <w:r w:rsidRPr="00507E6B">
        <w:rPr>
          <w:rStyle w:val="StyleBoldUnderline"/>
          <w:highlight w:val="yellow"/>
        </w:rPr>
        <w:t>on</w:t>
      </w:r>
      <w:r w:rsidRPr="00A969F4">
        <w:rPr>
          <w:rStyle w:val="StyleBoldUnderline"/>
        </w:rPr>
        <w:t xml:space="preserve"> natural gas </w:t>
      </w:r>
      <w:r w:rsidRPr="00507E6B">
        <w:rPr>
          <w:rStyle w:val="StyleBoldUnderline"/>
          <w:highlight w:val="yellow"/>
        </w:rPr>
        <w:t>prices could be significant</w:t>
      </w:r>
      <w:r w:rsidRPr="00FE0D9D">
        <w:rPr>
          <w:sz w:val="16"/>
        </w:rPr>
        <w:t>, with the consumer benefits from reduced gas prices in many cases more than offsetting any increase in electricity costs caused by renewables deployment. As a result, this price effect is increasingly cited as justification for policies promoting renewable energy.1</w:t>
      </w:r>
    </w:p>
    <w:p w:rsidR="0009119F" w:rsidRDefault="0009119F" w:rsidP="0009119F">
      <w:pPr>
        <w:pStyle w:val="cardtext"/>
      </w:pPr>
      <w:r>
        <w:t>FOOTNOTE 1:</w:t>
      </w:r>
    </w:p>
    <w:p w:rsidR="0009119F" w:rsidRPr="009555BB" w:rsidRDefault="0009119F" w:rsidP="0009119F">
      <w:pPr>
        <w:pStyle w:val="cardtext"/>
        <w:rPr>
          <w:rStyle w:val="Box"/>
        </w:rPr>
      </w:pPr>
      <w:r>
        <w:t xml:space="preserve">1. </w:t>
      </w:r>
      <w:r w:rsidRPr="00507E6B">
        <w:rPr>
          <w:rStyle w:val="Box"/>
          <w:highlight w:val="yellow"/>
        </w:rPr>
        <w:t>These effects may not appear</w:t>
      </w:r>
      <w:r w:rsidRPr="008C671C">
        <w:t xml:space="preserve"> to be present</w:t>
      </w:r>
      <w:r w:rsidRPr="008C671C">
        <w:rPr>
          <w:rStyle w:val="StyleBoldUnderline"/>
        </w:rPr>
        <w:t xml:space="preserve"> </w:t>
      </w:r>
      <w:r w:rsidRPr="00507E6B">
        <w:rPr>
          <w:rStyle w:val="Box"/>
          <w:highlight w:val="yellow"/>
        </w:rPr>
        <w:t>in analyses of carbon reduction policies more generally, however, because such policies are likely to lead to a shift from coal- to gas-fired generation.</w:t>
      </w:r>
    </w:p>
    <w:p w:rsidR="0009119F" w:rsidRPr="00BD43E4" w:rsidRDefault="0009119F" w:rsidP="0009119F">
      <w:r>
        <w:t xml:space="preserve"> </w:t>
      </w:r>
    </w:p>
    <w:p w:rsidR="0009119F" w:rsidRDefault="0009119F" w:rsidP="0009119F">
      <w:pPr>
        <w:pStyle w:val="Heading3"/>
      </w:pPr>
      <w:r>
        <w:lastRenderedPageBreak/>
        <w:t xml:space="preserve">Renewables Link---2NC </w:t>
      </w:r>
    </w:p>
    <w:p w:rsidR="0009119F" w:rsidRDefault="0009119F" w:rsidP="0009119F">
      <w:pPr>
        <w:pStyle w:val="Heading4"/>
      </w:pPr>
      <w:r>
        <w:t xml:space="preserve">Expanding renewables </w:t>
      </w:r>
      <w:r>
        <w:rPr>
          <w:u w:val="single"/>
        </w:rPr>
        <w:t>directly</w:t>
      </w:r>
      <w:r>
        <w:t xml:space="preserve"> reduces natural gas demand and prices---displaces gas from the electricity sector---</w:t>
      </w:r>
      <w:r>
        <w:rPr>
          <w:u w:val="single"/>
        </w:rPr>
        <w:t>out-competes</w:t>
      </w:r>
      <w:r>
        <w:t xml:space="preserve"> gas because renewables are </w:t>
      </w:r>
      <w:r>
        <w:rPr>
          <w:u w:val="single"/>
        </w:rPr>
        <w:t>fixed-price</w:t>
      </w:r>
      <w:r>
        <w:t xml:space="preserve"> whereas gas is volatile---this is supported by multiple modeling studies---that’s Wiser. </w:t>
      </w:r>
    </w:p>
    <w:p w:rsidR="0009119F" w:rsidRPr="00BD43E4" w:rsidRDefault="0009119F" w:rsidP="0009119F"/>
    <w:p w:rsidR="0009119F" w:rsidRDefault="0009119F" w:rsidP="0009119F">
      <w:pPr>
        <w:pStyle w:val="Heading4"/>
      </w:pPr>
      <w:r>
        <w:t xml:space="preserve">DOE’s public interest evaluation for exports will </w:t>
      </w:r>
      <w:r w:rsidRPr="00BD43E4">
        <w:rPr>
          <w:u w:val="single"/>
        </w:rPr>
        <w:t>hinge</w:t>
      </w:r>
      <w:r>
        <w:t xml:space="preserve"> on whether gas is needed to </w:t>
      </w:r>
      <w:r w:rsidRPr="00BD43E4">
        <w:rPr>
          <w:u w:val="single"/>
        </w:rPr>
        <w:t>fill in for coal retirements</w:t>
      </w:r>
      <w:r>
        <w:t xml:space="preserve">---the plan means it’s </w:t>
      </w:r>
      <w:r w:rsidRPr="00BD43E4">
        <w:rPr>
          <w:u w:val="single"/>
        </w:rPr>
        <w:t>not</w:t>
      </w:r>
      <w:r>
        <w:t xml:space="preserve">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Default="0009119F" w:rsidP="0009119F">
      <w:pPr>
        <w:ind w:left="288"/>
        <w:rPr>
          <w:sz w:val="16"/>
        </w:rPr>
      </w:pPr>
      <w:r w:rsidRPr="009F5F31">
        <w:rPr>
          <w:sz w:val="16"/>
        </w:rPr>
        <w:t xml:space="preserve">The NERA Study’s failure to recognize the current opportunity to renew U.S. manufacturing through low natural gas prices is part of a larger failure to consider opportunities that will be lost if exports are allowed to drive up domestic natural gas prices. Although it may be outside the scope of the NERA Study, </w:t>
      </w:r>
      <w:r w:rsidRPr="00980721">
        <w:rPr>
          <w:rStyle w:val="StyleBoldUnderline"/>
          <w:highlight w:val="yellow"/>
        </w:rPr>
        <w:t>it is</w:t>
      </w:r>
      <w:r w:rsidRPr="00980721">
        <w:rPr>
          <w:sz w:val="16"/>
          <w:highlight w:val="yellow"/>
        </w:rPr>
        <w:t xml:space="preserve"> </w:t>
      </w:r>
      <w:r w:rsidRPr="00980721">
        <w:rPr>
          <w:rStyle w:val="StyleBoldUnderline"/>
          <w:highlight w:val="yellow"/>
          <w:bdr w:val="single" w:sz="4" w:space="0" w:color="auto"/>
        </w:rPr>
        <w:t>not outside</w:t>
      </w:r>
      <w:r w:rsidRPr="00980721">
        <w:rPr>
          <w:sz w:val="16"/>
          <w:highlight w:val="yellow"/>
        </w:rPr>
        <w:t xml:space="preserve"> </w:t>
      </w:r>
      <w:r w:rsidRPr="00980721">
        <w:rPr>
          <w:rStyle w:val="StyleBoldUnderline"/>
          <w:highlight w:val="yellow"/>
        </w:rPr>
        <w:t>the</w:t>
      </w:r>
      <w:r w:rsidRPr="009F5F31">
        <w:rPr>
          <w:rStyle w:val="StyleBoldUnderline"/>
        </w:rPr>
        <w:t xml:space="preserve"> </w:t>
      </w:r>
      <w:r w:rsidRPr="00980721">
        <w:rPr>
          <w:rStyle w:val="StyleBoldUnderline"/>
          <w:highlight w:val="yellow"/>
        </w:rPr>
        <w:t>purview of the DOE</w:t>
      </w:r>
      <w:r w:rsidRPr="009F5F31">
        <w:rPr>
          <w:rStyle w:val="StyleBoldUnderline"/>
        </w:rPr>
        <w:t>/</w:t>
      </w:r>
      <w:r w:rsidRPr="009F5F31">
        <w:rPr>
          <w:sz w:val="16"/>
        </w:rPr>
        <w:t xml:space="preserve">FE, </w:t>
      </w:r>
      <w:r w:rsidRPr="009F5F31">
        <w:rPr>
          <w:rStyle w:val="StyleBoldUnderline"/>
        </w:rPr>
        <w:t>when determining whether LNG exports are in the public interest</w:t>
      </w:r>
      <w:r w:rsidRPr="009F5F31">
        <w:rPr>
          <w:sz w:val="16"/>
        </w:rPr>
        <w:t xml:space="preserve">, </w:t>
      </w:r>
      <w:r w:rsidRPr="00980721">
        <w:rPr>
          <w:rStyle w:val="StyleBoldUnderline"/>
          <w:highlight w:val="yellow"/>
        </w:rPr>
        <w:t>to consider</w:t>
      </w:r>
      <w:r w:rsidRPr="009F5F31">
        <w:rPr>
          <w:rStyle w:val="StyleBoldUnderline"/>
        </w:rPr>
        <w:t xml:space="preserve"> the benefits of supporting </w:t>
      </w:r>
      <w:r w:rsidRPr="00980721">
        <w:rPr>
          <w:rStyle w:val="StyleBoldUnderline"/>
          <w:highlight w:val="yellow"/>
        </w:rPr>
        <w:t>domestic use of</w:t>
      </w:r>
      <w:r w:rsidRPr="009F5F31">
        <w:rPr>
          <w:rStyle w:val="StyleBoldUnderline"/>
        </w:rPr>
        <w:t xml:space="preserve"> natural </w:t>
      </w:r>
      <w:r w:rsidRPr="00980721">
        <w:rPr>
          <w:rStyle w:val="StyleBoldUnderline"/>
          <w:highlight w:val="yellow"/>
        </w:rPr>
        <w:t>gas</w:t>
      </w:r>
      <w:r w:rsidRPr="009F5F31">
        <w:rPr>
          <w:sz w:val="16"/>
        </w:rPr>
        <w:t xml:space="preserve">.25 If prices remain low, natural gas will be an economical transportation fuel that will lower our national dependence on imported foreign oil. </w:t>
      </w:r>
      <w:r w:rsidRPr="00980721">
        <w:rPr>
          <w:rStyle w:val="StyleBoldUnderline"/>
        </w:rPr>
        <w:t>If</w:t>
      </w:r>
      <w:r w:rsidRPr="009F5F31">
        <w:rPr>
          <w:rStyle w:val="StyleBoldUnderline"/>
        </w:rPr>
        <w:t xml:space="preserve"> natural gas remains abundant at </w:t>
      </w:r>
      <w:r w:rsidRPr="00980721">
        <w:rPr>
          <w:rStyle w:val="StyleBoldUnderline"/>
          <w:highlight w:val="yellow"/>
        </w:rPr>
        <w:t>low prices,</w:t>
      </w:r>
      <w:r w:rsidRPr="00980721">
        <w:rPr>
          <w:rStyle w:val="StyleBoldUnderline"/>
        </w:rPr>
        <w:t xml:space="preserve"> it </w:t>
      </w:r>
      <w:r w:rsidRPr="00980721">
        <w:rPr>
          <w:rStyle w:val="StyleBoldUnderline"/>
          <w:highlight w:val="yellow"/>
        </w:rPr>
        <w:t>will</w:t>
      </w:r>
      <w:r w:rsidRPr="009F5F31">
        <w:rPr>
          <w:sz w:val="16"/>
        </w:rPr>
        <w:t xml:space="preserve"> also </w:t>
      </w:r>
      <w:r w:rsidRPr="009F5F31">
        <w:rPr>
          <w:rStyle w:val="StyleBoldUnderline"/>
          <w:bdr w:val="single" w:sz="4" w:space="0" w:color="auto"/>
        </w:rPr>
        <w:t xml:space="preserve">continue to </w:t>
      </w:r>
      <w:r w:rsidRPr="00980721">
        <w:rPr>
          <w:rStyle w:val="StyleBoldUnderline"/>
          <w:highlight w:val="yellow"/>
          <w:bdr w:val="single" w:sz="4" w:space="0" w:color="auto"/>
        </w:rPr>
        <w:t>compete</w:t>
      </w:r>
      <w:r w:rsidRPr="009F5F31">
        <w:rPr>
          <w:rStyle w:val="StyleBoldUnderline"/>
          <w:bdr w:val="single" w:sz="4" w:space="0" w:color="auto"/>
        </w:rPr>
        <w:t xml:space="preserve"> economically </w:t>
      </w:r>
      <w:r w:rsidRPr="00980721">
        <w:rPr>
          <w:rStyle w:val="StyleBoldUnderline"/>
          <w:highlight w:val="yellow"/>
          <w:bdr w:val="single" w:sz="4" w:space="0" w:color="auto"/>
        </w:rPr>
        <w:t>with</w:t>
      </w:r>
      <w:r w:rsidRPr="009F5F31">
        <w:rPr>
          <w:rStyle w:val="StyleBoldUnderline"/>
          <w:bdr w:val="single" w:sz="4" w:space="0" w:color="auto"/>
        </w:rPr>
        <w:t xml:space="preserve"> carbon-intensive </w:t>
      </w:r>
      <w:r w:rsidRPr="00980721">
        <w:rPr>
          <w:rStyle w:val="StyleBoldUnderline"/>
          <w:highlight w:val="yellow"/>
          <w:bdr w:val="single" w:sz="4" w:space="0" w:color="auto"/>
        </w:rPr>
        <w:t>coal</w:t>
      </w:r>
      <w:r w:rsidRPr="00980721">
        <w:rPr>
          <w:sz w:val="16"/>
          <w:highlight w:val="yellow"/>
        </w:rPr>
        <w:t xml:space="preserve">, </w:t>
      </w:r>
      <w:r w:rsidRPr="00980721">
        <w:rPr>
          <w:rStyle w:val="StyleBoldUnderline"/>
          <w:highlight w:val="yellow"/>
        </w:rPr>
        <w:t>displacing its use</w:t>
      </w:r>
      <w:r w:rsidRPr="009F5F31">
        <w:rPr>
          <w:rStyle w:val="StyleBoldUnderline"/>
        </w:rPr>
        <w:t xml:space="preserve"> on economic grounds regardless of environmental regulations</w:t>
      </w:r>
      <w:r w:rsidRPr="009F5F31">
        <w:rPr>
          <w:sz w:val="16"/>
        </w:rPr>
        <w:t xml:space="preserve">. The </w:t>
      </w:r>
      <w:r w:rsidRPr="00980721">
        <w:rPr>
          <w:rStyle w:val="StyleBoldUnderline"/>
          <w:highlight w:val="yellow"/>
        </w:rPr>
        <w:t>DOE</w:t>
      </w:r>
      <w:r w:rsidRPr="009F5F31">
        <w:rPr>
          <w:sz w:val="16"/>
        </w:rPr>
        <w:t>/F</w:t>
      </w:r>
      <w:r w:rsidRPr="00980721">
        <w:rPr>
          <w:sz w:val="16"/>
          <w:highlight w:val="yellow"/>
        </w:rPr>
        <w:t xml:space="preserve">E </w:t>
      </w:r>
      <w:r w:rsidRPr="00980721">
        <w:rPr>
          <w:rStyle w:val="StyleBoldUnderline"/>
          <w:highlight w:val="yellow"/>
        </w:rPr>
        <w:t>must consider</w:t>
      </w:r>
      <w:r w:rsidRPr="009F5F31">
        <w:rPr>
          <w:sz w:val="16"/>
        </w:rPr>
        <w:t xml:space="preserve"> the </w:t>
      </w:r>
      <w:r w:rsidRPr="00980721">
        <w:rPr>
          <w:rStyle w:val="StyleBoldUnderline"/>
          <w:highlight w:val="yellow"/>
        </w:rPr>
        <w:t>opportunities</w:t>
      </w:r>
      <w:r w:rsidRPr="009F5F31">
        <w:rPr>
          <w:rStyle w:val="StyleBoldUnderline"/>
        </w:rPr>
        <w:t xml:space="preserve"> that will be </w:t>
      </w:r>
      <w:r w:rsidRPr="00980721">
        <w:rPr>
          <w:rStyle w:val="StyleBoldUnderline"/>
          <w:highlight w:val="yellow"/>
        </w:rPr>
        <w:t>lost if exports are allowed to inflate</w:t>
      </w:r>
      <w:r w:rsidRPr="009F5F31">
        <w:rPr>
          <w:rStyle w:val="StyleBoldUnderline"/>
        </w:rPr>
        <w:t xml:space="preserve"> domestic natural gas </w:t>
      </w:r>
      <w:r w:rsidRPr="00980721">
        <w:rPr>
          <w:rStyle w:val="StyleBoldUnderline"/>
          <w:highlight w:val="yellow"/>
        </w:rPr>
        <w:t>prices</w:t>
      </w:r>
      <w:r w:rsidRPr="009F5F31">
        <w:rPr>
          <w:sz w:val="16"/>
        </w:rPr>
        <w:t xml:space="preserve">. </w:t>
      </w:r>
    </w:p>
    <w:p w:rsidR="0009119F" w:rsidRPr="00D61F51" w:rsidRDefault="0009119F" w:rsidP="0009119F"/>
    <w:p w:rsidR="0009119F" w:rsidRPr="00BD43E4" w:rsidRDefault="0009119F" w:rsidP="0009119F">
      <w:pPr>
        <w:pStyle w:val="Heading4"/>
        <w:rPr>
          <w:u w:val="single"/>
        </w:rPr>
      </w:pPr>
      <w:r>
        <w:t xml:space="preserve">EPA regs mean utilities </w:t>
      </w:r>
      <w:r>
        <w:rPr>
          <w:u w:val="single"/>
        </w:rPr>
        <w:t>have</w:t>
      </w:r>
      <w:r>
        <w:t xml:space="preserve"> to find an alternative to coal---gas exports will </w:t>
      </w:r>
      <w:r>
        <w:rPr>
          <w:u w:val="single"/>
        </w:rPr>
        <w:t>fail</w:t>
      </w:r>
      <w:r>
        <w:t xml:space="preserve"> the public interest test now because gas demand is </w:t>
      </w:r>
      <w:r>
        <w:rPr>
          <w:u w:val="single"/>
        </w:rPr>
        <w:t>locked in</w:t>
      </w:r>
      <w:r>
        <w:t xml:space="preserve">---the plan offers the only </w:t>
      </w:r>
      <w:r>
        <w:rPr>
          <w:u w:val="single"/>
        </w:rPr>
        <w:t xml:space="preserve">alternative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Pr="002341F5" w:rsidRDefault="0009119F" w:rsidP="0009119F">
      <w:pPr>
        <w:ind w:left="288"/>
        <w:rPr>
          <w:sz w:val="16"/>
        </w:rPr>
      </w:pPr>
      <w:r w:rsidRPr="002341F5">
        <w:rPr>
          <w:sz w:val="16"/>
        </w:rPr>
        <w:t xml:space="preserve">DOE/FE commissioned two studies regarding the effects of LNG exports. The first, conducted by the U.S. Energy Information Administration (“EIA”), studied the impact of LNG exports on domestic prices and concluded that the exports will increase prices, with higher volumes causing more drastic increases.1 The second, conducted by NERA Economic Consulting, focused on the macroeconomic effects of LNG exports, which it found would be a net positive while at the same time confirming that LNG exports would raise domestic natural gas prices, which would burden the U.S. consumers who can least afford the increase and disadvantage domestic manufacturing.2 </w:t>
      </w:r>
      <w:r w:rsidRPr="002341F5">
        <w:rPr>
          <w:rStyle w:val="StyleBoldUnderline"/>
        </w:rPr>
        <w:t xml:space="preserve">The NERA Study built on </w:t>
      </w:r>
      <w:r w:rsidRPr="00164B4B">
        <w:rPr>
          <w:rStyle w:val="StyleBoldUnderline"/>
          <w:highlight w:val="yellow"/>
        </w:rPr>
        <w:t>the EIA</w:t>
      </w:r>
      <w:r w:rsidRPr="002341F5">
        <w:rPr>
          <w:rStyle w:val="StyleBoldUnderline"/>
        </w:rPr>
        <w:t xml:space="preserve"> Export </w:t>
      </w:r>
      <w:r w:rsidRPr="00164B4B">
        <w:rPr>
          <w:rStyle w:val="StyleBoldUnderline"/>
          <w:highlight w:val="yellow"/>
        </w:rPr>
        <w:t>Report</w:t>
      </w:r>
      <w:r w:rsidRPr="002341F5">
        <w:rPr>
          <w:sz w:val="16"/>
        </w:rPr>
        <w:t xml:space="preserve">. APGA will explore below </w:t>
      </w:r>
      <w:r w:rsidRPr="002341F5">
        <w:rPr>
          <w:rStyle w:val="StyleBoldUnderline"/>
        </w:rPr>
        <w:t>the</w:t>
      </w:r>
      <w:r w:rsidRPr="002341F5">
        <w:rPr>
          <w:sz w:val="16"/>
        </w:rPr>
        <w:t xml:space="preserve"> failings and </w:t>
      </w:r>
      <w:r w:rsidRPr="002341F5">
        <w:rPr>
          <w:rStyle w:val="StyleBoldUnderline"/>
        </w:rPr>
        <w:t>shortcomings of these reports</w:t>
      </w:r>
      <w:r w:rsidRPr="002341F5">
        <w:rPr>
          <w:sz w:val="16"/>
        </w:rPr>
        <w:t xml:space="preserve"> and why those failings and shortcomings </w:t>
      </w:r>
      <w:r w:rsidRPr="00164B4B">
        <w:rPr>
          <w:rStyle w:val="StyleBoldUnderline"/>
          <w:highlight w:val="yellow"/>
        </w:rPr>
        <w:t>argue</w:t>
      </w:r>
      <w:r w:rsidRPr="002341F5">
        <w:rPr>
          <w:rStyle w:val="StyleBoldUnderline"/>
        </w:rPr>
        <w:t xml:space="preserve"> for finding that wholesale </w:t>
      </w:r>
      <w:r w:rsidRPr="00164B4B">
        <w:rPr>
          <w:rStyle w:val="StyleBoldUnderline"/>
          <w:highlight w:val="yellow"/>
        </w:rPr>
        <w:t>exports of LNG is</w:t>
      </w:r>
      <w:r w:rsidRPr="00164B4B">
        <w:rPr>
          <w:sz w:val="16"/>
          <w:highlight w:val="yellow"/>
        </w:rPr>
        <w:t xml:space="preserve"> </w:t>
      </w:r>
      <w:r w:rsidRPr="00164B4B">
        <w:rPr>
          <w:rStyle w:val="StyleBoldUnderline"/>
          <w:highlight w:val="yellow"/>
          <w:bdr w:val="single" w:sz="4" w:space="0" w:color="auto"/>
        </w:rPr>
        <w:t>inconsistent</w:t>
      </w:r>
      <w:r w:rsidRPr="002341F5">
        <w:rPr>
          <w:rStyle w:val="StyleBoldUnderline"/>
          <w:bdr w:val="single" w:sz="4" w:space="0" w:color="auto"/>
        </w:rPr>
        <w:t xml:space="preserve"> </w:t>
      </w:r>
      <w:r w:rsidRPr="00164B4B">
        <w:rPr>
          <w:rStyle w:val="StyleBoldUnderline"/>
          <w:highlight w:val="yellow"/>
          <w:bdr w:val="single" w:sz="4" w:space="0" w:color="auto"/>
        </w:rPr>
        <w:t>with</w:t>
      </w:r>
      <w:r w:rsidRPr="002341F5">
        <w:rPr>
          <w:rStyle w:val="StyleBoldUnderline"/>
          <w:bdr w:val="single" w:sz="4" w:space="0" w:color="auto"/>
        </w:rPr>
        <w:t xml:space="preserve"> the </w:t>
      </w:r>
      <w:r w:rsidRPr="00164B4B">
        <w:rPr>
          <w:rStyle w:val="StyleBoldUnderline"/>
          <w:highlight w:val="yellow"/>
          <w:bdr w:val="single" w:sz="4" w:space="0" w:color="auto"/>
        </w:rPr>
        <w:t>public interest</w:t>
      </w:r>
      <w:r w:rsidRPr="00164B4B">
        <w:rPr>
          <w:sz w:val="16"/>
          <w:highlight w:val="yellow"/>
        </w:rPr>
        <w:t>.</w:t>
      </w:r>
      <w:r w:rsidRPr="002341F5">
        <w:rPr>
          <w:sz w:val="16"/>
        </w:rPr>
        <w:t xml:space="preserve"> </w:t>
      </w:r>
    </w:p>
    <w:p w:rsidR="0009119F" w:rsidRPr="002341F5" w:rsidRDefault="0009119F" w:rsidP="0009119F">
      <w:pPr>
        <w:ind w:left="288"/>
        <w:rPr>
          <w:sz w:val="16"/>
        </w:rPr>
      </w:pPr>
      <w:r w:rsidRPr="002341F5">
        <w:rPr>
          <w:sz w:val="16"/>
        </w:rPr>
        <w:t>Underestimate Domestic Demand</w:t>
      </w:r>
    </w:p>
    <w:p w:rsidR="0009119F" w:rsidRPr="002341F5" w:rsidRDefault="0009119F" w:rsidP="0009119F">
      <w:pPr>
        <w:ind w:left="288"/>
        <w:rPr>
          <w:sz w:val="16"/>
        </w:rPr>
      </w:pPr>
      <w:r w:rsidRPr="002341F5">
        <w:rPr>
          <w:rStyle w:val="StyleBoldUnderline"/>
        </w:rPr>
        <w:t>The EIA</w:t>
      </w:r>
      <w:r w:rsidRPr="002341F5">
        <w:rPr>
          <w:sz w:val="16"/>
        </w:rPr>
        <w:t xml:space="preserve"> Export </w:t>
      </w:r>
      <w:r w:rsidRPr="002341F5">
        <w:rPr>
          <w:rStyle w:val="StyleBoldUnderline"/>
        </w:rPr>
        <w:t>Report and</w:t>
      </w:r>
      <w:r w:rsidRPr="002341F5">
        <w:rPr>
          <w:sz w:val="16"/>
        </w:rPr>
        <w:t xml:space="preserve"> the </w:t>
      </w:r>
      <w:r w:rsidRPr="002341F5">
        <w:rPr>
          <w:rStyle w:val="StyleBoldUnderline"/>
        </w:rPr>
        <w:t>NERA</w:t>
      </w:r>
      <w:r w:rsidRPr="002341F5">
        <w:rPr>
          <w:sz w:val="16"/>
        </w:rPr>
        <w:t xml:space="preserve"> Study </w:t>
      </w:r>
      <w:r w:rsidRPr="002341F5">
        <w:rPr>
          <w:rStyle w:val="StyleBoldUnderline"/>
        </w:rPr>
        <w:t xml:space="preserve">are </w:t>
      </w:r>
      <w:r w:rsidRPr="00164B4B">
        <w:rPr>
          <w:rStyle w:val="StyleBoldUnderline"/>
          <w:highlight w:val="yellow"/>
        </w:rPr>
        <w:t>based on</w:t>
      </w:r>
      <w:r w:rsidRPr="002341F5">
        <w:rPr>
          <w:sz w:val="16"/>
        </w:rPr>
        <w:t xml:space="preserve"> </w:t>
      </w:r>
      <w:r w:rsidRPr="002341F5">
        <w:rPr>
          <w:rStyle w:val="StyleBoldUnderline"/>
        </w:rPr>
        <w:t xml:space="preserve">outdated data that underestimate future </w:t>
      </w:r>
      <w:r w:rsidRPr="00164B4B">
        <w:rPr>
          <w:rStyle w:val="StyleBoldUnderline"/>
          <w:highlight w:val="yellow"/>
        </w:rPr>
        <w:t>domestic demand</w:t>
      </w:r>
      <w:r w:rsidRPr="002341F5">
        <w:rPr>
          <w:rStyle w:val="StyleBoldUnderline"/>
        </w:rPr>
        <w:t xml:space="preserve"> for natural gas</w:t>
      </w:r>
      <w:r w:rsidRPr="002341F5">
        <w:rPr>
          <w:sz w:val="16"/>
        </w:rPr>
        <w:t xml:space="preserve">. Both studies rely on the EIA’s Annual Energy Outlook 2011 (“AEO2011”), which is based on demand data from 2009. On December 5, 2012, </w:t>
      </w:r>
      <w:r w:rsidRPr="002341F5">
        <w:rPr>
          <w:rStyle w:val="StyleBoldUnderline"/>
        </w:rPr>
        <w:t>the EIA issued the Early Release of its Annual Energy Outlook for 2013</w:t>
      </w:r>
      <w:r w:rsidRPr="002341F5">
        <w:rPr>
          <w:sz w:val="16"/>
        </w:rPr>
        <w:t xml:space="preserve"> (“AEO2013”). AEO2013 projects greater increases in domestic demand for natural gas than projected in prior Annual Energy Outlooks. In particular, </w:t>
      </w:r>
      <w:r w:rsidRPr="00164B4B">
        <w:rPr>
          <w:rStyle w:val="StyleBoldUnderline"/>
          <w:highlight w:val="yellow"/>
        </w:rPr>
        <w:t>AEO2013 projects</w:t>
      </w:r>
      <w:r w:rsidRPr="002341F5">
        <w:rPr>
          <w:sz w:val="16"/>
        </w:rPr>
        <w:t xml:space="preserve"> </w:t>
      </w:r>
      <w:r w:rsidRPr="002341F5">
        <w:rPr>
          <w:rStyle w:val="StyleBoldUnderline"/>
          <w:bdr w:val="single" w:sz="4" w:space="0" w:color="auto"/>
        </w:rPr>
        <w:t xml:space="preserve">greater </w:t>
      </w:r>
      <w:r w:rsidRPr="00164B4B">
        <w:rPr>
          <w:rStyle w:val="StyleBoldUnderline"/>
          <w:highlight w:val="yellow"/>
          <w:bdr w:val="single" w:sz="4" w:space="0" w:color="auto"/>
        </w:rPr>
        <w:t>increases in</w:t>
      </w:r>
      <w:r w:rsidRPr="002341F5">
        <w:rPr>
          <w:rStyle w:val="StyleBoldUnderline"/>
          <w:bdr w:val="single" w:sz="4" w:space="0" w:color="auto"/>
        </w:rPr>
        <w:t xml:space="preserve"> future </w:t>
      </w:r>
      <w:r w:rsidRPr="00164B4B">
        <w:rPr>
          <w:rStyle w:val="StyleBoldUnderline"/>
          <w:highlight w:val="yellow"/>
          <w:bdr w:val="single" w:sz="4" w:space="0" w:color="auto"/>
        </w:rPr>
        <w:t>reliance</w:t>
      </w:r>
      <w:r w:rsidRPr="002341F5">
        <w:rPr>
          <w:rStyle w:val="StyleBoldUnderline"/>
          <w:bdr w:val="single" w:sz="4" w:space="0" w:color="auto"/>
        </w:rPr>
        <w:t xml:space="preserve"> on natural gas </w:t>
      </w:r>
      <w:r w:rsidRPr="00164B4B">
        <w:rPr>
          <w:rStyle w:val="StyleBoldUnderline"/>
          <w:highlight w:val="yellow"/>
          <w:bdr w:val="single" w:sz="4" w:space="0" w:color="auto"/>
        </w:rPr>
        <w:t>for electric generation</w:t>
      </w:r>
      <w:r w:rsidRPr="002341F5">
        <w:rPr>
          <w:sz w:val="16"/>
        </w:rPr>
        <w:t xml:space="preserve"> and greater demand by domestic manufacturers. </w:t>
      </w:r>
    </w:p>
    <w:p w:rsidR="0009119F" w:rsidRPr="002341F5" w:rsidRDefault="0009119F" w:rsidP="0009119F">
      <w:pPr>
        <w:ind w:left="288"/>
        <w:rPr>
          <w:sz w:val="16"/>
        </w:rPr>
      </w:pPr>
      <w:r w:rsidRPr="002341F5">
        <w:rPr>
          <w:sz w:val="16"/>
        </w:rPr>
        <w:t xml:space="preserve">The </w:t>
      </w:r>
      <w:r w:rsidRPr="002341F5">
        <w:rPr>
          <w:rStyle w:val="StyleBoldUnderline"/>
        </w:rPr>
        <w:t>increased reliance on natural gas for electric generation</w:t>
      </w:r>
      <w:r w:rsidRPr="002341F5">
        <w:rPr>
          <w:sz w:val="16"/>
        </w:rPr>
        <w:t xml:space="preserve"> in AEO2013 </w:t>
      </w:r>
      <w:r w:rsidRPr="002341F5">
        <w:rPr>
          <w:rStyle w:val="StyleBoldUnderline"/>
        </w:rPr>
        <w:t>is</w:t>
      </w:r>
      <w:r w:rsidRPr="002341F5">
        <w:rPr>
          <w:sz w:val="16"/>
        </w:rPr>
        <w:t xml:space="preserve"> </w:t>
      </w:r>
      <w:r w:rsidRPr="00164B4B">
        <w:rPr>
          <w:rStyle w:val="StyleBoldUnderline"/>
          <w:highlight w:val="yellow"/>
        </w:rPr>
        <w:t>premised</w:t>
      </w:r>
      <w:r w:rsidRPr="002341F5">
        <w:rPr>
          <w:sz w:val="16"/>
        </w:rPr>
        <w:t xml:space="preserve"> in part on low natural gas prices, but also </w:t>
      </w:r>
      <w:r w:rsidRPr="00164B4B">
        <w:rPr>
          <w:rStyle w:val="StyleBoldUnderline"/>
          <w:highlight w:val="yellow"/>
        </w:rPr>
        <w:t>on</w:t>
      </w:r>
      <w:r w:rsidRPr="002341F5">
        <w:rPr>
          <w:rStyle w:val="StyleBoldUnderline"/>
        </w:rPr>
        <w:t xml:space="preserve"> the implementation of the Environmental Protection Agency’s pending</w:t>
      </w:r>
      <w:r w:rsidRPr="002341F5">
        <w:rPr>
          <w:sz w:val="16"/>
        </w:rPr>
        <w:t xml:space="preserve"> Mercury Air Toxic Standards (“</w:t>
      </w:r>
      <w:r w:rsidRPr="00164B4B">
        <w:rPr>
          <w:rStyle w:val="StyleBoldUnderline"/>
          <w:highlight w:val="yellow"/>
        </w:rPr>
        <w:t>MATS</w:t>
      </w:r>
      <w:r w:rsidRPr="002341F5">
        <w:rPr>
          <w:sz w:val="16"/>
        </w:rPr>
        <w:t xml:space="preserve">”), </w:t>
      </w:r>
      <w:r w:rsidRPr="00164B4B">
        <w:rPr>
          <w:rStyle w:val="StyleBoldUnderline"/>
          <w:highlight w:val="yellow"/>
        </w:rPr>
        <w:t>which will force</w:t>
      </w:r>
      <w:r w:rsidRPr="002341F5">
        <w:rPr>
          <w:rStyle w:val="StyleBoldUnderline"/>
        </w:rPr>
        <w:t xml:space="preserve"> the </w:t>
      </w:r>
      <w:r w:rsidRPr="00164B4B">
        <w:rPr>
          <w:rStyle w:val="StyleBoldUnderline"/>
          <w:highlight w:val="yellow"/>
        </w:rPr>
        <w:t>retirement of</w:t>
      </w:r>
      <w:r w:rsidRPr="002341F5">
        <w:rPr>
          <w:rStyle w:val="StyleBoldUnderline"/>
        </w:rPr>
        <w:t xml:space="preserve"> a number of </w:t>
      </w:r>
      <w:r w:rsidRPr="00164B4B">
        <w:rPr>
          <w:rStyle w:val="StyleBoldUnderline"/>
          <w:highlight w:val="yellow"/>
        </w:rPr>
        <w:t>coal</w:t>
      </w:r>
      <w:r w:rsidRPr="002341F5">
        <w:rPr>
          <w:rStyle w:val="StyleBoldUnderline"/>
        </w:rPr>
        <w:t xml:space="preserve">-fired generators. </w:t>
      </w:r>
      <w:r w:rsidRPr="00164B4B">
        <w:rPr>
          <w:rStyle w:val="StyleBoldUnderline"/>
          <w:highlight w:val="yellow"/>
        </w:rPr>
        <w:t xml:space="preserve">Once </w:t>
      </w:r>
      <w:r w:rsidRPr="00164B4B">
        <w:rPr>
          <w:rStyle w:val="StyleBoldUnderline"/>
        </w:rPr>
        <w:t xml:space="preserve">a </w:t>
      </w:r>
      <w:r w:rsidRPr="00164B4B">
        <w:rPr>
          <w:rStyle w:val="StyleBoldUnderline"/>
          <w:highlight w:val="yellow"/>
        </w:rPr>
        <w:t xml:space="preserve">coal </w:t>
      </w:r>
      <w:r w:rsidRPr="00164B4B">
        <w:rPr>
          <w:rStyle w:val="StyleBoldUnderline"/>
        </w:rPr>
        <w:t xml:space="preserve">plant </w:t>
      </w:r>
      <w:r w:rsidRPr="00164B4B">
        <w:rPr>
          <w:rStyle w:val="StyleBoldUnderline"/>
          <w:highlight w:val="yellow"/>
        </w:rPr>
        <w:t>is retired</w:t>
      </w:r>
      <w:r w:rsidRPr="002341F5">
        <w:rPr>
          <w:sz w:val="16"/>
        </w:rPr>
        <w:t xml:space="preserve"> due to MATS, or for any other reason, </w:t>
      </w:r>
      <w:r w:rsidRPr="00164B4B">
        <w:rPr>
          <w:rStyle w:val="StyleBoldUnderline"/>
          <w:highlight w:val="yellow"/>
        </w:rPr>
        <w:t>the operator</w:t>
      </w:r>
      <w:r w:rsidRPr="00164B4B">
        <w:rPr>
          <w:sz w:val="16"/>
          <w:highlight w:val="yellow"/>
        </w:rPr>
        <w:t xml:space="preserve"> </w:t>
      </w:r>
      <w:r w:rsidRPr="00164B4B">
        <w:rPr>
          <w:sz w:val="16"/>
        </w:rPr>
        <w:t xml:space="preserve">of the retired plant </w:t>
      </w:r>
      <w:r w:rsidRPr="00164B4B">
        <w:rPr>
          <w:rStyle w:val="StyleBoldUnderline"/>
          <w:highlight w:val="yellow"/>
          <w:bdr w:val="single" w:sz="4" w:space="0" w:color="auto"/>
        </w:rPr>
        <w:t xml:space="preserve">cannot </w:t>
      </w:r>
      <w:r w:rsidRPr="00164B4B">
        <w:rPr>
          <w:rStyle w:val="StyleBoldUnderline"/>
          <w:bdr w:val="single" w:sz="4" w:space="0" w:color="auto"/>
        </w:rPr>
        <w:t xml:space="preserve">simply </w:t>
      </w:r>
      <w:r w:rsidRPr="00164B4B">
        <w:rPr>
          <w:rStyle w:val="StyleBoldUnderline"/>
          <w:highlight w:val="yellow"/>
          <w:bdr w:val="single" w:sz="4" w:space="0" w:color="auto"/>
        </w:rPr>
        <w:t xml:space="preserve">flip a switch in response to higher </w:t>
      </w:r>
      <w:r w:rsidRPr="00164B4B">
        <w:rPr>
          <w:rStyle w:val="StyleBoldUnderline"/>
          <w:bdr w:val="single" w:sz="4" w:space="0" w:color="auto"/>
        </w:rPr>
        <w:t xml:space="preserve">natural </w:t>
      </w:r>
      <w:r w:rsidRPr="00164B4B">
        <w:rPr>
          <w:rStyle w:val="StyleBoldUnderline"/>
          <w:highlight w:val="yellow"/>
          <w:bdr w:val="single" w:sz="4" w:space="0" w:color="auto"/>
        </w:rPr>
        <w:t>gas costs</w:t>
      </w:r>
      <w:r w:rsidRPr="00164B4B">
        <w:rPr>
          <w:sz w:val="16"/>
        </w:rPr>
        <w:t>. Meanwhile,</w:t>
      </w:r>
      <w:r w:rsidRPr="002341F5">
        <w:rPr>
          <w:sz w:val="16"/>
        </w:rPr>
        <w:t xml:space="preserve"> the </w:t>
      </w:r>
      <w:r w:rsidRPr="002341F5">
        <w:rPr>
          <w:rStyle w:val="StyleBoldUnderline"/>
        </w:rPr>
        <w:t xml:space="preserve">EPA’s new greenhouse gas </w:t>
      </w:r>
      <w:r w:rsidRPr="00164B4B">
        <w:rPr>
          <w:rStyle w:val="StyleBoldUnderline"/>
          <w:highlight w:val="yellow"/>
        </w:rPr>
        <w:t>standards</w:t>
      </w:r>
      <w:r w:rsidRPr="002341F5">
        <w:rPr>
          <w:rStyle w:val="StyleBoldUnderline"/>
        </w:rPr>
        <w:t xml:space="preserve"> for new electric generators</w:t>
      </w:r>
      <w:r w:rsidRPr="002341F5">
        <w:rPr>
          <w:sz w:val="16"/>
        </w:rPr>
        <w:t xml:space="preserve"> </w:t>
      </w:r>
      <w:r w:rsidRPr="002341F5">
        <w:rPr>
          <w:rStyle w:val="StyleBoldUnderline"/>
          <w:bdr w:val="single" w:sz="4" w:space="0" w:color="auto"/>
        </w:rPr>
        <w:t xml:space="preserve">virtually </w:t>
      </w:r>
      <w:r w:rsidRPr="00164B4B">
        <w:rPr>
          <w:rStyle w:val="StyleBoldUnderline"/>
          <w:highlight w:val="yellow"/>
          <w:bdr w:val="single" w:sz="4" w:space="0" w:color="auto"/>
        </w:rPr>
        <w:t xml:space="preserve">ensure </w:t>
      </w:r>
      <w:r w:rsidRPr="00164B4B">
        <w:rPr>
          <w:rStyle w:val="StyleBoldUnderline"/>
          <w:bdr w:val="single" w:sz="4" w:space="0" w:color="auto"/>
        </w:rPr>
        <w:t>that</w:t>
      </w:r>
      <w:r w:rsidRPr="002341F5">
        <w:rPr>
          <w:rStyle w:val="StyleBoldUnderline"/>
          <w:bdr w:val="single" w:sz="4" w:space="0" w:color="auto"/>
        </w:rPr>
        <w:t xml:space="preserve"> </w:t>
      </w:r>
      <w:r w:rsidRPr="00164B4B">
        <w:rPr>
          <w:rStyle w:val="StyleBoldUnderline"/>
          <w:highlight w:val="yellow"/>
          <w:bdr w:val="single" w:sz="4" w:space="0" w:color="auto"/>
        </w:rPr>
        <w:t>new coal</w:t>
      </w:r>
      <w:r w:rsidRPr="002341F5">
        <w:rPr>
          <w:rStyle w:val="StyleBoldUnderline"/>
          <w:bdr w:val="single" w:sz="4" w:space="0" w:color="auto"/>
        </w:rPr>
        <w:t xml:space="preserve"> plants </w:t>
      </w:r>
      <w:r w:rsidRPr="00164B4B">
        <w:rPr>
          <w:rStyle w:val="StyleBoldUnderline"/>
          <w:highlight w:val="yellow"/>
          <w:bdr w:val="single" w:sz="4" w:space="0" w:color="auto"/>
        </w:rPr>
        <w:t>will not be constructed</w:t>
      </w:r>
      <w:r w:rsidRPr="002341F5">
        <w:rPr>
          <w:sz w:val="16"/>
        </w:rPr>
        <w:t xml:space="preserve"> to replace those that are retired.3 And </w:t>
      </w:r>
      <w:r w:rsidRPr="00164B4B">
        <w:rPr>
          <w:rStyle w:val="StyleBoldUnderline"/>
          <w:highlight w:val="yellow"/>
        </w:rPr>
        <w:t>there is</w:t>
      </w:r>
      <w:r w:rsidRPr="00164B4B">
        <w:rPr>
          <w:sz w:val="16"/>
          <w:highlight w:val="yellow"/>
        </w:rPr>
        <w:t xml:space="preserve"> </w:t>
      </w:r>
      <w:r w:rsidRPr="00164B4B">
        <w:rPr>
          <w:rStyle w:val="StyleBoldUnderline"/>
          <w:highlight w:val="yellow"/>
          <w:bdr w:val="single" w:sz="4" w:space="0" w:color="auto"/>
        </w:rPr>
        <w:t>no evidence</w:t>
      </w:r>
      <w:r w:rsidRPr="002341F5">
        <w:rPr>
          <w:rStyle w:val="StyleBoldUnderline"/>
          <w:bdr w:val="single" w:sz="4" w:space="0" w:color="auto"/>
        </w:rPr>
        <w:t xml:space="preserve"> that </w:t>
      </w:r>
      <w:r w:rsidRPr="00164B4B">
        <w:rPr>
          <w:rStyle w:val="StyleBoldUnderline"/>
          <w:highlight w:val="yellow"/>
          <w:bdr w:val="single" w:sz="4" w:space="0" w:color="auto"/>
        </w:rPr>
        <w:t>nuclear</w:t>
      </w:r>
      <w:r w:rsidRPr="002341F5">
        <w:rPr>
          <w:rStyle w:val="StyleBoldUnderline"/>
          <w:bdr w:val="single" w:sz="4" w:space="0" w:color="auto"/>
        </w:rPr>
        <w:t xml:space="preserve"> generation </w:t>
      </w:r>
      <w:r w:rsidRPr="00164B4B">
        <w:rPr>
          <w:rStyle w:val="StyleBoldUnderline"/>
          <w:highlight w:val="yellow"/>
          <w:bdr w:val="single" w:sz="4" w:space="0" w:color="auto"/>
        </w:rPr>
        <w:t>will pick up the slack</w:t>
      </w:r>
      <w:r w:rsidRPr="00164B4B">
        <w:rPr>
          <w:sz w:val="16"/>
        </w:rPr>
        <w:t xml:space="preserve">. </w:t>
      </w:r>
      <w:r w:rsidRPr="00164B4B">
        <w:rPr>
          <w:rStyle w:val="StyleBoldUnderline"/>
        </w:rPr>
        <w:t>Thus</w:t>
      </w:r>
      <w:r w:rsidRPr="00164B4B">
        <w:rPr>
          <w:sz w:val="16"/>
        </w:rPr>
        <w:t xml:space="preserve">, </w:t>
      </w:r>
      <w:r w:rsidRPr="00164B4B">
        <w:rPr>
          <w:rStyle w:val="StyleBoldUnderline"/>
        </w:rPr>
        <w:t xml:space="preserve">electric </w:t>
      </w:r>
      <w:r w:rsidRPr="00164B4B">
        <w:rPr>
          <w:rStyle w:val="StyleBoldUnderline"/>
          <w:highlight w:val="yellow"/>
        </w:rPr>
        <w:t>generators will</w:t>
      </w:r>
      <w:r w:rsidRPr="00164B4B">
        <w:rPr>
          <w:rStyle w:val="StyleBoldUnderline"/>
        </w:rPr>
        <w:t xml:space="preserve"> soon not only </w:t>
      </w:r>
      <w:r w:rsidRPr="00164B4B">
        <w:rPr>
          <w:rStyle w:val="StyleBoldUnderline"/>
          <w:highlight w:val="yellow"/>
        </w:rPr>
        <w:t>demand</w:t>
      </w:r>
      <w:r w:rsidRPr="00164B4B">
        <w:rPr>
          <w:rStyle w:val="StyleBoldUnderline"/>
        </w:rPr>
        <w:t xml:space="preserve"> more </w:t>
      </w:r>
      <w:r w:rsidRPr="00164B4B">
        <w:rPr>
          <w:rStyle w:val="StyleBoldUnderline"/>
          <w:highlight w:val="yellow"/>
        </w:rPr>
        <w:t>gas but also</w:t>
      </w:r>
      <w:r w:rsidRPr="00164B4B">
        <w:rPr>
          <w:sz w:val="16"/>
          <w:highlight w:val="yellow"/>
        </w:rPr>
        <w:t xml:space="preserve"> </w:t>
      </w:r>
      <w:r w:rsidRPr="00164B4B">
        <w:rPr>
          <w:rStyle w:val="StyleBoldUnderline"/>
          <w:highlight w:val="yellow"/>
          <w:bdr w:val="single" w:sz="4" w:space="0" w:color="auto"/>
        </w:rPr>
        <w:t xml:space="preserve">rely on it </w:t>
      </w:r>
      <w:r w:rsidRPr="00164B4B">
        <w:rPr>
          <w:rStyle w:val="StyleBoldUnderline"/>
          <w:bdr w:val="single" w:sz="4" w:space="0" w:color="auto"/>
        </w:rPr>
        <w:t>more</w:t>
      </w:r>
      <w:r w:rsidRPr="002341F5">
        <w:rPr>
          <w:rStyle w:val="StyleBoldUnderline"/>
          <w:bdr w:val="single" w:sz="4" w:space="0" w:color="auto"/>
        </w:rPr>
        <w:t xml:space="preserve"> heavily</w:t>
      </w:r>
      <w:r w:rsidRPr="002341F5">
        <w:rPr>
          <w:rStyle w:val="StyleBoldUnderline"/>
        </w:rPr>
        <w:t xml:space="preserve"> for base and intermediate load production</w:t>
      </w:r>
      <w:r w:rsidRPr="002341F5">
        <w:rPr>
          <w:sz w:val="16"/>
        </w:rPr>
        <w:t xml:space="preserve">, </w:t>
      </w:r>
      <w:r w:rsidRPr="00164B4B">
        <w:rPr>
          <w:rStyle w:val="StyleBoldUnderline"/>
          <w:highlight w:val="yellow"/>
        </w:rPr>
        <w:t>rendering unsustainable</w:t>
      </w:r>
      <w:r w:rsidRPr="002341F5">
        <w:rPr>
          <w:sz w:val="16"/>
        </w:rPr>
        <w:t xml:space="preserve"> </w:t>
      </w:r>
      <w:r w:rsidRPr="002341F5">
        <w:rPr>
          <w:rStyle w:val="StyleBoldUnderline"/>
        </w:rPr>
        <w:t>the expectations about demand elasticity</w:t>
      </w:r>
      <w:r w:rsidRPr="002341F5">
        <w:rPr>
          <w:sz w:val="16"/>
        </w:rPr>
        <w:t xml:space="preserve"> that </w:t>
      </w:r>
      <w:r w:rsidRPr="002341F5">
        <w:rPr>
          <w:rStyle w:val="StyleBoldUnderline"/>
        </w:rPr>
        <w:t xml:space="preserve">EIA relied on when assuming that natural gas prices would not rise sharply due to </w:t>
      </w:r>
      <w:r w:rsidRPr="00164B4B">
        <w:rPr>
          <w:rStyle w:val="StyleBoldUnderline"/>
          <w:highlight w:val="yellow"/>
        </w:rPr>
        <w:t>LNG exports</w:t>
      </w:r>
      <w:r w:rsidRPr="002341F5">
        <w:rPr>
          <w:sz w:val="16"/>
        </w:rPr>
        <w:t>.4</w:t>
      </w:r>
    </w:p>
    <w:p w:rsidR="0009119F" w:rsidRDefault="0009119F" w:rsidP="0009119F">
      <w:pPr>
        <w:ind w:left="288"/>
      </w:pPr>
      <w:r>
        <w:t xml:space="preserve">The EIA Export Report predicts that as natural gas prices increase due to exports, domestic demand will slacken with most of the decrease coming from the electric generation sector as utilities fire-up their existing “excess </w:t>
      </w:r>
      <w:r>
        <w:lastRenderedPageBreak/>
        <w:t xml:space="preserve">coal-fired capacity” to mitigate higher natural gas prices.5 This </w:t>
      </w:r>
      <w:r w:rsidRPr="002341F5">
        <w:rPr>
          <w:rStyle w:val="StyleBoldUnderline"/>
        </w:rPr>
        <w:t>assumption that there will continue to be “</w:t>
      </w:r>
      <w:r w:rsidRPr="00164B4B">
        <w:rPr>
          <w:rStyle w:val="StyleBoldUnderline"/>
          <w:highlight w:val="yellow"/>
        </w:rPr>
        <w:t>excess</w:t>
      </w:r>
      <w:r w:rsidRPr="002341F5">
        <w:rPr>
          <w:rStyle w:val="StyleBoldUnderline"/>
        </w:rPr>
        <w:t xml:space="preserve"> coalfired </w:t>
      </w:r>
      <w:r w:rsidRPr="00164B4B">
        <w:rPr>
          <w:rStyle w:val="StyleBoldUnderline"/>
          <w:highlight w:val="yellow"/>
        </w:rPr>
        <w:t>capacity</w:t>
      </w:r>
      <w:r w:rsidRPr="00164B4B">
        <w:rPr>
          <w:highlight w:val="yellow"/>
        </w:rPr>
        <w:t xml:space="preserve">” </w:t>
      </w:r>
      <w:r w:rsidRPr="00164B4B">
        <w:rPr>
          <w:rStyle w:val="StyleBoldUnderline"/>
          <w:highlight w:val="yellow"/>
        </w:rPr>
        <w:t>does not</w:t>
      </w:r>
      <w:r w:rsidRPr="002341F5">
        <w:rPr>
          <w:rStyle w:val="StyleBoldUnderline"/>
        </w:rPr>
        <w:t xml:space="preserve"> </w:t>
      </w:r>
      <w:r w:rsidRPr="00164B4B">
        <w:rPr>
          <w:rStyle w:val="StyleBoldUnderline"/>
          <w:highlight w:val="yellow"/>
        </w:rPr>
        <w:t>take into account</w:t>
      </w:r>
      <w:r w:rsidRPr="002341F5">
        <w:rPr>
          <w:rStyle w:val="StyleBoldUnderline"/>
        </w:rPr>
        <w:t xml:space="preserve"> the recently enacted </w:t>
      </w:r>
      <w:r w:rsidRPr="00164B4B">
        <w:rPr>
          <w:rStyle w:val="StyleBoldUnderline"/>
          <w:highlight w:val="yellow"/>
        </w:rPr>
        <w:t>MATS</w:t>
      </w:r>
      <w:r w:rsidRPr="002341F5">
        <w:rPr>
          <w:rStyle w:val="StyleBoldUnderline"/>
        </w:rPr>
        <w:t xml:space="preserve"> requirement, greenhouse gas standards</w:t>
      </w:r>
      <w:r>
        <w:t xml:space="preserve"> on new generators </w:t>
      </w:r>
      <w:r w:rsidRPr="002341F5">
        <w:rPr>
          <w:rStyle w:val="StyleBoldUnderline"/>
        </w:rPr>
        <w:t>and other pending environmental regulations</w:t>
      </w:r>
      <w:r>
        <w:t xml:space="preserve">, such as the Cross-State Air Pollution Rule (“CSAPR”), which will force further retirements of coal-fired generators. With less coal-fired capacity to switch to when natural gas prices increase, natural gas prices will increase more than projected in the EIA Export Report and the NERA Study. By the same token, electricity prices will also increase by more than anticipated in EIA’s report. </w:t>
      </w:r>
    </w:p>
    <w:p w:rsidR="0009119F" w:rsidRDefault="0009119F" w:rsidP="0009119F"/>
    <w:p w:rsidR="0009119F" w:rsidRDefault="0009119F" w:rsidP="0009119F">
      <w:pPr>
        <w:pStyle w:val="Heading4"/>
      </w:pPr>
      <w:r>
        <w:t xml:space="preserve">Renewable energy deployment </w:t>
      </w:r>
      <w:r>
        <w:rPr>
          <w:u w:val="single"/>
        </w:rPr>
        <w:t>decreases</w:t>
      </w:r>
      <w:r>
        <w:t xml:space="preserve"> natural gas demand and prices</w:t>
      </w:r>
    </w:p>
    <w:p w:rsidR="0009119F" w:rsidRDefault="0009119F" w:rsidP="0009119F">
      <w:pPr>
        <w:pStyle w:val="cardtext"/>
        <w:ind w:left="0"/>
      </w:pPr>
      <w:r>
        <w:t xml:space="preserve">Ryan </w:t>
      </w:r>
      <w:r w:rsidRPr="000816EB">
        <w:rPr>
          <w:rStyle w:val="Heading4Char"/>
        </w:rPr>
        <w:t>Wiser 4</w:t>
      </w:r>
      <w:r>
        <w:t xml:space="preserve"> and Mark Bolinger, Lawrence Berkeley National Laboratory, “The Potential Impact of Renewable Energy Deployment on Natural Gas Prices in New England,” </w:t>
      </w:r>
      <w:r w:rsidRPr="00DD09F1">
        <w:t>September 20, 2004</w:t>
      </w:r>
      <w:r>
        <w:t>, http://www.osti.gov/bridge/servlets/purl/833578-ty6XVM/native/833578.pdf</w:t>
      </w:r>
    </w:p>
    <w:p w:rsidR="0009119F" w:rsidRDefault="0009119F" w:rsidP="0009119F">
      <w:pPr>
        <w:pStyle w:val="cardtext"/>
        <w:rPr>
          <w:sz w:val="16"/>
        </w:rPr>
      </w:pPr>
      <w:r w:rsidRPr="00306606">
        <w:rPr>
          <w:sz w:val="16"/>
        </w:rPr>
        <w:t xml:space="preserve">Concerns about the price and supply of natural gas have deepened in recent years both nationally  and in New England. </w:t>
      </w:r>
      <w:r w:rsidRPr="00507E6B">
        <w:rPr>
          <w:rStyle w:val="StyleBoldUnderline"/>
          <w:highlight w:val="yellow"/>
        </w:rPr>
        <w:t>Renewable</w:t>
      </w:r>
      <w:r w:rsidRPr="00C92F38">
        <w:rPr>
          <w:rStyle w:val="StyleBoldUnderline"/>
        </w:rPr>
        <w:t xml:space="preserve"> energy</w:t>
      </w:r>
      <w:r w:rsidRPr="00306606">
        <w:rPr>
          <w:sz w:val="16"/>
        </w:rPr>
        <w:t xml:space="preserve"> (RE) </w:t>
      </w:r>
      <w:r w:rsidRPr="00C92F38">
        <w:rPr>
          <w:rStyle w:val="StyleBoldUnderline"/>
        </w:rPr>
        <w:t>t</w:t>
      </w:r>
      <w:r w:rsidRPr="00507E6B">
        <w:rPr>
          <w:rStyle w:val="StyleBoldUnderline"/>
          <w:highlight w:val="yellow"/>
        </w:rPr>
        <w:t>ech</w:t>
      </w:r>
      <w:r w:rsidRPr="00C92F38">
        <w:rPr>
          <w:rStyle w:val="StyleBoldUnderline"/>
        </w:rPr>
        <w:t>nologies</w:t>
      </w:r>
      <w:r w:rsidRPr="00306606">
        <w:rPr>
          <w:sz w:val="16"/>
        </w:rPr>
        <w:t xml:space="preserve"> can </w:t>
      </w:r>
      <w:r w:rsidRPr="00507E6B">
        <w:rPr>
          <w:rStyle w:val="StyleBoldUnderline"/>
          <w:highlight w:val="yellow"/>
        </w:rPr>
        <w:t>directly hedge natural gas price</w:t>
      </w:r>
      <w:r>
        <w:rPr>
          <w:rStyle w:val="StyleBoldUnderline"/>
        </w:rPr>
        <w:t xml:space="preserve"> </w:t>
      </w:r>
      <w:r w:rsidRPr="00A04E60">
        <w:rPr>
          <w:rStyle w:val="StyleBoldUnderline"/>
        </w:rPr>
        <w:t xml:space="preserve">risk </w:t>
      </w:r>
      <w:r w:rsidRPr="00507E6B">
        <w:rPr>
          <w:rStyle w:val="StyleBoldUnderline"/>
          <w:highlight w:val="yellow"/>
        </w:rPr>
        <w:t>by reducing the need to purchase</w:t>
      </w:r>
      <w:r w:rsidRPr="00A04E60">
        <w:rPr>
          <w:rStyle w:val="StyleBoldUnderline"/>
        </w:rPr>
        <w:t xml:space="preserve"> variable-price natural </w:t>
      </w:r>
      <w:r w:rsidRPr="00507E6B">
        <w:rPr>
          <w:rStyle w:val="StyleBoldUnderline"/>
          <w:highlight w:val="yellow"/>
        </w:rPr>
        <w:t>gas-fired electricity</w:t>
      </w:r>
      <w:r w:rsidRPr="00A04E60">
        <w:rPr>
          <w:rStyle w:val="StyleBoldUnderline"/>
        </w:rPr>
        <w:t xml:space="preserve"> generation, and</w:t>
      </w:r>
      <w:r>
        <w:rPr>
          <w:rStyle w:val="StyleBoldUnderline"/>
        </w:rPr>
        <w:t xml:space="preserve"> </w:t>
      </w:r>
      <w:r w:rsidRPr="00A04E60">
        <w:rPr>
          <w:rStyle w:val="StyleBoldUnderline"/>
        </w:rPr>
        <w:t xml:space="preserve">replacing that generation with fixed-price renewable electricity supply. </w:t>
      </w:r>
      <w:r w:rsidRPr="00306606">
        <w:rPr>
          <w:rStyle w:val="StyleBoldUnderline"/>
          <w:sz w:val="12"/>
        </w:rPr>
        <w:t xml:space="preserve">¶ </w:t>
      </w:r>
      <w:r w:rsidRPr="00306606">
        <w:rPr>
          <w:sz w:val="16"/>
        </w:rPr>
        <w:t xml:space="preserve">In addition to its direct contribution to price stability, an </w:t>
      </w:r>
      <w:r w:rsidRPr="00507E6B">
        <w:rPr>
          <w:rStyle w:val="Emphasis"/>
          <w:highlight w:val="yellow"/>
        </w:rPr>
        <w:t>increasing</w:t>
      </w:r>
      <w:r w:rsidRPr="00A04E60">
        <w:rPr>
          <w:rStyle w:val="Emphasis"/>
        </w:rPr>
        <w:t xml:space="preserve"> number of </w:t>
      </w:r>
      <w:r w:rsidRPr="00507E6B">
        <w:rPr>
          <w:rStyle w:val="Emphasis"/>
          <w:highlight w:val="yellow"/>
        </w:rPr>
        <w:t>studies show</w:t>
      </w:r>
      <w:r w:rsidRPr="00A04E60">
        <w:rPr>
          <w:rStyle w:val="Emphasis"/>
        </w:rPr>
        <w:t xml:space="preserve"> that</w:t>
      </w:r>
      <w:r>
        <w:rPr>
          <w:rStyle w:val="Emphasis"/>
        </w:rPr>
        <w:t xml:space="preserve"> </w:t>
      </w:r>
      <w:r w:rsidRPr="00507E6B">
        <w:rPr>
          <w:rStyle w:val="Box"/>
          <w:highlight w:val="yellow"/>
        </w:rPr>
        <w:t>renewable energy</w:t>
      </w:r>
      <w:r w:rsidRPr="00A04E60">
        <w:rPr>
          <w:rStyle w:val="Emphasis"/>
        </w:rPr>
        <w:t xml:space="preserve"> deployment </w:t>
      </w:r>
      <w:r w:rsidRPr="00507E6B">
        <w:rPr>
          <w:rStyle w:val="Emphasis"/>
          <w:highlight w:val="yellow"/>
        </w:rPr>
        <w:t>can</w:t>
      </w:r>
      <w:r w:rsidRPr="00A04E60">
        <w:rPr>
          <w:rStyle w:val="Emphasis"/>
        </w:rPr>
        <w:t xml:space="preserve"> also </w:t>
      </w:r>
      <w:r w:rsidRPr="00507E6B">
        <w:rPr>
          <w:rStyle w:val="Box"/>
          <w:highlight w:val="yellow"/>
        </w:rPr>
        <w:t>put downward pressure on</w:t>
      </w:r>
      <w:r w:rsidRPr="00A04E60">
        <w:rPr>
          <w:rStyle w:val="Box"/>
        </w:rPr>
        <w:t xml:space="preserve"> </w:t>
      </w:r>
      <w:r w:rsidRPr="00507E6B">
        <w:rPr>
          <w:rStyle w:val="Box"/>
          <w:highlight w:val="yellow"/>
        </w:rPr>
        <w:t>natural gas prices</w:t>
      </w:r>
      <w:r w:rsidRPr="00507E6B">
        <w:rPr>
          <w:sz w:val="16"/>
          <w:highlight w:val="yellow"/>
        </w:rPr>
        <w:t xml:space="preserve"> </w:t>
      </w:r>
      <w:r w:rsidRPr="00507E6B">
        <w:rPr>
          <w:rStyle w:val="StyleBoldUnderline"/>
          <w:highlight w:val="yellow"/>
        </w:rPr>
        <w:t>by</w:t>
      </w:r>
      <w:r w:rsidRPr="00A04E60">
        <w:rPr>
          <w:rStyle w:val="StyleBoldUnderline"/>
        </w:rPr>
        <w:t xml:space="preserve"> </w:t>
      </w:r>
      <w:r w:rsidRPr="00507E6B">
        <w:rPr>
          <w:rStyle w:val="Box"/>
          <w:highlight w:val="yellow"/>
        </w:rPr>
        <w:t xml:space="preserve">reducing demand </w:t>
      </w:r>
      <w:r w:rsidRPr="00BB7AFE">
        <w:rPr>
          <w:rStyle w:val="Box"/>
        </w:rPr>
        <w:t>for</w:t>
      </w:r>
      <w:r w:rsidRPr="00A04E60">
        <w:rPr>
          <w:rStyle w:val="Box"/>
        </w:rPr>
        <w:t xml:space="preserve"> gas</w:t>
      </w:r>
      <w:r w:rsidRPr="00A04E60">
        <w:rPr>
          <w:rStyle w:val="StyleBoldUnderline"/>
        </w:rPr>
        <w:t xml:space="preserve"> </w:t>
      </w:r>
      <w:r w:rsidRPr="00BB7AFE">
        <w:rPr>
          <w:rStyle w:val="StyleBoldUnderline"/>
        </w:rPr>
        <w:t>among gas-fired generators.</w:t>
      </w:r>
      <w:r w:rsidRPr="00BB7AFE">
        <w:rPr>
          <w:sz w:val="16"/>
        </w:rPr>
        <w:t xml:space="preserve"> </w:t>
      </w:r>
      <w:r w:rsidRPr="00BB7AFE">
        <w:rPr>
          <w:rStyle w:val="StyleBoldUnderline"/>
        </w:rPr>
        <w:t>These gas price reductions</w:t>
      </w:r>
      <w:r w:rsidRPr="00BB7AFE">
        <w:rPr>
          <w:sz w:val="16"/>
        </w:rPr>
        <w:t xml:space="preserve"> are, in turn, expected to </w:t>
      </w:r>
      <w:r w:rsidRPr="00BB7AFE">
        <w:rPr>
          <w:rStyle w:val="StyleBoldUnderline"/>
        </w:rPr>
        <w:t>reduce electricity prices</w:t>
      </w:r>
      <w:r w:rsidRPr="00BB7AFE">
        <w:rPr>
          <w:sz w:val="16"/>
        </w:rPr>
        <w:t xml:space="preserve"> and</w:t>
      </w:r>
      <w:r w:rsidRPr="00306606">
        <w:rPr>
          <w:sz w:val="16"/>
        </w:rPr>
        <w:t xml:space="preserve"> – more importantly – directly reduce consumer natural gas bills. </w:t>
      </w:r>
      <w:r w:rsidRPr="00A04E60">
        <w:rPr>
          <w:rStyle w:val="Box"/>
        </w:rPr>
        <w:t>Many</w:t>
      </w:r>
      <w:r w:rsidRPr="00A04E60">
        <w:rPr>
          <w:rStyle w:val="StyleBoldUnderline"/>
        </w:rPr>
        <w:t xml:space="preserve"> </w:t>
      </w:r>
      <w:r w:rsidRPr="00BB7AFE">
        <w:rPr>
          <w:sz w:val="16"/>
        </w:rPr>
        <w:t>recent</w:t>
      </w:r>
      <w:r w:rsidRPr="00BB7AFE">
        <w:rPr>
          <w:rStyle w:val="StyleBoldUnderline"/>
        </w:rPr>
        <w:t xml:space="preserve"> </w:t>
      </w:r>
      <w:r w:rsidRPr="00507E6B">
        <w:rPr>
          <w:rStyle w:val="Box"/>
          <w:highlight w:val="yellow"/>
        </w:rPr>
        <w:t>studies</w:t>
      </w:r>
      <w:r w:rsidRPr="00507E6B">
        <w:rPr>
          <w:rStyle w:val="StyleBoldUnderline"/>
          <w:highlight w:val="yellow"/>
        </w:rPr>
        <w:t xml:space="preserve"> </w:t>
      </w:r>
      <w:r w:rsidRPr="00BB7AFE">
        <w:rPr>
          <w:rStyle w:val="StyleBoldUnderline"/>
        </w:rPr>
        <w:t xml:space="preserve">have </w:t>
      </w:r>
      <w:r w:rsidRPr="00507E6B">
        <w:rPr>
          <w:rStyle w:val="StyleBoldUnderline"/>
          <w:highlight w:val="yellow"/>
        </w:rPr>
        <w:t>found</w:t>
      </w:r>
      <w:r w:rsidRPr="00A04E60">
        <w:rPr>
          <w:rStyle w:val="StyleBoldUnderline"/>
        </w:rPr>
        <w:t xml:space="preserve"> that </w:t>
      </w:r>
      <w:r w:rsidRPr="00507E6B">
        <w:rPr>
          <w:rStyle w:val="StyleBoldUnderline"/>
          <w:highlight w:val="yellow"/>
        </w:rPr>
        <w:t xml:space="preserve">this </w:t>
      </w:r>
      <w:r w:rsidRPr="00507E6B">
        <w:rPr>
          <w:rStyle w:val="Box"/>
          <w:highlight w:val="yellow"/>
        </w:rPr>
        <w:t>effect may be significant</w:t>
      </w:r>
      <w:r w:rsidRPr="00306606">
        <w:rPr>
          <w:sz w:val="16"/>
        </w:rPr>
        <w:t xml:space="preserve">, substantially benefiting consumers. These studies are reviewed in the attached paper, published in the proceedings of a  recent national energy conference. </w:t>
      </w:r>
    </w:p>
    <w:p w:rsidR="0009119F" w:rsidRDefault="0009119F" w:rsidP="0009119F"/>
    <w:p w:rsidR="0009119F" w:rsidRPr="00D0486E" w:rsidRDefault="0009119F" w:rsidP="0009119F">
      <w:pPr>
        <w:pStyle w:val="Heading4"/>
      </w:pPr>
      <w:r>
        <w:t xml:space="preserve">Coal regulations </w:t>
      </w:r>
      <w:r>
        <w:rPr>
          <w:u w:val="single"/>
        </w:rPr>
        <w:t>lock in</w:t>
      </w:r>
      <w:r>
        <w:t xml:space="preserve"> gas demand for electricity which prevents exports---providing alternatives for electricity frees up gas to export  </w:t>
      </w:r>
    </w:p>
    <w:p w:rsidR="0009119F" w:rsidRDefault="0009119F" w:rsidP="0009119F">
      <w:r>
        <w:t xml:space="preserve">Charles </w:t>
      </w:r>
      <w:r w:rsidRPr="00CF4135">
        <w:rPr>
          <w:rStyle w:val="StyleStyleBold12pt"/>
        </w:rPr>
        <w:t>Ebinger et al 12</w:t>
      </w:r>
      <w:r>
        <w:t>, a senior fellow and director of the Energy Security Initiative at the Brookings Institution; Kevin Massy, Assistant Director of the Energy Security Initiative at Brookings; and Govinda Avasarala, Senior Research Assistant in the Energy Security Initiative at Brookings, May 2012, “Liquid Markets: Assessing the Case for U.S. Exports of Liquefied Natural Gas,” http://www.brookings.edu/~/media/research/files/reports/2012/5/02%20lng%20exports%20ebinger/0502_lng_exports_ebinger.pdf</w:t>
      </w:r>
    </w:p>
    <w:p w:rsidR="0009119F" w:rsidRPr="001533F7" w:rsidRDefault="0009119F" w:rsidP="0009119F">
      <w:pPr>
        <w:ind w:left="288"/>
        <w:rPr>
          <w:sz w:val="16"/>
        </w:rPr>
      </w:pPr>
      <w:r w:rsidRPr="001533F7">
        <w:rPr>
          <w:rStyle w:val="StyleBoldUnderline"/>
        </w:rPr>
        <w:t>In the U</w:t>
      </w:r>
      <w:r w:rsidRPr="001533F7">
        <w:rPr>
          <w:sz w:val="16"/>
        </w:rPr>
        <w:t xml:space="preserve">nited </w:t>
      </w:r>
      <w:r w:rsidRPr="001533F7">
        <w:rPr>
          <w:rStyle w:val="StyleBoldUnderline"/>
        </w:rPr>
        <w:t>S</w:t>
      </w:r>
      <w:r w:rsidRPr="001533F7">
        <w:rPr>
          <w:sz w:val="16"/>
        </w:rPr>
        <w:t xml:space="preserve">tates, </w:t>
      </w:r>
      <w:r w:rsidRPr="00980721">
        <w:rPr>
          <w:rStyle w:val="StyleBoldUnderline"/>
          <w:highlight w:val="yellow"/>
          <w:bdr w:val="single" w:sz="4" w:space="0" w:color="auto"/>
        </w:rPr>
        <w:t>potential</w:t>
      </w:r>
      <w:r w:rsidRPr="001533F7">
        <w:rPr>
          <w:rStyle w:val="StyleBoldUnderline"/>
          <w:bdr w:val="single" w:sz="4" w:space="0" w:color="auto"/>
        </w:rPr>
        <w:t xml:space="preserve"> natural </w:t>
      </w:r>
      <w:r w:rsidRPr="00980721">
        <w:rPr>
          <w:rStyle w:val="StyleBoldUnderline"/>
          <w:highlight w:val="yellow"/>
          <w:bdr w:val="single" w:sz="4" w:space="0" w:color="auto"/>
        </w:rPr>
        <w:t>gas exports</w:t>
      </w:r>
      <w:r w:rsidRPr="00980721">
        <w:rPr>
          <w:sz w:val="16"/>
          <w:highlight w:val="yellow"/>
        </w:rPr>
        <w:t xml:space="preserve"> </w:t>
      </w:r>
      <w:r w:rsidRPr="00980721">
        <w:rPr>
          <w:rStyle w:val="StyleBoldUnderline"/>
          <w:highlight w:val="yellow"/>
        </w:rPr>
        <w:t>will</w:t>
      </w:r>
      <w:r w:rsidRPr="00980721">
        <w:rPr>
          <w:sz w:val="16"/>
          <w:highlight w:val="yellow"/>
        </w:rPr>
        <w:t xml:space="preserve"> </w:t>
      </w:r>
      <w:r w:rsidRPr="00980721">
        <w:rPr>
          <w:rStyle w:val="StyleBoldUnderline"/>
          <w:highlight w:val="yellow"/>
          <w:bdr w:val="single" w:sz="4" w:space="0" w:color="auto"/>
        </w:rPr>
        <w:t>compete with</w:t>
      </w:r>
      <w:r w:rsidRPr="001533F7">
        <w:rPr>
          <w:sz w:val="16"/>
        </w:rPr>
        <w:t xml:space="preserve"> two primary markets for the consumption of natural gas: </w:t>
      </w:r>
      <w:r w:rsidRPr="001533F7">
        <w:rPr>
          <w:rStyle w:val="StyleBoldUnderline"/>
        </w:rPr>
        <w:t>the</w:t>
      </w:r>
      <w:r w:rsidRPr="001533F7">
        <w:rPr>
          <w:sz w:val="16"/>
        </w:rPr>
        <w:t xml:space="preserve"> </w:t>
      </w:r>
      <w:r w:rsidRPr="00980721">
        <w:rPr>
          <w:rStyle w:val="StyleBoldUnderline"/>
          <w:highlight w:val="yellow"/>
          <w:bdr w:val="single" w:sz="4" w:space="0" w:color="auto"/>
        </w:rPr>
        <w:t>power-generation</w:t>
      </w:r>
      <w:r w:rsidRPr="001533F7">
        <w:rPr>
          <w:rStyle w:val="StyleBoldUnderline"/>
          <w:bdr w:val="single" w:sz="4" w:space="0" w:color="auto"/>
        </w:rPr>
        <w:t xml:space="preserve"> sector</w:t>
      </w:r>
      <w:r w:rsidRPr="001533F7">
        <w:rPr>
          <w:sz w:val="16"/>
        </w:rPr>
        <w:t xml:space="preserve"> and the industrial sector, including petrochemical production. The prospects for increased natural gas demand in the transportation, commercial and residential sectors as a result of increased shale gas production are less strong. </w:t>
      </w:r>
    </w:p>
    <w:p w:rsidR="0009119F" w:rsidRPr="001533F7" w:rsidRDefault="0009119F" w:rsidP="0009119F">
      <w:pPr>
        <w:ind w:left="288"/>
        <w:rPr>
          <w:sz w:val="16"/>
        </w:rPr>
      </w:pPr>
      <w:r w:rsidRPr="001533F7">
        <w:rPr>
          <w:sz w:val="16"/>
        </w:rPr>
        <w:t>Power Generation</w:t>
      </w:r>
    </w:p>
    <w:p w:rsidR="0009119F" w:rsidRPr="001533F7" w:rsidRDefault="0009119F" w:rsidP="0009119F">
      <w:pPr>
        <w:ind w:left="288"/>
        <w:rPr>
          <w:sz w:val="16"/>
        </w:rPr>
      </w:pPr>
      <w:r w:rsidRPr="00980721">
        <w:rPr>
          <w:rStyle w:val="StyleBoldUnderline"/>
          <w:highlight w:val="yellow"/>
        </w:rPr>
        <w:t>Demand for</w:t>
      </w:r>
      <w:r w:rsidRPr="001533F7">
        <w:rPr>
          <w:rStyle w:val="StyleBoldUnderline"/>
        </w:rPr>
        <w:t xml:space="preserve"> natural </w:t>
      </w:r>
      <w:r w:rsidRPr="00980721">
        <w:rPr>
          <w:rStyle w:val="StyleBoldUnderline"/>
          <w:highlight w:val="yellow"/>
        </w:rPr>
        <w:t>gas</w:t>
      </w:r>
      <w:r w:rsidRPr="001533F7">
        <w:rPr>
          <w:rStyle w:val="StyleBoldUnderline"/>
        </w:rPr>
        <w:t xml:space="preserve"> in the electricity sector </w:t>
      </w:r>
      <w:r w:rsidRPr="00980721">
        <w:rPr>
          <w:rStyle w:val="StyleBoldUnderline"/>
          <w:highlight w:val="yellow"/>
        </w:rPr>
        <w:t>has been stimulated</w:t>
      </w:r>
      <w:r w:rsidRPr="001533F7">
        <w:rPr>
          <w:rStyle w:val="StyleBoldUnderline"/>
        </w:rPr>
        <w:t xml:space="preserve"> by the increased supply</w:t>
      </w:r>
      <w:r w:rsidRPr="001533F7">
        <w:rPr>
          <w:sz w:val="16"/>
        </w:rPr>
        <w:t xml:space="preserve">— </w:t>
      </w:r>
      <w:r w:rsidRPr="001533F7">
        <w:rPr>
          <w:rStyle w:val="StyleBoldUnderline"/>
        </w:rPr>
        <w:t xml:space="preserve">and therefore lower prices, and </w:t>
      </w:r>
      <w:r w:rsidRPr="00980721">
        <w:rPr>
          <w:rStyle w:val="StyleBoldUnderline"/>
          <w:highlight w:val="yellow"/>
        </w:rPr>
        <w:t>by</w:t>
      </w:r>
      <w:r w:rsidRPr="001533F7">
        <w:rPr>
          <w:sz w:val="16"/>
        </w:rPr>
        <w:t xml:space="preserve"> </w:t>
      </w:r>
      <w:r w:rsidRPr="001533F7">
        <w:rPr>
          <w:rStyle w:val="StyleBoldUnderline"/>
          <w:bdr w:val="single" w:sz="4" w:space="0" w:color="auto"/>
        </w:rPr>
        <w:t xml:space="preserve">environmental </w:t>
      </w:r>
      <w:r w:rsidRPr="00980721">
        <w:rPr>
          <w:rStyle w:val="StyleBoldUnderline"/>
          <w:highlight w:val="yellow"/>
          <w:bdr w:val="single" w:sz="4" w:space="0" w:color="auto"/>
        </w:rPr>
        <w:t>concerns over coal</w:t>
      </w:r>
      <w:r w:rsidRPr="001533F7">
        <w:rPr>
          <w:rStyle w:val="StyleBoldUnderline"/>
          <w:bdr w:val="single" w:sz="4" w:space="0" w:color="auto"/>
        </w:rPr>
        <w:t xml:space="preserve">-fired </w:t>
      </w:r>
      <w:r w:rsidRPr="00980721">
        <w:rPr>
          <w:rStyle w:val="StyleBoldUnderline"/>
          <w:highlight w:val="yellow"/>
          <w:bdr w:val="single" w:sz="4" w:space="0" w:color="auto"/>
        </w:rPr>
        <w:t>generation</w:t>
      </w:r>
      <w:r w:rsidRPr="001533F7">
        <w:rPr>
          <w:sz w:val="16"/>
        </w:rPr>
        <w:t>. The EIA estimates that natural gas power plants will account for 60 percent of new electric capacity additions between 2010 and 2035.41</w:t>
      </w:r>
    </w:p>
    <w:p w:rsidR="0009119F" w:rsidRPr="001533F7" w:rsidRDefault="0009119F" w:rsidP="0009119F">
      <w:pPr>
        <w:ind w:left="288"/>
        <w:rPr>
          <w:sz w:val="16"/>
        </w:rPr>
      </w:pPr>
      <w:r w:rsidRPr="001533F7">
        <w:rPr>
          <w:rStyle w:val="StyleBoldUnderline"/>
        </w:rPr>
        <w:t xml:space="preserve">New and revised </w:t>
      </w:r>
      <w:r w:rsidRPr="00980721">
        <w:rPr>
          <w:rStyle w:val="StyleBoldUnderline"/>
          <w:highlight w:val="yellow"/>
        </w:rPr>
        <w:t>EPA regulations will play an</w:t>
      </w:r>
      <w:r w:rsidRPr="00980721">
        <w:rPr>
          <w:sz w:val="16"/>
          <w:highlight w:val="yellow"/>
        </w:rPr>
        <w:t xml:space="preserve"> </w:t>
      </w:r>
      <w:r w:rsidRPr="00980721">
        <w:rPr>
          <w:rStyle w:val="StyleBoldUnderline"/>
          <w:highlight w:val="yellow"/>
          <w:bdr w:val="single" w:sz="4" w:space="0" w:color="auto"/>
        </w:rPr>
        <w:t>important role</w:t>
      </w:r>
      <w:r w:rsidRPr="001533F7">
        <w:rPr>
          <w:rStyle w:val="StyleBoldUnderline"/>
          <w:bdr w:val="single" w:sz="4" w:space="0" w:color="auto"/>
        </w:rPr>
        <w:t xml:space="preserve"> in determining the amount of coalfired generation</w:t>
      </w:r>
      <w:r w:rsidRPr="001533F7">
        <w:rPr>
          <w:sz w:val="16"/>
        </w:rPr>
        <w:t xml:space="preserve"> </w:t>
      </w:r>
      <w:r w:rsidRPr="001533F7">
        <w:rPr>
          <w:rStyle w:val="StyleBoldUnderline"/>
        </w:rPr>
        <w:t>that remains online</w:t>
      </w:r>
      <w:r w:rsidRPr="001533F7">
        <w:rPr>
          <w:sz w:val="16"/>
        </w:rPr>
        <w:t xml:space="preserve"> in the United States, and, therefore, the number of natural gas power plants to be built. </w:t>
      </w:r>
      <w:r w:rsidRPr="001533F7">
        <w:rPr>
          <w:rStyle w:val="StyleBoldUnderline"/>
        </w:rPr>
        <w:t>The EPA’s Cross-State Air Pollution Rule</w:t>
      </w:r>
      <w:r w:rsidRPr="001533F7">
        <w:rPr>
          <w:sz w:val="16"/>
        </w:rPr>
        <w:t xml:space="preserve"> (CSAPR), which is aimed at controlling sulfur dioxide (SO2 ) and nitrous oxide (NOx) emissions from power plants in 27 U.S. states that contribute to fine-particulate pollution and ozone in adjacent states, </w:t>
      </w:r>
      <w:r w:rsidRPr="001533F7">
        <w:rPr>
          <w:rStyle w:val="StyleBoldUnderline"/>
        </w:rPr>
        <w:t>was scheduled to be implemented on January 1, 2012</w:t>
      </w:r>
      <w:r w:rsidRPr="001533F7">
        <w:rPr>
          <w:sz w:val="16"/>
        </w:rPr>
        <w:t xml:space="preserve">. However on December 30, 2011 it was delayed by a federal court appeal and has since undergone two minor adjustments. At the time of writing, </w:t>
      </w:r>
      <w:r w:rsidRPr="001533F7">
        <w:rPr>
          <w:rStyle w:val="StyleBoldUnderline"/>
        </w:rPr>
        <w:t>the regulation had not yet been reintroduced for approval</w:t>
      </w:r>
      <w:r w:rsidRPr="001533F7">
        <w:rPr>
          <w:sz w:val="16"/>
        </w:rPr>
        <w:t xml:space="preserve">. </w:t>
      </w:r>
    </w:p>
    <w:p w:rsidR="0009119F" w:rsidRPr="001533F7" w:rsidRDefault="0009119F" w:rsidP="0009119F">
      <w:pPr>
        <w:ind w:left="288"/>
        <w:rPr>
          <w:sz w:val="16"/>
        </w:rPr>
      </w:pPr>
      <w:r w:rsidRPr="001533F7">
        <w:rPr>
          <w:sz w:val="16"/>
        </w:rPr>
        <w:t>A second EPA regulation, regarding Mercury and Air Toxics Standards (</w:t>
      </w:r>
      <w:r w:rsidRPr="00980721">
        <w:rPr>
          <w:rStyle w:val="StyleBoldUnderline"/>
        </w:rPr>
        <w:t>MATS</w:t>
      </w:r>
      <w:r w:rsidRPr="001533F7">
        <w:rPr>
          <w:sz w:val="16"/>
        </w:rPr>
        <w:t xml:space="preserve">), </w:t>
      </w:r>
      <w:r w:rsidRPr="001533F7">
        <w:rPr>
          <w:rStyle w:val="StyleBoldUnderline"/>
        </w:rPr>
        <w:t>is scheduled to go into effect on January 1, 2015</w:t>
      </w:r>
      <w:r w:rsidRPr="001533F7">
        <w:rPr>
          <w:sz w:val="16"/>
        </w:rPr>
        <w:t>. The MATS will apply to hazardous air pollutants (HAPs)— including mercury, hydrogen chloride, and other particulate matter— from all power plants. These standards, which were finalized on December 16, 2011, are projected to result in a 90 percent reduction in mercury emissions. The same day the EPA issued its final Maximum Achievable Control Technology (</w:t>
      </w:r>
      <w:r w:rsidRPr="00980721">
        <w:rPr>
          <w:rStyle w:val="StyleBoldUnderline"/>
        </w:rPr>
        <w:t>MACT</w:t>
      </w:r>
      <w:r w:rsidRPr="001533F7">
        <w:rPr>
          <w:sz w:val="16"/>
        </w:rPr>
        <w:t xml:space="preserve">) rule. The rule, to be promulgated under the Clean Air Act, </w:t>
      </w:r>
      <w:r w:rsidRPr="001533F7">
        <w:rPr>
          <w:rStyle w:val="StyleBoldUnderline"/>
        </w:rPr>
        <w:t>requires coal-fired power plants to achieve pollution controls</w:t>
      </w:r>
      <w:r w:rsidRPr="001533F7">
        <w:rPr>
          <w:sz w:val="16"/>
        </w:rPr>
        <w:t xml:space="preserve"> for mercury, acid gasses and other pollutants equal to the best 12 percent of operating plants. Other regulations proposed by the EPA include:</w:t>
      </w:r>
    </w:p>
    <w:p w:rsidR="0009119F" w:rsidRPr="001533F7" w:rsidRDefault="0009119F" w:rsidP="0009119F">
      <w:pPr>
        <w:ind w:left="288"/>
        <w:rPr>
          <w:sz w:val="16"/>
        </w:rPr>
      </w:pPr>
      <w:r w:rsidRPr="001533F7">
        <w:rPr>
          <w:sz w:val="16"/>
        </w:rPr>
        <w:t xml:space="preserve">• Section 316b of the Clean Water Act: requiring cooling water intake structures to reflect Best Technology Available (BTA) to minimize environmental impacts; </w:t>
      </w:r>
    </w:p>
    <w:p w:rsidR="0009119F" w:rsidRPr="001533F7" w:rsidRDefault="0009119F" w:rsidP="0009119F">
      <w:pPr>
        <w:ind w:left="288"/>
        <w:rPr>
          <w:sz w:val="16"/>
        </w:rPr>
      </w:pPr>
      <w:r w:rsidRPr="001533F7">
        <w:rPr>
          <w:sz w:val="16"/>
        </w:rPr>
        <w:t>• Coal Combustion Residuals (CCRs): changing the regulation of coal ash and waste by-products disposal;</w:t>
      </w:r>
    </w:p>
    <w:p w:rsidR="0009119F" w:rsidRPr="001533F7" w:rsidRDefault="0009119F" w:rsidP="0009119F">
      <w:pPr>
        <w:ind w:left="288"/>
        <w:rPr>
          <w:sz w:val="16"/>
        </w:rPr>
      </w:pPr>
      <w:r w:rsidRPr="001533F7">
        <w:rPr>
          <w:sz w:val="16"/>
        </w:rPr>
        <w:t xml:space="preserve">• Greenhouse Gas (GHG) standards: proposing rules for GHG emissions standards for new and existing electric generation facilities. The GHG standards were released on March 27, 2012 and seek to set national limits on the amount of carbon dioxide that all new power plants can emit. The rules are expected to limit the construction of new coal-powered plants while making natural gas plants increasingly attractive. </w:t>
      </w:r>
    </w:p>
    <w:p w:rsidR="0009119F" w:rsidRPr="001533F7" w:rsidRDefault="0009119F" w:rsidP="0009119F">
      <w:pPr>
        <w:ind w:left="288"/>
        <w:rPr>
          <w:sz w:val="16"/>
        </w:rPr>
      </w:pPr>
      <w:r w:rsidRPr="001533F7">
        <w:rPr>
          <w:sz w:val="16"/>
        </w:rPr>
        <w:lastRenderedPageBreak/>
        <w:t>ICF, a consultancy that has modeled gas penetration in the electricity sector and has made projections based on EPA’s proposed regulations and the age of the existing coal power plant fleet, estimates that roughly 40 gigawatts (GW)—equivalent to around 12 percent of the current coal-fired installed capacity—will be retired by 2020.42</w:t>
      </w:r>
    </w:p>
    <w:p w:rsidR="0009119F" w:rsidRPr="001533F7" w:rsidRDefault="0009119F" w:rsidP="0009119F">
      <w:pPr>
        <w:ind w:left="288"/>
        <w:rPr>
          <w:sz w:val="16"/>
        </w:rPr>
      </w:pPr>
      <w:r w:rsidRPr="001533F7">
        <w:rPr>
          <w:sz w:val="16"/>
        </w:rPr>
        <w:t>Coal power plant retirements will vary by region: plants in the Southeast and Midwest (where many coal plants are located) will account for the bulk of reduction, as they are also located close to regions where natural gas is produced in larger volumes and the distribution networks are better developed (see figure 4).</w:t>
      </w:r>
    </w:p>
    <w:p w:rsidR="0009119F" w:rsidRPr="001533F7" w:rsidRDefault="0009119F" w:rsidP="0009119F">
      <w:pPr>
        <w:ind w:left="288"/>
        <w:rPr>
          <w:sz w:val="16"/>
        </w:rPr>
      </w:pPr>
      <w:r w:rsidRPr="001533F7">
        <w:rPr>
          <w:rStyle w:val="StyleBoldUnderline"/>
        </w:rPr>
        <w:t xml:space="preserve">Various models have </w:t>
      </w:r>
      <w:r w:rsidRPr="00980721">
        <w:rPr>
          <w:rStyle w:val="StyleBoldUnderline"/>
        </w:rPr>
        <w:t>projections for</w:t>
      </w:r>
      <w:r w:rsidRPr="001533F7">
        <w:rPr>
          <w:rStyle w:val="StyleBoldUnderline"/>
        </w:rPr>
        <w:t xml:space="preserve"> what the </w:t>
      </w:r>
      <w:r w:rsidRPr="00980721">
        <w:rPr>
          <w:rStyle w:val="StyleBoldUnderline"/>
        </w:rPr>
        <w:t>displacement of coal</w:t>
      </w:r>
      <w:r w:rsidRPr="001533F7">
        <w:rPr>
          <w:rStyle w:val="StyleBoldUnderline"/>
        </w:rPr>
        <w:t xml:space="preserve">-fired generation would mean for natural </w:t>
      </w:r>
      <w:r w:rsidRPr="00980721">
        <w:rPr>
          <w:rStyle w:val="StyleBoldUnderline"/>
          <w:highlight w:val="yellow"/>
        </w:rPr>
        <w:t xml:space="preserve">gas </w:t>
      </w:r>
      <w:r w:rsidRPr="00980721">
        <w:rPr>
          <w:rStyle w:val="StyleBoldUnderline"/>
        </w:rPr>
        <w:t>demand</w:t>
      </w:r>
      <w:r w:rsidRPr="001533F7">
        <w:rPr>
          <w:rStyle w:val="StyleBoldUnderline"/>
        </w:rPr>
        <w:t xml:space="preserve">, which </w:t>
      </w:r>
      <w:r w:rsidRPr="00980721">
        <w:rPr>
          <w:rStyle w:val="StyleBoldUnderline"/>
          <w:highlight w:val="yellow"/>
        </w:rPr>
        <w:t xml:space="preserve">will be the </w:t>
      </w:r>
      <w:r w:rsidRPr="00980721">
        <w:rPr>
          <w:rStyle w:val="StyleBoldUnderline"/>
          <w:highlight w:val="yellow"/>
          <w:bdr w:val="single" w:sz="4" w:space="0" w:color="auto"/>
        </w:rPr>
        <w:t>primary replacement fuel</w:t>
      </w:r>
      <w:r w:rsidRPr="001533F7">
        <w:rPr>
          <w:sz w:val="16"/>
        </w:rPr>
        <w:t xml:space="preserve">. The estimates for the increase in natural gas demand in the power sector range from 1.1 tcf/year to 3.5 tcf/year. ICF projects </w:t>
      </w:r>
      <w:r w:rsidRPr="00980721">
        <w:rPr>
          <w:sz w:val="16"/>
        </w:rPr>
        <w:t xml:space="preserve">that </w:t>
      </w:r>
      <w:r w:rsidRPr="00980721">
        <w:rPr>
          <w:rStyle w:val="StyleBoldUnderline"/>
          <w:highlight w:val="yellow"/>
        </w:rPr>
        <w:t>the increase in</w:t>
      </w:r>
      <w:r w:rsidRPr="001533F7">
        <w:rPr>
          <w:rStyle w:val="StyleBoldUnderline"/>
        </w:rPr>
        <w:t xml:space="preserve"> gas </w:t>
      </w:r>
      <w:r w:rsidRPr="00980721">
        <w:rPr>
          <w:rStyle w:val="StyleBoldUnderline"/>
          <w:highlight w:val="yellow"/>
        </w:rPr>
        <w:t>demand</w:t>
      </w:r>
      <w:r w:rsidRPr="001533F7">
        <w:rPr>
          <w:sz w:val="16"/>
        </w:rPr>
        <w:t xml:space="preserve">—either </w:t>
      </w:r>
      <w:r w:rsidRPr="001533F7">
        <w:rPr>
          <w:rStyle w:val="StyleBoldUnderline"/>
        </w:rPr>
        <w:t>through</w:t>
      </w:r>
      <w:r w:rsidRPr="001533F7">
        <w:rPr>
          <w:sz w:val="16"/>
        </w:rPr>
        <w:t xml:space="preserve"> the </w:t>
      </w:r>
      <w:r w:rsidRPr="001533F7">
        <w:rPr>
          <w:rStyle w:val="StyleBoldUnderline"/>
        </w:rPr>
        <w:t>construction of new natural gas power plants or the use of existing idle natural gas combined cycle</w:t>
      </w:r>
      <w:r w:rsidRPr="001533F7">
        <w:rPr>
          <w:sz w:val="16"/>
        </w:rPr>
        <w:t xml:space="preserve"> (NGCC) </w:t>
      </w:r>
      <w:r w:rsidRPr="001533F7">
        <w:rPr>
          <w:rStyle w:val="StyleBoldUnderline"/>
        </w:rPr>
        <w:t>plants</w:t>
      </w:r>
      <w:r w:rsidRPr="001533F7">
        <w:rPr>
          <w:sz w:val="16"/>
        </w:rPr>
        <w:t>—</w:t>
      </w:r>
      <w:r w:rsidRPr="00164B4B">
        <w:rPr>
          <w:rStyle w:val="StyleBoldUnderline"/>
          <w:highlight w:val="yellow"/>
        </w:rPr>
        <w:t>could equal</w:t>
      </w:r>
      <w:r w:rsidRPr="001533F7">
        <w:rPr>
          <w:sz w:val="16"/>
        </w:rPr>
        <w:t xml:space="preserve"> between 1.6 and </w:t>
      </w:r>
      <w:r w:rsidRPr="00164B4B">
        <w:rPr>
          <w:rStyle w:val="StyleBoldUnderline"/>
        </w:rPr>
        <w:t>2 tcf/year</w:t>
      </w:r>
      <w:r w:rsidRPr="001533F7">
        <w:rPr>
          <w:sz w:val="16"/>
        </w:rPr>
        <w:t xml:space="preserve">.43 Deloitte, a consultancy that also runs models on gas consumption, projects that gas demand for power generation can increase by as much as 10 bcf/day, or roughly </w:t>
      </w:r>
      <w:r w:rsidRPr="00164B4B">
        <w:rPr>
          <w:rStyle w:val="StyleBoldUnderline"/>
          <w:highlight w:val="yellow"/>
          <w:bdr w:val="single" w:sz="4" w:space="0" w:color="auto"/>
        </w:rPr>
        <w:t>3.5 tcf/year</w:t>
      </w:r>
      <w:r w:rsidRPr="001533F7">
        <w:rPr>
          <w:sz w:val="16"/>
        </w:rPr>
        <w:t>.44 Deutsche Bank estimates that 3 bcf/day of gas could replace about 80 of the least efficient, smaller, and older coal-fired power plants.45</w:t>
      </w:r>
    </w:p>
    <w:p w:rsidR="0009119F" w:rsidRDefault="0009119F" w:rsidP="0009119F">
      <w:pPr>
        <w:ind w:left="288"/>
        <w:rPr>
          <w:sz w:val="16"/>
        </w:rPr>
      </w:pPr>
      <w:r w:rsidRPr="001533F7">
        <w:rPr>
          <w:rStyle w:val="StyleBoldUnderline"/>
        </w:rPr>
        <w:t>While additional federal environmental policies inimical to coal-fired power plants are likely to be met with staunch opposition</w:t>
      </w:r>
      <w:r w:rsidRPr="001533F7">
        <w:rPr>
          <w:rStyle w:val="StyleBoldUnderline"/>
          <w:bdr w:val="single" w:sz="4" w:space="0" w:color="auto"/>
        </w:rPr>
        <w:t xml:space="preserve">, most </w:t>
      </w:r>
      <w:r w:rsidRPr="00164B4B">
        <w:rPr>
          <w:rStyle w:val="StyleBoldUnderline"/>
          <w:highlight w:val="yellow"/>
          <w:bdr w:val="single" w:sz="4" w:space="0" w:color="auto"/>
        </w:rPr>
        <w:t xml:space="preserve">projections assume </w:t>
      </w:r>
      <w:r w:rsidRPr="00164B4B">
        <w:rPr>
          <w:rStyle w:val="StyleBoldUnderline"/>
          <w:bdr w:val="single" w:sz="4" w:space="0" w:color="auto"/>
        </w:rPr>
        <w:t>that</w:t>
      </w:r>
      <w:r w:rsidRPr="001533F7">
        <w:rPr>
          <w:rStyle w:val="StyleBoldUnderline"/>
          <w:bdr w:val="single" w:sz="4" w:space="0" w:color="auto"/>
        </w:rPr>
        <w:t xml:space="preserve"> such stringent environmental </w:t>
      </w:r>
      <w:r w:rsidRPr="00164B4B">
        <w:rPr>
          <w:rStyle w:val="StyleBoldUnderline"/>
          <w:highlight w:val="yellow"/>
          <w:bdr w:val="single" w:sz="4" w:space="0" w:color="auto"/>
        </w:rPr>
        <w:t>regulations will</w:t>
      </w:r>
      <w:r w:rsidRPr="001533F7">
        <w:rPr>
          <w:rStyle w:val="StyleBoldUnderline"/>
          <w:bdr w:val="single" w:sz="4" w:space="0" w:color="auto"/>
        </w:rPr>
        <w:t xml:space="preserve"> eventually </w:t>
      </w:r>
      <w:r w:rsidRPr="00164B4B">
        <w:rPr>
          <w:rStyle w:val="StyleBoldUnderline"/>
          <w:highlight w:val="yellow"/>
          <w:bdr w:val="single" w:sz="4" w:space="0" w:color="auto"/>
        </w:rPr>
        <w:t>be implemented</w:t>
      </w:r>
      <w:r w:rsidRPr="00164B4B">
        <w:rPr>
          <w:sz w:val="16"/>
          <w:highlight w:val="yellow"/>
        </w:rPr>
        <w:t xml:space="preserve">. </w:t>
      </w:r>
      <w:r w:rsidRPr="00164B4B">
        <w:rPr>
          <w:rStyle w:val="StyleBoldUnderline"/>
          <w:highlight w:val="yellow"/>
        </w:rPr>
        <w:t>The result is</w:t>
      </w:r>
      <w:r w:rsidRPr="001533F7">
        <w:rPr>
          <w:rStyle w:val="StyleBoldUnderline"/>
        </w:rPr>
        <w:t xml:space="preserve"> likely to be additional </w:t>
      </w:r>
      <w:r w:rsidRPr="00164B4B">
        <w:rPr>
          <w:rStyle w:val="StyleBoldUnderline"/>
          <w:highlight w:val="yellow"/>
        </w:rPr>
        <w:t>retirements of</w:t>
      </w:r>
      <w:r w:rsidRPr="001533F7">
        <w:rPr>
          <w:sz w:val="16"/>
        </w:rPr>
        <w:t xml:space="preserve"> older, less efficient </w:t>
      </w:r>
      <w:r w:rsidRPr="00164B4B">
        <w:rPr>
          <w:rStyle w:val="StyleBoldUnderline"/>
          <w:highlight w:val="yellow"/>
        </w:rPr>
        <w:t>coal</w:t>
      </w:r>
      <w:r w:rsidRPr="001533F7">
        <w:rPr>
          <w:rStyle w:val="StyleBoldUnderline"/>
        </w:rPr>
        <w:t xml:space="preserve">-fired power plants, many of which will be </w:t>
      </w:r>
      <w:r w:rsidRPr="00164B4B">
        <w:rPr>
          <w:rStyle w:val="StyleBoldUnderline"/>
          <w:highlight w:val="yellow"/>
        </w:rPr>
        <w:t>replaced by</w:t>
      </w:r>
      <w:r w:rsidRPr="001533F7">
        <w:rPr>
          <w:sz w:val="16"/>
        </w:rPr>
        <w:t xml:space="preserve"> more efficient natural-</w:t>
      </w:r>
      <w:r w:rsidRPr="00164B4B">
        <w:rPr>
          <w:rStyle w:val="StyleBoldUnderline"/>
          <w:highlight w:val="yellow"/>
        </w:rPr>
        <w:t>gas</w:t>
      </w:r>
      <w:r w:rsidRPr="001533F7">
        <w:rPr>
          <w:sz w:val="16"/>
        </w:rPr>
        <w:t xml:space="preserve"> power plants. </w:t>
      </w:r>
    </w:p>
    <w:p w:rsidR="0009119F" w:rsidRDefault="0009119F" w:rsidP="0009119F"/>
    <w:p w:rsidR="0009119F" w:rsidRPr="0000403A" w:rsidRDefault="0009119F" w:rsidP="0009119F">
      <w:pPr>
        <w:pStyle w:val="Heading4"/>
      </w:pPr>
      <w:r>
        <w:t xml:space="preserve">Coal-to-gas switching due to environmental regs is a </w:t>
      </w:r>
      <w:r>
        <w:rPr>
          <w:u w:val="single"/>
        </w:rPr>
        <w:t>central</w:t>
      </w:r>
      <w:r>
        <w:t xml:space="preserve"> driver of future gas demand---the plan eliminates competition with exports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4" w:history="1">
        <w:r w:rsidRPr="004B471A">
          <w:rPr>
            <w:rStyle w:val="Hyperlink"/>
          </w:rPr>
          <w:t>http://www.crai.com/uploadedFiles/Publications/CRA_LNG_Study_Feb2013.pdf</w:t>
        </w:r>
      </w:hyperlink>
      <w:r>
        <w:t xml:space="preserve"> </w:t>
      </w:r>
    </w:p>
    <w:p w:rsidR="0009119F" w:rsidRPr="00164B4B" w:rsidRDefault="0009119F" w:rsidP="0009119F">
      <w:pPr>
        <w:ind w:left="288"/>
        <w:rPr>
          <w:sz w:val="16"/>
        </w:rPr>
      </w:pPr>
      <w:r w:rsidRPr="00164B4B">
        <w:rPr>
          <w:rStyle w:val="StyleBoldUnderline"/>
          <w:highlight w:val="yellow"/>
        </w:rPr>
        <w:t>In addition to</w:t>
      </w:r>
      <w:r w:rsidRPr="007D3384">
        <w:rPr>
          <w:rStyle w:val="StyleBoldUnderline"/>
        </w:rPr>
        <w:t xml:space="preserve"> any </w:t>
      </w:r>
      <w:r w:rsidRPr="00164B4B">
        <w:rPr>
          <w:rStyle w:val="StyleBoldUnderline"/>
        </w:rPr>
        <w:t xml:space="preserve">approved </w:t>
      </w:r>
      <w:r w:rsidRPr="00164B4B">
        <w:rPr>
          <w:rStyle w:val="StyleBoldUnderline"/>
          <w:highlight w:val="yellow"/>
        </w:rPr>
        <w:t>LNG exports</w:t>
      </w:r>
      <w:r w:rsidRPr="00164B4B">
        <w:rPr>
          <w:sz w:val="16"/>
          <w:highlight w:val="yellow"/>
        </w:rPr>
        <w:t xml:space="preserve">, </w:t>
      </w:r>
      <w:r w:rsidRPr="00164B4B">
        <w:rPr>
          <w:rStyle w:val="StyleBoldUnderline"/>
          <w:highlight w:val="yellow"/>
        </w:rPr>
        <w:t>there will be</w:t>
      </w:r>
      <w:r w:rsidRPr="00164B4B">
        <w:rPr>
          <w:sz w:val="16"/>
          <w:highlight w:val="yellow"/>
        </w:rPr>
        <w:t xml:space="preserve"> </w:t>
      </w:r>
      <w:r w:rsidRPr="00164B4B">
        <w:rPr>
          <w:rStyle w:val="StyleBoldUnderline"/>
        </w:rPr>
        <w:t>three</w:t>
      </w:r>
      <w:r w:rsidRPr="00164B4B">
        <w:rPr>
          <w:sz w:val="16"/>
        </w:rPr>
        <w:t xml:space="preserve"> </w:t>
      </w:r>
      <w:r w:rsidRPr="00164B4B">
        <w:rPr>
          <w:sz w:val="16"/>
          <w:highlight w:val="yellow"/>
        </w:rPr>
        <w:t xml:space="preserve">other </w:t>
      </w:r>
      <w:r w:rsidRPr="00164B4B">
        <w:rPr>
          <w:rStyle w:val="StyleBoldUnderline"/>
          <w:highlight w:val="yellow"/>
          <w:bdr w:val="single" w:sz="4" w:space="0" w:color="auto"/>
        </w:rPr>
        <w:t>major drivers of</w:t>
      </w:r>
      <w:r w:rsidRPr="00164B4B">
        <w:rPr>
          <w:rStyle w:val="StyleBoldUnderline"/>
          <w:bdr w:val="single" w:sz="4" w:space="0" w:color="auto"/>
        </w:rPr>
        <w:t xml:space="preserve"> natural </w:t>
      </w:r>
      <w:r w:rsidRPr="00164B4B">
        <w:rPr>
          <w:rStyle w:val="StyleBoldUnderline"/>
          <w:highlight w:val="yellow"/>
          <w:bdr w:val="single" w:sz="4" w:space="0" w:color="auto"/>
        </w:rPr>
        <w:t>gas demand</w:t>
      </w:r>
      <w:r w:rsidRPr="00164B4B">
        <w:rPr>
          <w:sz w:val="16"/>
          <w:highlight w:val="yellow"/>
        </w:rPr>
        <w:t xml:space="preserve"> </w:t>
      </w:r>
      <w:r w:rsidRPr="00164B4B">
        <w:rPr>
          <w:sz w:val="16"/>
        </w:rPr>
        <w:t xml:space="preserve">over the next 10–20 years: </w:t>
      </w:r>
    </w:p>
    <w:p w:rsidR="0009119F" w:rsidRPr="0000403A" w:rsidRDefault="0009119F" w:rsidP="0009119F">
      <w:pPr>
        <w:ind w:left="288"/>
        <w:rPr>
          <w:sz w:val="16"/>
        </w:rPr>
      </w:pPr>
      <w:r w:rsidRPr="00164B4B">
        <w:rPr>
          <w:sz w:val="16"/>
        </w:rPr>
        <w:t xml:space="preserve"> </w:t>
      </w:r>
      <w:r w:rsidRPr="00164B4B">
        <w:rPr>
          <w:rStyle w:val="StyleBoldUnderline"/>
        </w:rPr>
        <w:t>Manufacturing</w:t>
      </w:r>
      <w:r w:rsidRPr="007D3384">
        <w:rPr>
          <w:rStyle w:val="StyleBoldUnderline"/>
        </w:rPr>
        <w:t xml:space="preserve"> renaissance due to</w:t>
      </w:r>
      <w:r w:rsidRPr="0000403A">
        <w:rPr>
          <w:sz w:val="16"/>
        </w:rPr>
        <w:t xml:space="preserve"> currently favorable US natural gas </w:t>
      </w:r>
      <w:r w:rsidRPr="007D3384">
        <w:rPr>
          <w:rStyle w:val="StyleBoldUnderline"/>
        </w:rPr>
        <w:t>prices</w:t>
      </w:r>
      <w:r w:rsidRPr="0000403A">
        <w:rPr>
          <w:sz w:val="16"/>
        </w:rPr>
        <w:t xml:space="preserve"> relative to international prices faced by global competitors </w:t>
      </w:r>
    </w:p>
    <w:p w:rsidR="0009119F" w:rsidRPr="0000403A" w:rsidRDefault="0009119F" w:rsidP="0009119F">
      <w:pPr>
        <w:ind w:left="288"/>
        <w:rPr>
          <w:sz w:val="16"/>
        </w:rPr>
      </w:pPr>
      <w:r w:rsidRPr="0000403A">
        <w:rPr>
          <w:sz w:val="16"/>
        </w:rPr>
        <w:t xml:space="preserve"> </w:t>
      </w:r>
      <w:r w:rsidRPr="00164B4B">
        <w:rPr>
          <w:rStyle w:val="StyleBoldUnderline"/>
          <w:highlight w:val="yellow"/>
          <w:bdr w:val="single" w:sz="4" w:space="0" w:color="auto"/>
        </w:rPr>
        <w:t>Coal-to-gas switching</w:t>
      </w:r>
      <w:r w:rsidRPr="007D3384">
        <w:rPr>
          <w:rStyle w:val="StyleBoldUnderline"/>
          <w:bdr w:val="single" w:sz="4" w:space="0" w:color="auto"/>
        </w:rPr>
        <w:t xml:space="preserve"> in the electric sector</w:t>
      </w:r>
      <w:r w:rsidRPr="0000403A">
        <w:rPr>
          <w:sz w:val="16"/>
        </w:rPr>
        <w:t xml:space="preserve"> </w:t>
      </w:r>
      <w:r w:rsidRPr="007D3384">
        <w:rPr>
          <w:rStyle w:val="StyleBoldUnderline"/>
        </w:rPr>
        <w:t>due to currently competitive natural gas prices and regulation induced coal retirements</w:t>
      </w:r>
      <w:r w:rsidRPr="0000403A">
        <w:rPr>
          <w:sz w:val="16"/>
        </w:rPr>
        <w:t xml:space="preserve"> </w:t>
      </w:r>
    </w:p>
    <w:p w:rsidR="0009119F" w:rsidRPr="0000403A" w:rsidRDefault="0009119F" w:rsidP="0009119F">
      <w:pPr>
        <w:ind w:left="288"/>
        <w:rPr>
          <w:sz w:val="16"/>
        </w:rPr>
      </w:pPr>
      <w:r w:rsidRPr="0000403A">
        <w:rPr>
          <w:sz w:val="16"/>
        </w:rPr>
        <w:t xml:space="preserve"> </w:t>
      </w:r>
      <w:r w:rsidRPr="007D3384">
        <w:rPr>
          <w:rStyle w:val="StyleBoldUnderline"/>
        </w:rPr>
        <w:t>Natural gas vehicle</w:t>
      </w:r>
      <w:r w:rsidRPr="0000403A">
        <w:rPr>
          <w:sz w:val="16"/>
        </w:rPr>
        <w:t xml:space="preserve"> (NGV) </w:t>
      </w:r>
      <w:r w:rsidRPr="007D3384">
        <w:rPr>
          <w:rStyle w:val="StyleBoldUnderline"/>
        </w:rPr>
        <w:t>penetration</w:t>
      </w:r>
      <w:r w:rsidRPr="0000403A">
        <w:rPr>
          <w:sz w:val="16"/>
        </w:rPr>
        <w:t xml:space="preserve">, particularly in the vehicle fleet market, such as heavy-duty trucks (freight trucks) and medium-duty trucks (delivery trucks) </w:t>
      </w:r>
    </w:p>
    <w:p w:rsidR="0009119F" w:rsidRPr="0000403A" w:rsidRDefault="0009119F" w:rsidP="0009119F">
      <w:pPr>
        <w:ind w:left="288"/>
        <w:rPr>
          <w:sz w:val="16"/>
        </w:rPr>
      </w:pPr>
      <w:r w:rsidRPr="0000403A">
        <w:rPr>
          <w:sz w:val="16"/>
        </w:rPr>
        <w:t xml:space="preserve">Manufacturing Renaissance </w:t>
      </w:r>
    </w:p>
    <w:p w:rsidR="0009119F" w:rsidRPr="0000403A" w:rsidRDefault="0009119F" w:rsidP="0009119F">
      <w:pPr>
        <w:ind w:left="288"/>
        <w:rPr>
          <w:sz w:val="16"/>
        </w:rPr>
      </w:pPr>
      <w:r w:rsidRPr="0000403A">
        <w:rPr>
          <w:sz w:val="16"/>
        </w:rPr>
        <w:t xml:space="preserve">The large, publicly announced natural gas-intensive manufacturing investments we identified are expected to add about 4.8 Bcf/d of industrial natural gas demand in the next decade. This subset of the natural gas–based manufacturing renaissance is broad-based in terms of products (e.g., diesel, fertilizers, methanol, and specialty chemicals) and also project types (e.g., new construction and expansion) as shown in the figure below. </w:t>
      </w:r>
    </w:p>
    <w:p w:rsidR="0009119F" w:rsidRPr="0000403A" w:rsidRDefault="0009119F" w:rsidP="0009119F">
      <w:pPr>
        <w:ind w:left="288"/>
        <w:rPr>
          <w:sz w:val="16"/>
        </w:rPr>
      </w:pPr>
      <w:r w:rsidRPr="0000403A">
        <w:rPr>
          <w:sz w:val="16"/>
        </w:rPr>
        <w:t>Our estimate of manufacturing natural gas demand is not all-encompassing. In reality, there are likely hundreds more projects that are planned but unannounced. We therefore anticipate that manufacturing natural gas demand could be much higher than 4.8 Bcf/d.</w:t>
      </w:r>
    </w:p>
    <w:p w:rsidR="0009119F" w:rsidRPr="0000403A" w:rsidRDefault="0009119F" w:rsidP="0009119F">
      <w:pPr>
        <w:ind w:left="288"/>
        <w:rPr>
          <w:sz w:val="16"/>
        </w:rPr>
      </w:pPr>
      <w:r w:rsidRPr="0000403A">
        <w:rPr>
          <w:sz w:val="16"/>
        </w:rPr>
        <w:t>Coal-to-Natural Gas Switching in the Electric Sector</w:t>
      </w:r>
    </w:p>
    <w:p w:rsidR="0009119F" w:rsidRDefault="0009119F" w:rsidP="0009119F">
      <w:pPr>
        <w:ind w:left="288"/>
        <w:rPr>
          <w:sz w:val="16"/>
        </w:rPr>
      </w:pPr>
      <w:r w:rsidRPr="0000403A">
        <w:rPr>
          <w:sz w:val="16"/>
        </w:rPr>
        <w:t xml:space="preserve">The </w:t>
      </w:r>
      <w:r w:rsidRPr="007D3384">
        <w:rPr>
          <w:rStyle w:val="StyleBoldUnderline"/>
        </w:rPr>
        <w:t xml:space="preserve">implementation of multiple </w:t>
      </w:r>
      <w:r w:rsidRPr="00164B4B">
        <w:rPr>
          <w:rStyle w:val="StyleBoldUnderline"/>
          <w:highlight w:val="yellow"/>
        </w:rPr>
        <w:t>environmental regulations</w:t>
      </w:r>
      <w:r w:rsidRPr="0000403A">
        <w:rPr>
          <w:sz w:val="16"/>
        </w:rPr>
        <w:t xml:space="preserve"> over the next 10 years </w:t>
      </w:r>
      <w:r w:rsidRPr="00164B4B">
        <w:rPr>
          <w:rStyle w:val="StyleBoldUnderline"/>
          <w:highlight w:val="yellow"/>
        </w:rPr>
        <w:t>will have a</w:t>
      </w:r>
      <w:r w:rsidRPr="0000403A">
        <w:rPr>
          <w:sz w:val="16"/>
        </w:rPr>
        <w:t xml:space="preserve"> </w:t>
      </w:r>
      <w:r w:rsidRPr="00164B4B">
        <w:rPr>
          <w:rStyle w:val="StyleBoldUnderline"/>
          <w:highlight w:val="yellow"/>
          <w:bdr w:val="single" w:sz="4" w:space="0" w:color="auto"/>
        </w:rPr>
        <w:t>significant impact on</w:t>
      </w:r>
      <w:r w:rsidRPr="007D3384">
        <w:rPr>
          <w:rStyle w:val="StyleBoldUnderline"/>
          <w:bdr w:val="single" w:sz="4" w:space="0" w:color="auto"/>
        </w:rPr>
        <w:t xml:space="preserve"> natural gas </w:t>
      </w:r>
      <w:r w:rsidRPr="00164B4B">
        <w:rPr>
          <w:rStyle w:val="StyleBoldUnderline"/>
          <w:highlight w:val="yellow"/>
          <w:bdr w:val="single" w:sz="4" w:space="0" w:color="auto"/>
        </w:rPr>
        <w:t>demand in the electric sector</w:t>
      </w:r>
      <w:r w:rsidRPr="0000403A">
        <w:rPr>
          <w:sz w:val="16"/>
        </w:rPr>
        <w:t xml:space="preserve">. </w:t>
      </w:r>
      <w:r w:rsidRPr="007D3384">
        <w:rPr>
          <w:rStyle w:val="StyleBoldUnderline"/>
        </w:rPr>
        <w:t>Recent</w:t>
      </w:r>
      <w:r w:rsidRPr="0000403A">
        <w:rPr>
          <w:sz w:val="16"/>
        </w:rPr>
        <w:t xml:space="preserve"> proposed and finalized </w:t>
      </w:r>
      <w:r w:rsidRPr="007D3384">
        <w:rPr>
          <w:rStyle w:val="StyleBoldUnderline"/>
        </w:rPr>
        <w:t>rules from the</w:t>
      </w:r>
      <w:r w:rsidRPr="0000403A">
        <w:rPr>
          <w:sz w:val="16"/>
        </w:rPr>
        <w:t xml:space="preserve"> US Environmental Protection Agency (</w:t>
      </w:r>
      <w:r w:rsidRPr="007D3384">
        <w:rPr>
          <w:rStyle w:val="StyleBoldUnderline"/>
        </w:rPr>
        <w:t>EPA) target</w:t>
      </w:r>
      <w:r w:rsidRPr="0000403A">
        <w:rPr>
          <w:sz w:val="16"/>
        </w:rPr>
        <w:t xml:space="preserve"> the regulation of </w:t>
      </w:r>
      <w:r w:rsidRPr="007D3384">
        <w:rPr>
          <w:rStyle w:val="StyleBoldUnderline"/>
        </w:rPr>
        <w:t>air quality, water quality, solid waste disposal, and greenhouse gases</w:t>
      </w:r>
      <w:r w:rsidRPr="0000403A">
        <w:rPr>
          <w:sz w:val="16"/>
        </w:rPr>
        <w:t xml:space="preserve"> (GHG). </w:t>
      </w:r>
      <w:r w:rsidRPr="00164B4B">
        <w:rPr>
          <w:rStyle w:val="StyleBoldUnderline"/>
          <w:highlight w:val="yellow"/>
        </w:rPr>
        <w:t>We forecast</w:t>
      </w:r>
      <w:r w:rsidRPr="0000403A">
        <w:rPr>
          <w:sz w:val="16"/>
        </w:rPr>
        <w:t xml:space="preserve"> more than </w:t>
      </w:r>
      <w:r w:rsidRPr="00164B4B">
        <w:rPr>
          <w:rStyle w:val="StyleBoldUnderline"/>
          <w:highlight w:val="yellow"/>
          <w:bdr w:val="single" w:sz="4" w:space="0" w:color="auto"/>
        </w:rPr>
        <w:t>56 GW of the</w:t>
      </w:r>
      <w:r w:rsidRPr="007D3384">
        <w:rPr>
          <w:rStyle w:val="StyleBoldUnderline"/>
          <w:bdr w:val="single" w:sz="4" w:space="0" w:color="auto"/>
        </w:rPr>
        <w:t xml:space="preserve"> US </w:t>
      </w:r>
      <w:r w:rsidRPr="00164B4B">
        <w:rPr>
          <w:rStyle w:val="StyleBoldUnderline"/>
          <w:highlight w:val="yellow"/>
          <w:bdr w:val="single" w:sz="4" w:space="0" w:color="auto"/>
        </w:rPr>
        <w:t>coal fleet retiring by 2020</w:t>
      </w:r>
      <w:r w:rsidRPr="00164B4B">
        <w:rPr>
          <w:sz w:val="16"/>
          <w:highlight w:val="yellow"/>
        </w:rPr>
        <w:t>,</w:t>
      </w:r>
      <w:r w:rsidRPr="0000403A">
        <w:rPr>
          <w:sz w:val="16"/>
        </w:rPr>
        <w:t xml:space="preserve"> </w:t>
      </w:r>
      <w:r w:rsidRPr="007D3384">
        <w:rPr>
          <w:rStyle w:val="StyleBoldUnderline"/>
        </w:rPr>
        <w:t xml:space="preserve">representing </w:t>
      </w:r>
      <w:r w:rsidRPr="00164B4B">
        <w:rPr>
          <w:rStyle w:val="StyleBoldUnderline"/>
          <w:highlight w:val="yellow"/>
        </w:rPr>
        <w:t>18% of current</w:t>
      </w:r>
      <w:r w:rsidRPr="007D3384">
        <w:rPr>
          <w:rStyle w:val="StyleBoldUnderline"/>
        </w:rPr>
        <w:t xml:space="preserve"> generation </w:t>
      </w:r>
      <w:r w:rsidRPr="00164B4B">
        <w:rPr>
          <w:rStyle w:val="StyleBoldUnderline"/>
          <w:highlight w:val="yellow"/>
        </w:rPr>
        <w:t>capacity</w:t>
      </w:r>
      <w:r w:rsidRPr="0000403A">
        <w:rPr>
          <w:sz w:val="16"/>
        </w:rPr>
        <w:t xml:space="preserve">. In addition, </w:t>
      </w:r>
      <w:r w:rsidRPr="00164B4B">
        <w:rPr>
          <w:rStyle w:val="StyleBoldUnderline"/>
          <w:highlight w:val="yellow"/>
          <w:bdr w:val="single" w:sz="4" w:space="0" w:color="auto"/>
        </w:rPr>
        <w:t>electricity demand will increase</w:t>
      </w:r>
      <w:r w:rsidRPr="0000403A">
        <w:rPr>
          <w:sz w:val="16"/>
        </w:rPr>
        <w:t>, leading to the electric sector increasing natural gas consumption by 13 Bcf/d in 2030.</w:t>
      </w:r>
    </w:p>
    <w:p w:rsidR="0009119F" w:rsidRDefault="0009119F" w:rsidP="0009119F">
      <w:pPr>
        <w:ind w:left="288"/>
      </w:pPr>
    </w:p>
    <w:p w:rsidR="0009119F" w:rsidRPr="00BD43E4" w:rsidRDefault="0009119F" w:rsidP="0009119F">
      <w:pPr>
        <w:pStyle w:val="Heading3"/>
      </w:pPr>
      <w:r>
        <w:t xml:space="preserve">Renewables Reduce Gas Price/Demand---2NC </w:t>
      </w:r>
    </w:p>
    <w:p w:rsidR="0009119F" w:rsidRPr="00481A7F" w:rsidRDefault="0009119F" w:rsidP="0009119F">
      <w:pPr>
        <w:pStyle w:val="Heading4"/>
      </w:pPr>
      <w:r w:rsidRPr="00481A7F">
        <w:t xml:space="preserve">Renewables </w:t>
      </w:r>
      <w:r>
        <w:t xml:space="preserve">reduce price and demand </w:t>
      </w:r>
    </w:p>
    <w:p w:rsidR="0009119F" w:rsidRDefault="0009119F" w:rsidP="0009119F">
      <w:r w:rsidRPr="00BF1494">
        <w:rPr>
          <w:rStyle w:val="StyleStyleBold12pt"/>
        </w:rPr>
        <w:t>Wiser 5</w:t>
      </w:r>
      <w:r>
        <w:t xml:space="preserve"> (Ryan, PhD scientist at Lawrence Berkeley National Laboratory, “Easing the Natural Gas Crisis: Reducing Natural Gas Prices Through Electricity Supply Diversification,” March 8, http://eetd.lbl.gov/ea/ems/reports/Senate-Testimony.pdf)</w:t>
      </w:r>
    </w:p>
    <w:p w:rsidR="0009119F" w:rsidRPr="00BF1494" w:rsidRDefault="0009119F" w:rsidP="0009119F">
      <w:pPr>
        <w:ind w:left="288"/>
        <w:rPr>
          <w:sz w:val="16"/>
        </w:rPr>
      </w:pPr>
      <w:r w:rsidRPr="00BF1494">
        <w:rPr>
          <w:sz w:val="16"/>
        </w:rPr>
        <w:t xml:space="preserve">With the recent run-up in natural gas prices, and the expected continuation of volatile and high prices for at least the mid-term future, a growing number of </w:t>
      </w:r>
      <w:r w:rsidRPr="00AF6242">
        <w:rPr>
          <w:rStyle w:val="StyleBoldUnderline"/>
          <w:highlight w:val="yellow"/>
        </w:rPr>
        <w:t>voices are calling for increased diversification</w:t>
      </w:r>
      <w:r w:rsidRPr="00BF1494">
        <w:rPr>
          <w:rStyle w:val="StyleBoldUnderline"/>
        </w:rPr>
        <w:t xml:space="preserve"> of electricity supplies</w:t>
      </w:r>
      <w:r w:rsidRPr="00BF1494">
        <w:rPr>
          <w:sz w:val="16"/>
        </w:rPr>
        <w:t>. S</w:t>
      </w:r>
      <w:r w:rsidRPr="00BF1494">
        <w:rPr>
          <w:rStyle w:val="StyleBoldUnderline"/>
        </w:rPr>
        <w:t>uch diversification holds the prospect of</w:t>
      </w:r>
      <w:r w:rsidRPr="00BF1494">
        <w:rPr>
          <w:sz w:val="16"/>
        </w:rPr>
        <w:t xml:space="preserve"> directly </w:t>
      </w:r>
      <w:r w:rsidRPr="00BF1494">
        <w:rPr>
          <w:rStyle w:val="StyleBoldUnderline"/>
        </w:rPr>
        <w:t>reducing our dependence on a fuel whose costs are highly uncertain</w:t>
      </w:r>
      <w:r w:rsidRPr="00BF1494">
        <w:rPr>
          <w:sz w:val="16"/>
        </w:rPr>
        <w:t xml:space="preserve">, thereby hedging the risk of natural gas price volatility and escalation. In addition, as I will describe in a moment, </w:t>
      </w:r>
      <w:r w:rsidRPr="00AF6242">
        <w:rPr>
          <w:rStyle w:val="StyleBoldUnderline"/>
          <w:highlight w:val="yellow"/>
        </w:rPr>
        <w:t>by reducing natural gas demand</w:t>
      </w:r>
      <w:r w:rsidRPr="00BF1494">
        <w:rPr>
          <w:sz w:val="16"/>
        </w:rPr>
        <w:t xml:space="preserve">, increased diversification away from gas-fired generation can indirectly suppress natural gas prices. Our report highlights the impact of increased </w:t>
      </w:r>
      <w:r w:rsidRPr="00BF1494">
        <w:rPr>
          <w:sz w:val="16"/>
        </w:rPr>
        <w:lastRenderedPageBreak/>
        <w:t xml:space="preserve">deployment of renewable energy and energy efficiency on natural gas prices and consumer natural gas bills. A growing number of modeling studies conducted by government, non-profit, and private sector entities are showing </w:t>
      </w:r>
      <w:r w:rsidRPr="00AF6242">
        <w:rPr>
          <w:sz w:val="16"/>
        </w:rPr>
        <w:t>that</w:t>
      </w:r>
      <w:r w:rsidRPr="00AF6242">
        <w:rPr>
          <w:sz w:val="16"/>
          <w:highlight w:val="yellow"/>
        </w:rPr>
        <w:t xml:space="preserve"> </w:t>
      </w:r>
      <w:r w:rsidRPr="00AF6242">
        <w:rPr>
          <w:rStyle w:val="StyleBoldUnderline"/>
          <w:highlight w:val="yellow"/>
        </w:rPr>
        <w:t>renewable energy</w:t>
      </w:r>
      <w:r w:rsidRPr="00BF1494">
        <w:rPr>
          <w:sz w:val="16"/>
        </w:rPr>
        <w:t xml:space="preserve"> and energy efficiency </w:t>
      </w:r>
      <w:r w:rsidRPr="00AF6242">
        <w:rPr>
          <w:rStyle w:val="StyleBoldUnderline"/>
          <w:highlight w:val="yellow"/>
        </w:rPr>
        <w:t xml:space="preserve">could </w:t>
      </w:r>
      <w:r w:rsidRPr="00AF6242">
        <w:rPr>
          <w:rStyle w:val="Emphasis"/>
          <w:highlight w:val="yellow"/>
        </w:rPr>
        <w:t>significantly reduce natural gas prices</w:t>
      </w:r>
      <w:r w:rsidRPr="00BF1494">
        <w:rPr>
          <w:rStyle w:val="Emphasis"/>
        </w:rPr>
        <w:t xml:space="preserve"> and bills</w:t>
      </w:r>
      <w:r w:rsidRPr="00BF1494">
        <w:rPr>
          <w:sz w:val="16"/>
        </w:rPr>
        <w:t xml:space="preserve">. Our report summarizes these recent modeling studies and reviews the reasonableness of their findings in light of economic theory and other analyses. (Though our report focuses on renewable energy and energy efficiency, other non-natural-gas resources would likely have a similar effect). We find that, </w:t>
      </w:r>
      <w:r w:rsidRPr="00AF6242">
        <w:rPr>
          <w:rStyle w:val="StyleBoldUnderline"/>
          <w:highlight w:val="yellow"/>
        </w:rPr>
        <w:t>by displacing natural-gas-fired electricity generation</w:t>
      </w:r>
      <w:r w:rsidRPr="00BF1494">
        <w:rPr>
          <w:sz w:val="16"/>
        </w:rPr>
        <w:t xml:space="preserve">, </w:t>
      </w:r>
      <w:r w:rsidRPr="00BF1494">
        <w:rPr>
          <w:rStyle w:val="StyleBoldUnderline"/>
        </w:rPr>
        <w:t xml:space="preserve">increased levels of </w:t>
      </w:r>
      <w:r w:rsidRPr="00AF6242">
        <w:rPr>
          <w:rStyle w:val="StyleBoldUnderline"/>
          <w:highlight w:val="yellow"/>
        </w:rPr>
        <w:t>renewable energy</w:t>
      </w:r>
      <w:r w:rsidRPr="00BF1494">
        <w:rPr>
          <w:sz w:val="16"/>
        </w:rPr>
        <w:t xml:space="preserve"> and energy efficiency </w:t>
      </w:r>
      <w:r w:rsidRPr="00AF6242">
        <w:rPr>
          <w:rStyle w:val="StyleBoldUnderline"/>
          <w:highlight w:val="yellow"/>
        </w:rPr>
        <w:t xml:space="preserve">will </w:t>
      </w:r>
      <w:r w:rsidRPr="00AF6242">
        <w:rPr>
          <w:rStyle w:val="Emphasis"/>
          <w:highlight w:val="yellow"/>
        </w:rPr>
        <w:t>reduce demand for natural gas</w:t>
      </w:r>
      <w:r w:rsidRPr="00BF1494">
        <w:rPr>
          <w:rStyle w:val="StyleBoldUnderline"/>
        </w:rPr>
        <w:t xml:space="preserve"> and thus put downward pressure on gas prices</w:t>
      </w:r>
      <w:r w:rsidRPr="00BF1494">
        <w:rPr>
          <w:sz w:val="16"/>
        </w:rPr>
        <w:t xml:space="preserve">. These price reductions hold the prospect of providing consumers with significant natural gas bill savings. In fact, although we did not analyze in detail the electricity price impacts reported in the studies, the studies often show that any predicted increase in the price of electricity caused by greater use of renewable energy or energy efficiency is largely or completely offset by the predicted natural gas price savings. We conclude that policies to encourage fuel diversification within the electricity sector should consider the potentially beneficial cross-sector impact of that diversification on natural gas prices and bills.  </w:t>
      </w:r>
    </w:p>
    <w:p w:rsidR="0009119F" w:rsidRDefault="0009119F" w:rsidP="0009119F">
      <w:pPr>
        <w:pStyle w:val="Heading4"/>
      </w:pPr>
    </w:p>
    <w:p w:rsidR="0009119F" w:rsidRPr="00D53764" w:rsidRDefault="0009119F" w:rsidP="0009119F">
      <w:pPr>
        <w:pStyle w:val="Heading4"/>
      </w:pPr>
      <w:r>
        <w:t xml:space="preserve">Review of numerous </w:t>
      </w:r>
      <w:r w:rsidRPr="00D53764">
        <w:rPr>
          <w:u w:val="single"/>
        </w:rPr>
        <w:t>energy models</w:t>
      </w:r>
      <w:r>
        <w:t xml:space="preserve"> proves our link </w:t>
      </w:r>
    </w:p>
    <w:p w:rsidR="0009119F" w:rsidRDefault="0009119F" w:rsidP="0009119F">
      <w:pPr>
        <w:pStyle w:val="cardtext"/>
        <w:ind w:left="0"/>
      </w:pPr>
      <w:r>
        <w:t xml:space="preserve">Ryan </w:t>
      </w:r>
      <w:r w:rsidRPr="000816EB">
        <w:rPr>
          <w:rStyle w:val="Heading4Char"/>
        </w:rPr>
        <w:t>Wiser 7</w:t>
      </w:r>
      <w:r>
        <w:t xml:space="preserve"> and Mark Bolinger, Ernest Orlando Lawrence Berkeley National Laboratory, Can deployment of renewable energy put downward pressure on natural gas prices? Original Research Article, Energy Policy, Volume 35, Issue 1, January 2007, Pages 295-306</w:t>
      </w:r>
    </w:p>
    <w:p w:rsidR="0009119F" w:rsidRDefault="0009119F" w:rsidP="0009119F">
      <w:pPr>
        <w:pStyle w:val="cardtext"/>
        <w:rPr>
          <w:rStyle w:val="StyleBoldUnderline"/>
        </w:rPr>
      </w:pPr>
      <w:r w:rsidRPr="00306606">
        <w:rPr>
          <w:sz w:val="16"/>
        </w:rPr>
        <w:t xml:space="preserve">With few exceptions, the </w:t>
      </w:r>
      <w:r w:rsidRPr="00507E6B">
        <w:rPr>
          <w:rStyle w:val="Box"/>
          <w:highlight w:val="yellow"/>
        </w:rPr>
        <w:t>energy-modeling results</w:t>
      </w:r>
      <w:r w:rsidRPr="00507E6B">
        <w:rPr>
          <w:sz w:val="16"/>
          <w:highlight w:val="yellow"/>
        </w:rPr>
        <w:t xml:space="preserve"> </w:t>
      </w:r>
      <w:r w:rsidRPr="00507E6B">
        <w:rPr>
          <w:rStyle w:val="StyleBoldUnderline"/>
          <w:highlight w:val="yellow"/>
        </w:rPr>
        <w:t>reviewed</w:t>
      </w:r>
      <w:r w:rsidRPr="00306606">
        <w:rPr>
          <w:sz w:val="16"/>
        </w:rPr>
        <w:t xml:space="preserve"> previously </w:t>
      </w:r>
      <w:r w:rsidRPr="00507E6B">
        <w:rPr>
          <w:rStyle w:val="StyleBoldUnderline"/>
          <w:highlight w:val="yellow"/>
        </w:rPr>
        <w:t>tell a consistent</w:t>
      </w:r>
      <w:r w:rsidRPr="002A33A2">
        <w:rPr>
          <w:rStyle w:val="StyleBoldUnderline"/>
        </w:rPr>
        <w:t xml:space="preserve">, basic </w:t>
      </w:r>
      <w:r w:rsidRPr="00507E6B">
        <w:rPr>
          <w:rStyle w:val="StyleBoldUnderline"/>
          <w:highlight w:val="yellow"/>
        </w:rPr>
        <w:t>story</w:t>
      </w:r>
      <w:r w:rsidRPr="00306606">
        <w:rPr>
          <w:sz w:val="16"/>
        </w:rPr>
        <w:t xml:space="preserve">: </w:t>
      </w:r>
      <w:r w:rsidRPr="00507E6B">
        <w:rPr>
          <w:rStyle w:val="StyleBoldUnderline"/>
          <w:highlight w:val="yellow"/>
        </w:rPr>
        <w:t>reducing</w:t>
      </w:r>
      <w:r w:rsidRPr="002A33A2">
        <w:rPr>
          <w:rStyle w:val="StyleBoldUnderline"/>
        </w:rPr>
        <w:t xml:space="preserve"> the </w:t>
      </w:r>
      <w:r w:rsidRPr="00507E6B">
        <w:rPr>
          <w:rStyle w:val="StyleBoldUnderline"/>
          <w:highlight w:val="yellow"/>
        </w:rPr>
        <w:t>demand for natural gas through</w:t>
      </w:r>
      <w:r w:rsidRPr="002A33A2">
        <w:rPr>
          <w:rStyle w:val="StyleBoldUnderline"/>
        </w:rPr>
        <w:t xml:space="preserve"> the </w:t>
      </w:r>
      <w:r w:rsidRPr="00507E6B">
        <w:rPr>
          <w:rStyle w:val="StyleBoldUnderline"/>
          <w:highlight w:val="yellow"/>
        </w:rPr>
        <w:t>use of renewable energy is expected to lead to lower natural gas prices</w:t>
      </w:r>
      <w:r w:rsidRPr="002A33A2">
        <w:rPr>
          <w:rStyle w:val="StyleBoldUnderline"/>
        </w:rPr>
        <w:t xml:space="preserve"> than would be</w:t>
      </w:r>
      <w:r w:rsidRPr="00306606">
        <w:rPr>
          <w:sz w:val="16"/>
        </w:rPr>
        <w:t xml:space="preserve"> the case </w:t>
      </w:r>
      <w:r w:rsidRPr="002A33A2">
        <w:rPr>
          <w:rStyle w:val="StyleBoldUnderline"/>
        </w:rPr>
        <w:t>in</w:t>
      </w:r>
      <w:r w:rsidRPr="00306606">
        <w:rPr>
          <w:sz w:val="16"/>
        </w:rPr>
        <w:t xml:space="preserve"> a </w:t>
      </w:r>
      <w:r w:rsidRPr="002A33A2">
        <w:rPr>
          <w:rStyle w:val="StyleBoldUnderline"/>
        </w:rPr>
        <w:t>business-as-usual</w:t>
      </w:r>
      <w:r w:rsidRPr="00306606">
        <w:rPr>
          <w:sz w:val="16"/>
        </w:rPr>
        <w:t xml:space="preserve"> scenario. </w:t>
      </w:r>
      <w:r w:rsidRPr="002A33A2">
        <w:rPr>
          <w:rStyle w:val="StyleBoldUnderline"/>
        </w:rPr>
        <w:t>Although the magnitude</w:t>
      </w:r>
      <w:r w:rsidRPr="00306606">
        <w:rPr>
          <w:sz w:val="16"/>
        </w:rPr>
        <w:t xml:space="preserve"> of the long-term implicit inverse price elasticity of supply </w:t>
      </w:r>
      <w:r w:rsidRPr="002A33A2">
        <w:rPr>
          <w:rStyle w:val="StyleBoldUnderline"/>
        </w:rPr>
        <w:t>varies</w:t>
      </w:r>
      <w:r w:rsidRPr="00306606">
        <w:rPr>
          <w:sz w:val="16"/>
        </w:rPr>
        <w:t xml:space="preserve"> among models and years, </w:t>
      </w:r>
      <w:r w:rsidRPr="002A33A2">
        <w:rPr>
          <w:rStyle w:val="StyleBoldUnderline"/>
        </w:rPr>
        <w:t>the central tendency appears to be</w:t>
      </w:r>
      <w:r w:rsidRPr="00306606">
        <w:rPr>
          <w:sz w:val="16"/>
        </w:rPr>
        <w:t xml:space="preserve"> values of 0.8–2. </w:t>
      </w:r>
      <w:r w:rsidRPr="002A33A2">
        <w:rPr>
          <w:rStyle w:val="StyleBoldUnderline"/>
        </w:rPr>
        <w:t>That</w:t>
      </w:r>
      <w:r w:rsidRPr="00306606">
        <w:rPr>
          <w:sz w:val="16"/>
        </w:rPr>
        <w:t xml:space="preserve"> is, </w:t>
      </w:r>
      <w:r w:rsidRPr="00507E6B">
        <w:rPr>
          <w:rStyle w:val="StyleBoldUnderline"/>
          <w:highlight w:val="yellow"/>
        </w:rPr>
        <w:t>a 1% reduction in</w:t>
      </w:r>
      <w:r w:rsidRPr="002A33A2">
        <w:rPr>
          <w:rStyle w:val="StyleBoldUnderline"/>
        </w:rPr>
        <w:t xml:space="preserve"> US national </w:t>
      </w:r>
      <w:r w:rsidRPr="00507E6B">
        <w:rPr>
          <w:rStyle w:val="StyleBoldUnderline"/>
          <w:highlight w:val="yellow"/>
        </w:rPr>
        <w:t>gas demand is expected to cause a corresponding</w:t>
      </w:r>
      <w:r w:rsidRPr="002A33A2">
        <w:rPr>
          <w:rStyle w:val="StyleBoldUnderline"/>
        </w:rPr>
        <w:t xml:space="preserve"> wellhead </w:t>
      </w:r>
      <w:r w:rsidRPr="00507E6B">
        <w:rPr>
          <w:rStyle w:val="StyleBoldUnderline"/>
          <w:highlight w:val="yellow"/>
        </w:rPr>
        <w:t>price</w:t>
      </w:r>
      <w:r w:rsidRPr="002A33A2">
        <w:rPr>
          <w:rStyle w:val="StyleBoldUnderline"/>
        </w:rPr>
        <w:t xml:space="preserve"> </w:t>
      </w:r>
      <w:r w:rsidRPr="00507E6B">
        <w:rPr>
          <w:rStyle w:val="StyleBoldUnderline"/>
          <w:highlight w:val="yellow"/>
        </w:rPr>
        <w:t>reduction of 0.8–2% in the long-term, with some models predicting even larger effects (4%+ reductions</w:t>
      </w:r>
      <w:r w:rsidRPr="002A33A2">
        <w:rPr>
          <w:rStyle w:val="StyleBoldUnderline"/>
        </w:rPr>
        <w:t xml:space="preserve"> in</w:t>
      </w:r>
      <w:r w:rsidRPr="00306606">
        <w:rPr>
          <w:sz w:val="16"/>
        </w:rPr>
        <w:t xml:space="preserve"> long-term gas </w:t>
      </w:r>
      <w:r w:rsidRPr="002A33A2">
        <w:rPr>
          <w:rStyle w:val="StyleBoldUnderline"/>
        </w:rPr>
        <w:t>prices for each 1% drop in gas consumption).</w:t>
      </w:r>
    </w:p>
    <w:p w:rsidR="0009119F" w:rsidRDefault="0009119F" w:rsidP="0009119F">
      <w:pPr>
        <w:rPr>
          <w:rStyle w:val="StyleBoldUnderline"/>
        </w:rPr>
      </w:pPr>
    </w:p>
    <w:p w:rsidR="0009119F" w:rsidRPr="003949C4" w:rsidRDefault="0009119F" w:rsidP="0009119F">
      <w:pPr>
        <w:pStyle w:val="Heading4"/>
        <w:rPr>
          <w:u w:val="single"/>
        </w:rPr>
      </w:pPr>
      <w:r w:rsidRPr="003949C4">
        <w:rPr>
          <w:u w:val="single"/>
        </w:rPr>
        <w:t>Economic theory</w:t>
      </w:r>
    </w:p>
    <w:p w:rsidR="0009119F" w:rsidRDefault="0009119F" w:rsidP="0009119F">
      <w:pPr>
        <w:pStyle w:val="cardtext"/>
        <w:ind w:left="0"/>
      </w:pPr>
      <w:r>
        <w:t xml:space="preserve">Ryan </w:t>
      </w:r>
      <w:r w:rsidRPr="000816EB">
        <w:rPr>
          <w:rStyle w:val="Heading4Char"/>
        </w:rPr>
        <w:t>Wiser 7</w:t>
      </w:r>
      <w:r>
        <w:t xml:space="preserve"> and Mark Bolinger, Ernest Orlando Lawrence Berkeley National Laboratory, Can deployment of renewable energy put downward pressure on natural gas prices? Original Research Article, Energy Policy, Volume 35, Issue 1, January 2007, Pages 295-306</w:t>
      </w:r>
    </w:p>
    <w:p w:rsidR="0009119F" w:rsidRDefault="0009119F" w:rsidP="0009119F">
      <w:pPr>
        <w:pStyle w:val="cardtext"/>
        <w:rPr>
          <w:sz w:val="16"/>
        </w:rPr>
      </w:pPr>
      <w:r w:rsidRPr="00306606">
        <w:rPr>
          <w:sz w:val="16"/>
        </w:rPr>
        <w:t xml:space="preserve">It is not clear whether today's inflated natural gas prices represent a short-term imbalance between supply and demand or a longer-term effect that reflects the true marginal cost of production (see, e.g., EMF, 2003; Henning et al., 2003; Holtberg, 2002; NPC, 2003a). In either case, however, </w:t>
      </w:r>
      <w:r w:rsidRPr="00507E6B">
        <w:rPr>
          <w:rStyle w:val="Box"/>
          <w:highlight w:val="yellow"/>
        </w:rPr>
        <w:t>economic theory</w:t>
      </w:r>
      <w:r w:rsidRPr="00507E6B">
        <w:rPr>
          <w:sz w:val="16"/>
          <w:highlight w:val="yellow"/>
        </w:rPr>
        <w:t xml:space="preserve"> </w:t>
      </w:r>
      <w:r w:rsidRPr="00507E6B">
        <w:rPr>
          <w:rStyle w:val="StyleBoldUnderline"/>
          <w:highlight w:val="yellow"/>
        </w:rPr>
        <w:t>predicts</w:t>
      </w:r>
      <w:r w:rsidRPr="009E5706">
        <w:rPr>
          <w:rStyle w:val="StyleBoldUnderline"/>
        </w:rPr>
        <w:t xml:space="preserve"> that a </w:t>
      </w:r>
      <w:r w:rsidRPr="00507E6B">
        <w:rPr>
          <w:rStyle w:val="StyleBoldUnderline"/>
          <w:highlight w:val="yellow"/>
        </w:rPr>
        <w:t>reduction in</w:t>
      </w:r>
      <w:r w:rsidRPr="009E5706">
        <w:rPr>
          <w:rStyle w:val="StyleBoldUnderline"/>
        </w:rPr>
        <w:t xml:space="preserve"> natural </w:t>
      </w:r>
      <w:r w:rsidRPr="00507E6B">
        <w:rPr>
          <w:rStyle w:val="StyleBoldUnderline"/>
          <w:highlight w:val="yellow"/>
        </w:rPr>
        <w:t>gas demand caused by increased</w:t>
      </w:r>
      <w:r w:rsidRPr="009E5706">
        <w:rPr>
          <w:rStyle w:val="StyleBoldUnderline"/>
        </w:rPr>
        <w:t xml:space="preserve"> deployment of </w:t>
      </w:r>
      <w:r w:rsidRPr="00507E6B">
        <w:rPr>
          <w:rStyle w:val="StyleBoldUnderline"/>
          <w:highlight w:val="yellow"/>
        </w:rPr>
        <w:t>renewable</w:t>
      </w:r>
      <w:r w:rsidRPr="009E5706">
        <w:rPr>
          <w:rStyle w:val="StyleBoldUnderline"/>
        </w:rPr>
        <w:t xml:space="preserve"> energy will</w:t>
      </w:r>
      <w:r w:rsidRPr="00306606">
        <w:rPr>
          <w:sz w:val="16"/>
        </w:rPr>
        <w:t>—</w:t>
      </w:r>
      <w:r w:rsidRPr="009E5706">
        <w:rPr>
          <w:rStyle w:val="StyleBoldUnderline"/>
        </w:rPr>
        <w:t xml:space="preserve">by </w:t>
      </w:r>
      <w:r w:rsidRPr="00507E6B">
        <w:rPr>
          <w:rStyle w:val="StyleBoldUnderline"/>
          <w:highlight w:val="yellow"/>
        </w:rPr>
        <w:t>causing an inward shift in</w:t>
      </w:r>
      <w:r w:rsidRPr="009E5706">
        <w:rPr>
          <w:rStyle w:val="StyleBoldUnderline"/>
        </w:rPr>
        <w:t xml:space="preserve"> the aggregate </w:t>
      </w:r>
      <w:r w:rsidRPr="00507E6B">
        <w:rPr>
          <w:rStyle w:val="StyleBoldUnderline"/>
          <w:highlight w:val="yellow"/>
        </w:rPr>
        <w:t>demand curve</w:t>
      </w:r>
      <w:r w:rsidRPr="009E5706">
        <w:rPr>
          <w:rStyle w:val="StyleBoldUnderline"/>
        </w:rPr>
        <w:t xml:space="preserve"> for natural gas</w:t>
      </w:r>
      <w:r w:rsidRPr="00306606">
        <w:rPr>
          <w:sz w:val="16"/>
        </w:rPr>
        <w:t>—</w:t>
      </w:r>
      <w:r w:rsidRPr="009E5706">
        <w:rPr>
          <w:rStyle w:val="StyleBoldUnderline"/>
        </w:rPr>
        <w:t xml:space="preserve">generally </w:t>
      </w:r>
      <w:r w:rsidRPr="00507E6B">
        <w:rPr>
          <w:rStyle w:val="StyleBoldUnderline"/>
          <w:highlight w:val="yellow"/>
        </w:rPr>
        <w:t>lead to a reduction in the</w:t>
      </w:r>
      <w:r w:rsidRPr="009E5706">
        <w:rPr>
          <w:rStyle w:val="StyleBoldUnderline"/>
        </w:rPr>
        <w:t xml:space="preserve"> </w:t>
      </w:r>
      <w:r w:rsidRPr="00507E6B">
        <w:rPr>
          <w:rStyle w:val="StyleBoldUnderline"/>
          <w:highlight w:val="yellow"/>
        </w:rPr>
        <w:t>price of</w:t>
      </w:r>
      <w:r w:rsidRPr="009E5706">
        <w:rPr>
          <w:rStyle w:val="StyleBoldUnderline"/>
        </w:rPr>
        <w:t xml:space="preserve"> natural </w:t>
      </w:r>
      <w:r w:rsidRPr="00507E6B">
        <w:rPr>
          <w:rStyle w:val="StyleBoldUnderline"/>
          <w:highlight w:val="yellow"/>
        </w:rPr>
        <w:t>gas</w:t>
      </w:r>
      <w:r w:rsidRPr="009E5706">
        <w:rPr>
          <w:rStyle w:val="StyleBoldUnderline"/>
        </w:rPr>
        <w:t xml:space="preserve"> relative to the price that would have been expected under business-as-usual</w:t>
      </w:r>
      <w:r w:rsidRPr="00306606">
        <w:rPr>
          <w:sz w:val="16"/>
        </w:rPr>
        <w:t xml:space="preserve"> conditions.2 </w:t>
      </w:r>
      <w:r w:rsidRPr="00BB7AFE">
        <w:rPr>
          <w:rStyle w:val="StyleBoldUnderline"/>
        </w:rPr>
        <w:t>The magnitude of the price reduction will depend on the amount of demand reduction, with greater displacement</w:t>
      </w:r>
      <w:r w:rsidRPr="009E5706">
        <w:rPr>
          <w:rStyle w:val="StyleBoldUnderline"/>
        </w:rPr>
        <w:t xml:space="preserve"> of demand</w:t>
      </w:r>
      <w:r w:rsidRPr="00306606">
        <w:rPr>
          <w:sz w:val="16"/>
        </w:rPr>
        <w:t xml:space="preserve"> for gas lead</w:t>
      </w:r>
      <w:r w:rsidRPr="009E5706">
        <w:rPr>
          <w:rStyle w:val="StyleBoldUnderline"/>
        </w:rPr>
        <w:t>ing to greater drops in the price</w:t>
      </w:r>
      <w:r w:rsidRPr="00306606">
        <w:rPr>
          <w:sz w:val="16"/>
        </w:rPr>
        <w:t xml:space="preserve"> of the commodity.3 Equally important, the shape of the natural gas supply curve will have a sizable impact on the magnitude of the price reduction</w:t>
      </w:r>
    </w:p>
    <w:p w:rsidR="0009119F" w:rsidRPr="002A33A2" w:rsidRDefault="0009119F" w:rsidP="0009119F">
      <w:pPr>
        <w:pStyle w:val="cardtext"/>
        <w:rPr>
          <w:rStyle w:val="StyleBoldUnderline"/>
        </w:rPr>
      </w:pPr>
    </w:p>
    <w:p w:rsidR="0009119F" w:rsidRPr="00873919" w:rsidRDefault="0009119F" w:rsidP="0009119F">
      <w:pPr>
        <w:pStyle w:val="Heading4"/>
      </w:pPr>
      <w:r w:rsidRPr="00873919">
        <w:rPr>
          <w:u w:val="single"/>
        </w:rPr>
        <w:t>Economic</w:t>
      </w:r>
      <w:r>
        <w:rPr>
          <w:u w:val="single"/>
        </w:rPr>
        <w:t>s</w:t>
      </w:r>
      <w:r w:rsidRPr="00873919">
        <w:rPr>
          <w:u w:val="single"/>
        </w:rPr>
        <w:t xml:space="preserve"> literature</w:t>
      </w:r>
      <w:r>
        <w:t xml:space="preserve"> </w:t>
      </w:r>
    </w:p>
    <w:p w:rsidR="0009119F" w:rsidRDefault="0009119F" w:rsidP="0009119F">
      <w:pPr>
        <w:pStyle w:val="cardtext"/>
        <w:ind w:left="0"/>
      </w:pPr>
      <w:r>
        <w:t xml:space="preserve">Ryan </w:t>
      </w:r>
      <w:r w:rsidRPr="000816EB">
        <w:rPr>
          <w:rStyle w:val="Heading4Char"/>
        </w:rPr>
        <w:t>Wiser 7</w:t>
      </w:r>
      <w:r>
        <w:t xml:space="preserve"> and Mark Bolinger, Ernest Orlando Lawrence Berkeley National Laboratory, Can deployment of renewable energy put downward pressure on natural gas prices? Original Research Article, Energy Policy, Volume 35, Issue 1, January 2007, Pages 295-306</w:t>
      </w:r>
    </w:p>
    <w:p w:rsidR="0009119F" w:rsidRDefault="0009119F" w:rsidP="0009119F">
      <w:pPr>
        <w:pStyle w:val="cardtext"/>
        <w:rPr>
          <w:sz w:val="16"/>
        </w:rPr>
      </w:pPr>
      <w:r w:rsidRPr="00873919">
        <w:rPr>
          <w:sz w:val="16"/>
        </w:rPr>
        <w:t xml:space="preserve">Results presented in this article suggest that resource diversification, in particular </w:t>
      </w:r>
      <w:r w:rsidRPr="00507E6B">
        <w:rPr>
          <w:rStyle w:val="StyleBoldUnderline"/>
          <w:highlight w:val="yellow"/>
        </w:rPr>
        <w:t>increased investments in</w:t>
      </w:r>
      <w:r w:rsidRPr="00A670BC">
        <w:rPr>
          <w:rStyle w:val="StyleBoldUnderline"/>
        </w:rPr>
        <w:t xml:space="preserve"> </w:t>
      </w:r>
      <w:r w:rsidRPr="00507E6B">
        <w:rPr>
          <w:rStyle w:val="StyleBoldUnderline"/>
          <w:highlight w:val="yellow"/>
        </w:rPr>
        <w:t>renewable energy</w:t>
      </w:r>
      <w:r w:rsidRPr="00A670BC">
        <w:rPr>
          <w:rStyle w:val="StyleBoldUnderline"/>
        </w:rPr>
        <w:t>, could</w:t>
      </w:r>
      <w:r w:rsidRPr="00873919">
        <w:rPr>
          <w:sz w:val="16"/>
        </w:rPr>
        <w:t xml:space="preserve"> help </w:t>
      </w:r>
      <w:r w:rsidRPr="00507E6B">
        <w:rPr>
          <w:rStyle w:val="StyleBoldUnderline"/>
          <w:highlight w:val="yellow"/>
        </w:rPr>
        <w:t>alleviate the threat of high gas prices over the short and long term</w:t>
      </w:r>
      <w:r w:rsidRPr="00507E6B">
        <w:rPr>
          <w:sz w:val="16"/>
          <w:highlight w:val="yellow"/>
        </w:rPr>
        <w:t xml:space="preserve">. </w:t>
      </w:r>
      <w:r w:rsidRPr="00507E6B">
        <w:rPr>
          <w:rStyle w:val="StyleBoldUnderline"/>
          <w:highlight w:val="yellow"/>
        </w:rPr>
        <w:t>By displacing gas-fired generation,</w:t>
      </w:r>
      <w:r w:rsidRPr="00873919">
        <w:rPr>
          <w:sz w:val="16"/>
        </w:rPr>
        <w:t xml:space="preserve"> </w:t>
      </w:r>
      <w:r w:rsidRPr="00A670BC">
        <w:rPr>
          <w:rStyle w:val="StyleBoldUnderline"/>
        </w:rPr>
        <w:t xml:space="preserve">increased deployment of </w:t>
      </w:r>
      <w:r w:rsidRPr="00507E6B">
        <w:rPr>
          <w:rStyle w:val="StyleBoldUnderline"/>
          <w:highlight w:val="yellow"/>
        </w:rPr>
        <w:t>renewable energy is expected to reduce</w:t>
      </w:r>
      <w:r w:rsidRPr="00A670BC">
        <w:rPr>
          <w:rStyle w:val="StyleBoldUnderline"/>
        </w:rPr>
        <w:t xml:space="preserve"> natural </w:t>
      </w:r>
      <w:r w:rsidRPr="00507E6B">
        <w:rPr>
          <w:rStyle w:val="StyleBoldUnderline"/>
          <w:highlight w:val="yellow"/>
        </w:rPr>
        <w:t>gas demand</w:t>
      </w:r>
      <w:r w:rsidRPr="00A670BC">
        <w:rPr>
          <w:rStyle w:val="StyleBoldUnderline"/>
        </w:rPr>
        <w:t xml:space="preserve"> </w:t>
      </w:r>
      <w:r w:rsidRPr="00507E6B">
        <w:rPr>
          <w:rStyle w:val="StyleBoldUnderline"/>
          <w:highlight w:val="yellow"/>
        </w:rPr>
        <w:t>and</w:t>
      </w:r>
      <w:r w:rsidRPr="00A670BC">
        <w:rPr>
          <w:rStyle w:val="StyleBoldUnderline"/>
        </w:rPr>
        <w:t xml:space="preserve"> consequently </w:t>
      </w:r>
      <w:r w:rsidRPr="00507E6B">
        <w:rPr>
          <w:rStyle w:val="StyleBoldUnderline"/>
          <w:highlight w:val="yellow"/>
        </w:rPr>
        <w:t>put downward pressure on gas prices</w:t>
      </w:r>
      <w:r w:rsidRPr="00873919">
        <w:rPr>
          <w:sz w:val="16"/>
        </w:rPr>
        <w:t xml:space="preserve">. </w:t>
      </w:r>
      <w:r w:rsidRPr="00B7650E">
        <w:rPr>
          <w:rStyle w:val="StyleBoldUnderline"/>
        </w:rPr>
        <w:t xml:space="preserve">A </w:t>
      </w:r>
      <w:r w:rsidRPr="00507E6B">
        <w:rPr>
          <w:rStyle w:val="StyleBoldUnderline"/>
          <w:highlight w:val="yellow"/>
        </w:rPr>
        <w:t>review of the economics literature shows</w:t>
      </w:r>
      <w:r w:rsidRPr="00B7650E">
        <w:rPr>
          <w:rStyle w:val="StyleBoldUnderline"/>
        </w:rPr>
        <w:t xml:space="preserve"> that </w:t>
      </w:r>
      <w:r w:rsidRPr="00507E6B">
        <w:rPr>
          <w:rStyle w:val="StyleBoldUnderline"/>
          <w:highlight w:val="yellow"/>
        </w:rPr>
        <w:t>this</w:t>
      </w:r>
      <w:r w:rsidRPr="00B7650E">
        <w:rPr>
          <w:rStyle w:val="StyleBoldUnderline"/>
        </w:rPr>
        <w:t xml:space="preserve"> secondary effect is to be expected</w:t>
      </w:r>
      <w:r w:rsidRPr="00873919">
        <w:rPr>
          <w:sz w:val="16"/>
        </w:rPr>
        <w:t xml:space="preserve"> and can be measured with the inverse price elasticity of natural gas supply. Because of the respective shapes of long- and short-term supply curves, the long-term price response is expected to be less significant than the shorter-term response.</w:t>
      </w:r>
      <w:r w:rsidRPr="00873919">
        <w:rPr>
          <w:sz w:val="12"/>
        </w:rPr>
        <w:t>¶</w:t>
      </w:r>
      <w:r w:rsidRPr="00873919">
        <w:rPr>
          <w:sz w:val="16"/>
        </w:rPr>
        <w:t xml:space="preserve"> </w:t>
      </w:r>
    </w:p>
    <w:p w:rsidR="0009119F" w:rsidRDefault="0009119F" w:rsidP="0009119F">
      <w:pPr>
        <w:pStyle w:val="cardtext"/>
        <w:rPr>
          <w:sz w:val="16"/>
        </w:rPr>
      </w:pPr>
    </w:p>
    <w:p w:rsidR="0009119F" w:rsidRPr="00E46BA5" w:rsidRDefault="0009119F" w:rsidP="0009119F">
      <w:pPr>
        <w:pStyle w:val="Heading4"/>
      </w:pPr>
      <w:r>
        <w:t>Reducing natural gas demand ultimately reduces prices</w:t>
      </w:r>
    </w:p>
    <w:p w:rsidR="0009119F" w:rsidRDefault="0009119F" w:rsidP="0009119F">
      <w:pPr>
        <w:pStyle w:val="cardtext"/>
        <w:ind w:left="0"/>
      </w:pPr>
      <w:r>
        <w:t xml:space="preserve">Ryan </w:t>
      </w:r>
      <w:r w:rsidRPr="000816EB">
        <w:rPr>
          <w:rStyle w:val="Heading4Char"/>
        </w:rPr>
        <w:t>Wiser 4</w:t>
      </w:r>
      <w:r>
        <w:t xml:space="preserve"> and Mark Bolinger, Ernest Orlando Lawrence Berkeley National Laboratory, “The Potential Impact of Renewable Energy Deployment on Natural Gas Prices in New England,” </w:t>
      </w:r>
      <w:r w:rsidRPr="00DD09F1">
        <w:t>September 20, 2004</w:t>
      </w:r>
      <w:r>
        <w:t>, http://www.osti.gov/bridge/servlets/purl/833578-ty6XVM/native/833578.pdf</w:t>
      </w:r>
    </w:p>
    <w:p w:rsidR="0009119F" w:rsidRPr="00306606" w:rsidRDefault="0009119F" w:rsidP="0009119F">
      <w:pPr>
        <w:pStyle w:val="cardtext"/>
        <w:rPr>
          <w:sz w:val="16"/>
        </w:rPr>
      </w:pPr>
      <w:r w:rsidRPr="00306606">
        <w:rPr>
          <w:sz w:val="16"/>
        </w:rPr>
        <w:t xml:space="preserve">Most of the studies summarized in the attached paper look at the national impacts of national  renewable energy deployment. As shown in the attached paper, </w:t>
      </w:r>
      <w:r w:rsidRPr="00C114EB">
        <w:rPr>
          <w:rStyle w:val="StyleBoldUnderline"/>
        </w:rPr>
        <w:t xml:space="preserve">the majority of the </w:t>
      </w:r>
      <w:r w:rsidRPr="00507E6B">
        <w:rPr>
          <w:rStyle w:val="StyleBoldUnderline"/>
          <w:highlight w:val="yellow"/>
        </w:rPr>
        <w:t>modeling</w:t>
      </w:r>
      <w:r w:rsidRPr="00C114EB">
        <w:rPr>
          <w:rStyle w:val="StyleBoldUnderline"/>
        </w:rPr>
        <w:t xml:space="preserve">  studies that have been conducted</w:t>
      </w:r>
      <w:r w:rsidRPr="00306606">
        <w:rPr>
          <w:sz w:val="16"/>
        </w:rPr>
        <w:t xml:space="preserve"> (typically, though not always, using the EIA’s National Energy  Modeling System - NEMS) </w:t>
      </w:r>
      <w:r w:rsidRPr="00507E6B">
        <w:rPr>
          <w:rStyle w:val="StyleBoldUnderline"/>
          <w:highlight w:val="yellow"/>
        </w:rPr>
        <w:t>show</w:t>
      </w:r>
      <w:r w:rsidRPr="00C114EB">
        <w:rPr>
          <w:rStyle w:val="StyleBoldUnderline"/>
        </w:rPr>
        <w:t xml:space="preserve"> that each </w:t>
      </w:r>
      <w:r w:rsidRPr="00507E6B">
        <w:rPr>
          <w:rStyle w:val="StyleBoldUnderline"/>
          <w:highlight w:val="yellow"/>
        </w:rPr>
        <w:t>1 percent reduction in</w:t>
      </w:r>
      <w:r w:rsidRPr="00C114EB">
        <w:rPr>
          <w:rStyle w:val="StyleBoldUnderline"/>
        </w:rPr>
        <w:t xml:space="preserve"> national natural </w:t>
      </w:r>
      <w:r w:rsidRPr="00507E6B">
        <w:rPr>
          <w:rStyle w:val="StyleBoldUnderline"/>
          <w:highlight w:val="yellow"/>
        </w:rPr>
        <w:t xml:space="preserve">gas </w:t>
      </w:r>
      <w:r w:rsidRPr="00507E6B">
        <w:rPr>
          <w:rStyle w:val="StyleBoldUnderline"/>
          <w:highlight w:val="yellow"/>
        </w:rPr>
        <w:lastRenderedPageBreak/>
        <w:t>demand</w:t>
      </w:r>
      <w:r w:rsidRPr="00C114EB">
        <w:rPr>
          <w:rStyle w:val="StyleBoldUnderline"/>
        </w:rPr>
        <w:t xml:space="preserve">  </w:t>
      </w:r>
      <w:r w:rsidRPr="00507E6B">
        <w:rPr>
          <w:rStyle w:val="StyleBoldUnderline"/>
          <w:highlight w:val="yellow"/>
        </w:rPr>
        <w:t>may reduce the</w:t>
      </w:r>
      <w:r w:rsidRPr="00306606">
        <w:rPr>
          <w:sz w:val="16"/>
        </w:rPr>
        <w:t xml:space="preserve"> long-term wellhead </w:t>
      </w:r>
      <w:r w:rsidRPr="00507E6B">
        <w:rPr>
          <w:rStyle w:val="StyleBoldUnderline"/>
          <w:highlight w:val="yellow"/>
        </w:rPr>
        <w:t>price</w:t>
      </w:r>
      <w:r w:rsidRPr="00C114EB">
        <w:rPr>
          <w:rStyle w:val="StyleBoldUnderline"/>
        </w:rPr>
        <w:t xml:space="preserve"> of natural gas by 0.75 percent to </w:t>
      </w:r>
      <w:r w:rsidRPr="00507E6B">
        <w:rPr>
          <w:rStyle w:val="StyleBoldUnderline"/>
          <w:highlight w:val="yellow"/>
        </w:rPr>
        <w:t>2.5 percent.</w:t>
      </w:r>
      <w:r w:rsidRPr="00507E6B">
        <w:rPr>
          <w:sz w:val="16"/>
          <w:highlight w:val="yellow"/>
        </w:rPr>
        <w:t xml:space="preserve"> </w:t>
      </w:r>
      <w:r w:rsidRPr="00507E6B">
        <w:rPr>
          <w:rStyle w:val="StyleBoldUnderline"/>
          <w:highlight w:val="yellow"/>
        </w:rPr>
        <w:t>Some</w:t>
      </w:r>
      <w:r w:rsidRPr="00C114EB">
        <w:rPr>
          <w:rStyle w:val="StyleBoldUnderline"/>
        </w:rPr>
        <w:t xml:space="preserve"> models </w:t>
      </w:r>
      <w:r w:rsidRPr="00507E6B">
        <w:rPr>
          <w:rStyle w:val="StyleBoldUnderline"/>
          <w:highlight w:val="yellow"/>
        </w:rPr>
        <w:t>predict</w:t>
      </w:r>
      <w:r w:rsidRPr="00C114EB">
        <w:rPr>
          <w:rStyle w:val="StyleBoldUnderline"/>
        </w:rPr>
        <w:t xml:space="preserve"> even </w:t>
      </w:r>
      <w:r w:rsidRPr="00507E6B">
        <w:rPr>
          <w:rStyle w:val="StyleBoldUnderline"/>
          <w:highlight w:val="yellow"/>
        </w:rPr>
        <w:t>more significant</w:t>
      </w:r>
      <w:r w:rsidRPr="00C114EB">
        <w:rPr>
          <w:rStyle w:val="StyleBoldUnderline"/>
        </w:rPr>
        <w:t xml:space="preserve"> national price </w:t>
      </w:r>
      <w:r w:rsidRPr="00507E6B">
        <w:rPr>
          <w:rStyle w:val="StyleBoldUnderline"/>
          <w:highlight w:val="yellow"/>
        </w:rPr>
        <w:t>reductions</w:t>
      </w:r>
      <w:r w:rsidRPr="00306606">
        <w:rPr>
          <w:sz w:val="16"/>
        </w:rPr>
        <w:t xml:space="preserve"> (e.g., the recent National</w:t>
      </w:r>
      <w:r>
        <w:rPr>
          <w:sz w:val="16"/>
        </w:rPr>
        <w:t xml:space="preserve"> </w:t>
      </w:r>
      <w:r w:rsidRPr="00306606">
        <w:rPr>
          <w:sz w:val="16"/>
        </w:rPr>
        <w:t>Petroleum Council assessment shows an approximate 4 percent reduction in price from a 1</w:t>
      </w:r>
      <w:r>
        <w:rPr>
          <w:sz w:val="16"/>
        </w:rPr>
        <w:t xml:space="preserve"> </w:t>
      </w:r>
      <w:r w:rsidRPr="00306606">
        <w:rPr>
          <w:sz w:val="16"/>
        </w:rPr>
        <w:t xml:space="preserve">percent decrease in national gas demand). </w:t>
      </w:r>
      <w:r w:rsidRPr="001B455B">
        <w:rPr>
          <w:rStyle w:val="StyleBoldUnderline"/>
        </w:rPr>
        <w:t>This estimate</w:t>
      </w:r>
      <w:r w:rsidRPr="00306606">
        <w:rPr>
          <w:sz w:val="16"/>
        </w:rPr>
        <w:t xml:space="preserve"> of the “inverse price elasticity of supply”</w:t>
      </w:r>
      <w:r>
        <w:rPr>
          <w:sz w:val="16"/>
        </w:rPr>
        <w:t xml:space="preserve"> </w:t>
      </w:r>
      <w:r w:rsidRPr="00306606">
        <w:rPr>
          <w:sz w:val="16"/>
        </w:rPr>
        <w:t xml:space="preserve">for natural gas </w:t>
      </w:r>
      <w:r w:rsidRPr="001B455B">
        <w:rPr>
          <w:rStyle w:val="StyleBoldUnderline"/>
        </w:rPr>
        <w:t>is</w:t>
      </w:r>
      <w:r w:rsidRPr="00306606">
        <w:rPr>
          <w:sz w:val="16"/>
        </w:rPr>
        <w:t xml:space="preserve"> somewhat </w:t>
      </w:r>
      <w:r w:rsidRPr="00507E6B">
        <w:rPr>
          <w:rStyle w:val="StyleBoldUnderline"/>
          <w:highlight w:val="yellow"/>
        </w:rPr>
        <w:t>consistent with</w:t>
      </w:r>
      <w:r w:rsidRPr="001B455B">
        <w:rPr>
          <w:rStyle w:val="StyleBoldUnderline"/>
        </w:rPr>
        <w:t xml:space="preserve"> the output of other </w:t>
      </w:r>
      <w:r w:rsidRPr="00507E6B">
        <w:rPr>
          <w:rStyle w:val="StyleBoldUnderline"/>
          <w:highlight w:val="yellow"/>
        </w:rPr>
        <w:t>national energy models</w:t>
      </w:r>
      <w:r w:rsidRPr="00306606">
        <w:rPr>
          <w:sz w:val="16"/>
        </w:rPr>
        <w:t>, and with a</w:t>
      </w:r>
      <w:r>
        <w:rPr>
          <w:sz w:val="16"/>
        </w:rPr>
        <w:t xml:space="preserve"> </w:t>
      </w:r>
      <w:r w:rsidRPr="00306606">
        <w:rPr>
          <w:sz w:val="16"/>
        </w:rPr>
        <w:t>very limited empirical economics literature on natural gas supply elasticities.</w:t>
      </w:r>
      <w:r>
        <w:rPr>
          <w:sz w:val="16"/>
        </w:rPr>
        <w:t xml:space="preserve"> </w:t>
      </w:r>
      <w:r w:rsidRPr="00306606">
        <w:rPr>
          <w:sz w:val="12"/>
        </w:rPr>
        <w:t xml:space="preserve">¶ </w:t>
      </w:r>
      <w:r w:rsidRPr="001B455B">
        <w:rPr>
          <w:rStyle w:val="StyleBoldUnderline"/>
        </w:rPr>
        <w:t>We</w:t>
      </w:r>
      <w:r w:rsidRPr="00306606">
        <w:rPr>
          <w:sz w:val="16"/>
        </w:rPr>
        <w:t xml:space="preserve"> therefore </w:t>
      </w:r>
      <w:r w:rsidRPr="001B455B">
        <w:rPr>
          <w:rStyle w:val="StyleBoldUnderline"/>
        </w:rPr>
        <w:t>conclude</w:t>
      </w:r>
      <w:r w:rsidRPr="00306606">
        <w:rPr>
          <w:sz w:val="16"/>
        </w:rPr>
        <w:t xml:space="preserve"> that – while additional research and validation is important – </w:t>
      </w:r>
      <w:r w:rsidRPr="00507E6B">
        <w:rPr>
          <w:rStyle w:val="StyleBoldUnderline"/>
          <w:highlight w:val="yellow"/>
        </w:rPr>
        <w:t>a reasonable</w:t>
      </w:r>
      <w:r>
        <w:rPr>
          <w:rStyle w:val="StyleBoldUnderline"/>
        </w:rPr>
        <w:t xml:space="preserve"> </w:t>
      </w:r>
      <w:r w:rsidRPr="001B455B">
        <w:rPr>
          <w:rStyle w:val="StyleBoldUnderline"/>
        </w:rPr>
        <w:t xml:space="preserve">initial </w:t>
      </w:r>
      <w:r w:rsidRPr="00507E6B">
        <w:rPr>
          <w:rStyle w:val="StyleBoldUnderline"/>
          <w:highlight w:val="yellow"/>
        </w:rPr>
        <w:t>estimate is</w:t>
      </w:r>
      <w:r w:rsidRPr="001B455B">
        <w:rPr>
          <w:rStyle w:val="StyleBoldUnderline"/>
        </w:rPr>
        <w:t xml:space="preserve"> that a </w:t>
      </w:r>
      <w:r w:rsidRPr="00507E6B">
        <w:rPr>
          <w:rStyle w:val="StyleBoldUnderline"/>
          <w:highlight w:val="yellow"/>
        </w:rPr>
        <w:t>1 percent reduction in</w:t>
      </w:r>
      <w:r w:rsidRPr="001B455B">
        <w:rPr>
          <w:rStyle w:val="StyleBoldUnderline"/>
        </w:rPr>
        <w:t xml:space="preserve"> national natural gas </w:t>
      </w:r>
      <w:r w:rsidRPr="00507E6B">
        <w:rPr>
          <w:rStyle w:val="StyleBoldUnderline"/>
          <w:highlight w:val="yellow"/>
        </w:rPr>
        <w:t>demand</w:t>
      </w:r>
      <w:r w:rsidRPr="001B455B">
        <w:rPr>
          <w:rStyle w:val="StyleBoldUnderline"/>
        </w:rPr>
        <w:t xml:space="preserve"> may </w:t>
      </w:r>
      <w:r w:rsidRPr="00507E6B">
        <w:rPr>
          <w:rStyle w:val="StyleBoldUnderline"/>
          <w:highlight w:val="yellow"/>
        </w:rPr>
        <w:t>lead to a</w:t>
      </w:r>
      <w:r w:rsidRPr="001B455B">
        <w:rPr>
          <w:rStyle w:val="StyleBoldUnderline"/>
        </w:rPr>
        <w:t xml:space="preserve"> </w:t>
      </w:r>
      <w:r w:rsidRPr="00306606">
        <w:rPr>
          <w:sz w:val="16"/>
        </w:rPr>
        <w:t>longterm wellhead</w:t>
      </w:r>
      <w:r w:rsidRPr="001B455B">
        <w:rPr>
          <w:rStyle w:val="StyleBoldUnderline"/>
        </w:rPr>
        <w:t xml:space="preserve"> </w:t>
      </w:r>
      <w:r w:rsidRPr="00507E6B">
        <w:rPr>
          <w:rStyle w:val="StyleBoldUnderline"/>
          <w:highlight w:val="yellow"/>
        </w:rPr>
        <w:t>price reduction of</w:t>
      </w:r>
      <w:r w:rsidRPr="001B455B">
        <w:rPr>
          <w:rStyle w:val="StyleBoldUnderline"/>
        </w:rPr>
        <w:t xml:space="preserve"> 0.75 to </w:t>
      </w:r>
      <w:r w:rsidRPr="00507E6B">
        <w:rPr>
          <w:rStyle w:val="StyleBoldUnderline"/>
          <w:highlight w:val="yellow"/>
        </w:rPr>
        <w:t>2.5 percent</w:t>
      </w:r>
      <w:r w:rsidRPr="00306606">
        <w:rPr>
          <w:sz w:val="16"/>
        </w:rPr>
        <w:t>. This wellhead price reduction (in $/MMBtu  terms) is expected to translate roughly one-for-one into retail natural gas prices.</w:t>
      </w:r>
    </w:p>
    <w:p w:rsidR="0009119F" w:rsidRDefault="0009119F" w:rsidP="0009119F"/>
    <w:p w:rsidR="0009119F" w:rsidRDefault="0009119F" w:rsidP="0009119F">
      <w:pPr>
        <w:pStyle w:val="Heading1"/>
      </w:pPr>
      <w:r>
        <w:t xml:space="preserve">Exports Internals </w:t>
      </w:r>
    </w:p>
    <w:p w:rsidR="0009119F" w:rsidRDefault="0009119F" w:rsidP="0009119F">
      <w:pPr>
        <w:pStyle w:val="Heading2"/>
      </w:pPr>
      <w:r>
        <w:t xml:space="preserve">Exports Approval Mechanics </w:t>
      </w:r>
    </w:p>
    <w:p w:rsidR="0009119F" w:rsidRDefault="0009119F" w:rsidP="0009119F">
      <w:pPr>
        <w:pStyle w:val="Heading3"/>
      </w:pPr>
      <w:r>
        <w:t xml:space="preserve">Exports Internal Link---2NC </w:t>
      </w:r>
    </w:p>
    <w:p w:rsidR="0009119F" w:rsidRPr="00EF2A80" w:rsidRDefault="0009119F" w:rsidP="0009119F">
      <w:pPr>
        <w:pStyle w:val="Heading4"/>
      </w:pPr>
      <w:r>
        <w:t xml:space="preserve">LNG exports are approved or rejected based on a </w:t>
      </w:r>
      <w:r>
        <w:rPr>
          <w:u w:val="single"/>
        </w:rPr>
        <w:t>public interest</w:t>
      </w:r>
      <w:r>
        <w:t xml:space="preserve"> test by DOE---it’s </w:t>
      </w:r>
      <w:r>
        <w:rPr>
          <w:u w:val="single"/>
        </w:rPr>
        <w:t>determined</w:t>
      </w:r>
      <w:r>
        <w:t xml:space="preserve"> by analysis of the domestic supply and demand balance---DOE won’t approve exports if domestic markets are tight---they’ll </w:t>
      </w:r>
      <w:r>
        <w:rPr>
          <w:u w:val="single"/>
        </w:rPr>
        <w:t>only</w:t>
      </w:r>
      <w:r>
        <w:t xml:space="preserve"> allow them if there’s </w:t>
      </w:r>
      <w:r>
        <w:rPr>
          <w:u w:val="single"/>
        </w:rPr>
        <w:t>slack</w:t>
      </w:r>
      <w:r>
        <w:t xml:space="preserve"> in the gas market caused by a new increase in supply or decrease in demand---the plan provides the </w:t>
      </w:r>
      <w:r>
        <w:rPr>
          <w:u w:val="single"/>
        </w:rPr>
        <w:t>exact</w:t>
      </w:r>
      <w:r>
        <w:t xml:space="preserve"> rationale for exports by introducing slack into the supply-demand balance---makes exports politically feasible---that’s Ebinger. </w:t>
      </w:r>
    </w:p>
    <w:p w:rsidR="0009119F" w:rsidRPr="00EF2A80" w:rsidRDefault="0009119F" w:rsidP="0009119F"/>
    <w:p w:rsidR="0009119F" w:rsidRPr="005B3884" w:rsidRDefault="0009119F" w:rsidP="0009119F">
      <w:pPr>
        <w:pStyle w:val="Heading4"/>
      </w:pPr>
      <w:r>
        <w:t xml:space="preserve">Exports won’t be approved now because DOE fears domestic demand could outpace supply---the public interest evaluation will turn on whether the gas is needed domestically </w:t>
      </w:r>
    </w:p>
    <w:p w:rsidR="0009119F" w:rsidRDefault="0009119F" w:rsidP="0009119F">
      <w:r>
        <w:t xml:space="preserve">Donna J. </w:t>
      </w:r>
      <w:r w:rsidRPr="00102831">
        <w:rPr>
          <w:rStyle w:val="StyleStyleBold12pt"/>
        </w:rPr>
        <w:t>Bobbish 12</w:t>
      </w:r>
      <w:r>
        <w:t>, Chadbourne &amp; Park, LLP, September 2012, “LNG Exporters Queue Up,” http://www.chadbourne.com/files/Publication/8e748257-f1e9-4b4a-a2d2-4fd4852aa21e/Presentation/PublicationAttachment/555043de-54e7-4761-a60d-52ca98b823b6/LNGExportersQueueUp_Bobbish_Sep12.pdf</w:t>
      </w:r>
    </w:p>
    <w:p w:rsidR="0009119F" w:rsidRPr="002D0C9B" w:rsidRDefault="0009119F" w:rsidP="0009119F">
      <w:pPr>
        <w:ind w:left="288"/>
        <w:rPr>
          <w:sz w:val="16"/>
        </w:rPr>
      </w:pPr>
      <w:r w:rsidRPr="003D61B8">
        <w:rPr>
          <w:rStyle w:val="StyleBoldUnderline"/>
          <w:highlight w:val="yellow"/>
        </w:rPr>
        <w:t>Authorization to export LNG</w:t>
      </w:r>
      <w:r w:rsidRPr="002D0C9B">
        <w:rPr>
          <w:sz w:val="16"/>
        </w:rPr>
        <w:t xml:space="preserve"> to countries without such free trade agreements, on the other hand, </w:t>
      </w:r>
      <w:r w:rsidRPr="00102831">
        <w:rPr>
          <w:rStyle w:val="StyleBoldUnderline"/>
        </w:rPr>
        <w:t>requires DOE to find that the proposed exports are not inconsistent with the public interest</w:t>
      </w:r>
      <w:r w:rsidRPr="002D0C9B">
        <w:rPr>
          <w:sz w:val="16"/>
        </w:rPr>
        <w:t xml:space="preserve">. </w:t>
      </w:r>
    </w:p>
    <w:p w:rsidR="0009119F" w:rsidRPr="002D0C9B" w:rsidRDefault="0009119F" w:rsidP="0009119F">
      <w:pPr>
        <w:ind w:left="288"/>
        <w:rPr>
          <w:sz w:val="16"/>
        </w:rPr>
      </w:pPr>
      <w:r w:rsidRPr="00102831">
        <w:rPr>
          <w:rStyle w:val="StyleBoldUnderline"/>
        </w:rPr>
        <w:t xml:space="preserve">This </w:t>
      </w:r>
      <w:r w:rsidRPr="003D61B8">
        <w:rPr>
          <w:rStyle w:val="StyleBoldUnderline"/>
          <w:highlight w:val="yellow"/>
        </w:rPr>
        <w:t>requires decisions on</w:t>
      </w:r>
      <w:r w:rsidRPr="003D61B8">
        <w:rPr>
          <w:sz w:val="16"/>
          <w:highlight w:val="yellow"/>
        </w:rPr>
        <w:t>,</w:t>
      </w:r>
      <w:r w:rsidRPr="002D0C9B">
        <w:rPr>
          <w:sz w:val="16"/>
        </w:rPr>
        <w:t xml:space="preserve"> among other issues, </w:t>
      </w:r>
      <w:r w:rsidRPr="003D61B8">
        <w:rPr>
          <w:rStyle w:val="StyleBoldUnderline"/>
          <w:highlight w:val="yellow"/>
          <w:bdr w:val="single" w:sz="4" w:space="0" w:color="auto"/>
        </w:rPr>
        <w:t>whether</w:t>
      </w:r>
      <w:r w:rsidRPr="00102831">
        <w:rPr>
          <w:rStyle w:val="StyleBoldUnderline"/>
          <w:bdr w:val="single" w:sz="4" w:space="0" w:color="auto"/>
        </w:rPr>
        <w:t xml:space="preserve"> the </w:t>
      </w:r>
      <w:r w:rsidRPr="003D61B8">
        <w:rPr>
          <w:rStyle w:val="StyleBoldUnderline"/>
          <w:highlight w:val="yellow"/>
          <w:bdr w:val="single" w:sz="4" w:space="0" w:color="auto"/>
        </w:rPr>
        <w:t>gas is needed domestically</w:t>
      </w:r>
      <w:r w:rsidRPr="002D0C9B">
        <w:rPr>
          <w:sz w:val="16"/>
        </w:rPr>
        <w:t xml:space="preserve">, </w:t>
      </w:r>
      <w:r w:rsidRPr="00102831">
        <w:rPr>
          <w:rStyle w:val="StyleBoldUnderline"/>
        </w:rPr>
        <w:t>whether</w:t>
      </w:r>
      <w:r w:rsidRPr="002D0C9B">
        <w:rPr>
          <w:sz w:val="16"/>
        </w:rPr>
        <w:t xml:space="preserve"> the proposed </w:t>
      </w:r>
      <w:r w:rsidRPr="00102831">
        <w:rPr>
          <w:rStyle w:val="StyleBoldUnderline"/>
        </w:rPr>
        <w:t>exports pose a threat to the security of domestic natural gas supplies</w:t>
      </w:r>
      <w:r w:rsidRPr="002D0C9B">
        <w:rPr>
          <w:sz w:val="16"/>
        </w:rPr>
        <w:t xml:space="preserve"> and whether the proposed exports are consistent with the US policy of promoting competition in energy supplies by allowing commercial parties to freely negotiate their own trade arrangements.</w:t>
      </w:r>
    </w:p>
    <w:p w:rsidR="0009119F" w:rsidRPr="002D0C9B" w:rsidRDefault="0009119F" w:rsidP="0009119F">
      <w:pPr>
        <w:ind w:left="288"/>
        <w:rPr>
          <w:sz w:val="16"/>
        </w:rPr>
      </w:pPr>
      <w:r w:rsidRPr="002D0C9B">
        <w:rPr>
          <w:sz w:val="16"/>
        </w:rPr>
        <w:t>Sabine Pass Liquefaction received conditional authority in May to export LNG to countries without free trade agreements with the US, subject to further environmental review. DOE said that Sabine Pass Liquefaction submitted studies indicating that the US is expected to have more than enough natural gas both to export the volumes proposed and supply domestic demand for the 20-year term of the export authorization. It said no one intervened in the proceeding to suggest otherwise.</w:t>
      </w:r>
    </w:p>
    <w:p w:rsidR="0009119F" w:rsidRPr="002D0C9B" w:rsidRDefault="0009119F" w:rsidP="0009119F">
      <w:pPr>
        <w:ind w:left="288"/>
        <w:rPr>
          <w:sz w:val="16"/>
        </w:rPr>
      </w:pPr>
      <w:r w:rsidRPr="002D0C9B">
        <w:rPr>
          <w:sz w:val="16"/>
        </w:rPr>
        <w:t xml:space="preserve">According to DOE, the studies submitted by Sabine Pass Liquefaction indicated that there will be only a modest increase in the domestic market price for natural gas through 2035. DOE suggested this price increase will result from increasing marginal costs to produce gas for LNG export rather than from a convergence of domestic natural gas prices with prices in international markets where the price of natural gas is linked to the price of oil. </w:t>
      </w:r>
    </w:p>
    <w:p w:rsidR="0009119F" w:rsidRPr="002D0C9B" w:rsidRDefault="0009119F" w:rsidP="0009119F">
      <w:pPr>
        <w:ind w:left="288"/>
        <w:rPr>
          <w:sz w:val="16"/>
        </w:rPr>
      </w:pPr>
      <w:r w:rsidRPr="002D0C9B">
        <w:rPr>
          <w:sz w:val="16"/>
        </w:rPr>
        <w:t xml:space="preserve">However, </w:t>
      </w:r>
      <w:r w:rsidRPr="003D61B8">
        <w:rPr>
          <w:rStyle w:val="StyleBoldUnderline"/>
          <w:highlight w:val="yellow"/>
        </w:rPr>
        <w:t>the</w:t>
      </w:r>
      <w:r w:rsidRPr="002D0C9B">
        <w:rPr>
          <w:rStyle w:val="StyleBoldUnderline"/>
        </w:rPr>
        <w:t xml:space="preserve"> agency </w:t>
      </w:r>
      <w:r w:rsidRPr="003D61B8">
        <w:rPr>
          <w:rStyle w:val="StyleBoldUnderline"/>
          <w:highlight w:val="yellow"/>
        </w:rPr>
        <w:t xml:space="preserve">took </w:t>
      </w:r>
      <w:r w:rsidRPr="003D61B8">
        <w:rPr>
          <w:rStyle w:val="StyleBoldUnderline"/>
        </w:rPr>
        <w:t xml:space="preserve">administrative </w:t>
      </w:r>
      <w:r w:rsidRPr="003D61B8">
        <w:rPr>
          <w:rStyle w:val="StyleBoldUnderline"/>
          <w:highlight w:val="yellow"/>
        </w:rPr>
        <w:t>notice that</w:t>
      </w:r>
      <w:r w:rsidRPr="003D61B8">
        <w:rPr>
          <w:sz w:val="16"/>
          <w:highlight w:val="yellow"/>
        </w:rPr>
        <w:t xml:space="preserve"> </w:t>
      </w:r>
      <w:r w:rsidRPr="003D61B8">
        <w:rPr>
          <w:rStyle w:val="StyleBoldUnderline"/>
          <w:highlight w:val="yellow"/>
          <w:bdr w:val="single" w:sz="4" w:space="0" w:color="auto"/>
        </w:rPr>
        <w:t>future</w:t>
      </w:r>
      <w:r w:rsidRPr="002D0C9B">
        <w:rPr>
          <w:rStyle w:val="StyleBoldUnderline"/>
          <w:bdr w:val="single" w:sz="4" w:space="0" w:color="auto"/>
        </w:rPr>
        <w:t xml:space="preserve"> </w:t>
      </w:r>
      <w:r w:rsidRPr="003D61B8">
        <w:rPr>
          <w:rStyle w:val="StyleBoldUnderline"/>
          <w:highlight w:val="yellow"/>
          <w:bdr w:val="single" w:sz="4" w:space="0" w:color="auto"/>
        </w:rPr>
        <w:t>government actions</w:t>
      </w:r>
      <w:r w:rsidRPr="002D0C9B">
        <w:rPr>
          <w:sz w:val="16"/>
        </w:rPr>
        <w:t xml:space="preserve"> </w:t>
      </w:r>
      <w:r w:rsidRPr="002D0C9B">
        <w:rPr>
          <w:rStyle w:val="StyleBoldUnderline"/>
        </w:rPr>
        <w:t xml:space="preserve">as well as advances in technology </w:t>
      </w:r>
      <w:r w:rsidRPr="003D61B8">
        <w:rPr>
          <w:rStyle w:val="StyleBoldUnderline"/>
          <w:highlight w:val="yellow"/>
        </w:rPr>
        <w:t>could</w:t>
      </w:r>
      <w:r w:rsidRPr="003D61B8">
        <w:rPr>
          <w:sz w:val="16"/>
          <w:highlight w:val="yellow"/>
        </w:rPr>
        <w:t xml:space="preserve"> </w:t>
      </w:r>
      <w:r w:rsidRPr="003D61B8">
        <w:rPr>
          <w:rStyle w:val="StyleBoldUnderline"/>
          <w:highlight w:val="yellow"/>
          <w:bdr w:val="single" w:sz="4" w:space="0" w:color="auto"/>
        </w:rPr>
        <w:t>affect</w:t>
      </w:r>
      <w:r w:rsidRPr="002D0C9B">
        <w:rPr>
          <w:rStyle w:val="StyleBoldUnderline"/>
          <w:bdr w:val="single" w:sz="4" w:space="0" w:color="auto"/>
        </w:rPr>
        <w:t xml:space="preserve"> the </w:t>
      </w:r>
      <w:r w:rsidRPr="003D61B8">
        <w:rPr>
          <w:rStyle w:val="StyleBoldUnderline"/>
          <w:highlight w:val="yellow"/>
          <w:bdr w:val="single" w:sz="4" w:space="0" w:color="auto"/>
        </w:rPr>
        <w:t xml:space="preserve">supply </w:t>
      </w:r>
      <w:r w:rsidRPr="003D61B8">
        <w:rPr>
          <w:rStyle w:val="StyleBoldUnderline"/>
          <w:bdr w:val="single" w:sz="4" w:space="0" w:color="auto"/>
        </w:rPr>
        <w:t>and price</w:t>
      </w:r>
      <w:r w:rsidRPr="002D0C9B">
        <w:rPr>
          <w:rStyle w:val="StyleBoldUnderline"/>
          <w:bdr w:val="single" w:sz="4" w:space="0" w:color="auto"/>
        </w:rPr>
        <w:t xml:space="preserve"> </w:t>
      </w:r>
      <w:r w:rsidRPr="003D61B8">
        <w:rPr>
          <w:rStyle w:val="StyleBoldUnderline"/>
          <w:highlight w:val="yellow"/>
          <w:bdr w:val="single" w:sz="4" w:space="0" w:color="auto"/>
        </w:rPr>
        <w:t>forecasts</w:t>
      </w:r>
      <w:r w:rsidRPr="002D0C9B">
        <w:rPr>
          <w:sz w:val="16"/>
        </w:rPr>
        <w:t xml:space="preserve">. In particular, DOE said that federal agencies are still looking into the environmental and safety consequences of shale gas production, and the results of this review could reduce future US natural gas supplies. DOE also postulated that fracking could be more widely adopted outside the US, leading to an increase in international gas supplies and reducing prices for gas abroad. Finally, </w:t>
      </w:r>
      <w:r w:rsidRPr="002D0C9B">
        <w:rPr>
          <w:rStyle w:val="StyleBoldUnderline"/>
        </w:rPr>
        <w:t>DOE indicated</w:t>
      </w:r>
      <w:r w:rsidRPr="002D0C9B">
        <w:rPr>
          <w:sz w:val="16"/>
        </w:rPr>
        <w:t xml:space="preserve"> that </w:t>
      </w:r>
      <w:r w:rsidRPr="003D61B8">
        <w:rPr>
          <w:rStyle w:val="StyleBoldUnderline"/>
          <w:highlight w:val="yellow"/>
        </w:rPr>
        <w:t>US</w:t>
      </w:r>
      <w:r w:rsidRPr="002D0C9B">
        <w:rPr>
          <w:rStyle w:val="StyleBoldUnderline"/>
        </w:rPr>
        <w:t xml:space="preserve"> natural </w:t>
      </w:r>
      <w:r w:rsidRPr="003D61B8">
        <w:rPr>
          <w:rStyle w:val="StyleBoldUnderline"/>
        </w:rPr>
        <w:t xml:space="preserve">gas </w:t>
      </w:r>
      <w:r w:rsidRPr="003D61B8">
        <w:rPr>
          <w:rStyle w:val="StyleBoldUnderline"/>
          <w:highlight w:val="yellow"/>
        </w:rPr>
        <w:t>demand could increase</w:t>
      </w:r>
      <w:r w:rsidRPr="002D0C9B">
        <w:rPr>
          <w:rStyle w:val="StyleBoldUnderline"/>
        </w:rPr>
        <w:t xml:space="preserve"> over time</w:t>
      </w:r>
      <w:r w:rsidRPr="002D0C9B">
        <w:rPr>
          <w:sz w:val="16"/>
        </w:rPr>
        <w:t xml:space="preserve">. </w:t>
      </w:r>
    </w:p>
    <w:p w:rsidR="0009119F" w:rsidRPr="002D0C9B" w:rsidRDefault="0009119F" w:rsidP="0009119F">
      <w:pPr>
        <w:ind w:left="288"/>
        <w:rPr>
          <w:sz w:val="16"/>
        </w:rPr>
      </w:pPr>
      <w:r w:rsidRPr="002D0C9B">
        <w:rPr>
          <w:sz w:val="16"/>
        </w:rPr>
        <w:t xml:space="preserve">Future Monitoring </w:t>
      </w:r>
    </w:p>
    <w:p w:rsidR="0009119F" w:rsidRPr="002D0C9B" w:rsidRDefault="0009119F" w:rsidP="0009119F">
      <w:pPr>
        <w:ind w:left="288"/>
        <w:rPr>
          <w:sz w:val="16"/>
        </w:rPr>
      </w:pPr>
      <w:r w:rsidRPr="003D61B8">
        <w:rPr>
          <w:rStyle w:val="StyleBoldUnderline"/>
          <w:highlight w:val="yellow"/>
        </w:rPr>
        <w:t>DOE</w:t>
      </w:r>
      <w:r w:rsidRPr="002D0C9B">
        <w:rPr>
          <w:rStyle w:val="StyleBoldUnderline"/>
        </w:rPr>
        <w:t xml:space="preserve"> said it </w:t>
      </w:r>
      <w:r w:rsidRPr="003D61B8">
        <w:rPr>
          <w:rStyle w:val="StyleBoldUnderline"/>
          <w:highlight w:val="yellow"/>
        </w:rPr>
        <w:t>would monitor the situation</w:t>
      </w:r>
      <w:r w:rsidRPr="002D0C9B">
        <w:rPr>
          <w:rStyle w:val="StyleBoldUnderline"/>
        </w:rPr>
        <w:t>, because</w:t>
      </w:r>
      <w:r w:rsidRPr="002D0C9B">
        <w:rPr>
          <w:sz w:val="16"/>
        </w:rPr>
        <w:t xml:space="preserve"> “[</w:t>
      </w:r>
      <w:r w:rsidRPr="003D61B8">
        <w:rPr>
          <w:rStyle w:val="StyleBoldUnderline"/>
          <w:highlight w:val="yellow"/>
        </w:rPr>
        <w:t>t]he</w:t>
      </w:r>
      <w:r w:rsidRPr="002D0C9B">
        <w:rPr>
          <w:rStyle w:val="StyleBoldUnderline"/>
        </w:rPr>
        <w:t xml:space="preserve"> cumulative </w:t>
      </w:r>
      <w:r w:rsidRPr="003D61B8">
        <w:rPr>
          <w:rStyle w:val="StyleBoldUnderline"/>
          <w:highlight w:val="yellow"/>
        </w:rPr>
        <w:t>impact</w:t>
      </w:r>
      <w:r w:rsidRPr="002D0C9B">
        <w:rPr>
          <w:rStyle w:val="StyleBoldUnderline"/>
        </w:rPr>
        <w:t xml:space="preserve"> of these export authorizations</w:t>
      </w:r>
      <w:r w:rsidRPr="002D0C9B">
        <w:rPr>
          <w:sz w:val="16"/>
        </w:rPr>
        <w:t xml:space="preserve"> [for Sabine Pass Liquefaction and any other exports the government approves in the future] </w:t>
      </w:r>
      <w:r w:rsidRPr="003D61B8">
        <w:rPr>
          <w:rStyle w:val="StyleBoldUnderline"/>
          <w:highlight w:val="yellow"/>
          <w:bdr w:val="single" w:sz="4" w:space="0" w:color="auto"/>
        </w:rPr>
        <w:t>could pose a threat to</w:t>
      </w:r>
      <w:r w:rsidRPr="002D0C9B">
        <w:rPr>
          <w:rStyle w:val="StyleBoldUnderline"/>
          <w:bdr w:val="single" w:sz="4" w:space="0" w:color="auto"/>
        </w:rPr>
        <w:t xml:space="preserve"> the </w:t>
      </w:r>
      <w:r w:rsidRPr="003D61B8">
        <w:rPr>
          <w:rStyle w:val="StyleBoldUnderline"/>
          <w:highlight w:val="yellow"/>
          <w:bdr w:val="single" w:sz="4" w:space="0" w:color="auto"/>
        </w:rPr>
        <w:t>public interest</w:t>
      </w:r>
      <w:r w:rsidRPr="002D0C9B">
        <w:rPr>
          <w:sz w:val="16"/>
        </w:rPr>
        <w:t xml:space="preserve"> . . . </w:t>
      </w:r>
      <w:r w:rsidRPr="002D0C9B">
        <w:rPr>
          <w:sz w:val="16"/>
        </w:rPr>
        <w:lastRenderedPageBreak/>
        <w:t xml:space="preserve">. In the event of any unforeseen developments of such significant consequence as to put the public interest at risk, [DOE] is fully authorized to take action as necessary to protect the public interest.” The agency did not say what actions might be taken. </w:t>
      </w:r>
    </w:p>
    <w:p w:rsidR="0009119F" w:rsidRDefault="0009119F" w:rsidP="0009119F">
      <w:pPr>
        <w:ind w:left="288"/>
        <w:rPr>
          <w:sz w:val="16"/>
        </w:rPr>
      </w:pPr>
      <w:r w:rsidRPr="002D0C9B">
        <w:rPr>
          <w:sz w:val="16"/>
        </w:rPr>
        <w:t xml:space="preserve">However, subsequent statements by senior DOE officials suggest that </w:t>
      </w:r>
      <w:r w:rsidRPr="003D61B8">
        <w:rPr>
          <w:rStyle w:val="StyleBoldUnderline"/>
          <w:highlight w:val="yellow"/>
        </w:rPr>
        <w:t>the</w:t>
      </w:r>
      <w:r w:rsidRPr="002D0C9B">
        <w:rPr>
          <w:rStyle w:val="StyleBoldUnderline"/>
        </w:rPr>
        <w:t xml:space="preserve"> most likely </w:t>
      </w:r>
      <w:r w:rsidRPr="003D61B8">
        <w:rPr>
          <w:rStyle w:val="StyleBoldUnderline"/>
          <w:highlight w:val="yellow"/>
        </w:rPr>
        <w:t>action, if the agency</w:t>
      </w:r>
      <w:r w:rsidRPr="002D0C9B">
        <w:rPr>
          <w:rStyle w:val="StyleBoldUnderline"/>
        </w:rPr>
        <w:t xml:space="preserve"> starts to </w:t>
      </w:r>
      <w:r w:rsidRPr="003D61B8">
        <w:rPr>
          <w:rStyle w:val="StyleBoldUnderline"/>
          <w:highlight w:val="yellow"/>
        </w:rPr>
        <w:t>fear</w:t>
      </w:r>
      <w:r w:rsidRPr="002D0C9B">
        <w:rPr>
          <w:rStyle w:val="StyleBoldUnderline"/>
        </w:rPr>
        <w:t xml:space="preserve"> that domestic natural gas </w:t>
      </w:r>
      <w:r w:rsidRPr="003D61B8">
        <w:rPr>
          <w:rStyle w:val="StyleBoldUnderline"/>
          <w:highlight w:val="yellow"/>
        </w:rPr>
        <w:t>supplies are endangered, is to</w:t>
      </w:r>
      <w:r w:rsidRPr="003D61B8">
        <w:rPr>
          <w:sz w:val="16"/>
          <w:highlight w:val="yellow"/>
        </w:rPr>
        <w:t xml:space="preserve"> </w:t>
      </w:r>
      <w:r w:rsidRPr="003D61B8">
        <w:rPr>
          <w:rStyle w:val="StyleBoldUnderline"/>
          <w:highlight w:val="yellow"/>
          <w:bdr w:val="single" w:sz="4" w:space="0" w:color="auto"/>
        </w:rPr>
        <w:t>deny</w:t>
      </w:r>
      <w:r w:rsidRPr="002D0C9B">
        <w:rPr>
          <w:rStyle w:val="StyleBoldUnderline"/>
          <w:bdr w:val="single" w:sz="4" w:space="0" w:color="auto"/>
        </w:rPr>
        <w:t xml:space="preserve"> or limit additional LNG </w:t>
      </w:r>
      <w:r w:rsidRPr="003D61B8">
        <w:rPr>
          <w:rStyle w:val="StyleBoldUnderline"/>
          <w:highlight w:val="yellow"/>
          <w:bdr w:val="single" w:sz="4" w:space="0" w:color="auto"/>
        </w:rPr>
        <w:t>export authorizations</w:t>
      </w:r>
      <w:r w:rsidRPr="002D0C9B">
        <w:rPr>
          <w:sz w:val="16"/>
        </w:rPr>
        <w:t xml:space="preserve"> </w:t>
      </w:r>
      <w:r w:rsidRPr="002D0C9B">
        <w:rPr>
          <w:rStyle w:val="StyleBoldUnderline"/>
        </w:rPr>
        <w:t>rather than rescind existing export authority</w:t>
      </w:r>
      <w:r w:rsidRPr="002D0C9B">
        <w:rPr>
          <w:sz w:val="16"/>
        </w:rPr>
        <w:t>. Energy Secretary Steven Chu told the Cleveland Plain Dealer in January, “You don’t permit a whole rash of [exports] and then find out what a terrible mistake you made.”</w:t>
      </w:r>
    </w:p>
    <w:p w:rsidR="0009119F" w:rsidRDefault="0009119F" w:rsidP="0009119F"/>
    <w:p w:rsidR="0009119F" w:rsidRDefault="0009119F" w:rsidP="0009119F">
      <w:pPr>
        <w:pStyle w:val="Heading4"/>
      </w:pPr>
      <w:r>
        <w:t xml:space="preserve">The domestic supply and demand balance determines DOE’s stance on exports---they’ll only allow them if there’s excess gas beyond domestic need </w:t>
      </w:r>
    </w:p>
    <w:p w:rsidR="0009119F" w:rsidRDefault="0009119F" w:rsidP="0009119F">
      <w:r>
        <w:t xml:space="preserve">John </w:t>
      </w:r>
      <w:r w:rsidRPr="0044665C">
        <w:rPr>
          <w:rStyle w:val="StyleStyleBold12pt"/>
        </w:rPr>
        <w:t>Burnes 12</w:t>
      </w:r>
      <w:r>
        <w:t xml:space="preserve">, Partner, VanNess Feldman, firm providing strategic business advice, legislative and policy advocacy, legal and regulatory compliance counsel, representation in administrative proceedings and litigation, and support for project development, permitting, and transactions in energy, the environment, natural resources, public lands, real estate, health care, land use, and infrastructure, 12/7/12, “DOE Releases LNG Export Study and Requests Public Comment,” </w:t>
      </w:r>
      <w:hyperlink r:id="rId15" w:history="1">
        <w:r w:rsidRPr="004B471A">
          <w:rPr>
            <w:rStyle w:val="Hyperlink"/>
          </w:rPr>
          <w:t>http://www.vnf.com/news-alerts-778.html</w:t>
        </w:r>
      </w:hyperlink>
    </w:p>
    <w:p w:rsidR="0009119F" w:rsidRDefault="0009119F" w:rsidP="0009119F">
      <w:pPr>
        <w:ind w:left="288"/>
      </w:pPr>
      <w:r w:rsidRPr="000730A9">
        <w:rPr>
          <w:rStyle w:val="StyleBoldUnderline"/>
          <w:highlight w:val="yellow"/>
        </w:rPr>
        <w:t>Exports</w:t>
      </w:r>
      <w:r w:rsidRPr="0044665C">
        <w:rPr>
          <w:rStyle w:val="StyleBoldUnderline"/>
        </w:rPr>
        <w:t xml:space="preserve"> of</w:t>
      </w:r>
      <w:r>
        <w:t xml:space="preserve"> natural gas, including </w:t>
      </w:r>
      <w:r w:rsidRPr="0044665C">
        <w:rPr>
          <w:rStyle w:val="StyleBoldUnderline"/>
        </w:rPr>
        <w:t xml:space="preserve">LNG, </w:t>
      </w:r>
      <w:r w:rsidRPr="000730A9">
        <w:rPr>
          <w:rStyle w:val="StyleBoldUnderline"/>
          <w:highlight w:val="yellow"/>
        </w:rPr>
        <w:t>must be authorized by DOE</w:t>
      </w:r>
      <w:r>
        <w:t xml:space="preserve">’s Office of Fossil Energy.  By statute, exports of LNG to FTA nations must be approved “without modification or delay”.  By contrast, </w:t>
      </w:r>
      <w:r w:rsidRPr="0044665C">
        <w:rPr>
          <w:rStyle w:val="StyleBoldUnderline"/>
        </w:rPr>
        <w:t>before approving an application to export LNG to non-FTA nations</w:t>
      </w:r>
      <w:r>
        <w:t xml:space="preserve">, </w:t>
      </w:r>
      <w:r w:rsidRPr="000730A9">
        <w:rPr>
          <w:rStyle w:val="StyleBoldUnderline"/>
          <w:highlight w:val="yellow"/>
        </w:rPr>
        <w:t>DOE must determine</w:t>
      </w:r>
      <w:r w:rsidRPr="0044665C">
        <w:rPr>
          <w:rStyle w:val="StyleBoldUnderline"/>
        </w:rPr>
        <w:t xml:space="preserve"> that the </w:t>
      </w:r>
      <w:r w:rsidRPr="000730A9">
        <w:rPr>
          <w:rStyle w:val="StyleBoldUnderline"/>
          <w:highlight w:val="yellow"/>
        </w:rPr>
        <w:t>export is</w:t>
      </w:r>
      <w:r w:rsidRPr="000730A9">
        <w:rPr>
          <w:highlight w:val="yellow"/>
        </w:rPr>
        <w:t xml:space="preserve"> </w:t>
      </w:r>
      <w:r w:rsidRPr="000730A9">
        <w:rPr>
          <w:rStyle w:val="StyleBoldUnderline"/>
          <w:highlight w:val="yellow"/>
          <w:bdr w:val="single" w:sz="4" w:space="0" w:color="auto"/>
        </w:rPr>
        <w:t>and will remain</w:t>
      </w:r>
      <w:r w:rsidRPr="000730A9">
        <w:rPr>
          <w:highlight w:val="yellow"/>
        </w:rPr>
        <w:t xml:space="preserve"> </w:t>
      </w:r>
      <w:r w:rsidRPr="000730A9">
        <w:rPr>
          <w:rStyle w:val="StyleBoldUnderline"/>
          <w:highlight w:val="yellow"/>
        </w:rPr>
        <w:t>in</w:t>
      </w:r>
      <w:r w:rsidRPr="0044665C">
        <w:rPr>
          <w:rStyle w:val="StyleBoldUnderline"/>
        </w:rPr>
        <w:t xml:space="preserve"> the “</w:t>
      </w:r>
      <w:r w:rsidRPr="000730A9">
        <w:rPr>
          <w:rStyle w:val="StyleBoldUnderline"/>
          <w:highlight w:val="yellow"/>
        </w:rPr>
        <w:t>public interest</w:t>
      </w:r>
      <w:r>
        <w:t xml:space="preserve">”.  </w:t>
      </w:r>
      <w:r w:rsidRPr="000730A9">
        <w:rPr>
          <w:rStyle w:val="StyleBoldUnderline"/>
          <w:highlight w:val="yellow"/>
        </w:rPr>
        <w:t>DOE’s</w:t>
      </w:r>
      <w:r w:rsidRPr="0044665C">
        <w:rPr>
          <w:rStyle w:val="StyleBoldUnderline"/>
        </w:rPr>
        <w:t xml:space="preserve"> </w:t>
      </w:r>
      <w:r w:rsidRPr="000730A9">
        <w:rPr>
          <w:rStyle w:val="StyleBoldUnderline"/>
          <w:highlight w:val="yellow"/>
          <w:bdr w:val="single" w:sz="4" w:space="0" w:color="auto"/>
        </w:rPr>
        <w:t>primary focus is</w:t>
      </w:r>
      <w:r w:rsidRPr="0044665C">
        <w:rPr>
          <w:rStyle w:val="StyleBoldUnderline"/>
          <w:bdr w:val="single" w:sz="4" w:space="0" w:color="auto"/>
        </w:rPr>
        <w:t xml:space="preserve"> upon the </w:t>
      </w:r>
      <w:r w:rsidRPr="000730A9">
        <w:rPr>
          <w:rStyle w:val="StyleBoldUnderline"/>
          <w:highlight w:val="yellow"/>
          <w:bdr w:val="single" w:sz="4" w:space="0" w:color="auto"/>
        </w:rPr>
        <w:t>domestic need</w:t>
      </w:r>
      <w:r w:rsidRPr="0044665C">
        <w:rPr>
          <w:rStyle w:val="StyleBoldUnderline"/>
          <w:bdr w:val="single" w:sz="4" w:space="0" w:color="auto"/>
        </w:rPr>
        <w:t xml:space="preserve"> for the gas to be exported</w:t>
      </w:r>
      <w:r>
        <w:t xml:space="preserve">.   In May 2011, DOE conditionally authorized </w:t>
      </w:r>
      <w:r w:rsidRPr="0044665C">
        <w:rPr>
          <w:rStyle w:val="StyleBoldUnderline"/>
        </w:rPr>
        <w:t>Sabine Pass Liquefaction</w:t>
      </w:r>
      <w:r>
        <w:t xml:space="preserve">, LLC (Sabine Pass) to export LNG to non-FTA nations.  The authorization was finalized in August 2012.  This </w:t>
      </w:r>
      <w:r w:rsidRPr="0044665C">
        <w:rPr>
          <w:rStyle w:val="StyleBoldUnderline"/>
        </w:rPr>
        <w:t>remains the only long-term DOE authorization</w:t>
      </w:r>
      <w:r>
        <w:t xml:space="preserve"> to export LNG from the lower 48 states to non-FTA nations.  In the Sabine Pass order, </w:t>
      </w:r>
      <w:r w:rsidRPr="000730A9">
        <w:rPr>
          <w:rStyle w:val="StyleBoldUnderline"/>
          <w:highlight w:val="yellow"/>
        </w:rPr>
        <w:t>DOE</w:t>
      </w:r>
      <w:r w:rsidRPr="0044665C">
        <w:rPr>
          <w:rStyle w:val="StyleBoldUnderline"/>
        </w:rPr>
        <w:t xml:space="preserve"> determined that it had a</w:t>
      </w:r>
      <w:r>
        <w:t xml:space="preserve"> </w:t>
      </w:r>
      <w:r w:rsidRPr="0044665C">
        <w:rPr>
          <w:rStyle w:val="StyleBoldUnderline"/>
        </w:rPr>
        <w:t>continuing duty to protect the public interest, and</w:t>
      </w:r>
      <w:r>
        <w:t xml:space="preserve"> </w:t>
      </w:r>
      <w:r w:rsidRPr="000730A9">
        <w:rPr>
          <w:rStyle w:val="StyleBoldUnderline"/>
          <w:highlight w:val="yellow"/>
          <w:bdr w:val="single" w:sz="4" w:space="0" w:color="auto"/>
        </w:rPr>
        <w:t>announced</w:t>
      </w:r>
      <w:r w:rsidRPr="0044665C">
        <w:rPr>
          <w:rStyle w:val="StyleBoldUnderline"/>
          <w:bdr w:val="single" w:sz="4" w:space="0" w:color="auto"/>
        </w:rPr>
        <w:t xml:space="preserve"> that </w:t>
      </w:r>
      <w:r w:rsidRPr="000730A9">
        <w:rPr>
          <w:rStyle w:val="StyleBoldUnderline"/>
          <w:highlight w:val="yellow"/>
          <w:bdr w:val="single" w:sz="4" w:space="0" w:color="auto"/>
        </w:rPr>
        <w:t xml:space="preserve">it would monitor </w:t>
      </w:r>
      <w:r w:rsidRPr="000730A9">
        <w:rPr>
          <w:rStyle w:val="StyleBoldUnderline"/>
          <w:bdr w:val="single" w:sz="4" w:space="0" w:color="auto"/>
        </w:rPr>
        <w:t>gas</w:t>
      </w:r>
      <w:r w:rsidRPr="0044665C">
        <w:rPr>
          <w:rStyle w:val="StyleBoldUnderline"/>
          <w:bdr w:val="single" w:sz="4" w:space="0" w:color="auto"/>
        </w:rPr>
        <w:t xml:space="preserve"> </w:t>
      </w:r>
      <w:r w:rsidRPr="000730A9">
        <w:rPr>
          <w:rStyle w:val="StyleBoldUnderline"/>
          <w:highlight w:val="yellow"/>
          <w:bdr w:val="single" w:sz="4" w:space="0" w:color="auto"/>
        </w:rPr>
        <w:t>supply/demand conditions</w:t>
      </w:r>
      <w:r>
        <w:t xml:space="preserve"> </w:t>
      </w:r>
      <w:r w:rsidRPr="0044665C">
        <w:rPr>
          <w:rStyle w:val="StyleBoldUnderline"/>
        </w:rPr>
        <w:t>in the U</w:t>
      </w:r>
      <w:r>
        <w:t xml:space="preserve">nited </w:t>
      </w:r>
      <w:r w:rsidRPr="0044665C">
        <w:rPr>
          <w:rStyle w:val="StyleBoldUnderline"/>
        </w:rPr>
        <w:t>S</w:t>
      </w:r>
      <w:r>
        <w:t xml:space="preserve">tates and the world </w:t>
      </w:r>
      <w:r w:rsidRPr="000730A9">
        <w:rPr>
          <w:rStyle w:val="StyleBoldUnderline"/>
          <w:highlight w:val="yellow"/>
        </w:rPr>
        <w:t>to ensure</w:t>
      </w:r>
      <w:r w:rsidRPr="0044665C">
        <w:rPr>
          <w:rStyle w:val="StyleBoldUnderline"/>
        </w:rPr>
        <w:t xml:space="preserve"> that the cumulative </w:t>
      </w:r>
      <w:r w:rsidRPr="000730A9">
        <w:rPr>
          <w:rStyle w:val="StyleBoldUnderline"/>
          <w:highlight w:val="yellow"/>
        </w:rPr>
        <w:t>impacts</w:t>
      </w:r>
      <w:r w:rsidRPr="0044665C">
        <w:rPr>
          <w:rStyle w:val="StyleBoldUnderline"/>
        </w:rPr>
        <w:t xml:space="preserve"> of the exports authorized</w:t>
      </w:r>
      <w:r>
        <w:t xml:space="preserve"> in the order and </w:t>
      </w:r>
      <w:r w:rsidRPr="000730A9">
        <w:rPr>
          <w:rStyle w:val="StyleBoldUnderline"/>
          <w:highlight w:val="yellow"/>
          <w:bdr w:val="single" w:sz="4" w:space="0" w:color="auto"/>
        </w:rPr>
        <w:t>in future orders</w:t>
      </w:r>
      <w:r w:rsidRPr="000730A9">
        <w:rPr>
          <w:highlight w:val="yellow"/>
        </w:rPr>
        <w:t xml:space="preserve"> </w:t>
      </w:r>
      <w:r w:rsidRPr="000730A9">
        <w:rPr>
          <w:rStyle w:val="StyleBoldUnderline"/>
          <w:highlight w:val="yellow"/>
        </w:rPr>
        <w:t>would</w:t>
      </w:r>
      <w:r w:rsidRPr="000730A9">
        <w:rPr>
          <w:highlight w:val="yellow"/>
        </w:rPr>
        <w:t xml:space="preserve"> </w:t>
      </w:r>
      <w:r w:rsidRPr="000730A9">
        <w:rPr>
          <w:rStyle w:val="StyleBoldUnderline"/>
          <w:highlight w:val="yellow"/>
        </w:rPr>
        <w:t>not lead to a reduction in</w:t>
      </w:r>
      <w:r w:rsidRPr="0044665C">
        <w:rPr>
          <w:rStyle w:val="StyleBoldUnderline"/>
        </w:rPr>
        <w:t xml:space="preserve"> the </w:t>
      </w:r>
      <w:r w:rsidRPr="000730A9">
        <w:rPr>
          <w:rStyle w:val="StyleBoldUnderline"/>
          <w:highlight w:val="yellow"/>
        </w:rPr>
        <w:t>supply</w:t>
      </w:r>
      <w:r w:rsidRPr="0044665C">
        <w:rPr>
          <w:rStyle w:val="StyleBoldUnderline"/>
        </w:rPr>
        <w:t xml:space="preserve"> of natural gas</w:t>
      </w:r>
      <w:r>
        <w:t xml:space="preserve"> </w:t>
      </w:r>
      <w:r w:rsidRPr="000730A9">
        <w:rPr>
          <w:rStyle w:val="StyleBoldUnderline"/>
          <w:highlight w:val="yellow"/>
          <w:bdr w:val="single" w:sz="4" w:space="0" w:color="auto"/>
        </w:rPr>
        <w:t xml:space="preserve">needed to meet </w:t>
      </w:r>
      <w:r w:rsidRPr="000730A9">
        <w:rPr>
          <w:rStyle w:val="StyleBoldUnderline"/>
          <w:bdr w:val="single" w:sz="4" w:space="0" w:color="auto"/>
        </w:rPr>
        <w:t xml:space="preserve">essential </w:t>
      </w:r>
      <w:r w:rsidRPr="000730A9">
        <w:rPr>
          <w:rStyle w:val="StyleBoldUnderline"/>
          <w:highlight w:val="yellow"/>
          <w:bdr w:val="single" w:sz="4" w:space="0" w:color="auto"/>
        </w:rPr>
        <w:t>domestic needs</w:t>
      </w:r>
      <w:r w:rsidRPr="000730A9">
        <w:rPr>
          <w:highlight w:val="yellow"/>
        </w:rPr>
        <w:t>.</w:t>
      </w:r>
      <w:r w:rsidRPr="000730A9">
        <w:t xml:space="preserve">  DOE also provided notice that it would take any action in the</w:t>
      </w:r>
      <w:r>
        <w:t xml:space="preserve"> future, including amending or even revoking export authorizations, as appropriate or necessary to protect the public interest.</w:t>
      </w:r>
    </w:p>
    <w:p w:rsidR="0009119F" w:rsidRDefault="0009119F" w:rsidP="0009119F"/>
    <w:p w:rsidR="0009119F" w:rsidRDefault="0009119F" w:rsidP="0009119F">
      <w:pPr>
        <w:pStyle w:val="Heading4"/>
      </w:pPr>
      <w:r>
        <w:t xml:space="preserve">Demand-supply balance determines whether DOE approves exports </w:t>
      </w:r>
    </w:p>
    <w:p w:rsidR="0009119F" w:rsidRDefault="0009119F" w:rsidP="0009119F">
      <w:r>
        <w:t xml:space="preserve">Paul N. </w:t>
      </w:r>
      <w:r w:rsidRPr="001F408C">
        <w:rPr>
          <w:rStyle w:val="StyleStyleBold12pt"/>
        </w:rPr>
        <w:t>Cicio 3-19</w:t>
      </w:r>
      <w:r>
        <w:t>, President, Industrial Energy Consumers of America, 3/19/13, “The Department of Energy’s Strategy for Exporting Liquefied Natural Gas,” http://oversight.house.gov/wp-content/uploads/2013/03/Cicio-Testimony-3-19-LNG-COMPLETE.pdf</w:t>
      </w:r>
    </w:p>
    <w:p w:rsidR="0009119F" w:rsidRDefault="0009119F" w:rsidP="0009119F">
      <w:pPr>
        <w:ind w:left="288"/>
      </w:pPr>
      <w:r>
        <w:t xml:space="preserve">Currently, </w:t>
      </w:r>
      <w:r w:rsidRPr="000730A9">
        <w:rPr>
          <w:rStyle w:val="StyleBoldUnderline"/>
          <w:highlight w:val="yellow"/>
        </w:rPr>
        <w:t>DOE regulations</w:t>
      </w:r>
      <w:r w:rsidRPr="00976BD8">
        <w:rPr>
          <w:rStyle w:val="StyleBoldUnderline"/>
        </w:rPr>
        <w:t xml:space="preserve"> provide</w:t>
      </w:r>
      <w:r>
        <w:t xml:space="preserve"> for the </w:t>
      </w:r>
      <w:r w:rsidRPr="00976BD8">
        <w:rPr>
          <w:rStyle w:val="StyleBoldUnderline"/>
        </w:rPr>
        <w:t xml:space="preserve">adjudication </w:t>
      </w:r>
      <w:r w:rsidRPr="000730A9">
        <w:rPr>
          <w:rStyle w:val="StyleBoldUnderline"/>
          <w:highlight w:val="yellow"/>
        </w:rPr>
        <w:t>of LNG export</w:t>
      </w:r>
      <w:r w:rsidRPr="00976BD8">
        <w:rPr>
          <w:rStyle w:val="StyleBoldUnderline"/>
        </w:rPr>
        <w:t xml:space="preserve"> applications on a case-by-case basis in proceedings that </w:t>
      </w:r>
      <w:r w:rsidRPr="000730A9">
        <w:rPr>
          <w:rStyle w:val="StyleBoldUnderline"/>
          <w:highlight w:val="yellow"/>
        </w:rPr>
        <w:t>depend on</w:t>
      </w:r>
      <w:r w:rsidRPr="00976BD8">
        <w:rPr>
          <w:rStyle w:val="StyleBoldUnderline"/>
        </w:rPr>
        <w:t xml:space="preserve"> the parties to raise issues relevant to a </w:t>
      </w:r>
      <w:r w:rsidRPr="000730A9">
        <w:rPr>
          <w:rStyle w:val="StyleBoldUnderline"/>
          <w:highlight w:val="yellow"/>
        </w:rPr>
        <w:t>public interest</w:t>
      </w:r>
      <w:r w:rsidRPr="00976BD8">
        <w:rPr>
          <w:rStyle w:val="StyleBoldUnderline"/>
        </w:rPr>
        <w:t xml:space="preserve"> determination</w:t>
      </w:r>
      <w:r>
        <w:t xml:space="preserve"> and to support their positions with persuasive evidence. </w:t>
      </w:r>
      <w:r w:rsidRPr="00976BD8">
        <w:rPr>
          <w:rStyle w:val="StyleBoldUnderline"/>
        </w:rPr>
        <w:t>DOE interprets the</w:t>
      </w:r>
      <w:r>
        <w:t xml:space="preserve"> Natural Gas Act’s </w:t>
      </w:r>
      <w:r w:rsidRPr="00976BD8">
        <w:rPr>
          <w:rStyle w:val="StyleBoldUnderline"/>
        </w:rPr>
        <w:t>public interest standard as creating a rebuttable presumption that a proposed export of natural gas is in the public interest</w:t>
      </w:r>
      <w:r>
        <w:t>. This means that DOE is to approve an application unless those who oppose the application can overcome this presumption.</w:t>
      </w:r>
    </w:p>
    <w:p w:rsidR="0009119F" w:rsidRDefault="0009119F" w:rsidP="0009119F">
      <w:pPr>
        <w:ind w:left="288"/>
      </w:pPr>
      <w:r>
        <w:t xml:space="preserve">In its principal order to date authorizing exports of LNG to non-FTA countries, </w:t>
      </w:r>
      <w:r w:rsidRPr="000730A9">
        <w:rPr>
          <w:rStyle w:val="StyleBoldUnderline"/>
          <w:highlight w:val="yellow"/>
        </w:rPr>
        <w:t>DOE</w:t>
      </w:r>
      <w:r w:rsidRPr="00976BD8">
        <w:rPr>
          <w:rStyle w:val="StyleBoldUnderline"/>
        </w:rPr>
        <w:t xml:space="preserve"> </w:t>
      </w:r>
      <w:r w:rsidRPr="000730A9">
        <w:rPr>
          <w:rStyle w:val="StyleBoldUnderline"/>
          <w:highlight w:val="yellow"/>
        </w:rPr>
        <w:t>identified</w:t>
      </w:r>
      <w:r w:rsidRPr="00976BD8">
        <w:rPr>
          <w:rStyle w:val="StyleBoldUnderline"/>
        </w:rPr>
        <w:t xml:space="preserve"> certain </w:t>
      </w:r>
      <w:r w:rsidRPr="000730A9">
        <w:rPr>
          <w:rStyle w:val="StyleBoldUnderline"/>
          <w:highlight w:val="yellow"/>
        </w:rPr>
        <w:t>topics as</w:t>
      </w:r>
      <w:r w:rsidRPr="00976BD8">
        <w:rPr>
          <w:rStyle w:val="StyleBoldUnderline"/>
        </w:rPr>
        <w:t xml:space="preserve"> being </w:t>
      </w:r>
      <w:r w:rsidRPr="000730A9">
        <w:rPr>
          <w:rStyle w:val="StyleBoldUnderline"/>
          <w:highlight w:val="yellow"/>
        </w:rPr>
        <w:t>relevant to its evaluation</w:t>
      </w:r>
      <w:r w:rsidRPr="00976BD8">
        <w:rPr>
          <w:rStyle w:val="StyleBoldUnderline"/>
        </w:rPr>
        <w:t xml:space="preserve"> of the impact of LNG exports on the public interest</w:t>
      </w:r>
      <w:r>
        <w:t>:</w:t>
      </w:r>
    </w:p>
    <w:p w:rsidR="0009119F" w:rsidRDefault="0009119F" w:rsidP="0009119F">
      <w:pPr>
        <w:ind w:left="288"/>
      </w:pPr>
      <w:r>
        <w:t xml:space="preserve"> </w:t>
      </w:r>
      <w:r w:rsidRPr="000730A9">
        <w:rPr>
          <w:rStyle w:val="StyleBoldUnderline"/>
          <w:highlight w:val="yellow"/>
          <w:bdr w:val="single" w:sz="4" w:space="0" w:color="auto"/>
        </w:rPr>
        <w:t>the domestic need</w:t>
      </w:r>
      <w:r w:rsidRPr="00976BD8">
        <w:rPr>
          <w:rStyle w:val="StyleBoldUnderline"/>
          <w:bdr w:val="single" w:sz="4" w:space="0" w:color="auto"/>
        </w:rPr>
        <w:t xml:space="preserve"> for the natural gas</w:t>
      </w:r>
      <w:r w:rsidRPr="00976BD8">
        <w:rPr>
          <w:rStyle w:val="StyleBoldUnderline"/>
        </w:rPr>
        <w:t xml:space="preserve"> proposed to be exported</w:t>
      </w:r>
      <w:r>
        <w:t>,</w:t>
      </w:r>
    </w:p>
    <w:p w:rsidR="0009119F" w:rsidRDefault="0009119F" w:rsidP="0009119F">
      <w:pPr>
        <w:ind w:left="288"/>
      </w:pPr>
      <w:r>
        <w:t xml:space="preserve"> </w:t>
      </w:r>
      <w:r w:rsidRPr="000730A9">
        <w:rPr>
          <w:rStyle w:val="StyleBoldUnderline"/>
          <w:highlight w:val="yellow"/>
        </w:rPr>
        <w:t>whether</w:t>
      </w:r>
      <w:r w:rsidRPr="00976BD8">
        <w:rPr>
          <w:rStyle w:val="StyleBoldUnderline"/>
        </w:rPr>
        <w:t xml:space="preserve"> proposed </w:t>
      </w:r>
      <w:r w:rsidRPr="000730A9">
        <w:rPr>
          <w:rStyle w:val="StyleBoldUnderline"/>
          <w:highlight w:val="yellow"/>
        </w:rPr>
        <w:t>exports</w:t>
      </w:r>
      <w:r w:rsidRPr="000730A9">
        <w:rPr>
          <w:highlight w:val="yellow"/>
        </w:rPr>
        <w:t xml:space="preserve"> </w:t>
      </w:r>
      <w:r w:rsidRPr="000730A9">
        <w:rPr>
          <w:rStyle w:val="StyleBoldUnderline"/>
          <w:highlight w:val="yellow"/>
          <w:bdr w:val="single" w:sz="4" w:space="0" w:color="auto"/>
        </w:rPr>
        <w:t>threaten</w:t>
      </w:r>
      <w:r w:rsidRPr="00976BD8">
        <w:rPr>
          <w:rStyle w:val="StyleBoldUnderline"/>
          <w:bdr w:val="single" w:sz="4" w:space="0" w:color="auto"/>
        </w:rPr>
        <w:t xml:space="preserve"> the </w:t>
      </w:r>
      <w:r w:rsidRPr="000730A9">
        <w:rPr>
          <w:rStyle w:val="StyleBoldUnderline"/>
          <w:highlight w:val="yellow"/>
          <w:bdr w:val="single" w:sz="4" w:space="0" w:color="auto"/>
        </w:rPr>
        <w:t>security of domestic</w:t>
      </w:r>
      <w:r w:rsidRPr="00976BD8">
        <w:rPr>
          <w:rStyle w:val="StyleBoldUnderline"/>
          <w:bdr w:val="single" w:sz="4" w:space="0" w:color="auto"/>
        </w:rPr>
        <w:t xml:space="preserve"> natural </w:t>
      </w:r>
      <w:r w:rsidRPr="000730A9">
        <w:rPr>
          <w:rStyle w:val="StyleBoldUnderline"/>
          <w:highlight w:val="yellow"/>
          <w:bdr w:val="single" w:sz="4" w:space="0" w:color="auto"/>
        </w:rPr>
        <w:t>gas supplies</w:t>
      </w:r>
      <w:r w:rsidRPr="000730A9">
        <w:rPr>
          <w:highlight w:val="yellow"/>
        </w:rPr>
        <w:t>,</w:t>
      </w:r>
      <w:r>
        <w:t xml:space="preserve"> and</w:t>
      </w:r>
    </w:p>
    <w:p w:rsidR="0009119F" w:rsidRDefault="0009119F" w:rsidP="0009119F">
      <w:pPr>
        <w:ind w:left="288"/>
      </w:pPr>
      <w:r>
        <w:t> any other issue DOE deems to be important, including whether the export arrangement is consistent with DOE’s policy of promoting competition in the marketplace by allowing commercial parties to freely negotiate their own trade arrangements.</w:t>
      </w:r>
    </w:p>
    <w:p w:rsidR="0009119F" w:rsidRDefault="0009119F" w:rsidP="0009119F"/>
    <w:p w:rsidR="0009119F" w:rsidRDefault="0009119F" w:rsidP="0009119F">
      <w:pPr>
        <w:pStyle w:val="Heading4"/>
      </w:pPr>
      <w:r>
        <w:t xml:space="preserve">The public interest evaluation will be forced to presume increasing domestic demand now---exports now would cause tradeoffs which the plan resolves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6" w:history="1">
        <w:r w:rsidRPr="004B471A">
          <w:rPr>
            <w:rStyle w:val="Hyperlink"/>
          </w:rPr>
          <w:t>http://www.crai.com/uploadedFiles/Publications/CRA_LNG_Study_Feb2013.pdf</w:t>
        </w:r>
      </w:hyperlink>
      <w:r>
        <w:t xml:space="preserve"> </w:t>
      </w:r>
    </w:p>
    <w:p w:rsidR="0009119F" w:rsidRDefault="0009119F" w:rsidP="0009119F">
      <w:pPr>
        <w:ind w:left="288"/>
      </w:pPr>
      <w:r w:rsidRPr="000730A9">
        <w:rPr>
          <w:rStyle w:val="StyleBoldUnderline"/>
          <w:highlight w:val="yellow"/>
        </w:rPr>
        <w:t>With a</w:t>
      </w:r>
      <w:r>
        <w:t xml:space="preserve"> </w:t>
      </w:r>
      <w:r w:rsidRPr="000730A9">
        <w:rPr>
          <w:rStyle w:val="StyleBoldUnderline"/>
          <w:highlight w:val="yellow"/>
          <w:bdr w:val="single" w:sz="4" w:space="0" w:color="auto"/>
        </w:rPr>
        <w:t>finite</w:t>
      </w:r>
      <w:r w:rsidRPr="00705820">
        <w:rPr>
          <w:rStyle w:val="StyleBoldUnderline"/>
          <w:bdr w:val="single" w:sz="4" w:space="0" w:color="auto"/>
        </w:rPr>
        <w:t xml:space="preserve"> natural </w:t>
      </w:r>
      <w:r w:rsidRPr="000730A9">
        <w:rPr>
          <w:rStyle w:val="StyleBoldUnderline"/>
          <w:highlight w:val="yellow"/>
          <w:bdr w:val="single" w:sz="4" w:space="0" w:color="auto"/>
        </w:rPr>
        <w:t>gas resource</w:t>
      </w:r>
      <w:r>
        <w:t xml:space="preserve">, a non-flat supply curve, </w:t>
      </w:r>
      <w:r w:rsidRPr="000730A9">
        <w:rPr>
          <w:rStyle w:val="StyleBoldUnderline"/>
          <w:highlight w:val="yellow"/>
        </w:rPr>
        <w:t>and</w:t>
      </w:r>
      <w:r w:rsidRPr="000730A9">
        <w:rPr>
          <w:highlight w:val="yellow"/>
        </w:rPr>
        <w:t xml:space="preserve"> </w:t>
      </w:r>
      <w:r w:rsidRPr="000730A9">
        <w:rPr>
          <w:rStyle w:val="StyleBoldUnderline"/>
          <w:highlight w:val="yellow"/>
          <w:bdr w:val="single" w:sz="4" w:space="0" w:color="auto"/>
        </w:rPr>
        <w:t>significant options for</w:t>
      </w:r>
      <w:r w:rsidRPr="00705820">
        <w:rPr>
          <w:rStyle w:val="StyleBoldUnderline"/>
          <w:bdr w:val="single" w:sz="4" w:space="0" w:color="auto"/>
        </w:rPr>
        <w:t xml:space="preserve"> </w:t>
      </w:r>
      <w:r w:rsidRPr="000730A9">
        <w:rPr>
          <w:rStyle w:val="StyleBoldUnderline"/>
          <w:highlight w:val="yellow"/>
          <w:bdr w:val="single" w:sz="4" w:space="0" w:color="auto"/>
        </w:rPr>
        <w:t>increased demand</w:t>
      </w:r>
      <w:r>
        <w:t xml:space="preserve">, </w:t>
      </w:r>
      <w:r w:rsidRPr="00705820">
        <w:rPr>
          <w:rStyle w:val="StyleBoldUnderline"/>
        </w:rPr>
        <w:t>it is clear</w:t>
      </w:r>
      <w:r>
        <w:t xml:space="preserve"> that </w:t>
      </w:r>
      <w:r w:rsidRPr="000730A9">
        <w:rPr>
          <w:rStyle w:val="StyleBoldUnderline"/>
          <w:highlight w:val="yellow"/>
        </w:rPr>
        <w:t>the U</w:t>
      </w:r>
      <w:r w:rsidRPr="000730A9">
        <w:rPr>
          <w:highlight w:val="yellow"/>
        </w:rPr>
        <w:t>n</w:t>
      </w:r>
      <w:r>
        <w:t xml:space="preserve">ited </w:t>
      </w:r>
      <w:r w:rsidRPr="000730A9">
        <w:rPr>
          <w:rStyle w:val="StyleBoldUnderline"/>
          <w:highlight w:val="yellow"/>
        </w:rPr>
        <w:t>S</w:t>
      </w:r>
      <w:r>
        <w:t xml:space="preserve">tates </w:t>
      </w:r>
      <w:r w:rsidRPr="000730A9">
        <w:rPr>
          <w:rStyle w:val="StyleBoldUnderline"/>
          <w:highlight w:val="yellow"/>
        </w:rPr>
        <w:t>will</w:t>
      </w:r>
      <w:r w:rsidRPr="00705820">
        <w:rPr>
          <w:rStyle w:val="StyleBoldUnderline"/>
        </w:rPr>
        <w:t xml:space="preserve"> have to </w:t>
      </w:r>
      <w:r w:rsidRPr="000730A9">
        <w:rPr>
          <w:rStyle w:val="StyleBoldUnderline"/>
          <w:highlight w:val="yellow"/>
        </w:rPr>
        <w:t xml:space="preserve">consider </w:t>
      </w:r>
      <w:r w:rsidRPr="000730A9">
        <w:rPr>
          <w:rStyle w:val="StyleBoldUnderline"/>
          <w:highlight w:val="yellow"/>
          <w:bdr w:val="single" w:sz="4" w:space="0" w:color="auto"/>
        </w:rPr>
        <w:t>demand</w:t>
      </w:r>
      <w:r w:rsidRPr="00705820">
        <w:rPr>
          <w:rStyle w:val="StyleBoldUnderline"/>
          <w:bdr w:val="single" w:sz="4" w:space="0" w:color="auto"/>
        </w:rPr>
        <w:t xml:space="preserve"> </w:t>
      </w:r>
      <w:r w:rsidRPr="000730A9">
        <w:rPr>
          <w:rStyle w:val="StyleBoldUnderline"/>
          <w:highlight w:val="yellow"/>
          <w:bdr w:val="single" w:sz="4" w:space="0" w:color="auto"/>
        </w:rPr>
        <w:t>opportunity trade-offs</w:t>
      </w:r>
      <w:r w:rsidRPr="000730A9">
        <w:rPr>
          <w:highlight w:val="yellow"/>
        </w:rPr>
        <w:t xml:space="preserve"> </w:t>
      </w:r>
      <w:r w:rsidRPr="000730A9">
        <w:rPr>
          <w:rStyle w:val="StyleBoldUnderline"/>
          <w:highlight w:val="yellow"/>
        </w:rPr>
        <w:t>in its assessment of</w:t>
      </w:r>
      <w:r w:rsidRPr="00705820">
        <w:rPr>
          <w:rStyle w:val="StyleBoldUnderline"/>
        </w:rPr>
        <w:t xml:space="preserve"> the </w:t>
      </w:r>
      <w:r w:rsidRPr="000730A9">
        <w:rPr>
          <w:rStyle w:val="StyleBoldUnderline"/>
          <w:highlight w:val="yellow"/>
        </w:rPr>
        <w:t>public interest of</w:t>
      </w:r>
      <w:r w:rsidRPr="00705820">
        <w:rPr>
          <w:rStyle w:val="StyleBoldUnderline"/>
        </w:rPr>
        <w:t xml:space="preserve"> LNG </w:t>
      </w:r>
      <w:r w:rsidRPr="000730A9">
        <w:rPr>
          <w:rStyle w:val="StyleBoldUnderline"/>
          <w:highlight w:val="yellow"/>
        </w:rPr>
        <w:t>exports.</w:t>
      </w:r>
      <w:r>
        <w:t xml:space="preserve"> While there is not a one-to-one trade-off between exports and other new demand </w:t>
      </w:r>
      <w:r>
        <w:lastRenderedPageBreak/>
        <w:t xml:space="preserve">sources in the near term (i.e., one to five years), </w:t>
      </w:r>
      <w:r w:rsidRPr="00705820">
        <w:rPr>
          <w:rStyle w:val="StyleBoldUnderline"/>
        </w:rPr>
        <w:t xml:space="preserve">the various </w:t>
      </w:r>
      <w:r w:rsidRPr="000730A9">
        <w:rPr>
          <w:rStyle w:val="StyleBoldUnderline"/>
          <w:highlight w:val="yellow"/>
        </w:rPr>
        <w:t>options</w:t>
      </w:r>
      <w:r w:rsidRPr="000730A9">
        <w:rPr>
          <w:highlight w:val="yellow"/>
        </w:rPr>
        <w:t xml:space="preserve"> </w:t>
      </w:r>
      <w:r w:rsidRPr="000730A9">
        <w:rPr>
          <w:rStyle w:val="StyleBoldUnderline"/>
          <w:highlight w:val="yellow"/>
        </w:rPr>
        <w:t>cannot</w:t>
      </w:r>
      <w:r w:rsidRPr="00705820">
        <w:rPr>
          <w:rStyle w:val="StyleBoldUnderline"/>
        </w:rPr>
        <w:t xml:space="preserve"> all </w:t>
      </w:r>
      <w:r w:rsidRPr="000730A9">
        <w:rPr>
          <w:rStyle w:val="StyleBoldUnderline"/>
          <w:highlight w:val="yellow"/>
        </w:rPr>
        <w:t>be brought on</w:t>
      </w:r>
      <w:r w:rsidRPr="00705820">
        <w:rPr>
          <w:rStyle w:val="StyleBoldUnderline"/>
        </w:rPr>
        <w:t xml:space="preserve"> in parallel </w:t>
      </w:r>
      <w:r w:rsidRPr="000730A9">
        <w:rPr>
          <w:rStyle w:val="StyleBoldUnderline"/>
          <w:highlight w:val="yellow"/>
          <w:bdr w:val="single" w:sz="4" w:space="0" w:color="auto"/>
        </w:rPr>
        <w:t>without</w:t>
      </w:r>
      <w:r w:rsidRPr="00705820">
        <w:rPr>
          <w:rStyle w:val="StyleBoldUnderline"/>
          <w:bdr w:val="single" w:sz="4" w:space="0" w:color="auto"/>
        </w:rPr>
        <w:t xml:space="preserve"> any </w:t>
      </w:r>
      <w:r w:rsidRPr="000730A9">
        <w:rPr>
          <w:rStyle w:val="StyleBoldUnderline"/>
          <w:highlight w:val="yellow"/>
          <w:bdr w:val="single" w:sz="4" w:space="0" w:color="auto"/>
        </w:rPr>
        <w:t>demand</w:t>
      </w:r>
      <w:r w:rsidRPr="00705820">
        <w:rPr>
          <w:rStyle w:val="StyleBoldUnderline"/>
          <w:bdr w:val="single" w:sz="4" w:space="0" w:color="auto"/>
        </w:rPr>
        <w:t xml:space="preserve"> opportunities </w:t>
      </w:r>
      <w:r w:rsidRPr="000730A9">
        <w:rPr>
          <w:rStyle w:val="StyleBoldUnderline"/>
          <w:highlight w:val="yellow"/>
          <w:bdr w:val="single" w:sz="4" w:space="0" w:color="auto"/>
        </w:rPr>
        <w:t>losing out</w:t>
      </w:r>
      <w:r w:rsidRPr="000730A9">
        <w:rPr>
          <w:highlight w:val="yellow"/>
        </w:rPr>
        <w:t>.</w:t>
      </w:r>
      <w:r>
        <w:t xml:space="preserve"> </w:t>
      </w:r>
    </w:p>
    <w:p w:rsidR="0009119F" w:rsidRDefault="0009119F" w:rsidP="0009119F">
      <w:pPr>
        <w:ind w:left="288"/>
      </w:pPr>
    </w:p>
    <w:p w:rsidR="0009119F" w:rsidRDefault="0009119F" w:rsidP="0009119F">
      <w:pPr>
        <w:pStyle w:val="Heading3"/>
      </w:pPr>
      <w:r>
        <w:t xml:space="preserve">Utility Demand Key to Export Decisions </w:t>
      </w:r>
    </w:p>
    <w:p w:rsidR="0009119F" w:rsidRDefault="0009119F" w:rsidP="0009119F">
      <w:pPr>
        <w:pStyle w:val="Heading4"/>
      </w:pPr>
      <w:r>
        <w:t xml:space="preserve">DOE </w:t>
      </w:r>
      <w:r w:rsidRPr="005B3884">
        <w:rPr>
          <w:u w:val="single"/>
        </w:rPr>
        <w:t>explicitly</w:t>
      </w:r>
      <w:r>
        <w:t xml:space="preserve"> acknowledged utility gas demand as a concern for its public interest evaluation </w:t>
      </w:r>
    </w:p>
    <w:p w:rsidR="0009119F" w:rsidRPr="00102831" w:rsidRDefault="0009119F" w:rsidP="0009119F">
      <w:r>
        <w:t xml:space="preserve">Jane </w:t>
      </w:r>
      <w:r w:rsidRPr="00102831">
        <w:rPr>
          <w:rStyle w:val="StyleStyleBold12pt"/>
        </w:rPr>
        <w:t>Nakano 12</w:t>
      </w:r>
      <w:r>
        <w:t>, fellow with the Energy and National Security Program at the Center for Strategic and International Studies, 12/17/12, “Next Steps for U.S. Natural Gas Exports,” http://csis.org/publication/next-steps-us-natural-gas-exports</w:t>
      </w:r>
    </w:p>
    <w:p w:rsidR="0009119F" w:rsidRPr="00102831" w:rsidRDefault="0009119F" w:rsidP="0009119F">
      <w:pPr>
        <w:ind w:left="288"/>
        <w:rPr>
          <w:sz w:val="16"/>
        </w:rPr>
      </w:pPr>
      <w:r w:rsidRPr="00102831">
        <w:rPr>
          <w:sz w:val="16"/>
        </w:rPr>
        <w:t xml:space="preserve">Meanwhile, </w:t>
      </w:r>
      <w:r w:rsidRPr="000730A9">
        <w:rPr>
          <w:rStyle w:val="StyleBoldUnderline"/>
        </w:rPr>
        <w:t xml:space="preserve">some </w:t>
      </w:r>
      <w:r w:rsidRPr="000730A9">
        <w:rPr>
          <w:rStyle w:val="StyleBoldUnderline"/>
          <w:highlight w:val="yellow"/>
        </w:rPr>
        <w:t>U.S. industries</w:t>
      </w:r>
      <w:r w:rsidRPr="00102831">
        <w:rPr>
          <w:sz w:val="16"/>
        </w:rPr>
        <w:t xml:space="preserve"> and environmental groups </w:t>
      </w:r>
      <w:r w:rsidRPr="000730A9">
        <w:rPr>
          <w:rStyle w:val="StyleBoldUnderline"/>
          <w:highlight w:val="yellow"/>
        </w:rPr>
        <w:t>are concerned about</w:t>
      </w:r>
      <w:r w:rsidRPr="00102831">
        <w:rPr>
          <w:rStyle w:val="StyleBoldUnderline"/>
        </w:rPr>
        <w:t xml:space="preserve"> potential adverse impacts of LNG </w:t>
      </w:r>
      <w:r w:rsidRPr="000730A9">
        <w:rPr>
          <w:rStyle w:val="StyleBoldUnderline"/>
          <w:highlight w:val="yellow"/>
        </w:rPr>
        <w:t>exports</w:t>
      </w:r>
      <w:r w:rsidRPr="00102831">
        <w:rPr>
          <w:sz w:val="16"/>
        </w:rPr>
        <w:t xml:space="preserve">. Many groups representing </w:t>
      </w:r>
      <w:r w:rsidRPr="00102831">
        <w:rPr>
          <w:rStyle w:val="StyleBoldUnderline"/>
        </w:rPr>
        <w:t xml:space="preserve">energy intensive </w:t>
      </w:r>
      <w:r w:rsidRPr="000730A9">
        <w:rPr>
          <w:rStyle w:val="StyleBoldUnderline"/>
          <w:highlight w:val="yellow"/>
        </w:rPr>
        <w:t>industries like</w:t>
      </w:r>
      <w:r w:rsidRPr="00102831">
        <w:rPr>
          <w:sz w:val="16"/>
        </w:rPr>
        <w:t xml:space="preserve"> petrochemical companies and </w:t>
      </w:r>
      <w:r w:rsidRPr="000730A9">
        <w:rPr>
          <w:rStyle w:val="StyleBoldUnderline"/>
          <w:highlight w:val="yellow"/>
          <w:bdr w:val="single" w:sz="4" w:space="0" w:color="auto"/>
        </w:rPr>
        <w:t>electric utilities</w:t>
      </w:r>
      <w:r w:rsidRPr="00102831">
        <w:rPr>
          <w:sz w:val="16"/>
        </w:rPr>
        <w:t xml:space="preserve"> </w:t>
      </w:r>
      <w:r w:rsidRPr="00102831">
        <w:rPr>
          <w:rStyle w:val="StyleBoldUnderline"/>
        </w:rPr>
        <w:t xml:space="preserve">that benefit from low prices of natural gas </w:t>
      </w:r>
      <w:r w:rsidRPr="000730A9">
        <w:rPr>
          <w:rStyle w:val="StyleBoldUnderline"/>
          <w:highlight w:val="yellow"/>
        </w:rPr>
        <w:t>are concerned about</w:t>
      </w:r>
      <w:r w:rsidRPr="00102831">
        <w:rPr>
          <w:rStyle w:val="StyleBoldUnderline"/>
        </w:rPr>
        <w:t xml:space="preserve"> the potential for natural gas </w:t>
      </w:r>
      <w:r w:rsidRPr="000730A9">
        <w:rPr>
          <w:rStyle w:val="StyleBoldUnderline"/>
          <w:highlight w:val="yellow"/>
        </w:rPr>
        <w:t>prices</w:t>
      </w:r>
      <w:r w:rsidRPr="00102831">
        <w:rPr>
          <w:rStyle w:val="StyleBoldUnderline"/>
        </w:rPr>
        <w:t xml:space="preserve"> to rise or be more volatile as a result of exporting</w:t>
      </w:r>
      <w:r w:rsidRPr="00102831">
        <w:rPr>
          <w:sz w:val="16"/>
        </w:rPr>
        <w:t xml:space="preserve"> </w:t>
      </w:r>
      <w:r w:rsidRPr="00102831">
        <w:rPr>
          <w:rStyle w:val="StyleBoldUnderline"/>
        </w:rPr>
        <w:t>and thus hurt their competitiveness.</w:t>
      </w:r>
      <w:r w:rsidRPr="00102831">
        <w:rPr>
          <w:sz w:val="16"/>
        </w:rPr>
        <w:t xml:space="preserve"> There also is some environmentally driven opposition. The main concern of most environmental opposition is that exports will facilitate increased production of unconventional gas—a process they believe to lack comprehensive government review and possible regulation of health and safety issues associated with hydraulic fracturing. These concerns, particularly the impact of rising electricity costs and loss of jobs in some sectors of the economy, will likely dominate a Senate hearing on the LNG export issue that is expected early in the New Year, although no congressional action is required for the export projects to proceed.</w:t>
      </w:r>
    </w:p>
    <w:p w:rsidR="0009119F" w:rsidRPr="00102831" w:rsidRDefault="0009119F" w:rsidP="0009119F">
      <w:pPr>
        <w:ind w:left="288"/>
        <w:rPr>
          <w:sz w:val="16"/>
        </w:rPr>
      </w:pPr>
      <w:r w:rsidRPr="000730A9">
        <w:rPr>
          <w:rStyle w:val="StyleBoldUnderline"/>
          <w:highlight w:val="yellow"/>
          <w:bdr w:val="single" w:sz="4" w:space="0" w:color="auto"/>
        </w:rPr>
        <w:t>Acknowledging these</w:t>
      </w:r>
      <w:r w:rsidRPr="00102831">
        <w:rPr>
          <w:rStyle w:val="StyleBoldUnderline"/>
          <w:bdr w:val="single" w:sz="4" w:space="0" w:color="auto"/>
        </w:rPr>
        <w:t xml:space="preserve"> economic </w:t>
      </w:r>
      <w:r w:rsidRPr="000730A9">
        <w:rPr>
          <w:rStyle w:val="StyleBoldUnderline"/>
          <w:highlight w:val="yellow"/>
          <w:bdr w:val="single" w:sz="4" w:space="0" w:color="auto"/>
        </w:rPr>
        <w:t>concerns</w:t>
      </w:r>
      <w:r w:rsidRPr="000730A9">
        <w:rPr>
          <w:sz w:val="16"/>
          <w:highlight w:val="yellow"/>
        </w:rPr>
        <w:t xml:space="preserve">, </w:t>
      </w:r>
      <w:r w:rsidRPr="000730A9">
        <w:rPr>
          <w:rStyle w:val="StyleBoldUnderline"/>
          <w:highlight w:val="yellow"/>
        </w:rPr>
        <w:t>DOE commissioned</w:t>
      </w:r>
      <w:r w:rsidRPr="00102831">
        <w:rPr>
          <w:sz w:val="16"/>
        </w:rPr>
        <w:t xml:space="preserve"> the National Economic Research Association with </w:t>
      </w:r>
      <w:r w:rsidRPr="000730A9">
        <w:rPr>
          <w:rStyle w:val="StyleBoldUnderline"/>
          <w:highlight w:val="yellow"/>
        </w:rPr>
        <w:t>a study to analyze</w:t>
      </w:r>
      <w:r w:rsidRPr="00102831">
        <w:rPr>
          <w:rStyle w:val="StyleBoldUnderline"/>
        </w:rPr>
        <w:t xml:space="preserve"> macro</w:t>
      </w:r>
      <w:r w:rsidRPr="000730A9">
        <w:rPr>
          <w:rStyle w:val="StyleBoldUnderline"/>
          <w:highlight w:val="yellow"/>
        </w:rPr>
        <w:t>economic impacts of</w:t>
      </w:r>
      <w:r w:rsidRPr="00102831">
        <w:rPr>
          <w:rStyle w:val="StyleBoldUnderline"/>
        </w:rPr>
        <w:t xml:space="preserve"> U.S. LNG </w:t>
      </w:r>
      <w:r w:rsidRPr="000730A9">
        <w:rPr>
          <w:rStyle w:val="StyleBoldUnderline"/>
          <w:highlight w:val="yellow"/>
        </w:rPr>
        <w:t>exports</w:t>
      </w:r>
      <w:r w:rsidRPr="00102831">
        <w:rPr>
          <w:sz w:val="16"/>
        </w:rPr>
        <w:t xml:space="preserve">. This study built on an earlier EIA study on the impacts of U.S. LNG exports on domestic gas prices that was released in January 2012. In sum, the economic impacts study reiterated the classical economic theory of net gains from trade, while pointing out there are groups of people that would not be economically rewarded by LNG exports. The study is now opened up for a public comment period of 45 days and a “reply comment” period of an additional 30 days. </w:t>
      </w:r>
      <w:r w:rsidRPr="000730A9">
        <w:rPr>
          <w:rStyle w:val="StyleBoldUnderline"/>
          <w:highlight w:val="yellow"/>
        </w:rPr>
        <w:t>DOE will</w:t>
      </w:r>
      <w:r w:rsidRPr="00102831">
        <w:rPr>
          <w:rStyle w:val="StyleBoldUnderline"/>
        </w:rPr>
        <w:t xml:space="preserve"> be conducting its own review of the economic impacts</w:t>
      </w:r>
      <w:r w:rsidRPr="00102831">
        <w:rPr>
          <w:sz w:val="16"/>
        </w:rPr>
        <w:t xml:space="preserve"> study findings </w:t>
      </w:r>
      <w:r w:rsidRPr="00102831">
        <w:rPr>
          <w:rStyle w:val="StyleBoldUnderline"/>
        </w:rPr>
        <w:t>and examining the pending export license applications on a case-by-case basis, although it remains unclear</w:t>
      </w:r>
      <w:r w:rsidRPr="00102831">
        <w:rPr>
          <w:sz w:val="16"/>
        </w:rPr>
        <w:t>—</w:t>
      </w:r>
      <w:r w:rsidRPr="00102831">
        <w:rPr>
          <w:rStyle w:val="StyleBoldUnderline"/>
        </w:rPr>
        <w:t>at least to the general public</w:t>
      </w:r>
      <w:r w:rsidRPr="00102831">
        <w:rPr>
          <w:sz w:val="16"/>
        </w:rPr>
        <w:t>—</w:t>
      </w:r>
      <w:r w:rsidRPr="00102831">
        <w:rPr>
          <w:rStyle w:val="StyleBoldUnderline"/>
        </w:rPr>
        <w:t>exactly what criteria DOE will use to</w:t>
      </w:r>
      <w:r w:rsidRPr="00102831">
        <w:rPr>
          <w:sz w:val="16"/>
        </w:rPr>
        <w:t xml:space="preserve"> </w:t>
      </w:r>
      <w:r w:rsidRPr="000730A9">
        <w:rPr>
          <w:rStyle w:val="StyleBoldUnderline"/>
          <w:highlight w:val="yellow"/>
          <w:bdr w:val="single" w:sz="4" w:space="0" w:color="auto"/>
        </w:rPr>
        <w:t>determine if each project is in the public interest</w:t>
      </w:r>
      <w:r w:rsidRPr="000730A9">
        <w:rPr>
          <w:sz w:val="16"/>
          <w:highlight w:val="yellow"/>
        </w:rPr>
        <w:t>.</w:t>
      </w:r>
      <w:r w:rsidRPr="00102831">
        <w:rPr>
          <w:sz w:val="16"/>
        </w:rPr>
        <w:t xml:space="preserve"> Meanwhile, some proponents of LNG export warn that deciding against LNG export may be in violation of the trade rules of the World Trade Organization and could lead to legal challenges from member countries.</w:t>
      </w:r>
    </w:p>
    <w:p w:rsidR="0009119F" w:rsidRPr="005B3884" w:rsidRDefault="0009119F" w:rsidP="0009119F"/>
    <w:p w:rsidR="0009119F" w:rsidRPr="005B3884" w:rsidRDefault="0009119F" w:rsidP="0009119F"/>
    <w:p w:rsidR="0009119F" w:rsidRDefault="0009119F" w:rsidP="0009119F"/>
    <w:p w:rsidR="0009119F" w:rsidRDefault="0009119F" w:rsidP="0009119F"/>
    <w:p w:rsidR="0009119F" w:rsidRDefault="0009119F" w:rsidP="0009119F">
      <w:pPr>
        <w:pStyle w:val="Heading2"/>
      </w:pPr>
      <w:r>
        <w:t xml:space="preserve">Exports Feasibility </w:t>
      </w:r>
    </w:p>
    <w:p w:rsidR="0009119F" w:rsidRDefault="0009119F" w:rsidP="0009119F">
      <w:pPr>
        <w:pStyle w:val="Heading3"/>
      </w:pPr>
      <w:r>
        <w:t xml:space="preserve">Exports Feasible---General </w:t>
      </w:r>
    </w:p>
    <w:p w:rsidR="0009119F" w:rsidRDefault="0009119F" w:rsidP="0009119F">
      <w:pPr>
        <w:pStyle w:val="Heading4"/>
      </w:pPr>
      <w:r>
        <w:t xml:space="preserve">Exports are obviously feasible---companies are pouring in huge investments---their study ignores the business model that actual investors use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7" w:history="1">
        <w:r w:rsidRPr="004B471A">
          <w:rPr>
            <w:rStyle w:val="Hyperlink"/>
          </w:rPr>
          <w:t>http://www.crai.com/uploadedFiles/Publications/CRA_LNG_Study_Feb2013.pdf</w:t>
        </w:r>
      </w:hyperlink>
      <w:r>
        <w:t xml:space="preserve"> </w:t>
      </w:r>
    </w:p>
    <w:p w:rsidR="0009119F" w:rsidRDefault="0009119F" w:rsidP="0009119F">
      <w:pPr>
        <w:ind w:left="288"/>
      </w:pPr>
      <w:r w:rsidRPr="000730A9">
        <w:rPr>
          <w:rStyle w:val="StyleBoldUnderline"/>
          <w:highlight w:val="yellow"/>
        </w:rPr>
        <w:t>NERA’s analysis</w:t>
      </w:r>
      <w:r w:rsidRPr="000730A9">
        <w:rPr>
          <w:highlight w:val="yellow"/>
        </w:rPr>
        <w:t xml:space="preserve"> </w:t>
      </w:r>
      <w:r w:rsidRPr="000730A9">
        <w:rPr>
          <w:rStyle w:val="StyleBoldUnderline"/>
          <w:highlight w:val="yellow"/>
          <w:bdr w:val="single" w:sz="4" w:space="0" w:color="auto"/>
        </w:rPr>
        <w:t>contradicts the business mode</w:t>
      </w:r>
      <w:r w:rsidRPr="002F34D2">
        <w:rPr>
          <w:rStyle w:val="StyleBoldUnderline"/>
          <w:bdr w:val="single" w:sz="4" w:space="0" w:color="auto"/>
        </w:rPr>
        <w:t xml:space="preserve">l that </w:t>
      </w:r>
      <w:r w:rsidRPr="000730A9">
        <w:rPr>
          <w:rStyle w:val="StyleBoldUnderline"/>
          <w:highlight w:val="yellow"/>
          <w:bdr w:val="single" w:sz="4" w:space="0" w:color="auto"/>
        </w:rPr>
        <w:t xml:space="preserve">investors are relying </w:t>
      </w:r>
      <w:r w:rsidRPr="000730A9">
        <w:rPr>
          <w:rStyle w:val="StyleBoldUnderline"/>
          <w:bdr w:val="single" w:sz="4" w:space="0" w:color="auto"/>
        </w:rPr>
        <w:t>up</w:t>
      </w:r>
      <w:r w:rsidRPr="000730A9">
        <w:rPr>
          <w:rStyle w:val="StyleBoldUnderline"/>
          <w:highlight w:val="yellow"/>
          <w:bdr w:val="single" w:sz="4" w:space="0" w:color="auto"/>
        </w:rPr>
        <w:t>on</w:t>
      </w:r>
      <w:r w:rsidRPr="000730A9">
        <w:rPr>
          <w:highlight w:val="yellow"/>
        </w:rPr>
        <w:t xml:space="preserve"> </w:t>
      </w:r>
      <w:r w:rsidRPr="000730A9">
        <w:rPr>
          <w:rStyle w:val="StyleBoldUnderline"/>
          <w:highlight w:val="yellow"/>
        </w:rPr>
        <w:t>in</w:t>
      </w:r>
      <w:r w:rsidRPr="002F34D2">
        <w:rPr>
          <w:rStyle w:val="StyleBoldUnderline"/>
        </w:rPr>
        <w:t xml:space="preserve"> </w:t>
      </w:r>
      <w:r w:rsidRPr="000730A9">
        <w:rPr>
          <w:rStyle w:val="StyleBoldUnderline"/>
          <w:highlight w:val="yellow"/>
        </w:rPr>
        <w:t>evaluating LNG export terminals</w:t>
      </w:r>
      <w:r>
        <w:t xml:space="preserve">. Effectively, </w:t>
      </w:r>
      <w:r w:rsidRPr="002F34D2">
        <w:rPr>
          <w:rStyle w:val="StyleBoldUnderline"/>
        </w:rPr>
        <w:t xml:space="preserve">the </w:t>
      </w:r>
      <w:r w:rsidRPr="000730A9">
        <w:rPr>
          <w:rStyle w:val="StyleBoldUnderline"/>
          <w:highlight w:val="yellow"/>
        </w:rPr>
        <w:t>NERA</w:t>
      </w:r>
      <w:r w:rsidRPr="002F34D2">
        <w:rPr>
          <w:rStyle w:val="StyleBoldUnderline"/>
        </w:rPr>
        <w:t xml:space="preserve"> Report </w:t>
      </w:r>
      <w:r w:rsidRPr="000730A9">
        <w:rPr>
          <w:rStyle w:val="StyleBoldUnderline"/>
          <w:highlight w:val="yellow"/>
        </w:rPr>
        <w:t>concludes</w:t>
      </w:r>
      <w:r>
        <w:t xml:space="preserve"> that </w:t>
      </w:r>
      <w:r w:rsidRPr="002F34D2">
        <w:rPr>
          <w:rStyle w:val="StyleBoldUnderline"/>
        </w:rPr>
        <w:t xml:space="preserve">building LNG export </w:t>
      </w:r>
      <w:r w:rsidRPr="000730A9">
        <w:rPr>
          <w:rStyle w:val="StyleBoldUnderline"/>
        </w:rPr>
        <w:t>terminals</w:t>
      </w:r>
      <w:r w:rsidRPr="000730A9">
        <w:t xml:space="preserve"> </w:t>
      </w:r>
      <w:r w:rsidRPr="000730A9">
        <w:rPr>
          <w:rStyle w:val="StyleBoldUnderline"/>
        </w:rPr>
        <w:t>does not impact domestic natural gas prices because</w:t>
      </w:r>
      <w:r w:rsidRPr="002F34D2">
        <w:rPr>
          <w:rStyle w:val="StyleBoldUnderline"/>
        </w:rPr>
        <w:t xml:space="preserve"> the </w:t>
      </w:r>
      <w:r w:rsidRPr="000730A9">
        <w:rPr>
          <w:rStyle w:val="StyleBoldUnderline"/>
          <w:highlight w:val="yellow"/>
        </w:rPr>
        <w:t>terminals will not</w:t>
      </w:r>
      <w:r w:rsidRPr="002F34D2">
        <w:rPr>
          <w:rStyle w:val="StyleBoldUnderline"/>
        </w:rPr>
        <w:t xml:space="preserve"> </w:t>
      </w:r>
      <w:r w:rsidRPr="000730A9">
        <w:rPr>
          <w:rStyle w:val="StyleBoldUnderline"/>
          <w:highlight w:val="yellow"/>
        </w:rPr>
        <w:t>be used</w:t>
      </w:r>
      <w:r>
        <w:t xml:space="preserve"> in most future scenarios. </w:t>
      </w:r>
      <w:r w:rsidRPr="000730A9">
        <w:rPr>
          <w:rStyle w:val="StyleBoldUnderline"/>
          <w:highlight w:val="yellow"/>
        </w:rPr>
        <w:t>If that were true</w:t>
      </w:r>
      <w:r w:rsidRPr="000730A9">
        <w:rPr>
          <w:highlight w:val="yellow"/>
        </w:rPr>
        <w:t xml:space="preserve">, </w:t>
      </w:r>
      <w:r w:rsidRPr="000730A9">
        <w:rPr>
          <w:rStyle w:val="StyleBoldUnderline"/>
          <w:highlight w:val="yellow"/>
          <w:bdr w:val="single" w:sz="4" w:space="0" w:color="auto"/>
        </w:rPr>
        <w:t>why are investors proposing to spend</w:t>
      </w:r>
      <w:r w:rsidRPr="002F34D2">
        <w:rPr>
          <w:rStyle w:val="StyleBoldUnderline"/>
          <w:bdr w:val="single" w:sz="4" w:space="0" w:color="auto"/>
        </w:rPr>
        <w:t xml:space="preserve"> </w:t>
      </w:r>
      <w:r w:rsidRPr="000730A9">
        <w:rPr>
          <w:rStyle w:val="StyleBoldUnderline"/>
          <w:highlight w:val="yellow"/>
          <w:bdr w:val="single" w:sz="4" w:space="0" w:color="auto"/>
        </w:rPr>
        <w:t>billions to build</w:t>
      </w:r>
      <w:r w:rsidRPr="002F34D2">
        <w:rPr>
          <w:rStyle w:val="StyleBoldUnderline"/>
          <w:bdr w:val="single" w:sz="4" w:space="0" w:color="auto"/>
        </w:rPr>
        <w:t xml:space="preserve"> LNG export </w:t>
      </w:r>
      <w:r w:rsidRPr="000730A9">
        <w:rPr>
          <w:rStyle w:val="StyleBoldUnderline"/>
          <w:highlight w:val="yellow"/>
          <w:bdr w:val="single" w:sz="4" w:space="0" w:color="auto"/>
        </w:rPr>
        <w:t>facilities</w:t>
      </w:r>
      <w:r w:rsidRPr="002F34D2">
        <w:rPr>
          <w:rStyle w:val="StyleBoldUnderline"/>
          <w:bdr w:val="single" w:sz="4" w:space="0" w:color="auto"/>
        </w:rPr>
        <w:t>?</w:t>
      </w:r>
      <w:r>
        <w:t xml:space="preserve"> </w:t>
      </w:r>
    </w:p>
    <w:p w:rsidR="0009119F" w:rsidRPr="00303353" w:rsidRDefault="0009119F" w:rsidP="0009119F"/>
    <w:p w:rsidR="0009119F" w:rsidRDefault="0009119F" w:rsidP="0009119F">
      <w:pPr>
        <w:pStyle w:val="Heading3"/>
      </w:pPr>
      <w:r>
        <w:lastRenderedPageBreak/>
        <w:t>AT: Mass Exports Too Expensive (Shipping, Liquefaction)</w:t>
      </w:r>
    </w:p>
    <w:p w:rsidR="0009119F" w:rsidRPr="0000403A" w:rsidRDefault="0009119F" w:rsidP="0009119F">
      <w:pPr>
        <w:pStyle w:val="Heading4"/>
      </w:pPr>
      <w:r>
        <w:t xml:space="preserve">Costs of mass exports aren’t too high---their ev assumes liquefaction and shipping costs </w:t>
      </w:r>
      <w:r>
        <w:rPr>
          <w:u w:val="single"/>
        </w:rPr>
        <w:t>double</w:t>
      </w:r>
      <w:r>
        <w:t xml:space="preserve"> of what they really are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8" w:history="1">
        <w:r w:rsidRPr="004B471A">
          <w:rPr>
            <w:rStyle w:val="Hyperlink"/>
          </w:rPr>
          <w:t>http://www.crai.com/uploadedFiles/Publications/CRA_LNG_Study_Feb2013.pdf</w:t>
        </w:r>
      </w:hyperlink>
      <w:r>
        <w:t xml:space="preserve"> </w:t>
      </w:r>
    </w:p>
    <w:p w:rsidR="0009119F" w:rsidRDefault="0009119F" w:rsidP="0009119F">
      <w:pPr>
        <w:ind w:left="288"/>
      </w:pPr>
      <w:r>
        <w:t xml:space="preserve">The </w:t>
      </w:r>
      <w:r w:rsidRPr="000730A9">
        <w:rPr>
          <w:rStyle w:val="StyleBoldUnderline"/>
          <w:highlight w:val="yellow"/>
        </w:rPr>
        <w:t>NERA</w:t>
      </w:r>
      <w:r>
        <w:t xml:space="preserve"> Report </w:t>
      </w:r>
      <w:r w:rsidRPr="000730A9">
        <w:rPr>
          <w:rStyle w:val="StyleBoldUnderline"/>
          <w:highlight w:val="yellow"/>
        </w:rPr>
        <w:t>concluded</w:t>
      </w:r>
      <w:r>
        <w:t xml:space="preserve"> that </w:t>
      </w:r>
      <w:r w:rsidRPr="007D3384">
        <w:rPr>
          <w:rStyle w:val="StyleBoldUnderline"/>
        </w:rPr>
        <w:t xml:space="preserve">US LNG </w:t>
      </w:r>
      <w:r w:rsidRPr="000730A9">
        <w:rPr>
          <w:rStyle w:val="StyleBoldUnderline"/>
          <w:highlight w:val="yellow"/>
        </w:rPr>
        <w:t>export potential is limited</w:t>
      </w:r>
      <w:r w:rsidRPr="007D3384">
        <w:rPr>
          <w:rStyle w:val="StyleBoldUnderline"/>
        </w:rPr>
        <w:t xml:space="preserve"> except for a few cases in which there is an international demand shock</w:t>
      </w:r>
      <w:r>
        <w:t xml:space="preserve"> (e.g., Fukushima Daiichi) and/or a supply shock (e.g., no additional non-US LNG export capacity is built): </w:t>
      </w:r>
    </w:p>
    <w:p w:rsidR="0009119F" w:rsidRDefault="0009119F" w:rsidP="0009119F">
      <w:pPr>
        <w:ind w:left="288"/>
      </w:pPr>
      <w:r>
        <w:t>. . . in many cases the world natural gas market would not accept the full amount of exports specified by [The Office of Fossil Energy] in the EIA scenarios at prices high enough to cover the US wellhead price projected by EIA. (NERA Report, p.4)</w:t>
      </w:r>
    </w:p>
    <w:p w:rsidR="0009119F" w:rsidRDefault="0009119F" w:rsidP="0009119F">
      <w:pPr>
        <w:ind w:left="288"/>
        <w:rPr>
          <w:rStyle w:val="StyleBoldUnderline"/>
        </w:rPr>
      </w:pPr>
      <w:r w:rsidRPr="007D3384">
        <w:rPr>
          <w:rStyle w:val="StyleBoldUnderline"/>
        </w:rPr>
        <w:t xml:space="preserve">NERA came to this conclusion because </w:t>
      </w:r>
      <w:r w:rsidRPr="000730A9">
        <w:rPr>
          <w:rStyle w:val="StyleBoldUnderline"/>
          <w:highlight w:val="yellow"/>
        </w:rPr>
        <w:t>it</w:t>
      </w:r>
      <w:r w:rsidRPr="000730A9">
        <w:rPr>
          <w:highlight w:val="yellow"/>
        </w:rPr>
        <w:t xml:space="preserve"> </w:t>
      </w:r>
      <w:r w:rsidRPr="000730A9">
        <w:rPr>
          <w:rStyle w:val="StyleBoldUnderline"/>
          <w:highlight w:val="yellow"/>
          <w:bdr w:val="single" w:sz="4" w:space="0" w:color="auto"/>
        </w:rPr>
        <w:t>grossly overstated</w:t>
      </w:r>
      <w:r w:rsidRPr="000730A9">
        <w:rPr>
          <w:highlight w:val="yellow"/>
        </w:rPr>
        <w:t xml:space="preserve"> </w:t>
      </w:r>
      <w:r w:rsidRPr="000730A9">
        <w:rPr>
          <w:rStyle w:val="StyleBoldUnderline"/>
          <w:highlight w:val="yellow"/>
        </w:rPr>
        <w:t>the netback costs</w:t>
      </w:r>
      <w:r w:rsidRPr="007D3384">
        <w:rPr>
          <w:rStyle w:val="StyleBoldUnderline"/>
        </w:rPr>
        <w:t xml:space="preserve"> to the U</w:t>
      </w:r>
      <w:r>
        <w:t xml:space="preserve">nited </w:t>
      </w:r>
      <w:r w:rsidRPr="007D3384">
        <w:rPr>
          <w:rStyle w:val="StyleBoldUnderline"/>
        </w:rPr>
        <w:t>S</w:t>
      </w:r>
      <w:r>
        <w:t xml:space="preserve">tates </w:t>
      </w:r>
      <w:r w:rsidRPr="000730A9">
        <w:rPr>
          <w:rStyle w:val="StyleBoldUnderline"/>
        </w:rPr>
        <w:t>from major</w:t>
      </w:r>
      <w:r w:rsidRPr="007D3384">
        <w:rPr>
          <w:rStyle w:val="StyleBoldUnderline"/>
        </w:rPr>
        <w:t xml:space="preserve"> LNG </w:t>
      </w:r>
      <w:r w:rsidRPr="000730A9">
        <w:rPr>
          <w:rStyle w:val="StyleBoldUnderline"/>
        </w:rPr>
        <w:t>markets</w:t>
      </w:r>
      <w:r>
        <w:t xml:space="preserve">. </w:t>
      </w:r>
      <w:r w:rsidRPr="000730A9">
        <w:rPr>
          <w:rStyle w:val="StyleBoldUnderline"/>
          <w:highlight w:val="yellow"/>
        </w:rPr>
        <w:t>Higher</w:t>
      </w:r>
      <w:r w:rsidRPr="007D3384">
        <w:rPr>
          <w:rStyle w:val="StyleBoldUnderline"/>
        </w:rPr>
        <w:t xml:space="preserve"> netback </w:t>
      </w:r>
      <w:r w:rsidRPr="000730A9">
        <w:rPr>
          <w:rStyle w:val="StyleBoldUnderline"/>
          <w:highlight w:val="yellow"/>
        </w:rPr>
        <w:t>costs lower payments to providers</w:t>
      </w:r>
      <w:r w:rsidRPr="007D3384">
        <w:rPr>
          <w:rStyle w:val="StyleBoldUnderline"/>
        </w:rPr>
        <w:t xml:space="preserve"> of natural gas,</w:t>
      </w:r>
      <w:r>
        <w:t xml:space="preserve"> and </w:t>
      </w:r>
      <w:r w:rsidRPr="000730A9">
        <w:rPr>
          <w:rStyle w:val="StyleBoldUnderline"/>
          <w:highlight w:val="yellow"/>
        </w:rPr>
        <w:t>thus decrease the incentive to export</w:t>
      </w:r>
      <w:r>
        <w:t xml:space="preserve">. </w:t>
      </w:r>
      <w:r w:rsidRPr="007D3384">
        <w:rPr>
          <w:rStyle w:val="StyleBoldUnderline"/>
        </w:rPr>
        <w:t>Netback costs include the cost of liquefaction</w:t>
      </w:r>
      <w:r>
        <w:t xml:space="preserve"> at the export terminal, </w:t>
      </w:r>
      <w:r w:rsidRPr="007D3384">
        <w:rPr>
          <w:rStyle w:val="StyleBoldUnderline"/>
        </w:rPr>
        <w:t>shipping, and regasification</w:t>
      </w:r>
      <w:r>
        <w:t xml:space="preserve"> at the import terminal. The figure below shows that </w:t>
      </w:r>
      <w:r w:rsidRPr="008B547C">
        <w:rPr>
          <w:rStyle w:val="StyleBoldUnderline"/>
          <w:highlight w:val="yellow"/>
        </w:rPr>
        <w:t>NERA used a</w:t>
      </w:r>
      <w:r w:rsidRPr="007D3384">
        <w:rPr>
          <w:rStyle w:val="StyleBoldUnderline"/>
        </w:rPr>
        <w:t xml:space="preserve"> netback </w:t>
      </w:r>
      <w:r w:rsidRPr="008B547C">
        <w:rPr>
          <w:rStyle w:val="StyleBoldUnderline"/>
          <w:highlight w:val="yellow"/>
        </w:rPr>
        <w:t>cost that is</w:t>
      </w:r>
      <w:r w:rsidRPr="008B547C">
        <w:rPr>
          <w:highlight w:val="yellow"/>
        </w:rPr>
        <w:t xml:space="preserve"> </w:t>
      </w:r>
      <w:r w:rsidRPr="008B547C">
        <w:rPr>
          <w:rStyle w:val="StyleBoldUnderline"/>
          <w:highlight w:val="yellow"/>
          <w:bdr w:val="single" w:sz="4" w:space="0" w:color="auto"/>
        </w:rPr>
        <w:t>twice</w:t>
      </w:r>
      <w:r w:rsidRPr="007D3384">
        <w:rPr>
          <w:rStyle w:val="StyleBoldUnderline"/>
          <w:bdr w:val="single" w:sz="4" w:space="0" w:color="auto"/>
        </w:rPr>
        <w:t xml:space="preserve"> </w:t>
      </w:r>
      <w:r w:rsidRPr="008B547C">
        <w:rPr>
          <w:rStyle w:val="StyleBoldUnderline"/>
          <w:highlight w:val="yellow"/>
          <w:bdr w:val="single" w:sz="4" w:space="0" w:color="auto"/>
        </w:rPr>
        <w:t>as high as costs quoted by</w:t>
      </w:r>
      <w:r w:rsidRPr="007D3384">
        <w:rPr>
          <w:rStyle w:val="StyleBoldUnderline"/>
          <w:bdr w:val="single" w:sz="4" w:space="0" w:color="auto"/>
        </w:rPr>
        <w:t xml:space="preserve"> </w:t>
      </w:r>
      <w:r w:rsidRPr="008B547C">
        <w:rPr>
          <w:rStyle w:val="StyleBoldUnderline"/>
          <w:highlight w:val="yellow"/>
          <w:bdr w:val="single" w:sz="4" w:space="0" w:color="auto"/>
        </w:rPr>
        <w:t>publicly available sources</w:t>
      </w:r>
      <w:r w:rsidRPr="008B547C">
        <w:rPr>
          <w:highlight w:val="yellow"/>
        </w:rPr>
        <w:t xml:space="preserve"> </w:t>
      </w:r>
      <w:r w:rsidRPr="008B547C">
        <w:rPr>
          <w:rStyle w:val="StyleBoldUnderline"/>
        </w:rPr>
        <w:t>used</w:t>
      </w:r>
      <w:r w:rsidRPr="007D3384">
        <w:rPr>
          <w:rStyle w:val="StyleBoldUnderline"/>
        </w:rPr>
        <w:t xml:space="preserve"> in our analysis</w:t>
      </w:r>
      <w:r>
        <w:rPr>
          <w:rStyle w:val="StyleBoldUnderline"/>
        </w:rPr>
        <w:t>.</w:t>
      </w:r>
    </w:p>
    <w:p w:rsidR="0009119F" w:rsidRDefault="0009119F" w:rsidP="0009119F"/>
    <w:p w:rsidR="0009119F" w:rsidRDefault="0009119F" w:rsidP="0009119F">
      <w:pPr>
        <w:pStyle w:val="Heading4"/>
      </w:pPr>
      <w:r>
        <w:t xml:space="preserve">Their evidence massively exaggerates the netback costs to U.S. exporters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9" w:history="1">
        <w:r w:rsidRPr="004B471A">
          <w:rPr>
            <w:rStyle w:val="Hyperlink"/>
          </w:rPr>
          <w:t>http://www.crai.com/uploadedFiles/Publications/CRA_LNG_Study_Feb2013.pdf</w:t>
        </w:r>
      </w:hyperlink>
      <w:r>
        <w:t xml:space="preserve"> </w:t>
      </w:r>
    </w:p>
    <w:p w:rsidR="0009119F" w:rsidRDefault="0009119F" w:rsidP="0009119F">
      <w:pPr>
        <w:ind w:left="288"/>
      </w:pPr>
      <w:r w:rsidRPr="008B547C">
        <w:rPr>
          <w:rStyle w:val="StyleBoldUnderline"/>
          <w:highlight w:val="yellow"/>
        </w:rPr>
        <w:t>Our analysis of</w:t>
      </w:r>
      <w:r w:rsidRPr="002F34D2">
        <w:rPr>
          <w:rStyle w:val="StyleBoldUnderline"/>
        </w:rPr>
        <w:t xml:space="preserve"> future US </w:t>
      </w:r>
      <w:r w:rsidRPr="008B547C">
        <w:rPr>
          <w:rStyle w:val="StyleBoldUnderline"/>
          <w:highlight w:val="yellow"/>
        </w:rPr>
        <w:t>LNG export</w:t>
      </w:r>
      <w:r w:rsidRPr="002F34D2">
        <w:rPr>
          <w:rStyle w:val="StyleBoldUnderline"/>
        </w:rPr>
        <w:t xml:space="preserve"> supply </w:t>
      </w:r>
      <w:r w:rsidRPr="008B547C">
        <w:rPr>
          <w:rStyle w:val="StyleBoldUnderline"/>
          <w:highlight w:val="yellow"/>
        </w:rPr>
        <w:t>potential</w:t>
      </w:r>
      <w:r w:rsidRPr="008B547C">
        <w:rPr>
          <w:highlight w:val="yellow"/>
        </w:rPr>
        <w:t xml:space="preserve"> </w:t>
      </w:r>
      <w:r w:rsidRPr="008B547C">
        <w:rPr>
          <w:rStyle w:val="StyleBoldUnderline"/>
          <w:highlight w:val="yellow"/>
          <w:bdr w:val="single" w:sz="4" w:space="0" w:color="auto"/>
        </w:rPr>
        <w:t>contradicts</w:t>
      </w:r>
      <w:r w:rsidRPr="002F34D2">
        <w:rPr>
          <w:rStyle w:val="StyleBoldUnderline"/>
          <w:bdr w:val="single" w:sz="4" w:space="0" w:color="auto"/>
        </w:rPr>
        <w:t xml:space="preserve"> the findings in the </w:t>
      </w:r>
      <w:r w:rsidRPr="008B547C">
        <w:rPr>
          <w:rStyle w:val="StyleBoldUnderline"/>
          <w:highlight w:val="yellow"/>
          <w:bdr w:val="single" w:sz="4" w:space="0" w:color="auto"/>
        </w:rPr>
        <w:t>NERA</w:t>
      </w:r>
      <w:r w:rsidRPr="002F34D2">
        <w:rPr>
          <w:rStyle w:val="StyleBoldUnderline"/>
          <w:bdr w:val="single" w:sz="4" w:space="0" w:color="auto"/>
        </w:rPr>
        <w:t xml:space="preserve"> Report</w:t>
      </w:r>
      <w:r>
        <w:t xml:space="preserve">, </w:t>
      </w:r>
      <w:r w:rsidRPr="002F34D2">
        <w:rPr>
          <w:rStyle w:val="StyleBoldUnderline"/>
        </w:rPr>
        <w:t>which concluded</w:t>
      </w:r>
      <w:r>
        <w:t xml:space="preserve"> that </w:t>
      </w:r>
      <w:r w:rsidRPr="002F34D2">
        <w:rPr>
          <w:rStyle w:val="StyleBoldUnderline"/>
        </w:rPr>
        <w:t>the potential is limited except for a few cases</w:t>
      </w:r>
      <w:r>
        <w:t xml:space="preserve"> in which there is an international demand shock and/or supply shock: </w:t>
      </w:r>
    </w:p>
    <w:p w:rsidR="0009119F" w:rsidRDefault="0009119F" w:rsidP="0009119F">
      <w:pPr>
        <w:ind w:left="288"/>
      </w:pPr>
      <w:r>
        <w:t>NERA concluded that in many cases the world natural gas market would not accept the full amount of exports specified by FE in the EIA scenarios at prices high enough to cover the U.S. wellhead price projected by EIA. In particular, NERA found that there would be no U.S. exports in the International Reference case with U.S. Reference case conditions. In the U.S. Reference case with an International Demand Shock, exports were projected but in quantities below any of the export limits.32</w:t>
      </w:r>
    </w:p>
    <w:p w:rsidR="0009119F" w:rsidRDefault="0009119F" w:rsidP="0009119F">
      <w:pPr>
        <w:ind w:left="288"/>
      </w:pPr>
      <w:r w:rsidRPr="002F34D2">
        <w:rPr>
          <w:rStyle w:val="StyleBoldUnderline"/>
        </w:rPr>
        <w:t>The reason</w:t>
      </w:r>
      <w:r>
        <w:t xml:space="preserve"> that </w:t>
      </w:r>
      <w:r w:rsidRPr="008B547C">
        <w:rPr>
          <w:rStyle w:val="StyleBoldUnderline"/>
          <w:highlight w:val="yellow"/>
        </w:rPr>
        <w:t>NERA</w:t>
      </w:r>
      <w:r w:rsidRPr="002F34D2">
        <w:rPr>
          <w:rStyle w:val="StyleBoldUnderline"/>
        </w:rPr>
        <w:t xml:space="preserve"> came to this conclusion is that it</w:t>
      </w:r>
      <w:r>
        <w:t xml:space="preserve"> </w:t>
      </w:r>
      <w:r w:rsidRPr="008B547C">
        <w:rPr>
          <w:rStyle w:val="StyleBoldUnderline"/>
          <w:highlight w:val="yellow"/>
          <w:bdr w:val="single" w:sz="4" w:space="0" w:color="auto"/>
        </w:rPr>
        <w:t>grossly overstated the</w:t>
      </w:r>
      <w:r w:rsidRPr="002F34D2">
        <w:rPr>
          <w:rStyle w:val="StyleBoldUnderline"/>
          <w:bdr w:val="single" w:sz="4" w:space="0" w:color="auto"/>
        </w:rPr>
        <w:t xml:space="preserve"> </w:t>
      </w:r>
      <w:r w:rsidRPr="008B547C">
        <w:rPr>
          <w:rStyle w:val="StyleBoldUnderline"/>
          <w:highlight w:val="yellow"/>
          <w:bdr w:val="single" w:sz="4" w:space="0" w:color="auto"/>
        </w:rPr>
        <w:t>netback</w:t>
      </w:r>
      <w:r w:rsidRPr="002F34D2">
        <w:rPr>
          <w:rStyle w:val="StyleBoldUnderline"/>
          <w:bdr w:val="single" w:sz="4" w:space="0" w:color="auto"/>
        </w:rPr>
        <w:t xml:space="preserve"> </w:t>
      </w:r>
      <w:r w:rsidRPr="008B547C">
        <w:rPr>
          <w:rStyle w:val="StyleBoldUnderline"/>
          <w:highlight w:val="yellow"/>
          <w:bdr w:val="single" w:sz="4" w:space="0" w:color="auto"/>
        </w:rPr>
        <w:t>costs</w:t>
      </w:r>
      <w:r>
        <w:t xml:space="preserve"> </w:t>
      </w:r>
      <w:r w:rsidRPr="002F34D2">
        <w:rPr>
          <w:rStyle w:val="StyleBoldUnderline"/>
        </w:rPr>
        <w:t>to the U</w:t>
      </w:r>
      <w:r>
        <w:t xml:space="preserve">nited </w:t>
      </w:r>
      <w:r w:rsidRPr="002F34D2">
        <w:rPr>
          <w:rStyle w:val="StyleBoldUnderline"/>
        </w:rPr>
        <w:t>S</w:t>
      </w:r>
      <w:r>
        <w:t xml:space="preserve">tates </w:t>
      </w:r>
      <w:r w:rsidRPr="002F34D2">
        <w:rPr>
          <w:rStyle w:val="StyleBoldUnderline"/>
        </w:rPr>
        <w:t>from major LNG markets</w:t>
      </w:r>
      <w:r>
        <w:t xml:space="preserve">, </w:t>
      </w:r>
      <w:r w:rsidRPr="008B547C">
        <w:rPr>
          <w:rStyle w:val="StyleBoldUnderline"/>
          <w:highlight w:val="yellow"/>
        </w:rPr>
        <w:t>which decided the analysis</w:t>
      </w:r>
      <w:r w:rsidRPr="002F34D2">
        <w:rPr>
          <w:rStyle w:val="StyleBoldUnderline"/>
        </w:rPr>
        <w:t xml:space="preserve"> from the beginning</w:t>
      </w:r>
      <w:r>
        <w:t xml:space="preserve">. </w:t>
      </w:r>
      <w:r w:rsidRPr="008B547C">
        <w:rPr>
          <w:rStyle w:val="StyleBoldUnderline"/>
        </w:rPr>
        <w:t>Netback costs</w:t>
      </w:r>
      <w:r w:rsidRPr="002F34D2">
        <w:rPr>
          <w:rStyle w:val="StyleBoldUnderline"/>
        </w:rPr>
        <w:t xml:space="preserve"> defined here are the costs of liquefaction, shipping, and regasification</w:t>
      </w:r>
      <w:r>
        <w:t xml:space="preserve">. Figure 13 shows the netback costs that NERA assumed compared to publicly available sources. </w:t>
      </w:r>
    </w:p>
    <w:p w:rsidR="0009119F" w:rsidRDefault="0009119F" w:rsidP="0009119F">
      <w:pPr>
        <w:ind w:left="288"/>
      </w:pPr>
    </w:p>
    <w:p w:rsidR="0009119F" w:rsidRDefault="0009119F" w:rsidP="0009119F"/>
    <w:p w:rsidR="0009119F" w:rsidRPr="0000403A" w:rsidRDefault="0009119F" w:rsidP="0009119F">
      <w:pPr>
        <w:pStyle w:val="Heading3"/>
      </w:pPr>
      <w:r>
        <w:t xml:space="preserve">AT: U.S. Not Competitive/No Global Demand </w:t>
      </w:r>
    </w:p>
    <w:p w:rsidR="0009119F" w:rsidRDefault="0009119F" w:rsidP="0009119F">
      <w:pPr>
        <w:pStyle w:val="Heading4"/>
      </w:pPr>
      <w:r>
        <w:t xml:space="preserve">Demand, contracted supply declining, and global prices will make U.S. exports competitive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0" w:history="1">
        <w:r w:rsidRPr="004B471A">
          <w:rPr>
            <w:rStyle w:val="Hyperlink"/>
          </w:rPr>
          <w:t>http://www.crai.com/uploadedFiles/Publications/CRA_LNG_Study_Feb2013.pdf</w:t>
        </w:r>
      </w:hyperlink>
      <w:r>
        <w:t xml:space="preserve"> </w:t>
      </w:r>
    </w:p>
    <w:p w:rsidR="0009119F" w:rsidRDefault="0009119F" w:rsidP="0009119F">
      <w:pPr>
        <w:ind w:left="288"/>
      </w:pPr>
      <w:r>
        <w:t xml:space="preserve">Based on our analysis, </w:t>
      </w:r>
      <w:r w:rsidRPr="008B547C">
        <w:rPr>
          <w:rStyle w:val="StyleBoldUnderline"/>
          <w:highlight w:val="yellow"/>
        </w:rPr>
        <w:t>we forecast</w:t>
      </w:r>
      <w:r w:rsidRPr="008B547C">
        <w:rPr>
          <w:rStyle w:val="StyleBoldUnderline"/>
        </w:rPr>
        <w:t xml:space="preserve"> a </w:t>
      </w:r>
      <w:r w:rsidRPr="008B547C">
        <w:rPr>
          <w:rStyle w:val="StyleBoldUnderline"/>
          <w:highlight w:val="yellow"/>
        </w:rPr>
        <w:t>global LNG</w:t>
      </w:r>
      <w:r w:rsidRPr="00D0419D">
        <w:rPr>
          <w:rStyle w:val="StyleBoldUnderline"/>
        </w:rPr>
        <w:t xml:space="preserve"> capacity </w:t>
      </w:r>
      <w:r w:rsidRPr="008B547C">
        <w:rPr>
          <w:rStyle w:val="StyleBoldUnderline"/>
          <w:highlight w:val="yellow"/>
        </w:rPr>
        <w:t>shortage of 9–20</w:t>
      </w:r>
      <w:r w:rsidRPr="00D0419D">
        <w:rPr>
          <w:rStyle w:val="StyleBoldUnderline"/>
        </w:rPr>
        <w:t xml:space="preserve"> </w:t>
      </w:r>
      <w:r w:rsidRPr="008B547C">
        <w:rPr>
          <w:rStyle w:val="StyleBoldUnderline"/>
          <w:highlight w:val="yellow"/>
        </w:rPr>
        <w:t>Bcf/d by 2025</w:t>
      </w:r>
      <w:r>
        <w:t xml:space="preserve"> and 20–35 Bcf/d by 2030. We project that </w:t>
      </w:r>
      <w:r w:rsidRPr="008B547C">
        <w:rPr>
          <w:rStyle w:val="StyleBoldUnderline"/>
          <w:highlight w:val="yellow"/>
        </w:rPr>
        <w:t>the U</w:t>
      </w:r>
      <w:r w:rsidRPr="008B547C">
        <w:rPr>
          <w:highlight w:val="yellow"/>
        </w:rPr>
        <w:t>n</w:t>
      </w:r>
      <w:r>
        <w:t xml:space="preserve">ited </w:t>
      </w:r>
      <w:r w:rsidRPr="008B547C">
        <w:rPr>
          <w:rStyle w:val="StyleBoldUnderline"/>
          <w:highlight w:val="yellow"/>
        </w:rPr>
        <w:t>S</w:t>
      </w:r>
      <w:r>
        <w:t xml:space="preserve">tates </w:t>
      </w:r>
      <w:r w:rsidRPr="00D0419D">
        <w:rPr>
          <w:rStyle w:val="StyleBoldUnderline"/>
        </w:rPr>
        <w:t xml:space="preserve">likely </w:t>
      </w:r>
      <w:r w:rsidRPr="008B547C">
        <w:rPr>
          <w:rStyle w:val="StyleBoldUnderline"/>
          <w:highlight w:val="yellow"/>
        </w:rPr>
        <w:t>will achieve 6.7 Bcf/d by</w:t>
      </w:r>
      <w:r w:rsidRPr="00D0419D">
        <w:rPr>
          <w:rStyle w:val="StyleBoldUnderline"/>
        </w:rPr>
        <w:t xml:space="preserve"> </w:t>
      </w:r>
      <w:r w:rsidRPr="008B547C">
        <w:rPr>
          <w:rStyle w:val="StyleBoldUnderline"/>
          <w:highlight w:val="yellow"/>
        </w:rPr>
        <w:t>2018</w:t>
      </w:r>
      <w:r w:rsidRPr="00D0419D">
        <w:rPr>
          <w:rStyle w:val="StyleBoldUnderline"/>
        </w:rPr>
        <w:t xml:space="preserve"> based on projects in advanced stages </w:t>
      </w:r>
      <w:r w:rsidRPr="008B547C">
        <w:rPr>
          <w:rStyle w:val="StyleBoldUnderline"/>
          <w:highlight w:val="yellow"/>
        </w:rPr>
        <w:t xml:space="preserve">and will fill the remainder </w:t>
      </w:r>
      <w:r w:rsidRPr="008B547C">
        <w:rPr>
          <w:rStyle w:val="StyleBoldUnderline"/>
        </w:rPr>
        <w:t>of</w:t>
      </w:r>
      <w:r w:rsidRPr="00D0419D">
        <w:rPr>
          <w:rStyle w:val="StyleBoldUnderline"/>
        </w:rPr>
        <w:t xml:space="preserve"> the 2025 and 2030 gaps </w:t>
      </w:r>
      <w:r w:rsidRPr="008B547C">
        <w:rPr>
          <w:rStyle w:val="StyleBoldUnderline"/>
          <w:highlight w:val="yellow"/>
        </w:rPr>
        <w:t>with</w:t>
      </w:r>
      <w:r>
        <w:t xml:space="preserve"> </w:t>
      </w:r>
      <w:r w:rsidRPr="00D0419D">
        <w:rPr>
          <w:rStyle w:val="StyleBoldUnderline"/>
        </w:rPr>
        <w:t>part or all of the remaining</w:t>
      </w:r>
      <w:r>
        <w:t xml:space="preserve"> 22.7 Bcf/d of </w:t>
      </w:r>
      <w:r w:rsidRPr="008B547C">
        <w:rPr>
          <w:rStyle w:val="StyleBoldUnderline"/>
          <w:highlight w:val="yellow"/>
        </w:rPr>
        <w:t>active LNG export applications</w:t>
      </w:r>
      <w:r>
        <w:t xml:space="preserve">, depending on the scenario. </w:t>
      </w:r>
      <w:r w:rsidRPr="008B547C">
        <w:rPr>
          <w:rStyle w:val="StyleBoldUnderline"/>
          <w:highlight w:val="yellow"/>
        </w:rPr>
        <w:t>This level of exports</w:t>
      </w:r>
      <w:r w:rsidRPr="00D0419D">
        <w:rPr>
          <w:rStyle w:val="StyleBoldUnderline"/>
        </w:rPr>
        <w:t xml:space="preserve"> from the U</w:t>
      </w:r>
      <w:r>
        <w:t xml:space="preserve">nited </w:t>
      </w:r>
      <w:r w:rsidRPr="00D0419D">
        <w:rPr>
          <w:rStyle w:val="StyleBoldUnderline"/>
        </w:rPr>
        <w:t>S</w:t>
      </w:r>
      <w:r>
        <w:t xml:space="preserve">tates </w:t>
      </w:r>
      <w:r w:rsidRPr="008B547C">
        <w:rPr>
          <w:rStyle w:val="StyleBoldUnderline"/>
          <w:highlight w:val="yellow"/>
        </w:rPr>
        <w:t>can be supported</w:t>
      </w:r>
      <w:r w:rsidRPr="00D0419D">
        <w:rPr>
          <w:rStyle w:val="StyleBoldUnderline"/>
        </w:rPr>
        <w:t xml:space="preserve"> for the following reasons</w:t>
      </w:r>
      <w:r>
        <w:t xml:space="preserve">: </w:t>
      </w:r>
    </w:p>
    <w:p w:rsidR="0009119F" w:rsidRDefault="0009119F" w:rsidP="0009119F">
      <w:pPr>
        <w:ind w:left="288"/>
      </w:pPr>
      <w:r>
        <w:t xml:space="preserve">1. </w:t>
      </w:r>
      <w:r w:rsidRPr="00D0419D">
        <w:rPr>
          <w:rStyle w:val="StyleBoldUnderline"/>
        </w:rPr>
        <w:t>The U</w:t>
      </w:r>
      <w:r>
        <w:t xml:space="preserve">nited </w:t>
      </w:r>
      <w:r w:rsidRPr="00D0419D">
        <w:rPr>
          <w:rStyle w:val="StyleBoldUnderline"/>
        </w:rPr>
        <w:t>S</w:t>
      </w:r>
      <w:r>
        <w:t xml:space="preserve">tates </w:t>
      </w:r>
      <w:r w:rsidRPr="00D0419D">
        <w:rPr>
          <w:rStyle w:val="StyleBoldUnderline"/>
        </w:rPr>
        <w:t>will have a greater opportunity than just filling the gap between liquefaction capacity and demand.</w:t>
      </w:r>
      <w:r>
        <w:t xml:space="preserve"> </w:t>
      </w:r>
      <w:r w:rsidRPr="008B547C">
        <w:rPr>
          <w:rStyle w:val="StyleBoldUnderline"/>
          <w:highlight w:val="yellow"/>
        </w:rPr>
        <w:t>With contracted supply falling</w:t>
      </w:r>
      <w:r w:rsidRPr="00D0419D">
        <w:rPr>
          <w:rStyle w:val="StyleBoldUnderline"/>
        </w:rPr>
        <w:t xml:space="preserve"> starting in 2019 for Japan, South Korea, Taiwan, and China</w:t>
      </w:r>
      <w:r>
        <w:t xml:space="preserve">, </w:t>
      </w:r>
      <w:r w:rsidRPr="008B547C">
        <w:rPr>
          <w:rStyle w:val="StyleBoldUnderline"/>
          <w:highlight w:val="yellow"/>
        </w:rPr>
        <w:t>there</w:t>
      </w:r>
      <w:r>
        <w:t xml:space="preserve"> also </w:t>
      </w:r>
      <w:r w:rsidRPr="008B547C">
        <w:rPr>
          <w:rStyle w:val="StyleBoldUnderline"/>
          <w:highlight w:val="yellow"/>
        </w:rPr>
        <w:t>is</w:t>
      </w:r>
      <w:r w:rsidRPr="008B547C">
        <w:rPr>
          <w:highlight w:val="yellow"/>
        </w:rPr>
        <w:t xml:space="preserve"> </w:t>
      </w:r>
      <w:r w:rsidRPr="008B547C">
        <w:rPr>
          <w:rStyle w:val="StyleBoldUnderline"/>
          <w:highlight w:val="yellow"/>
        </w:rPr>
        <w:lastRenderedPageBreak/>
        <w:t>opportunity for</w:t>
      </w:r>
      <w:r w:rsidRPr="00D0419D">
        <w:rPr>
          <w:rStyle w:val="StyleBoldUnderline"/>
        </w:rPr>
        <w:t xml:space="preserve"> US </w:t>
      </w:r>
      <w:r w:rsidRPr="008B547C">
        <w:rPr>
          <w:rStyle w:val="StyleBoldUnderline"/>
          <w:highlight w:val="yellow"/>
        </w:rPr>
        <w:t>exporters to take share</w:t>
      </w:r>
      <w:r w:rsidRPr="00D0419D">
        <w:rPr>
          <w:rStyle w:val="StyleBoldUnderline"/>
        </w:rPr>
        <w:t xml:space="preserve"> </w:t>
      </w:r>
      <w:r w:rsidRPr="008B547C">
        <w:rPr>
          <w:rStyle w:val="StyleBoldUnderline"/>
          <w:highlight w:val="yellow"/>
        </w:rPr>
        <w:t xml:space="preserve">from suppliers who </w:t>
      </w:r>
      <w:r w:rsidRPr="008B547C">
        <w:rPr>
          <w:rStyle w:val="StyleBoldUnderline"/>
        </w:rPr>
        <w:t>already</w:t>
      </w:r>
      <w:r w:rsidRPr="00D0419D">
        <w:rPr>
          <w:rStyle w:val="StyleBoldUnderline"/>
        </w:rPr>
        <w:t xml:space="preserve"> </w:t>
      </w:r>
      <w:r w:rsidRPr="008B547C">
        <w:rPr>
          <w:rStyle w:val="StyleBoldUnderline"/>
          <w:highlight w:val="yellow"/>
        </w:rPr>
        <w:t>have installed capacity</w:t>
      </w:r>
      <w:r w:rsidRPr="008B547C">
        <w:rPr>
          <w:highlight w:val="yellow"/>
        </w:rPr>
        <w:t xml:space="preserve"> (</w:t>
      </w:r>
      <w:r w:rsidRPr="008B547C">
        <w:t>see Figure 12). As such, assuming the United States likely can fill the shortage</w:t>
      </w:r>
      <w:r>
        <w:t xml:space="preserve"> gap is conservative. </w:t>
      </w:r>
    </w:p>
    <w:p w:rsidR="0009119F" w:rsidRDefault="0009119F" w:rsidP="0009119F">
      <w:pPr>
        <w:ind w:left="288"/>
      </w:pPr>
      <w:r>
        <w:t xml:space="preserve">2. </w:t>
      </w:r>
      <w:r w:rsidRPr="008B547C">
        <w:rPr>
          <w:rStyle w:val="StyleBoldUnderline"/>
          <w:highlight w:val="yellow"/>
        </w:rPr>
        <w:t>Asian oil-linked</w:t>
      </w:r>
      <w:r w:rsidRPr="002F34D2">
        <w:rPr>
          <w:rStyle w:val="StyleBoldUnderline"/>
        </w:rPr>
        <w:t xml:space="preserve"> LNG </w:t>
      </w:r>
      <w:r w:rsidRPr="008B547C">
        <w:rPr>
          <w:rStyle w:val="StyleBoldUnderline"/>
          <w:highlight w:val="yellow"/>
        </w:rPr>
        <w:t xml:space="preserve">prices will </w:t>
      </w:r>
      <w:r w:rsidRPr="008B547C">
        <w:rPr>
          <w:rStyle w:val="StyleBoldUnderline"/>
        </w:rPr>
        <w:t>continue</w:t>
      </w:r>
      <w:r w:rsidRPr="002F34D2">
        <w:rPr>
          <w:rStyle w:val="StyleBoldUnderline"/>
        </w:rPr>
        <w:t xml:space="preserve"> to </w:t>
      </w:r>
      <w:r w:rsidRPr="008B547C">
        <w:rPr>
          <w:rStyle w:val="StyleBoldUnderline"/>
          <w:highlight w:val="yellow"/>
        </w:rPr>
        <w:t>be favorable, inclusive of</w:t>
      </w:r>
      <w:r w:rsidRPr="002F34D2">
        <w:rPr>
          <w:rStyle w:val="StyleBoldUnderline"/>
        </w:rPr>
        <w:t xml:space="preserve"> the </w:t>
      </w:r>
      <w:r w:rsidRPr="008B547C">
        <w:rPr>
          <w:rStyle w:val="StyleBoldUnderline"/>
          <w:highlight w:val="yellow"/>
        </w:rPr>
        <w:t>netback cost</w:t>
      </w:r>
      <w:r>
        <w:t xml:space="preserve"> (costs of liquefaction, shipping, and regasification) </w:t>
      </w:r>
      <w:r w:rsidRPr="002F34D2">
        <w:rPr>
          <w:rStyle w:val="StyleBoldUnderline"/>
        </w:rPr>
        <w:t>to the U</w:t>
      </w:r>
      <w:r>
        <w:t xml:space="preserve">nited </w:t>
      </w:r>
      <w:r w:rsidRPr="002F34D2">
        <w:rPr>
          <w:rStyle w:val="StyleBoldUnderline"/>
        </w:rPr>
        <w:t>S</w:t>
      </w:r>
      <w:r>
        <w:t xml:space="preserve">tates. </w:t>
      </w:r>
    </w:p>
    <w:p w:rsidR="0009119F" w:rsidRPr="00303353" w:rsidRDefault="0009119F" w:rsidP="0009119F">
      <w:pPr>
        <w:ind w:left="288"/>
      </w:pPr>
      <w:r w:rsidRPr="00303353">
        <w:t xml:space="preserve">3. Exports will continue even at higher domestic prices because of price-induced demand destruction from other sectors that “frees up” supply. This is discussed in further detail in Section 6. </w:t>
      </w:r>
    </w:p>
    <w:p w:rsidR="0009119F" w:rsidRDefault="0009119F" w:rsidP="0009119F"/>
    <w:p w:rsidR="0009119F" w:rsidRDefault="0009119F" w:rsidP="0009119F">
      <w:pPr>
        <w:pStyle w:val="Heading4"/>
      </w:pPr>
      <w:r>
        <w:t xml:space="preserve">Plenty of international demand and oil-indexed prices mean the U.S. will compete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1" w:history="1">
        <w:r w:rsidRPr="004B471A">
          <w:rPr>
            <w:rStyle w:val="Hyperlink"/>
          </w:rPr>
          <w:t>http://www.crai.com/uploadedFiles/Publications/CRA_LNG_Study_Feb2013.pdf</w:t>
        </w:r>
      </w:hyperlink>
      <w:r>
        <w:t xml:space="preserve"> </w:t>
      </w:r>
    </w:p>
    <w:p w:rsidR="0009119F" w:rsidRDefault="0009119F" w:rsidP="0009119F">
      <w:pPr>
        <w:ind w:left="288"/>
      </w:pPr>
      <w:r>
        <w:t xml:space="preserve">In conclusion, we find that </w:t>
      </w:r>
      <w:r w:rsidRPr="002F34D2">
        <w:rPr>
          <w:rStyle w:val="StyleBoldUnderline"/>
          <w:bdr w:val="single" w:sz="4" w:space="0" w:color="auto"/>
        </w:rPr>
        <w:t xml:space="preserve">a number of </w:t>
      </w:r>
      <w:r w:rsidRPr="008B547C">
        <w:rPr>
          <w:rStyle w:val="StyleBoldUnderline"/>
          <w:highlight w:val="yellow"/>
          <w:bdr w:val="single" w:sz="4" w:space="0" w:color="auto"/>
        </w:rPr>
        <w:t>factors</w:t>
      </w:r>
      <w:r w:rsidRPr="008B547C">
        <w:rPr>
          <w:highlight w:val="yellow"/>
        </w:rPr>
        <w:t xml:space="preserve"> </w:t>
      </w:r>
      <w:r w:rsidRPr="008B547C">
        <w:rPr>
          <w:rStyle w:val="StyleBoldUnderline"/>
          <w:highlight w:val="yellow"/>
        </w:rPr>
        <w:t>make a</w:t>
      </w:r>
      <w:r w:rsidRPr="008B547C">
        <w:rPr>
          <w:highlight w:val="yellow"/>
        </w:rPr>
        <w:t xml:space="preserve"> </w:t>
      </w:r>
      <w:r w:rsidRPr="008B547C">
        <w:rPr>
          <w:rStyle w:val="StyleBoldUnderline"/>
          <w:highlight w:val="yellow"/>
          <w:bdr w:val="single" w:sz="4" w:space="0" w:color="auto"/>
        </w:rPr>
        <w:t>compelling case</w:t>
      </w:r>
      <w:r w:rsidRPr="008B547C">
        <w:rPr>
          <w:highlight w:val="yellow"/>
        </w:rPr>
        <w:t xml:space="preserve"> </w:t>
      </w:r>
      <w:r w:rsidRPr="008B547C">
        <w:rPr>
          <w:rStyle w:val="StyleBoldUnderline"/>
          <w:highlight w:val="yellow"/>
        </w:rPr>
        <w:t>for exports of 9-20</w:t>
      </w:r>
      <w:r w:rsidRPr="002F34D2">
        <w:rPr>
          <w:rStyle w:val="StyleBoldUnderline"/>
        </w:rPr>
        <w:t xml:space="preserve"> </w:t>
      </w:r>
      <w:r w:rsidRPr="008B547C">
        <w:rPr>
          <w:rStyle w:val="StyleBoldUnderline"/>
          <w:highlight w:val="yellow"/>
        </w:rPr>
        <w:t>Bcf/d i</w:t>
      </w:r>
      <w:r w:rsidRPr="002F34D2">
        <w:rPr>
          <w:rStyle w:val="StyleBoldUnderline"/>
        </w:rPr>
        <w:t>n 2025</w:t>
      </w:r>
      <w:r>
        <w:t xml:space="preserve"> and 20-35 Bcf/d in 2030:</w:t>
      </w:r>
    </w:p>
    <w:p w:rsidR="0009119F" w:rsidRDefault="0009119F" w:rsidP="0009119F">
      <w:pPr>
        <w:ind w:left="288"/>
      </w:pPr>
      <w:r>
        <w:t xml:space="preserve">• </w:t>
      </w:r>
      <w:r w:rsidRPr="008B547C">
        <w:rPr>
          <w:rStyle w:val="StyleBoldUnderline"/>
          <w:highlight w:val="yellow"/>
        </w:rPr>
        <w:t>Capacity Shortage</w:t>
      </w:r>
      <w:r>
        <w:t xml:space="preserve">: </w:t>
      </w:r>
      <w:r w:rsidRPr="002F34D2">
        <w:rPr>
          <w:rStyle w:val="StyleBoldUnderline"/>
        </w:rPr>
        <w:t>The</w:t>
      </w:r>
      <w:r>
        <w:t xml:space="preserve"> 2025 and 2030 </w:t>
      </w:r>
      <w:r w:rsidRPr="002F34D2">
        <w:rPr>
          <w:rStyle w:val="StyleBoldUnderline"/>
        </w:rPr>
        <w:t xml:space="preserve">supply-demand gap warrants the need for at least this amount of capacity </w:t>
      </w:r>
      <w:r w:rsidRPr="008B547C">
        <w:rPr>
          <w:rStyle w:val="StyleBoldUnderline"/>
          <w:highlight w:val="yellow"/>
        </w:rPr>
        <w:t>to supply global demand</w:t>
      </w:r>
      <w:r>
        <w:t>. The United States is already on the way to adding 6.7 Bcf/d of US LNG exports that are under construction or in advanced phases of development.</w:t>
      </w:r>
    </w:p>
    <w:p w:rsidR="0009119F" w:rsidRDefault="0009119F" w:rsidP="0009119F">
      <w:pPr>
        <w:ind w:left="288"/>
      </w:pPr>
      <w:r>
        <w:t xml:space="preserve">• Existing Contracts Expiring: </w:t>
      </w:r>
      <w:r w:rsidRPr="008B547C">
        <w:rPr>
          <w:rStyle w:val="StyleBoldUnderline"/>
          <w:highlight w:val="yellow"/>
        </w:rPr>
        <w:t>Contracted supply</w:t>
      </w:r>
      <w:r w:rsidRPr="002F34D2">
        <w:rPr>
          <w:rStyle w:val="StyleBoldUnderline"/>
        </w:rPr>
        <w:t xml:space="preserve"> starting in 2019 for Japan, South Korea, Taiwan, and China </w:t>
      </w:r>
      <w:r w:rsidRPr="008B547C">
        <w:rPr>
          <w:rStyle w:val="StyleBoldUnderline"/>
          <w:highlight w:val="yellow"/>
        </w:rPr>
        <w:t>will open up</w:t>
      </w:r>
      <w:r w:rsidRPr="002F34D2">
        <w:rPr>
          <w:rStyle w:val="StyleBoldUnderline"/>
        </w:rPr>
        <w:t xml:space="preserve"> more opportunities for the U</w:t>
      </w:r>
      <w:r>
        <w:t xml:space="preserve">nited </w:t>
      </w:r>
      <w:r w:rsidRPr="002F34D2">
        <w:rPr>
          <w:rStyle w:val="StyleBoldUnderline"/>
        </w:rPr>
        <w:t>S</w:t>
      </w:r>
      <w:r>
        <w:t xml:space="preserve">tates </w:t>
      </w:r>
      <w:r w:rsidRPr="002F34D2">
        <w:rPr>
          <w:rStyle w:val="StyleBoldUnderline"/>
        </w:rPr>
        <w:t>to compete</w:t>
      </w:r>
      <w:r>
        <w:t xml:space="preserve"> with existing liquefaction terminals.</w:t>
      </w:r>
    </w:p>
    <w:p w:rsidR="0009119F" w:rsidRDefault="0009119F" w:rsidP="0009119F">
      <w:pPr>
        <w:ind w:left="288"/>
      </w:pPr>
      <w:r>
        <w:t xml:space="preserve">• High Margins in the LNG Value Chain: </w:t>
      </w:r>
      <w:r w:rsidRPr="008B547C">
        <w:rPr>
          <w:rStyle w:val="StyleBoldUnderline"/>
          <w:highlight w:val="yellow"/>
        </w:rPr>
        <w:t>Oil-indexed prices</w:t>
      </w:r>
      <w:r w:rsidRPr="002F34D2">
        <w:rPr>
          <w:rStyle w:val="StyleBoldUnderline"/>
        </w:rPr>
        <w:t xml:space="preserve"> in Asia </w:t>
      </w:r>
      <w:r w:rsidRPr="008B547C">
        <w:rPr>
          <w:rStyle w:val="StyleBoldUnderline"/>
          <w:highlight w:val="yellow"/>
        </w:rPr>
        <w:t>create large-margin</w:t>
      </w:r>
      <w:r w:rsidRPr="002F34D2">
        <w:rPr>
          <w:rStyle w:val="StyleBoldUnderline"/>
        </w:rPr>
        <w:t xml:space="preserve"> opportunities in the LNG value chain</w:t>
      </w:r>
      <w:r>
        <w:t xml:space="preserve">. </w:t>
      </w:r>
      <w:r w:rsidRPr="008B547C">
        <w:rPr>
          <w:rStyle w:val="StyleBoldUnderline"/>
          <w:highlight w:val="yellow"/>
        </w:rPr>
        <w:t>Even if LNG prices</w:t>
      </w:r>
      <w:r w:rsidRPr="002F34D2">
        <w:rPr>
          <w:rStyle w:val="StyleBoldUnderline"/>
        </w:rPr>
        <w:t xml:space="preserve"> were to</w:t>
      </w:r>
      <w:r>
        <w:t xml:space="preserve"> disconnect from oil prices and </w:t>
      </w:r>
      <w:r w:rsidRPr="008B547C">
        <w:rPr>
          <w:rStyle w:val="StyleBoldUnderline"/>
          <w:highlight w:val="yellow"/>
        </w:rPr>
        <w:t>fall</w:t>
      </w:r>
      <w:r w:rsidRPr="002F34D2">
        <w:rPr>
          <w:rStyle w:val="StyleBoldUnderline"/>
        </w:rPr>
        <w:t xml:space="preserve"> by </w:t>
      </w:r>
      <w:r w:rsidRPr="008B547C">
        <w:rPr>
          <w:rStyle w:val="StyleBoldUnderline"/>
          <w:highlight w:val="yellow"/>
        </w:rPr>
        <w:t>50%</w:t>
      </w:r>
      <w:r w:rsidRPr="002F34D2">
        <w:rPr>
          <w:rStyle w:val="StyleBoldUnderline"/>
        </w:rPr>
        <w:t xml:space="preserve"> from current levels, </w:t>
      </w:r>
      <w:r w:rsidRPr="008B547C">
        <w:rPr>
          <w:rStyle w:val="StyleBoldUnderline"/>
          <w:highlight w:val="yellow"/>
        </w:rPr>
        <w:t>the margins would be sufficient</w:t>
      </w:r>
      <w:r w:rsidRPr="002F34D2">
        <w:rPr>
          <w:rStyle w:val="StyleBoldUnderline"/>
        </w:rPr>
        <w:t xml:space="preserve"> for the investment return required at current domestic natural gas prices</w:t>
      </w:r>
      <w:r>
        <w:t>.</w:t>
      </w:r>
    </w:p>
    <w:p w:rsidR="0009119F" w:rsidRDefault="0009119F" w:rsidP="0009119F">
      <w:pPr>
        <w:ind w:left="288"/>
      </w:pPr>
      <w:r w:rsidRPr="008B547C">
        <w:rPr>
          <w:rStyle w:val="StyleBoldUnderline"/>
          <w:highlight w:val="yellow"/>
        </w:rPr>
        <w:t>Our analysis contradicts</w:t>
      </w:r>
      <w:r w:rsidRPr="002F34D2">
        <w:rPr>
          <w:rStyle w:val="StyleBoldUnderline"/>
        </w:rPr>
        <w:t xml:space="preserve"> the conclusions in the </w:t>
      </w:r>
      <w:r w:rsidRPr="008B547C">
        <w:rPr>
          <w:rStyle w:val="StyleBoldUnderline"/>
          <w:highlight w:val="yellow"/>
        </w:rPr>
        <w:t>NERA</w:t>
      </w:r>
      <w:r w:rsidRPr="002F34D2">
        <w:rPr>
          <w:rStyle w:val="StyleBoldUnderline"/>
        </w:rPr>
        <w:t xml:space="preserve"> Report</w:t>
      </w:r>
      <w:r>
        <w:t xml:space="preserve"> </w:t>
      </w:r>
      <w:r w:rsidRPr="002F34D2">
        <w:rPr>
          <w:rStyle w:val="StyleBoldUnderline"/>
        </w:rPr>
        <w:t>in that</w:t>
      </w:r>
      <w:r>
        <w:t xml:space="preserve"> </w:t>
      </w:r>
      <w:r w:rsidRPr="008B547C">
        <w:rPr>
          <w:rStyle w:val="StyleBoldUnderline"/>
          <w:highlight w:val="yellow"/>
          <w:bdr w:val="single" w:sz="4" w:space="0" w:color="auto"/>
        </w:rPr>
        <w:t>US exports can occur</w:t>
      </w:r>
      <w:r w:rsidRPr="002F34D2">
        <w:rPr>
          <w:rStyle w:val="StyleBoldUnderline"/>
          <w:bdr w:val="single" w:sz="4" w:space="0" w:color="auto"/>
        </w:rPr>
        <w:t xml:space="preserve"> </w:t>
      </w:r>
      <w:r w:rsidRPr="008B547C">
        <w:rPr>
          <w:rStyle w:val="StyleBoldUnderline"/>
          <w:highlight w:val="yellow"/>
          <w:bdr w:val="single" w:sz="4" w:space="0" w:color="auto"/>
        </w:rPr>
        <w:t>without</w:t>
      </w:r>
      <w:r w:rsidRPr="002F34D2">
        <w:rPr>
          <w:rStyle w:val="StyleBoldUnderline"/>
          <w:bdr w:val="single" w:sz="4" w:space="0" w:color="auto"/>
        </w:rPr>
        <w:t xml:space="preserve"> the need for international supply or demand </w:t>
      </w:r>
      <w:r w:rsidRPr="008B547C">
        <w:rPr>
          <w:rStyle w:val="StyleBoldUnderline"/>
          <w:highlight w:val="yellow"/>
          <w:bdr w:val="single" w:sz="4" w:space="0" w:color="auto"/>
        </w:rPr>
        <w:t>shocks</w:t>
      </w:r>
      <w:r>
        <w:t xml:space="preserve"> to occur. We contend that </w:t>
      </w:r>
      <w:r w:rsidRPr="008B547C">
        <w:rPr>
          <w:rStyle w:val="StyleBoldUnderline"/>
          <w:highlight w:val="yellow"/>
        </w:rPr>
        <w:t>NERA came to a flawed conclusion because it used excessive netback costs</w:t>
      </w:r>
      <w:r w:rsidRPr="002F34D2">
        <w:rPr>
          <w:rStyle w:val="StyleBoldUnderline"/>
        </w:rPr>
        <w:t xml:space="preserve"> and price elasticities</w:t>
      </w:r>
      <w:r>
        <w:t xml:space="preserve"> that ultimately dissuaded US LNG exports in most scenarios.</w:t>
      </w:r>
    </w:p>
    <w:p w:rsidR="0009119F" w:rsidRDefault="0009119F" w:rsidP="0009119F"/>
    <w:p w:rsidR="0009119F" w:rsidRDefault="0009119F" w:rsidP="0009119F">
      <w:pPr>
        <w:pStyle w:val="Heading4"/>
      </w:pPr>
      <w:r>
        <w:t xml:space="preserve">Their evidence assumes every potential customer has the same elasticity of demand---that’s clearly wrong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2" w:history="1">
        <w:r w:rsidRPr="004B471A">
          <w:rPr>
            <w:rStyle w:val="Hyperlink"/>
          </w:rPr>
          <w:t>http://www.crai.com/uploadedFiles/Publications/CRA_LNG_Study_Feb2013.pdf</w:t>
        </w:r>
      </w:hyperlink>
      <w:r>
        <w:t xml:space="preserve"> </w:t>
      </w:r>
    </w:p>
    <w:p w:rsidR="0009119F" w:rsidRDefault="0009119F" w:rsidP="0009119F">
      <w:pPr>
        <w:ind w:left="288"/>
      </w:pPr>
      <w:r>
        <w:t xml:space="preserve">In addition to using excessive netback costs, </w:t>
      </w:r>
      <w:r w:rsidRPr="008B547C">
        <w:rPr>
          <w:rStyle w:val="StyleBoldUnderline"/>
          <w:highlight w:val="yellow"/>
        </w:rPr>
        <w:t>NERA</w:t>
      </w:r>
      <w:r>
        <w:t xml:space="preserve"> also </w:t>
      </w:r>
      <w:r w:rsidRPr="008B547C">
        <w:rPr>
          <w:rStyle w:val="StyleBoldUnderline"/>
          <w:highlight w:val="yellow"/>
          <w:bdr w:val="single" w:sz="4" w:space="0" w:color="auto"/>
        </w:rPr>
        <w:t>drove its results</w:t>
      </w:r>
      <w:r>
        <w:t xml:space="preserve"> </w:t>
      </w:r>
      <w:r w:rsidRPr="008B547C">
        <w:rPr>
          <w:rStyle w:val="StyleBoldUnderline"/>
          <w:highlight w:val="yellow"/>
        </w:rPr>
        <w:t>by</w:t>
      </w:r>
      <w:r w:rsidRPr="008B547C">
        <w:rPr>
          <w:highlight w:val="yellow"/>
        </w:rPr>
        <w:t xml:space="preserve"> </w:t>
      </w:r>
      <w:r w:rsidRPr="008B547C">
        <w:rPr>
          <w:rStyle w:val="StyleBoldUnderline"/>
          <w:highlight w:val="yellow"/>
        </w:rPr>
        <w:t>assuming all</w:t>
      </w:r>
      <w:r w:rsidRPr="002F34D2">
        <w:rPr>
          <w:rStyle w:val="StyleBoldUnderline"/>
        </w:rPr>
        <w:t xml:space="preserve"> non-US </w:t>
      </w:r>
      <w:r w:rsidRPr="008B547C">
        <w:rPr>
          <w:rStyle w:val="StyleBoldUnderline"/>
          <w:highlight w:val="yellow"/>
        </w:rPr>
        <w:t>countries would have</w:t>
      </w:r>
      <w:r w:rsidRPr="002F34D2">
        <w:rPr>
          <w:rStyle w:val="StyleBoldUnderline"/>
        </w:rPr>
        <w:t xml:space="preserve"> </w:t>
      </w:r>
      <w:r w:rsidRPr="008B547C">
        <w:rPr>
          <w:rStyle w:val="StyleBoldUnderline"/>
          <w:highlight w:val="yellow"/>
        </w:rPr>
        <w:t>the</w:t>
      </w:r>
      <w:r w:rsidRPr="008B547C">
        <w:rPr>
          <w:highlight w:val="yellow"/>
        </w:rPr>
        <w:t xml:space="preserve"> </w:t>
      </w:r>
      <w:r w:rsidRPr="008B547C">
        <w:rPr>
          <w:rStyle w:val="StyleBoldUnderline"/>
          <w:highlight w:val="yellow"/>
          <w:bdr w:val="single" w:sz="4" w:space="0" w:color="auto"/>
        </w:rPr>
        <w:t>same price elasticity of demand</w:t>
      </w:r>
      <w:r w:rsidRPr="008B547C">
        <w:rPr>
          <w:highlight w:val="yellow"/>
        </w:rPr>
        <w:t>.</w:t>
      </w:r>
      <w:r>
        <w:t xml:space="preserve"> </w:t>
      </w:r>
      <w:r w:rsidRPr="008B547C">
        <w:rPr>
          <w:rStyle w:val="StyleBoldUnderline"/>
          <w:highlight w:val="yellow"/>
        </w:rPr>
        <w:t>This</w:t>
      </w:r>
      <w:r>
        <w:t xml:space="preserve"> is an approach that </w:t>
      </w:r>
      <w:r w:rsidRPr="008B547C">
        <w:rPr>
          <w:rStyle w:val="StyleBoldUnderline"/>
          <w:highlight w:val="yellow"/>
        </w:rPr>
        <w:t>does not comport</w:t>
      </w:r>
      <w:r w:rsidRPr="002F34D2">
        <w:rPr>
          <w:rStyle w:val="StyleBoldUnderline"/>
        </w:rPr>
        <w:t xml:space="preserve"> with reality. </w:t>
      </w:r>
      <w:r w:rsidRPr="008B547C">
        <w:rPr>
          <w:rStyle w:val="StyleBoldUnderline"/>
          <w:highlight w:val="yellow"/>
        </w:rPr>
        <w:t>For</w:t>
      </w:r>
      <w:r>
        <w:t xml:space="preserve"> highly industrialized countries like </w:t>
      </w:r>
      <w:r w:rsidRPr="008B547C">
        <w:rPr>
          <w:rStyle w:val="StyleBoldUnderline"/>
          <w:highlight w:val="yellow"/>
        </w:rPr>
        <w:t>Japan and Korea</w:t>
      </w:r>
      <w:r>
        <w:t xml:space="preserve"> with limited native resources, </w:t>
      </w:r>
      <w:r w:rsidRPr="002F34D2">
        <w:rPr>
          <w:rStyle w:val="StyleBoldUnderline"/>
        </w:rPr>
        <w:t xml:space="preserve">natural </w:t>
      </w:r>
      <w:r w:rsidRPr="008B547C">
        <w:rPr>
          <w:rStyle w:val="StyleBoldUnderline"/>
          <w:highlight w:val="yellow"/>
        </w:rPr>
        <w:t xml:space="preserve">gas is </w:t>
      </w:r>
      <w:r w:rsidRPr="008B547C">
        <w:rPr>
          <w:rStyle w:val="StyleBoldUnderline"/>
        </w:rPr>
        <w:t>a</w:t>
      </w:r>
      <w:r w:rsidRPr="002F34D2">
        <w:rPr>
          <w:rStyle w:val="StyleBoldUnderline"/>
        </w:rPr>
        <w:t xml:space="preserve"> </w:t>
      </w:r>
      <w:r w:rsidRPr="008B547C">
        <w:rPr>
          <w:rStyle w:val="StyleBoldUnderline"/>
          <w:highlight w:val="yellow"/>
        </w:rPr>
        <w:t>critical</w:t>
      </w:r>
      <w:r w:rsidRPr="002F34D2">
        <w:rPr>
          <w:rStyle w:val="StyleBoldUnderline"/>
        </w:rPr>
        <w:t xml:space="preserve"> component of the energy mix</w:t>
      </w:r>
      <w:r>
        <w:t xml:space="preserve"> (see Figure 15). The next closest substitutable fuel source to LNG is refined oil products: thus the pricing of LNG at crude. As a result, </w:t>
      </w:r>
      <w:r w:rsidRPr="008B547C">
        <w:rPr>
          <w:rStyle w:val="StyleBoldUnderline"/>
          <w:highlight w:val="yellow"/>
        </w:rPr>
        <w:t>Japan and Korea have little leverage</w:t>
      </w:r>
      <w:r w:rsidRPr="002F34D2">
        <w:rPr>
          <w:rStyle w:val="StyleBoldUnderline"/>
        </w:rPr>
        <w:t xml:space="preserve"> in driving the spot market for LNG</w:t>
      </w:r>
      <w:r>
        <w:t xml:space="preserve">. This is supported by evidence of rising natural gas demand for Japan and Korea prior to 2011 (pre–Fukushima Daiichi disaster) while JCC prices were rising (see Figure 15). As such, we contend that the </w:t>
      </w:r>
      <w:r w:rsidRPr="008B547C">
        <w:rPr>
          <w:rStyle w:val="StyleBoldUnderline"/>
          <w:highlight w:val="yellow"/>
        </w:rPr>
        <w:t>short-term</w:t>
      </w:r>
      <w:r>
        <w:t xml:space="preserve"> (through 2020) </w:t>
      </w:r>
      <w:r w:rsidRPr="002F34D2">
        <w:rPr>
          <w:rStyle w:val="StyleBoldUnderline"/>
        </w:rPr>
        <w:t xml:space="preserve">price </w:t>
      </w:r>
      <w:r w:rsidRPr="008B547C">
        <w:rPr>
          <w:rStyle w:val="StyleBoldUnderline"/>
          <w:highlight w:val="yellow"/>
        </w:rPr>
        <w:t>elasticities of</w:t>
      </w:r>
      <w:r w:rsidRPr="002F34D2">
        <w:rPr>
          <w:rStyle w:val="StyleBoldUnderline"/>
        </w:rPr>
        <w:t xml:space="preserve"> natural gas </w:t>
      </w:r>
      <w:r w:rsidRPr="008B547C">
        <w:rPr>
          <w:rStyle w:val="StyleBoldUnderline"/>
          <w:highlight w:val="yellow"/>
        </w:rPr>
        <w:t>demand</w:t>
      </w:r>
      <w:r w:rsidRPr="002F34D2">
        <w:rPr>
          <w:rStyle w:val="StyleBoldUnderline"/>
        </w:rPr>
        <w:t xml:space="preserve"> for Japan and Korea </w:t>
      </w:r>
      <w:r w:rsidRPr="008B547C">
        <w:rPr>
          <w:rStyle w:val="StyleBoldUnderline"/>
          <w:highlight w:val="yellow"/>
        </w:rPr>
        <w:t>are</w:t>
      </w:r>
      <w:r w:rsidRPr="008B547C">
        <w:rPr>
          <w:highlight w:val="yellow"/>
        </w:rPr>
        <w:t xml:space="preserve"> </w:t>
      </w:r>
      <w:r w:rsidRPr="008B547C">
        <w:rPr>
          <w:rStyle w:val="StyleBoldUnderline"/>
          <w:highlight w:val="yellow"/>
          <w:bdr w:val="single" w:sz="4" w:space="0" w:color="auto"/>
        </w:rPr>
        <w:t>zero</w:t>
      </w:r>
      <w:r w:rsidRPr="008B547C">
        <w:rPr>
          <w:highlight w:val="yellow"/>
        </w:rPr>
        <w:t xml:space="preserve"> </w:t>
      </w:r>
      <w:r w:rsidRPr="008B547C">
        <w:rPr>
          <w:rStyle w:val="StyleBoldUnderline"/>
          <w:highlight w:val="yellow"/>
        </w:rPr>
        <w:t>as opposed to</w:t>
      </w:r>
      <w:r w:rsidRPr="008B547C">
        <w:rPr>
          <w:highlight w:val="yellow"/>
        </w:rPr>
        <w:t xml:space="preserve"> </w:t>
      </w:r>
      <w:r w:rsidRPr="008B547C">
        <w:rPr>
          <w:rStyle w:val="StyleBoldUnderline"/>
          <w:highlight w:val="yellow"/>
        </w:rPr>
        <w:t>the</w:t>
      </w:r>
      <w:r>
        <w:t xml:space="preserve"> –0.10 to –0.13 </w:t>
      </w:r>
      <w:r w:rsidRPr="008B547C">
        <w:rPr>
          <w:rStyle w:val="StyleBoldUnderline"/>
          <w:highlight w:val="yellow"/>
        </w:rPr>
        <w:t>range NERA applied</w:t>
      </w:r>
      <w:r>
        <w:t xml:space="preserve"> for 2013–2013.36</w:t>
      </w:r>
    </w:p>
    <w:p w:rsidR="0009119F" w:rsidRDefault="0009119F" w:rsidP="0009119F"/>
    <w:p w:rsidR="0009119F" w:rsidRDefault="0009119F" w:rsidP="0009119F">
      <w:pPr>
        <w:pStyle w:val="Heading2"/>
      </w:pPr>
      <w:r>
        <w:t xml:space="preserve">Single-Region Exports Links </w:t>
      </w:r>
    </w:p>
    <w:p w:rsidR="0009119F" w:rsidRPr="006719FC" w:rsidRDefault="0009119F" w:rsidP="0009119F">
      <w:pPr>
        <w:pStyle w:val="Heading3"/>
      </w:pPr>
      <w:r>
        <w:t xml:space="preserve">Single-Region Link---2NC </w:t>
      </w:r>
    </w:p>
    <w:p w:rsidR="0009119F" w:rsidRPr="00F762BC" w:rsidRDefault="0009119F" w:rsidP="0009119F">
      <w:pPr>
        <w:pStyle w:val="Heading4"/>
      </w:pPr>
      <w:r>
        <w:t xml:space="preserve">U.S. exports to a single region would have a </w:t>
      </w:r>
      <w:r>
        <w:rPr>
          <w:u w:val="single"/>
        </w:rPr>
        <w:t>large, global spillover effect</w:t>
      </w:r>
      <w:r>
        <w:t xml:space="preserve"> on prices---and the link doesn’t rely on a high volume of exports </w:t>
      </w:r>
    </w:p>
    <w:p w:rsidR="0009119F" w:rsidRDefault="0009119F" w:rsidP="0009119F">
      <w:r>
        <w:t xml:space="preserve">Tom </w:t>
      </w:r>
      <w:r w:rsidRPr="00976BD8">
        <w:rPr>
          <w:rStyle w:val="StyleStyleBold12pt"/>
        </w:rPr>
        <w:t>Choi 13</w:t>
      </w:r>
      <w:r>
        <w:t xml:space="preserve">, Natural Gas Market Leader, Deloitte MarketPoint LLC; and Peter J. Robertson, Independent Senior Advisor, Oil &amp; Gas, Deloitte LLP, January 2013, “Exporting the American Renaissance: Global impacts of LNG exports from the United States,” </w:t>
      </w:r>
      <w:hyperlink r:id="rId23" w:history="1">
        <w:r w:rsidRPr="004B471A">
          <w:rPr>
            <w:rStyle w:val="Hyperlink"/>
          </w:rPr>
          <w:t>http://www.deloitte.com/assets/Dcom-</w:t>
        </w:r>
        <w:r w:rsidRPr="004B471A">
          <w:rPr>
            <w:rStyle w:val="Hyperlink"/>
          </w:rPr>
          <w:lastRenderedPageBreak/>
          <w:t>UnitedStates/Local%20Assets/Documents/Energy_us_er/us_er_GlobalImpactUSLNGExports_AmericanRenaissance_Jan2013.pdf</w:t>
        </w:r>
      </w:hyperlink>
      <w:r>
        <w:t xml:space="preserve"> </w:t>
      </w:r>
    </w:p>
    <w:p w:rsidR="0009119F" w:rsidRPr="00A565CA" w:rsidRDefault="0009119F" w:rsidP="0009119F">
      <w:pPr>
        <w:ind w:left="288"/>
        <w:rPr>
          <w:sz w:val="16"/>
        </w:rPr>
      </w:pPr>
      <w:r w:rsidRPr="008B547C">
        <w:rPr>
          <w:rStyle w:val="StyleBoldUnderline"/>
          <w:highlight w:val="yellow"/>
        </w:rPr>
        <w:t>U.S. LNG exports</w:t>
      </w:r>
      <w:r w:rsidRPr="00A565CA">
        <w:rPr>
          <w:sz w:val="16"/>
        </w:rPr>
        <w:t xml:space="preserve"> are projected to </w:t>
      </w:r>
      <w:r w:rsidRPr="008B547C">
        <w:rPr>
          <w:rStyle w:val="StyleBoldUnderline"/>
          <w:highlight w:val="yellow"/>
          <w:bdr w:val="single" w:sz="4" w:space="0" w:color="auto"/>
        </w:rPr>
        <w:t>impact prices globally</w:t>
      </w:r>
      <w:r w:rsidRPr="00A565CA">
        <w:rPr>
          <w:sz w:val="16"/>
        </w:rPr>
        <w:t xml:space="preserve">, </w:t>
      </w:r>
      <w:r w:rsidRPr="00A565CA">
        <w:rPr>
          <w:rStyle w:val="StyleBoldUnderline"/>
        </w:rPr>
        <w:t>not just in the countries importing U.S. LNG</w:t>
      </w:r>
      <w:r w:rsidRPr="00A565CA">
        <w:rPr>
          <w:sz w:val="16"/>
        </w:rPr>
        <w:t xml:space="preserve">. </w:t>
      </w:r>
      <w:r w:rsidRPr="008B547C">
        <w:rPr>
          <w:rStyle w:val="StyleBoldUnderline"/>
          <w:highlight w:val="yellow"/>
        </w:rPr>
        <w:t>While</w:t>
      </w:r>
      <w:r w:rsidRPr="00A565CA">
        <w:rPr>
          <w:rStyle w:val="StyleBoldUnderline"/>
        </w:rPr>
        <w:t xml:space="preserve"> the U.S. export </w:t>
      </w:r>
      <w:r w:rsidRPr="008B547C">
        <w:rPr>
          <w:rStyle w:val="StyleBoldUnderline"/>
          <w:highlight w:val="yellow"/>
        </w:rPr>
        <w:t>volumes</w:t>
      </w:r>
      <w:r w:rsidRPr="00A565CA">
        <w:rPr>
          <w:sz w:val="16"/>
        </w:rPr>
        <w:t xml:space="preserve"> considered in this analysis </w:t>
      </w:r>
      <w:r w:rsidRPr="008B547C">
        <w:rPr>
          <w:rStyle w:val="StyleBoldUnderline"/>
          <w:highlight w:val="yellow"/>
          <w:bdr w:val="single" w:sz="4" w:space="0" w:color="auto"/>
        </w:rPr>
        <w:t>represent only a</w:t>
      </w:r>
      <w:r w:rsidRPr="00A565CA">
        <w:rPr>
          <w:rStyle w:val="StyleBoldUnderline"/>
          <w:bdr w:val="single" w:sz="4" w:space="0" w:color="auto"/>
        </w:rPr>
        <w:t xml:space="preserve"> small </w:t>
      </w:r>
      <w:r w:rsidRPr="008B547C">
        <w:rPr>
          <w:rStyle w:val="StyleBoldUnderline"/>
          <w:highlight w:val="yellow"/>
          <w:bdr w:val="single" w:sz="4" w:space="0" w:color="auto"/>
        </w:rPr>
        <w:t>fraction</w:t>
      </w:r>
      <w:r w:rsidRPr="00A565CA">
        <w:rPr>
          <w:rStyle w:val="StyleBoldUnderline"/>
          <w:bdr w:val="single" w:sz="4" w:space="0" w:color="auto"/>
        </w:rPr>
        <w:t xml:space="preserve"> </w:t>
      </w:r>
      <w:r w:rsidRPr="008B547C">
        <w:rPr>
          <w:rStyle w:val="StyleBoldUnderline"/>
          <w:highlight w:val="yellow"/>
          <w:bdr w:val="single" w:sz="4" w:space="0" w:color="auto"/>
        </w:rPr>
        <w:t>of</w:t>
      </w:r>
      <w:r w:rsidRPr="00A565CA">
        <w:rPr>
          <w:rStyle w:val="StyleBoldUnderline"/>
          <w:bdr w:val="single" w:sz="4" w:space="0" w:color="auto"/>
        </w:rPr>
        <w:t xml:space="preserve"> the total </w:t>
      </w:r>
      <w:r w:rsidRPr="008B547C">
        <w:rPr>
          <w:rStyle w:val="StyleBoldUnderline"/>
          <w:highlight w:val="yellow"/>
          <w:bdr w:val="single" w:sz="4" w:space="0" w:color="auto"/>
        </w:rPr>
        <w:t>global</w:t>
      </w:r>
      <w:r w:rsidRPr="00A565CA">
        <w:rPr>
          <w:rStyle w:val="StyleBoldUnderline"/>
          <w:bdr w:val="single" w:sz="4" w:space="0" w:color="auto"/>
        </w:rPr>
        <w:t xml:space="preserve"> gas </w:t>
      </w:r>
      <w:r w:rsidRPr="008B547C">
        <w:rPr>
          <w:rStyle w:val="StyleBoldUnderline"/>
          <w:highlight w:val="yellow"/>
          <w:bdr w:val="single" w:sz="4" w:space="0" w:color="auto"/>
        </w:rPr>
        <w:t>supply</w:t>
      </w:r>
      <w:r w:rsidRPr="008B547C">
        <w:rPr>
          <w:sz w:val="16"/>
          <w:highlight w:val="yellow"/>
        </w:rPr>
        <w:t xml:space="preserve">, </w:t>
      </w:r>
      <w:r w:rsidRPr="008B547C">
        <w:rPr>
          <w:rStyle w:val="StyleBoldUnderline"/>
          <w:highlight w:val="yellow"/>
        </w:rPr>
        <w:t>their</w:t>
      </w:r>
      <w:r w:rsidRPr="008B547C">
        <w:rPr>
          <w:sz w:val="16"/>
          <w:highlight w:val="yellow"/>
        </w:rPr>
        <w:t xml:space="preserve"> </w:t>
      </w:r>
      <w:r w:rsidRPr="008B547C">
        <w:rPr>
          <w:rStyle w:val="StyleBoldUnderline"/>
          <w:highlight w:val="yellow"/>
          <w:bdr w:val="single" w:sz="4" w:space="0" w:color="auto"/>
        </w:rPr>
        <w:t>price impact might be much higher</w:t>
      </w:r>
      <w:r w:rsidRPr="00A565CA">
        <w:rPr>
          <w:sz w:val="16"/>
        </w:rPr>
        <w:t xml:space="preserve"> </w:t>
      </w:r>
      <w:r w:rsidRPr="00A565CA">
        <w:rPr>
          <w:rStyle w:val="StyleBoldUnderline"/>
        </w:rPr>
        <w:t>than their relative volume might indicate</w:t>
      </w:r>
      <w:r w:rsidRPr="00A565CA">
        <w:rPr>
          <w:sz w:val="16"/>
        </w:rPr>
        <w:t>. The structure of long-term gas supply contracts, as discussed in the previous section, and available regional supplies are important factors in determining the price impact. Figure 3.1 shows the projected price impacts of 6 Bcfd of U.S. LNG exports to either Asia or Europe under the Business-as-usual or Competitive Response market scenarios. The figure shows impacts on average U.S. citygate, Japan, and UK National Balancing Point (NBP) prices. Japan and UK NBP serve as proxies for Asia and Europe since there is widespread price impacts, not just in those countries assumed to receive U.S. LNG exports.</w:t>
      </w:r>
    </w:p>
    <w:p w:rsidR="0009119F" w:rsidRPr="00A565CA" w:rsidRDefault="0009119F" w:rsidP="0009119F">
      <w:pPr>
        <w:ind w:left="288"/>
        <w:rPr>
          <w:sz w:val="16"/>
        </w:rPr>
      </w:pPr>
      <w:r w:rsidRPr="00A565CA">
        <w:rPr>
          <w:sz w:val="16"/>
        </w:rPr>
        <w:t>The impact of U.S. LNG exports on U.S. citygate prices is projected to be minimal, only an average $0.15/MMBtu from 2016 through 2030. Abundant North American gas resources mitigate the impact of demand changes, including exports. Vast shale gas resources, that are now economically viable due to technological advancements in recent years, have effectively caused the aggregate U.S. supply curve to flatten, representing greater supply elasticity. Coupled with the market’s demonstrated ability to respond to market changes, the availability of large North American supplies mitigates the price impact of exports. If sufficient reserves can be added by the time export terminals come into operations, then the price impact will be determined by how the increase in demand changes the cost of the marginal field produced. Given the abundance of U.S. gas supplies available at similar cost levels, the change in the cost of the marginal supply is estimated to be minimal, as described in our previous paper, Made in America: The Economic Impact on LNG Exports from the United States.4</w:t>
      </w:r>
    </w:p>
    <w:p w:rsidR="0009119F" w:rsidRPr="00A565CA" w:rsidRDefault="0009119F" w:rsidP="0009119F">
      <w:pPr>
        <w:ind w:left="288"/>
        <w:rPr>
          <w:sz w:val="16"/>
        </w:rPr>
      </w:pPr>
      <w:r w:rsidRPr="00A565CA">
        <w:rPr>
          <w:rStyle w:val="StyleBoldUnderline"/>
        </w:rPr>
        <w:t>The price impact of U.S. LNG exports is projected to be</w:t>
      </w:r>
      <w:r w:rsidRPr="00A565CA">
        <w:rPr>
          <w:sz w:val="16"/>
        </w:rPr>
        <w:t xml:space="preserve"> </w:t>
      </w:r>
      <w:r w:rsidRPr="00A565CA">
        <w:rPr>
          <w:rStyle w:val="StyleBoldUnderline"/>
          <w:bdr w:val="single" w:sz="4" w:space="0" w:color="auto"/>
        </w:rPr>
        <w:t>much higher in the import markets</w:t>
      </w:r>
      <w:r w:rsidRPr="00A565CA">
        <w:rPr>
          <w:sz w:val="16"/>
        </w:rPr>
        <w:t xml:space="preserve"> than in the U.S. For example, </w:t>
      </w:r>
      <w:r w:rsidRPr="00FD26D9">
        <w:rPr>
          <w:rStyle w:val="StyleBoldUnderline"/>
          <w:highlight w:val="yellow"/>
        </w:rPr>
        <w:t>with</w:t>
      </w:r>
      <w:r w:rsidRPr="00A565CA">
        <w:rPr>
          <w:rStyle w:val="StyleBoldUnderline"/>
        </w:rPr>
        <w:t xml:space="preserve"> U.S. </w:t>
      </w:r>
      <w:r w:rsidRPr="00FD26D9">
        <w:rPr>
          <w:rStyle w:val="StyleBoldUnderline"/>
        </w:rPr>
        <w:t xml:space="preserve">LNG </w:t>
      </w:r>
      <w:r w:rsidRPr="00FD26D9">
        <w:rPr>
          <w:rStyle w:val="StyleBoldUnderline"/>
          <w:highlight w:val="yellow"/>
        </w:rPr>
        <w:t xml:space="preserve">exports to Asia the </w:t>
      </w:r>
      <w:r w:rsidRPr="00FD26D9">
        <w:rPr>
          <w:rStyle w:val="StyleBoldUnderline"/>
        </w:rPr>
        <w:t xml:space="preserve">price </w:t>
      </w:r>
      <w:r w:rsidRPr="00FD26D9">
        <w:rPr>
          <w:rStyle w:val="StyleBoldUnderline"/>
          <w:highlight w:val="yellow"/>
        </w:rPr>
        <w:t xml:space="preserve">impact in Japan is </w:t>
      </w:r>
      <w:r w:rsidRPr="00FD26D9">
        <w:rPr>
          <w:rStyle w:val="StyleBoldUnderline"/>
        </w:rPr>
        <w:t>projected to</w:t>
      </w:r>
      <w:r w:rsidRPr="00A565CA">
        <w:rPr>
          <w:rStyle w:val="StyleBoldUnderline"/>
        </w:rPr>
        <w:t xml:space="preserve"> </w:t>
      </w:r>
      <w:r w:rsidRPr="00FD26D9">
        <w:rPr>
          <w:rStyle w:val="StyleBoldUnderline"/>
        </w:rPr>
        <w:t xml:space="preserve">be </w:t>
      </w:r>
      <w:r w:rsidRPr="00FD26D9">
        <w:rPr>
          <w:rStyle w:val="StyleBoldUnderline"/>
          <w:highlight w:val="yellow"/>
        </w:rPr>
        <w:t>several times higher than</w:t>
      </w:r>
      <w:r w:rsidRPr="00A565CA">
        <w:rPr>
          <w:rStyle w:val="StyleBoldUnderline"/>
        </w:rPr>
        <w:t xml:space="preserve"> the impac</w:t>
      </w:r>
      <w:r w:rsidRPr="00FD26D9">
        <w:rPr>
          <w:rStyle w:val="StyleBoldUnderline"/>
        </w:rPr>
        <w:t>t</w:t>
      </w:r>
      <w:r w:rsidRPr="00A565CA">
        <w:rPr>
          <w:rStyle w:val="StyleBoldUnderline"/>
        </w:rPr>
        <w:t xml:space="preserve"> </w:t>
      </w:r>
      <w:r w:rsidRPr="00FD26D9">
        <w:rPr>
          <w:rStyle w:val="StyleBoldUnderline"/>
          <w:highlight w:val="yellow"/>
        </w:rPr>
        <w:t>in the U.S</w:t>
      </w:r>
      <w:r w:rsidRPr="00A565CA">
        <w:rPr>
          <w:rStyle w:val="StyleBoldUnderline"/>
        </w:rPr>
        <w:t>.</w:t>
      </w:r>
      <w:r>
        <w:rPr>
          <w:rStyle w:val="StyleBoldUnderline"/>
        </w:rPr>
        <w:t xml:space="preserve"> </w:t>
      </w:r>
      <w:r w:rsidRPr="00A565CA">
        <w:rPr>
          <w:sz w:val="16"/>
        </w:rPr>
        <w:t xml:space="preserve">under both market scenarios. Similarly, </w:t>
      </w:r>
      <w:r w:rsidRPr="00A565CA">
        <w:rPr>
          <w:rStyle w:val="StyleBoldUnderline"/>
        </w:rPr>
        <w:t xml:space="preserve">with U.S. LNG exports to Europe </w:t>
      </w:r>
      <w:r w:rsidRPr="00FD26D9">
        <w:rPr>
          <w:rStyle w:val="StyleBoldUnderline"/>
        </w:rPr>
        <w:t>the</w:t>
      </w:r>
      <w:r w:rsidRPr="00A565CA">
        <w:rPr>
          <w:rStyle w:val="StyleBoldUnderline"/>
        </w:rPr>
        <w:t xml:space="preserve"> price </w:t>
      </w:r>
      <w:r w:rsidRPr="00FD26D9">
        <w:rPr>
          <w:rStyle w:val="StyleBoldUnderline"/>
        </w:rPr>
        <w:t>impact in t</w:t>
      </w:r>
      <w:r w:rsidRPr="00A565CA">
        <w:rPr>
          <w:rStyle w:val="StyleBoldUnderline"/>
        </w:rPr>
        <w:t>he UK is projected to be several times higher than the impact in the U.S.</w:t>
      </w:r>
      <w:r w:rsidRPr="00A565CA">
        <w:rPr>
          <w:sz w:val="16"/>
        </w:rPr>
        <w:t xml:space="preserve"> under both market scenarios. The magnitude of price impact varies by market scenario, but under both scenarios, the impacts are significant. The relative price impacts underscore the size of the U.S. gas market (about 65 Bcfd in 2011), which is far larger than that of Japan (about 11 Bcfd in 2011), the UK (about 9 Bcfd in 2011), or any other country. In fact, the U.S. market is larger than the entire European or Asian market. Additionally, the North American market is highly integrated, unlike European and especially Asian markets, so the continent-wide market can help mitigate the price impacts. Finally, </w:t>
      </w:r>
      <w:r w:rsidRPr="00FD26D9">
        <w:rPr>
          <w:rStyle w:val="StyleBoldUnderline"/>
          <w:highlight w:val="yellow"/>
        </w:rPr>
        <w:t>markets in Europe and Asia rely on imports that have varying</w:t>
      </w:r>
      <w:r w:rsidRPr="00A565CA">
        <w:rPr>
          <w:rStyle w:val="StyleBoldUnderline"/>
        </w:rPr>
        <w:t xml:space="preserve"> </w:t>
      </w:r>
      <w:r w:rsidRPr="00FD26D9">
        <w:rPr>
          <w:rStyle w:val="StyleBoldUnderline"/>
          <w:highlight w:val="yellow"/>
        </w:rPr>
        <w:t>delivered costs</w:t>
      </w:r>
      <w:r w:rsidRPr="00A565CA">
        <w:rPr>
          <w:sz w:val="16"/>
        </w:rPr>
        <w:t>. For example</w:t>
      </w:r>
      <w:r w:rsidRPr="00FD26D9">
        <w:rPr>
          <w:sz w:val="16"/>
          <w:highlight w:val="yellow"/>
        </w:rPr>
        <w:t xml:space="preserve">, </w:t>
      </w:r>
      <w:r w:rsidRPr="00FD26D9">
        <w:rPr>
          <w:rStyle w:val="StyleBoldUnderline"/>
          <w:highlight w:val="yellow"/>
        </w:rPr>
        <w:t>Russian pipeline</w:t>
      </w:r>
      <w:r w:rsidRPr="00A565CA">
        <w:rPr>
          <w:rStyle w:val="StyleBoldUnderline"/>
        </w:rPr>
        <w:t xml:space="preserve"> </w:t>
      </w:r>
      <w:r w:rsidRPr="00FD26D9">
        <w:rPr>
          <w:rStyle w:val="StyleBoldUnderline"/>
        </w:rPr>
        <w:t xml:space="preserve">imports </w:t>
      </w:r>
      <w:r w:rsidRPr="00FD26D9">
        <w:rPr>
          <w:rStyle w:val="StyleBoldUnderline"/>
          <w:highlight w:val="yellow"/>
        </w:rPr>
        <w:t>are more costly</w:t>
      </w:r>
      <w:r w:rsidRPr="00A565CA">
        <w:rPr>
          <w:rStyle w:val="StyleBoldUnderline"/>
        </w:rPr>
        <w:t xml:space="preserve"> than Algerian pipeline imports in Europe</w:t>
      </w:r>
      <w:r w:rsidRPr="00A565CA">
        <w:rPr>
          <w:sz w:val="16"/>
        </w:rPr>
        <w:t xml:space="preserve">. </w:t>
      </w:r>
      <w:r w:rsidRPr="00FD26D9">
        <w:rPr>
          <w:rStyle w:val="StyleBoldUnderline"/>
          <w:highlight w:val="yellow"/>
        </w:rPr>
        <w:t>Nigerian LNG imports</w:t>
      </w:r>
      <w:r w:rsidRPr="00A565CA">
        <w:rPr>
          <w:rStyle w:val="StyleBoldUnderline"/>
        </w:rPr>
        <w:t xml:space="preserve"> to Japan </w:t>
      </w:r>
      <w:r w:rsidRPr="00FD26D9">
        <w:rPr>
          <w:rStyle w:val="StyleBoldUnderline"/>
          <w:highlight w:val="yellow"/>
        </w:rPr>
        <w:t>are more costly</w:t>
      </w:r>
      <w:r w:rsidRPr="00A565CA">
        <w:rPr>
          <w:rStyle w:val="StyleBoldUnderline"/>
        </w:rPr>
        <w:t xml:space="preserve"> than the delivered cost of LNG from Qatar</w:t>
      </w:r>
      <w:r w:rsidRPr="00A565CA">
        <w:rPr>
          <w:sz w:val="16"/>
        </w:rPr>
        <w:t xml:space="preserve">. In essence, </w:t>
      </w:r>
      <w:r w:rsidRPr="00FD26D9">
        <w:rPr>
          <w:rStyle w:val="StyleBoldUnderline"/>
          <w:highlight w:val="yellow"/>
        </w:rPr>
        <w:t>the supply curves are steeper</w:t>
      </w:r>
      <w:r w:rsidRPr="00A565CA">
        <w:rPr>
          <w:rStyle w:val="StyleBoldUnderline"/>
        </w:rPr>
        <w:t xml:space="preserve"> (i.e., </w:t>
      </w:r>
      <w:r w:rsidRPr="00FD26D9">
        <w:rPr>
          <w:rStyle w:val="StyleBoldUnderline"/>
          <w:highlight w:val="yellow"/>
        </w:rPr>
        <w:t>less elastic) in</w:t>
      </w:r>
      <w:r w:rsidRPr="00A565CA">
        <w:rPr>
          <w:rStyle w:val="StyleBoldUnderline"/>
        </w:rPr>
        <w:t xml:space="preserve"> </w:t>
      </w:r>
      <w:r w:rsidRPr="00FD26D9">
        <w:rPr>
          <w:rStyle w:val="StyleBoldUnderline"/>
          <w:highlight w:val="yellow"/>
        </w:rPr>
        <w:t>European and Asian markets and</w:t>
      </w:r>
      <w:r w:rsidRPr="00FD26D9">
        <w:rPr>
          <w:sz w:val="16"/>
          <w:highlight w:val="yellow"/>
        </w:rPr>
        <w:t xml:space="preserve"> </w:t>
      </w:r>
      <w:r w:rsidRPr="00FD26D9">
        <w:rPr>
          <w:rStyle w:val="StyleBoldUnderline"/>
          <w:bdr w:val="single" w:sz="4" w:space="0" w:color="auto"/>
        </w:rPr>
        <w:t xml:space="preserve">therefore </w:t>
      </w:r>
      <w:r w:rsidRPr="00FD26D9">
        <w:rPr>
          <w:rStyle w:val="StyleBoldUnderline"/>
          <w:highlight w:val="yellow"/>
          <w:bdr w:val="single" w:sz="4" w:space="0" w:color="auto"/>
        </w:rPr>
        <w:t>the price impact is greater</w:t>
      </w:r>
      <w:r w:rsidRPr="00A565CA">
        <w:rPr>
          <w:sz w:val="16"/>
        </w:rPr>
        <w:t xml:space="preserve"> than in the U.S.</w:t>
      </w:r>
    </w:p>
    <w:p w:rsidR="0009119F" w:rsidRDefault="0009119F" w:rsidP="0009119F">
      <w:pPr>
        <w:rPr>
          <w:sz w:val="16"/>
        </w:rPr>
      </w:pPr>
    </w:p>
    <w:p w:rsidR="0009119F" w:rsidRPr="006719FC" w:rsidRDefault="0009119F" w:rsidP="0009119F">
      <w:pPr>
        <w:pStyle w:val="Heading4"/>
      </w:pPr>
      <w:r>
        <w:t xml:space="preserve">U.S. exports to a single region </w:t>
      </w:r>
      <w:r>
        <w:rPr>
          <w:u w:val="single"/>
        </w:rPr>
        <w:t>make</w:t>
      </w:r>
      <w:r>
        <w:t xml:space="preserve"> the global market fungible </w:t>
      </w:r>
    </w:p>
    <w:p w:rsidR="0009119F" w:rsidRDefault="0009119F" w:rsidP="0009119F">
      <w:r>
        <w:t xml:space="preserve">Tom </w:t>
      </w:r>
      <w:r w:rsidRPr="00976BD8">
        <w:rPr>
          <w:rStyle w:val="StyleStyleBold12pt"/>
        </w:rPr>
        <w:t>Choi 13</w:t>
      </w:r>
      <w:r>
        <w:t xml:space="preserve">, Natural Gas Market Leader, Deloitte MarketPoint LLC; and Peter J. Robertson, Independent Senior Advisor, Oil &amp; Gas, Deloitte LLP, January 2013, “Exporting the American Renaissance: Global impacts of LNG exports from the United States,” </w:t>
      </w:r>
      <w:hyperlink r:id="rId24" w:history="1">
        <w:r w:rsidRPr="004B471A">
          <w:rPr>
            <w:rStyle w:val="Hyperlink"/>
          </w:rPr>
          <w:t>http://www.deloitte.com/assets/Dcom-UnitedStates/Local%20Assets/Documents/Energy_us_er/us_er_GlobalImpactUSLNGExports_AmericanRenaissance_Jan2013.pdf</w:t>
        </w:r>
      </w:hyperlink>
      <w:r>
        <w:t xml:space="preserve"> </w:t>
      </w:r>
    </w:p>
    <w:p w:rsidR="0009119F" w:rsidRDefault="0009119F" w:rsidP="0009119F">
      <w:pPr>
        <w:ind w:left="288"/>
      </w:pPr>
      <w:r>
        <w:t xml:space="preserve">Notice in Figure 3.1 that </w:t>
      </w:r>
      <w:r w:rsidRPr="00FD26D9">
        <w:rPr>
          <w:rStyle w:val="StyleBoldUnderline"/>
          <w:highlight w:val="yellow"/>
          <w:bdr w:val="single" w:sz="4" w:space="0" w:color="auto"/>
        </w:rPr>
        <w:t>whether U.S. LNG exports are sent to Europe or Asia</w:t>
      </w:r>
      <w:r w:rsidRPr="00FD26D9">
        <w:rPr>
          <w:highlight w:val="yellow"/>
        </w:rPr>
        <w:t xml:space="preserve">, </w:t>
      </w:r>
      <w:r w:rsidRPr="00FD26D9">
        <w:rPr>
          <w:rStyle w:val="StyleBoldUnderline"/>
          <w:highlight w:val="yellow"/>
          <w:bdr w:val="single" w:sz="4" w:space="0" w:color="auto"/>
        </w:rPr>
        <w:t>both</w:t>
      </w:r>
      <w:r w:rsidRPr="00A565CA">
        <w:rPr>
          <w:rStyle w:val="StyleBoldUnderline"/>
          <w:bdr w:val="single" w:sz="4" w:space="0" w:color="auto"/>
        </w:rPr>
        <w:t xml:space="preserve"> markets </w:t>
      </w:r>
      <w:r w:rsidRPr="00FD26D9">
        <w:rPr>
          <w:rStyle w:val="StyleBoldUnderline"/>
          <w:highlight w:val="yellow"/>
          <w:bdr w:val="single" w:sz="4" w:space="0" w:color="auto"/>
        </w:rPr>
        <w:t>are</w:t>
      </w:r>
      <w:r w:rsidRPr="00A565CA">
        <w:rPr>
          <w:rStyle w:val="StyleBoldUnderline"/>
          <w:bdr w:val="single" w:sz="4" w:space="0" w:color="auto"/>
        </w:rPr>
        <w:t xml:space="preserve"> projected to be </w:t>
      </w:r>
      <w:r w:rsidRPr="00FD26D9">
        <w:rPr>
          <w:rStyle w:val="StyleBoldUnderline"/>
          <w:highlight w:val="yellow"/>
          <w:bdr w:val="single" w:sz="4" w:space="0" w:color="auto"/>
        </w:rPr>
        <w:t>impacted</w:t>
      </w:r>
      <w:r w:rsidRPr="00FD26D9">
        <w:rPr>
          <w:highlight w:val="yellow"/>
        </w:rPr>
        <w:t xml:space="preserve"> </w:t>
      </w:r>
      <w:r w:rsidRPr="00FD26D9">
        <w:rPr>
          <w:rStyle w:val="StyleBoldUnderline"/>
        </w:rPr>
        <w:t>due to the interconnectivity</w:t>
      </w:r>
      <w:r w:rsidRPr="00A565CA">
        <w:rPr>
          <w:rStyle w:val="StyleBoldUnderline"/>
        </w:rPr>
        <w:t xml:space="preserve"> of global markets.</w:t>
      </w:r>
      <w:r>
        <w:t xml:space="preserve"> </w:t>
      </w:r>
      <w:r w:rsidRPr="00A565CA">
        <w:rPr>
          <w:rStyle w:val="StyleBoldUnderline"/>
        </w:rPr>
        <w:t xml:space="preserve">The </w:t>
      </w:r>
      <w:r w:rsidRPr="00FD26D9">
        <w:rPr>
          <w:rStyle w:val="StyleBoldUnderline"/>
          <w:highlight w:val="yellow"/>
        </w:rPr>
        <w:t>markets</w:t>
      </w:r>
      <w:r w:rsidRPr="00A565CA">
        <w:rPr>
          <w:rStyle w:val="StyleBoldUnderline"/>
        </w:rPr>
        <w:t xml:space="preserve"> in Japan and the UK </w:t>
      </w:r>
      <w:r w:rsidRPr="00FD26D9">
        <w:rPr>
          <w:rStyle w:val="StyleBoldUnderline"/>
          <w:highlight w:val="yellow"/>
        </w:rPr>
        <w:t>are projected to become</w:t>
      </w:r>
      <w:r w:rsidRPr="00FD26D9">
        <w:rPr>
          <w:highlight w:val="yellow"/>
        </w:rPr>
        <w:t xml:space="preserve"> </w:t>
      </w:r>
      <w:r w:rsidRPr="00FD26D9">
        <w:rPr>
          <w:rStyle w:val="StyleBoldUnderline"/>
          <w:highlight w:val="yellow"/>
          <w:bdr w:val="single" w:sz="4" w:space="0" w:color="auto"/>
        </w:rPr>
        <w:t>particularly interconnected</w:t>
      </w:r>
      <w:r>
        <w:t xml:space="preserve"> over time. </w:t>
      </w:r>
      <w:r w:rsidRPr="00A565CA">
        <w:rPr>
          <w:rStyle w:val="StyleBoldUnderline"/>
        </w:rPr>
        <w:t xml:space="preserve">The projected </w:t>
      </w:r>
      <w:r w:rsidRPr="00FD26D9">
        <w:rPr>
          <w:rStyle w:val="StyleBoldUnderline"/>
          <w:highlight w:val="yellow"/>
        </w:rPr>
        <w:t xml:space="preserve">decline in North Sea production and increase in </w:t>
      </w:r>
      <w:r w:rsidRPr="00FD26D9">
        <w:rPr>
          <w:rStyle w:val="StyleBoldUnderline"/>
        </w:rPr>
        <w:t xml:space="preserve">global </w:t>
      </w:r>
      <w:r w:rsidRPr="00FD26D9">
        <w:rPr>
          <w:rStyle w:val="StyleBoldUnderline"/>
          <w:highlight w:val="yellow"/>
        </w:rPr>
        <w:t>LNG</w:t>
      </w:r>
      <w:r w:rsidRPr="00A565CA">
        <w:rPr>
          <w:rStyle w:val="StyleBoldUnderline"/>
        </w:rPr>
        <w:t xml:space="preserve"> </w:t>
      </w:r>
      <w:r w:rsidRPr="00FD26D9">
        <w:rPr>
          <w:rStyle w:val="StyleBoldUnderline"/>
          <w:highlight w:val="yellow"/>
        </w:rPr>
        <w:t>supplies</w:t>
      </w:r>
      <w:r w:rsidRPr="00A565CA">
        <w:rPr>
          <w:rStyle w:val="StyleBoldUnderline"/>
        </w:rPr>
        <w:t xml:space="preserve"> </w:t>
      </w:r>
      <w:r w:rsidRPr="00FD26D9">
        <w:rPr>
          <w:rStyle w:val="StyleBoldUnderline"/>
          <w:highlight w:val="yellow"/>
        </w:rPr>
        <w:t>results in</w:t>
      </w:r>
      <w:r w:rsidRPr="00A565CA">
        <w:rPr>
          <w:rStyle w:val="StyleBoldUnderline"/>
        </w:rPr>
        <w:t xml:space="preserve"> </w:t>
      </w:r>
      <w:r w:rsidRPr="00FD26D9">
        <w:rPr>
          <w:rStyle w:val="StyleBoldUnderline"/>
          <w:highlight w:val="yellow"/>
        </w:rPr>
        <w:t xml:space="preserve">the UK market </w:t>
      </w:r>
      <w:r w:rsidRPr="00FD26D9">
        <w:rPr>
          <w:rStyle w:val="StyleBoldUnderline"/>
        </w:rPr>
        <w:t>becoming i</w:t>
      </w:r>
      <w:r w:rsidRPr="00A565CA">
        <w:rPr>
          <w:rStyle w:val="StyleBoldUnderline"/>
        </w:rPr>
        <w:t xml:space="preserve">ncreasingly </w:t>
      </w:r>
      <w:r w:rsidRPr="00FD26D9">
        <w:rPr>
          <w:rStyle w:val="StyleBoldUnderline"/>
          <w:highlight w:val="yellow"/>
        </w:rPr>
        <w:t>dependent on LNG imports</w:t>
      </w:r>
      <w:r>
        <w:t xml:space="preserve">. </w:t>
      </w:r>
      <w:r w:rsidRPr="00A565CA">
        <w:rPr>
          <w:rStyle w:val="StyleBoldUnderline"/>
        </w:rPr>
        <w:t xml:space="preserve">With increasing LNG </w:t>
      </w:r>
      <w:r w:rsidRPr="00FD26D9">
        <w:rPr>
          <w:rStyle w:val="StyleBoldUnderline"/>
          <w:highlight w:val="yellow"/>
        </w:rPr>
        <w:t>supplies</w:t>
      </w:r>
      <w:r w:rsidRPr="00A565CA">
        <w:rPr>
          <w:rStyle w:val="StyleBoldUnderline"/>
        </w:rPr>
        <w:t xml:space="preserve"> that </w:t>
      </w:r>
      <w:r w:rsidRPr="00FD26D9">
        <w:rPr>
          <w:rStyle w:val="StyleBoldUnderline"/>
          <w:highlight w:val="yellow"/>
        </w:rPr>
        <w:t>have destination flexibility</w:t>
      </w:r>
      <w:r>
        <w:t xml:space="preserve"> in contracts </w:t>
      </w:r>
      <w:r w:rsidRPr="00A565CA">
        <w:rPr>
          <w:rStyle w:val="StyleBoldUnderline"/>
        </w:rPr>
        <w:t>or are available on a spot basis</w:t>
      </w:r>
      <w:r>
        <w:t xml:space="preserve">, </w:t>
      </w:r>
      <w:r w:rsidRPr="00FD26D9">
        <w:rPr>
          <w:rStyle w:val="StyleBoldUnderline"/>
          <w:highlight w:val="yellow"/>
          <w:bdr w:val="single" w:sz="4" w:space="0" w:color="auto"/>
        </w:rPr>
        <w:t>global</w:t>
      </w:r>
      <w:r w:rsidRPr="00A565CA">
        <w:rPr>
          <w:rStyle w:val="StyleBoldUnderline"/>
          <w:bdr w:val="single" w:sz="4" w:space="0" w:color="auto"/>
        </w:rPr>
        <w:t xml:space="preserve"> LNG </w:t>
      </w:r>
      <w:r w:rsidRPr="00FD26D9">
        <w:rPr>
          <w:rStyle w:val="StyleBoldUnderline"/>
          <w:highlight w:val="yellow"/>
          <w:bdr w:val="single" w:sz="4" w:space="0" w:color="auto"/>
        </w:rPr>
        <w:t>prices are expected to move in close sympathy</w:t>
      </w:r>
      <w:r>
        <w:t>, although significant price spreads could persist between regions due to large differences in shipping costs.</w:t>
      </w:r>
    </w:p>
    <w:p w:rsidR="0009119F" w:rsidRDefault="0009119F" w:rsidP="0009119F">
      <w:pPr>
        <w:ind w:left="288"/>
      </w:pPr>
    </w:p>
    <w:p w:rsidR="0009119F" w:rsidRDefault="0009119F" w:rsidP="0009119F">
      <w:pPr>
        <w:pStyle w:val="Heading4"/>
      </w:pPr>
      <w:r>
        <w:t xml:space="preserve">U.S. exports to one region inevitably free up supply---spreads the price effect globally </w:t>
      </w:r>
    </w:p>
    <w:p w:rsidR="0009119F" w:rsidRDefault="0009119F" w:rsidP="0009119F">
      <w:r>
        <w:t xml:space="preserve">Tom </w:t>
      </w:r>
      <w:r w:rsidRPr="00976BD8">
        <w:rPr>
          <w:rStyle w:val="StyleStyleBold12pt"/>
        </w:rPr>
        <w:t>Choi 13</w:t>
      </w:r>
      <w:r>
        <w:t xml:space="preserve">, Natural Gas Market Leader, Deloitte MarketPoint LLC; and Peter J. Robertson, Independent Senior Advisor, Oil &amp; Gas, Deloitte LLP, January 2013, “Exporting the American Renaissance: Global impacts of LNG exports from the United States,” </w:t>
      </w:r>
      <w:hyperlink r:id="rId25" w:history="1">
        <w:r w:rsidRPr="004B471A">
          <w:rPr>
            <w:rStyle w:val="Hyperlink"/>
          </w:rPr>
          <w:t>http://www.deloitte.com/assets/Dcom-UnitedStates/Local%20Assets/Documents/Energy_us_er/us_er_GlobalImpactUSLNGExports_AmericanRenaissance_Jan2013.pdf</w:t>
        </w:r>
      </w:hyperlink>
      <w:r>
        <w:t xml:space="preserve"> </w:t>
      </w:r>
    </w:p>
    <w:p w:rsidR="0009119F" w:rsidRDefault="0009119F" w:rsidP="0009119F">
      <w:pPr>
        <w:ind w:left="288"/>
      </w:pPr>
      <w:r>
        <w:t>Supply displacement due to U.S. LNG exports</w:t>
      </w:r>
    </w:p>
    <w:p w:rsidR="0009119F" w:rsidRDefault="0009119F" w:rsidP="0009119F">
      <w:pPr>
        <w:ind w:left="288"/>
      </w:pPr>
      <w:r w:rsidRPr="00A565CA">
        <w:rPr>
          <w:rStyle w:val="StyleBoldUnderline"/>
        </w:rPr>
        <w:t xml:space="preserve">This study assumes </w:t>
      </w:r>
      <w:r w:rsidRPr="00FD26D9">
        <w:rPr>
          <w:rStyle w:val="StyleBoldUnderline"/>
          <w:highlight w:val="yellow"/>
        </w:rPr>
        <w:t>6 Bcfd of U.S. LNG exports</w:t>
      </w:r>
      <w:r w:rsidRPr="00A565CA">
        <w:rPr>
          <w:rStyle w:val="StyleBoldUnderline"/>
        </w:rPr>
        <w:t xml:space="preserve"> will be contracted</w:t>
      </w:r>
      <w:r>
        <w:t xml:space="preserve"> (i.e., forced) </w:t>
      </w:r>
      <w:r w:rsidRPr="00FD26D9">
        <w:rPr>
          <w:rStyle w:val="StyleBoldUnderline"/>
          <w:highlight w:val="yellow"/>
        </w:rPr>
        <w:t>into</w:t>
      </w:r>
      <w:r w:rsidRPr="00FD26D9">
        <w:rPr>
          <w:highlight w:val="yellow"/>
        </w:rPr>
        <w:t xml:space="preserve"> </w:t>
      </w:r>
      <w:r w:rsidRPr="00FD26D9">
        <w:rPr>
          <w:rStyle w:val="StyleBoldUnderline"/>
          <w:highlight w:val="yellow"/>
          <w:bdr w:val="single" w:sz="4" w:space="0" w:color="auto"/>
        </w:rPr>
        <w:t>either</w:t>
      </w:r>
      <w:r>
        <w:t xml:space="preserve"> </w:t>
      </w:r>
      <w:r w:rsidRPr="00FD26D9">
        <w:rPr>
          <w:rStyle w:val="StyleBoldUnderline"/>
          <w:highlight w:val="yellow"/>
        </w:rPr>
        <w:t>Asia</w:t>
      </w:r>
      <w:r w:rsidRPr="00A565CA">
        <w:rPr>
          <w:rStyle w:val="StyleBoldUnderline"/>
        </w:rPr>
        <w:t xml:space="preserve">n </w:t>
      </w:r>
      <w:r w:rsidRPr="00FD26D9">
        <w:rPr>
          <w:rStyle w:val="StyleBoldUnderline"/>
          <w:highlight w:val="yellow"/>
        </w:rPr>
        <w:t>or Europe</w:t>
      </w:r>
      <w:r w:rsidRPr="00A565CA">
        <w:rPr>
          <w:rStyle w:val="StyleBoldUnderline"/>
        </w:rPr>
        <w:t>an markets</w:t>
      </w:r>
      <w:r>
        <w:t xml:space="preserve">, </w:t>
      </w:r>
      <w:r w:rsidRPr="00FD26D9">
        <w:rPr>
          <w:rStyle w:val="StyleBoldUnderline"/>
          <w:highlight w:val="yellow"/>
        </w:rPr>
        <w:t>caus</w:t>
      </w:r>
      <w:r w:rsidRPr="00A565CA">
        <w:rPr>
          <w:rStyle w:val="StyleBoldUnderline"/>
        </w:rPr>
        <w:t xml:space="preserve">ing </w:t>
      </w:r>
      <w:r w:rsidRPr="00FD26D9">
        <w:rPr>
          <w:rStyle w:val="StyleBoldUnderline"/>
          <w:highlight w:val="yellow"/>
        </w:rPr>
        <w:t xml:space="preserve">displacement of </w:t>
      </w:r>
      <w:r w:rsidRPr="00FD26D9">
        <w:rPr>
          <w:rStyle w:val="StyleBoldUnderline"/>
        </w:rPr>
        <w:t>a similar</w:t>
      </w:r>
      <w:r w:rsidRPr="00A565CA">
        <w:rPr>
          <w:rStyle w:val="StyleBoldUnderline"/>
        </w:rPr>
        <w:t xml:space="preserve"> volume of </w:t>
      </w:r>
      <w:r w:rsidRPr="00FD26D9">
        <w:rPr>
          <w:rStyle w:val="StyleBoldUnderline"/>
          <w:highlight w:val="yellow"/>
        </w:rPr>
        <w:t>supplies</w:t>
      </w:r>
      <w:r w:rsidRPr="00A565CA">
        <w:rPr>
          <w:rStyle w:val="StyleBoldUnderline"/>
        </w:rPr>
        <w:t>.</w:t>
      </w:r>
      <w:r>
        <w:t xml:space="preserve"> (The volumes will not be exactly the same because of demand elasticity and transportation fuel use.) The </w:t>
      </w:r>
      <w:r w:rsidRPr="00FD26D9">
        <w:rPr>
          <w:rStyle w:val="StyleBoldUnderline"/>
          <w:highlight w:val="yellow"/>
        </w:rPr>
        <w:t>supplies displaced</w:t>
      </w:r>
      <w:r w:rsidRPr="00A565CA">
        <w:rPr>
          <w:rStyle w:val="StyleBoldUnderline"/>
        </w:rPr>
        <w:t xml:space="preserve"> in the LNG import markets </w:t>
      </w:r>
      <w:r w:rsidRPr="00FD26D9">
        <w:rPr>
          <w:rStyle w:val="StyleBoldUnderline"/>
          <w:highlight w:val="yellow"/>
        </w:rPr>
        <w:t>will</w:t>
      </w:r>
      <w:r>
        <w:t xml:space="preserve"> in turn </w:t>
      </w:r>
      <w:r w:rsidRPr="00FD26D9">
        <w:rPr>
          <w:rStyle w:val="StyleBoldUnderline"/>
          <w:highlight w:val="yellow"/>
          <w:bdr w:val="single" w:sz="4" w:space="0" w:color="auto"/>
        </w:rPr>
        <w:t>seek other markets</w:t>
      </w:r>
      <w:r>
        <w:t xml:space="preserve"> to find a home. </w:t>
      </w:r>
      <w:r w:rsidRPr="00A565CA">
        <w:rPr>
          <w:rStyle w:val="StyleBoldUnderline"/>
        </w:rPr>
        <w:t>Hence</w:t>
      </w:r>
      <w:r>
        <w:t xml:space="preserve">, </w:t>
      </w:r>
      <w:r w:rsidRPr="00FD26D9">
        <w:rPr>
          <w:rStyle w:val="StyleBoldUnderline"/>
          <w:highlight w:val="yellow"/>
          <w:bdr w:val="single" w:sz="4" w:space="0" w:color="auto"/>
        </w:rPr>
        <w:t>there</w:t>
      </w:r>
      <w:r w:rsidRPr="00A565CA">
        <w:rPr>
          <w:rStyle w:val="StyleBoldUnderline"/>
          <w:bdr w:val="single" w:sz="4" w:space="0" w:color="auto"/>
        </w:rPr>
        <w:t xml:space="preserve"> likely </w:t>
      </w:r>
      <w:r w:rsidRPr="00FD26D9">
        <w:rPr>
          <w:rStyle w:val="StyleBoldUnderline"/>
          <w:highlight w:val="yellow"/>
          <w:bdr w:val="single" w:sz="4" w:space="0" w:color="auto"/>
        </w:rPr>
        <w:t>will be global impacts</w:t>
      </w:r>
      <w:r>
        <w:t xml:space="preserve">, </w:t>
      </w:r>
      <w:r w:rsidRPr="00A565CA">
        <w:rPr>
          <w:rStyle w:val="StyleBoldUnderline"/>
        </w:rPr>
        <w:t>not just impacts in the importing countries</w:t>
      </w:r>
      <w:r>
        <w:t xml:space="preserve">. The displaced volumes in each market will be the marginal sources, which likely will be high-cost supplies that are either not contracted or contracted, but above required minimum-take volumes </w:t>
      </w:r>
      <w:r>
        <w:lastRenderedPageBreak/>
        <w:t xml:space="preserve">specified in contracts. Due to their high cost, the first volumes displaced will likely be the contracted volumes above required minimum-take volumes which typically are pegged to an oil-indexed price. </w:t>
      </w:r>
    </w:p>
    <w:p w:rsidR="0009119F" w:rsidRDefault="0009119F" w:rsidP="0009119F"/>
    <w:p w:rsidR="0009119F" w:rsidRDefault="0009119F" w:rsidP="0009119F">
      <w:pPr>
        <w:pStyle w:val="Heading1"/>
      </w:pPr>
      <w:r>
        <w:t xml:space="preserve">Domestic Prices/Manufacturing Impact </w:t>
      </w:r>
    </w:p>
    <w:p w:rsidR="0009119F" w:rsidRDefault="0009119F" w:rsidP="0009119F">
      <w:pPr>
        <w:pStyle w:val="Heading2"/>
      </w:pPr>
      <w:r>
        <w:t xml:space="preserve">Links </w:t>
      </w:r>
    </w:p>
    <w:p w:rsidR="0009119F" w:rsidRDefault="0009119F" w:rsidP="0009119F">
      <w:pPr>
        <w:pStyle w:val="Heading3"/>
      </w:pPr>
      <w:r>
        <w:t xml:space="preserve">Exports Cause Price Spikes---2NC </w:t>
      </w:r>
    </w:p>
    <w:p w:rsidR="0009119F" w:rsidRDefault="0009119F" w:rsidP="0009119F">
      <w:pPr>
        <w:pStyle w:val="Heading4"/>
      </w:pPr>
      <w:r>
        <w:t xml:space="preserve">Exports cause domestic price spikes and volatility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Pr="009F5F31" w:rsidRDefault="0009119F" w:rsidP="0009119F">
      <w:pPr>
        <w:ind w:left="288"/>
        <w:rPr>
          <w:sz w:val="16"/>
        </w:rPr>
      </w:pPr>
      <w:r w:rsidRPr="009F5F31">
        <w:rPr>
          <w:sz w:val="16"/>
        </w:rPr>
        <w:t xml:space="preserve">Unless DOE/FE imposes export limits, </w:t>
      </w:r>
      <w:r w:rsidRPr="009F5F31">
        <w:rPr>
          <w:rStyle w:val="StyleBoldUnderline"/>
        </w:rPr>
        <w:t xml:space="preserve">domestic and foreign natural </w:t>
      </w:r>
      <w:r w:rsidRPr="0097652C">
        <w:rPr>
          <w:rStyle w:val="StyleBoldUnderline"/>
          <w:highlight w:val="yellow"/>
        </w:rPr>
        <w:t>gas</w:t>
      </w:r>
      <w:r w:rsidRPr="009F5F31">
        <w:rPr>
          <w:rStyle w:val="StyleBoldUnderline"/>
        </w:rPr>
        <w:t xml:space="preserve"> commodity </w:t>
      </w:r>
      <w:r w:rsidRPr="0097652C">
        <w:rPr>
          <w:rStyle w:val="StyleBoldUnderline"/>
          <w:highlight w:val="yellow"/>
        </w:rPr>
        <w:t>prices will</w:t>
      </w:r>
      <w:r w:rsidRPr="009F5F31">
        <w:rPr>
          <w:rStyle w:val="StyleBoldUnderline"/>
        </w:rPr>
        <w:t xml:space="preserve"> </w:t>
      </w:r>
      <w:r w:rsidRPr="0097652C">
        <w:rPr>
          <w:rStyle w:val="StyleBoldUnderline"/>
          <w:highlight w:val="yellow"/>
        </w:rPr>
        <w:t>converge</w:t>
      </w:r>
      <w:r w:rsidRPr="0097652C">
        <w:rPr>
          <w:sz w:val="16"/>
          <w:highlight w:val="yellow"/>
        </w:rPr>
        <w:t xml:space="preserve">, </w:t>
      </w:r>
      <w:r w:rsidRPr="0097652C">
        <w:rPr>
          <w:rStyle w:val="StyleBoldUnderline"/>
          <w:highlight w:val="yellow"/>
          <w:bdr w:val="single" w:sz="4" w:space="0" w:color="auto"/>
        </w:rPr>
        <w:t xml:space="preserve">squandering the </w:t>
      </w:r>
      <w:r w:rsidRPr="0097652C">
        <w:rPr>
          <w:rStyle w:val="StyleBoldUnderline"/>
          <w:bdr w:val="single" w:sz="4" w:space="0" w:color="auto"/>
        </w:rPr>
        <w:t xml:space="preserve">current </w:t>
      </w:r>
      <w:r w:rsidRPr="0097652C">
        <w:rPr>
          <w:rStyle w:val="StyleBoldUnderline"/>
          <w:highlight w:val="yellow"/>
          <w:bdr w:val="single" w:sz="4" w:space="0" w:color="auto"/>
        </w:rPr>
        <w:t>opportunity</w:t>
      </w:r>
      <w:r w:rsidRPr="0097652C">
        <w:rPr>
          <w:sz w:val="16"/>
          <w:highlight w:val="yellow"/>
        </w:rPr>
        <w:t xml:space="preserve"> </w:t>
      </w:r>
      <w:r w:rsidRPr="0097652C">
        <w:rPr>
          <w:rStyle w:val="StyleBoldUnderline"/>
          <w:highlight w:val="yellow"/>
        </w:rPr>
        <w:t>to</w:t>
      </w:r>
      <w:r w:rsidRPr="009F5F31">
        <w:rPr>
          <w:rStyle w:val="StyleBoldUnderline"/>
        </w:rPr>
        <w:t xml:space="preserve"> foster </w:t>
      </w:r>
      <w:r w:rsidRPr="0097652C">
        <w:rPr>
          <w:rStyle w:val="StyleBoldUnderline"/>
          <w:highlight w:val="yellow"/>
        </w:rPr>
        <w:t>renew</w:t>
      </w:r>
      <w:r w:rsidRPr="0097652C">
        <w:rPr>
          <w:rStyle w:val="StyleBoldUnderline"/>
        </w:rPr>
        <w:t>ed</w:t>
      </w:r>
      <w:r w:rsidRPr="009F5F31">
        <w:rPr>
          <w:rStyle w:val="StyleBoldUnderline"/>
        </w:rPr>
        <w:t xml:space="preserve"> U.S. </w:t>
      </w:r>
      <w:r w:rsidRPr="0097652C">
        <w:rPr>
          <w:rStyle w:val="StyleBoldUnderline"/>
          <w:highlight w:val="yellow"/>
        </w:rPr>
        <w:t>manufacturing</w:t>
      </w:r>
      <w:r w:rsidRPr="009F5F31">
        <w:rPr>
          <w:rStyle w:val="StyleBoldUnderline"/>
        </w:rPr>
        <w:t xml:space="preserve"> through competitive natural gas</w:t>
      </w:r>
      <w:r w:rsidRPr="009F5F31">
        <w:rPr>
          <w:sz w:val="16"/>
        </w:rPr>
        <w:t xml:space="preserve">, energy, and processed materials costs. </w:t>
      </w:r>
      <w:r w:rsidRPr="0097652C">
        <w:rPr>
          <w:rStyle w:val="StyleBoldUnderline"/>
          <w:highlight w:val="yellow"/>
        </w:rPr>
        <w:t>LNG exports will</w:t>
      </w:r>
      <w:r w:rsidRPr="0097652C">
        <w:rPr>
          <w:sz w:val="16"/>
          <w:highlight w:val="yellow"/>
        </w:rPr>
        <w:t xml:space="preserve"> </w:t>
      </w:r>
      <w:r w:rsidRPr="0097652C">
        <w:rPr>
          <w:rStyle w:val="StyleBoldUnderline"/>
          <w:highlight w:val="yellow"/>
          <w:bdr w:val="single" w:sz="4" w:space="0" w:color="auto"/>
        </w:rPr>
        <w:t>raise</w:t>
      </w:r>
      <w:r w:rsidRPr="009F5F31">
        <w:rPr>
          <w:rStyle w:val="StyleBoldUnderline"/>
          <w:bdr w:val="single" w:sz="4" w:space="0" w:color="auto"/>
        </w:rPr>
        <w:t xml:space="preserve"> </w:t>
      </w:r>
      <w:r w:rsidRPr="0097652C">
        <w:rPr>
          <w:rStyle w:val="StyleBoldUnderline"/>
          <w:highlight w:val="yellow"/>
          <w:bdr w:val="single" w:sz="4" w:space="0" w:color="auto"/>
        </w:rPr>
        <w:t>domestic prices</w:t>
      </w:r>
      <w:r w:rsidRPr="009F5F31">
        <w:rPr>
          <w:rStyle w:val="StyleBoldUnderline"/>
          <w:bdr w:val="single" w:sz="4" w:space="0" w:color="auto"/>
        </w:rPr>
        <w:t xml:space="preserve"> just </w:t>
      </w:r>
      <w:r w:rsidRPr="0097652C">
        <w:rPr>
          <w:rStyle w:val="StyleBoldUnderline"/>
          <w:highlight w:val="yellow"/>
          <w:bdr w:val="single" w:sz="4" w:space="0" w:color="auto"/>
        </w:rPr>
        <w:t>as they lower foreign prices</w:t>
      </w:r>
      <w:r w:rsidRPr="009F5F31">
        <w:rPr>
          <w:sz w:val="16"/>
        </w:rPr>
        <w:t xml:space="preserve">, </w:t>
      </w:r>
      <w:r w:rsidRPr="009F5F31">
        <w:rPr>
          <w:rStyle w:val="StyleBoldUnderline"/>
        </w:rPr>
        <w:t>bringing international prices to a new equilibrium.</w:t>
      </w:r>
      <w:r w:rsidRPr="009F5F31">
        <w:rPr>
          <w:sz w:val="16"/>
        </w:rPr>
        <w:t xml:space="preserve"> </w:t>
      </w:r>
      <w:r w:rsidRPr="009F5F31">
        <w:rPr>
          <w:rStyle w:val="StyleBoldUnderline"/>
        </w:rPr>
        <w:t>NERA acknowledges</w:t>
      </w:r>
      <w:r w:rsidRPr="009F5F31">
        <w:rPr>
          <w:sz w:val="16"/>
        </w:rPr>
        <w:t xml:space="preserve"> that </w:t>
      </w:r>
      <w:r w:rsidRPr="009F5F31">
        <w:rPr>
          <w:rStyle w:val="StyleBoldUnderline"/>
        </w:rPr>
        <w:t xml:space="preserve">domestic and international natural gas prices will tend </w:t>
      </w:r>
      <w:r w:rsidRPr="0097652C">
        <w:rPr>
          <w:rStyle w:val="StyleBoldUnderline"/>
          <w:highlight w:val="yellow"/>
        </w:rPr>
        <w:t>to converge</w:t>
      </w:r>
      <w:r w:rsidRPr="009F5F31">
        <w:rPr>
          <w:rStyle w:val="StyleBoldUnderline"/>
        </w:rPr>
        <w:t xml:space="preserve"> toward a global LNG price</w:t>
      </w:r>
      <w:r w:rsidRPr="009F5F31">
        <w:rPr>
          <w:sz w:val="16"/>
        </w:rPr>
        <w:t>, just as they have for global oil prices,26 but the NERA Study assumes that Henry Hub prices will always remain lower than prices in consuming nations</w:t>
      </w:r>
      <w:r w:rsidRPr="0097652C">
        <w:rPr>
          <w:sz w:val="16"/>
          <w:highlight w:val="yellow"/>
        </w:rPr>
        <w:t>.</w:t>
      </w:r>
      <w:r w:rsidRPr="0097652C">
        <w:rPr>
          <w:sz w:val="16"/>
        </w:rPr>
        <w:t xml:space="preserve">27 </w:t>
      </w:r>
      <w:r w:rsidRPr="0097652C">
        <w:rPr>
          <w:rStyle w:val="StyleBoldUnderline"/>
          <w:highlight w:val="yellow"/>
        </w:rPr>
        <w:t>It is</w:t>
      </w:r>
      <w:r w:rsidRPr="0097652C">
        <w:rPr>
          <w:sz w:val="16"/>
          <w:highlight w:val="yellow"/>
        </w:rPr>
        <w:t xml:space="preserve"> </w:t>
      </w:r>
      <w:r w:rsidRPr="0097652C">
        <w:rPr>
          <w:rStyle w:val="StyleBoldUnderline"/>
          <w:highlight w:val="yellow"/>
        </w:rPr>
        <w:t>unclear</w:t>
      </w:r>
      <w:r w:rsidRPr="009F5F31">
        <w:rPr>
          <w:sz w:val="16"/>
        </w:rPr>
        <w:t xml:space="preserve">, </w:t>
      </w:r>
      <w:r w:rsidRPr="0097652C">
        <w:rPr>
          <w:sz w:val="16"/>
        </w:rPr>
        <w:t>however,</w:t>
      </w:r>
      <w:r w:rsidRPr="009F5F31">
        <w:rPr>
          <w:sz w:val="16"/>
        </w:rPr>
        <w:t xml:space="preserve"> </w:t>
      </w:r>
      <w:r w:rsidRPr="0097652C">
        <w:rPr>
          <w:rStyle w:val="StyleBoldUnderline"/>
          <w:highlight w:val="yellow"/>
        </w:rPr>
        <w:t>how</w:t>
      </w:r>
      <w:r w:rsidRPr="009F5F31">
        <w:rPr>
          <w:rStyle w:val="StyleBoldUnderline"/>
        </w:rPr>
        <w:t xml:space="preserve"> </w:t>
      </w:r>
      <w:r w:rsidRPr="0097652C">
        <w:rPr>
          <w:rStyle w:val="StyleBoldUnderline"/>
          <w:highlight w:val="yellow"/>
        </w:rPr>
        <w:t>domestic prices will</w:t>
      </w:r>
      <w:r w:rsidRPr="0097652C">
        <w:rPr>
          <w:sz w:val="16"/>
          <w:highlight w:val="yellow"/>
        </w:rPr>
        <w:t xml:space="preserve"> </w:t>
      </w:r>
      <w:r w:rsidRPr="0097652C">
        <w:rPr>
          <w:rStyle w:val="StyleBoldUnderline"/>
          <w:highlight w:val="yellow"/>
        </w:rPr>
        <w:t>avoid</w:t>
      </w:r>
      <w:r w:rsidRPr="0097652C">
        <w:rPr>
          <w:sz w:val="16"/>
          <w:highlight w:val="yellow"/>
        </w:rPr>
        <w:t xml:space="preserve"> </w:t>
      </w:r>
      <w:r w:rsidRPr="0097652C">
        <w:rPr>
          <w:rStyle w:val="StyleBoldUnderline"/>
          <w:highlight w:val="yellow"/>
          <w:bdr w:val="single" w:sz="4" w:space="0" w:color="auto"/>
        </w:rPr>
        <w:t>total convergence</w:t>
      </w:r>
      <w:r w:rsidRPr="009F5F31">
        <w:rPr>
          <w:sz w:val="16"/>
        </w:rPr>
        <w:t xml:space="preserve"> and remain lower than international prices without DOE imposed limits on exports. </w:t>
      </w:r>
    </w:p>
    <w:p w:rsidR="0009119F" w:rsidRDefault="0009119F" w:rsidP="0009119F">
      <w:pPr>
        <w:ind w:left="288"/>
        <w:rPr>
          <w:sz w:val="16"/>
        </w:rPr>
      </w:pPr>
      <w:r w:rsidRPr="0097652C">
        <w:rPr>
          <w:rStyle w:val="StyleBoldUnderline"/>
          <w:highlight w:val="yellow"/>
        </w:rPr>
        <w:t>Once</w:t>
      </w:r>
      <w:r w:rsidRPr="009F5F31">
        <w:rPr>
          <w:rStyle w:val="StyleBoldUnderline"/>
        </w:rPr>
        <w:t xml:space="preserve"> natural gas </w:t>
      </w:r>
      <w:r w:rsidRPr="0097652C">
        <w:rPr>
          <w:rStyle w:val="StyleBoldUnderline"/>
          <w:highlight w:val="yellow"/>
        </w:rPr>
        <w:t>prices rise</w:t>
      </w:r>
      <w:r w:rsidRPr="009F5F31">
        <w:rPr>
          <w:rStyle w:val="StyleBoldUnderline"/>
        </w:rPr>
        <w:t xml:space="preserve"> to a new international price,</w:t>
      </w:r>
      <w:r w:rsidRPr="009F5F31">
        <w:rPr>
          <w:sz w:val="16"/>
        </w:rPr>
        <w:t xml:space="preserve"> then (just like crude oil) </w:t>
      </w:r>
      <w:r w:rsidRPr="0097652C">
        <w:rPr>
          <w:rStyle w:val="StyleBoldUnderline"/>
          <w:highlight w:val="yellow"/>
          <w:bdr w:val="single" w:sz="4" w:space="0" w:color="auto"/>
        </w:rPr>
        <w:t>that</w:t>
      </w:r>
      <w:r w:rsidRPr="009F5F31">
        <w:rPr>
          <w:rStyle w:val="StyleBoldUnderline"/>
          <w:bdr w:val="single" w:sz="4" w:space="0" w:color="auto"/>
        </w:rPr>
        <w:t xml:space="preserve"> price </w:t>
      </w:r>
      <w:r w:rsidRPr="0097652C">
        <w:rPr>
          <w:rStyle w:val="StyleBoldUnderline"/>
          <w:highlight w:val="yellow"/>
          <w:bdr w:val="single" w:sz="4" w:space="0" w:color="auto"/>
        </w:rPr>
        <w:t>will</w:t>
      </w:r>
      <w:r w:rsidRPr="009F5F31">
        <w:rPr>
          <w:rStyle w:val="StyleBoldUnderline"/>
          <w:bdr w:val="single" w:sz="4" w:space="0" w:color="auto"/>
        </w:rPr>
        <w:t xml:space="preserve"> </w:t>
      </w:r>
      <w:r w:rsidRPr="0097652C">
        <w:rPr>
          <w:rStyle w:val="StyleBoldUnderline"/>
          <w:highlight w:val="yellow"/>
          <w:bdr w:val="single" w:sz="4" w:space="0" w:color="auto"/>
        </w:rPr>
        <w:t>be subject to international volatility</w:t>
      </w:r>
      <w:r w:rsidRPr="009F5F31">
        <w:rPr>
          <w:sz w:val="16"/>
        </w:rPr>
        <w:t xml:space="preserve">. The </w:t>
      </w:r>
      <w:r w:rsidRPr="0097652C">
        <w:rPr>
          <w:rStyle w:val="StyleBoldUnderline"/>
          <w:highlight w:val="yellow"/>
        </w:rPr>
        <w:t>price</w:t>
      </w:r>
      <w:r w:rsidRPr="009F5F31">
        <w:rPr>
          <w:rStyle w:val="StyleBoldUnderline"/>
        </w:rPr>
        <w:t xml:space="preserve"> of crude </w:t>
      </w:r>
      <w:r w:rsidRPr="0097652C">
        <w:rPr>
          <w:rStyle w:val="StyleBoldUnderline"/>
          <w:highlight w:val="yellow"/>
        </w:rPr>
        <w:t>rises and falls on international</w:t>
      </w:r>
      <w:r w:rsidRPr="009F5F31">
        <w:rPr>
          <w:rStyle w:val="StyleBoldUnderline"/>
        </w:rPr>
        <w:t xml:space="preserve"> </w:t>
      </w:r>
      <w:r w:rsidRPr="0097652C">
        <w:rPr>
          <w:rStyle w:val="StyleBoldUnderline"/>
          <w:highlight w:val="yellow"/>
        </w:rPr>
        <w:t>events</w:t>
      </w:r>
      <w:r w:rsidRPr="009F5F31">
        <w:rPr>
          <w:sz w:val="16"/>
        </w:rPr>
        <w:t xml:space="preserve">, such as unrest in the Middle East, </w:t>
      </w:r>
      <w:r w:rsidRPr="009F5F31">
        <w:rPr>
          <w:rStyle w:val="StyleBoldUnderline"/>
        </w:rPr>
        <w:t>and an international natural gas price would do the same</w:t>
      </w:r>
      <w:r w:rsidRPr="009F5F31">
        <w:rPr>
          <w:sz w:val="16"/>
        </w:rPr>
        <w:t xml:space="preserve">. For instance, </w:t>
      </w:r>
      <w:r w:rsidRPr="009F5F31">
        <w:rPr>
          <w:rStyle w:val="StyleBoldUnderline"/>
        </w:rPr>
        <w:t>if a future</w:t>
      </w:r>
      <w:r w:rsidRPr="009F5F31">
        <w:rPr>
          <w:sz w:val="16"/>
        </w:rPr>
        <w:t xml:space="preserve"> nuclear disaster in another country, like the recent </w:t>
      </w:r>
      <w:r w:rsidRPr="009F5F31">
        <w:rPr>
          <w:rStyle w:val="StyleBoldUnderline"/>
        </w:rPr>
        <w:t>Fukushima</w:t>
      </w:r>
      <w:r w:rsidRPr="009F5F31">
        <w:rPr>
          <w:sz w:val="16"/>
        </w:rPr>
        <w:t xml:space="preserve"> incident in Japan, </w:t>
      </w:r>
      <w:r w:rsidRPr="009F5F31">
        <w:rPr>
          <w:rStyle w:val="StyleBoldUnderline"/>
        </w:rPr>
        <w:t>causes another country to suddenly curtail nuclear</w:t>
      </w:r>
      <w:r w:rsidRPr="009F5F31">
        <w:rPr>
          <w:sz w:val="16"/>
        </w:rPr>
        <w:t xml:space="preserve"> power production, </w:t>
      </w:r>
      <w:r w:rsidRPr="009F5F31">
        <w:rPr>
          <w:rStyle w:val="StyleBoldUnderline"/>
        </w:rPr>
        <w:t>it would</w:t>
      </w:r>
      <w:r w:rsidRPr="009F5F31">
        <w:rPr>
          <w:sz w:val="16"/>
        </w:rPr>
        <w:t xml:space="preserve"> </w:t>
      </w:r>
      <w:r w:rsidRPr="009F5F31">
        <w:rPr>
          <w:rStyle w:val="StyleBoldUnderline"/>
        </w:rPr>
        <w:t>cause</w:t>
      </w:r>
      <w:r w:rsidRPr="009F5F31">
        <w:rPr>
          <w:sz w:val="16"/>
        </w:rPr>
        <w:t xml:space="preserve"> </w:t>
      </w:r>
      <w:r w:rsidRPr="009F5F31">
        <w:rPr>
          <w:rStyle w:val="StyleBoldUnderline"/>
        </w:rPr>
        <w:t>the new international natural gas price to rise</w:t>
      </w:r>
      <w:r w:rsidRPr="009F5F31">
        <w:rPr>
          <w:sz w:val="16"/>
        </w:rPr>
        <w:t>. The NERA Study does not acknowledge the possibility of international events causing domestic price spikes because, for the sake of simplicity, it does not consider possible events in other countries and assumes that other countries will not adjust their levels of LNG exports as U.S. exports begin to transform the market.</w:t>
      </w:r>
    </w:p>
    <w:p w:rsidR="0009119F" w:rsidRDefault="0009119F" w:rsidP="0009119F">
      <w:pPr>
        <w:ind w:left="288"/>
        <w:rPr>
          <w:sz w:val="16"/>
        </w:rPr>
      </w:pPr>
    </w:p>
    <w:p w:rsidR="0009119F" w:rsidRDefault="0009119F" w:rsidP="0009119F">
      <w:pPr>
        <w:pStyle w:val="Heading3"/>
      </w:pPr>
      <w:r>
        <w:t xml:space="preserve">Price Spikes---AT: New Supply Solves---2NC </w:t>
      </w:r>
    </w:p>
    <w:p w:rsidR="0009119F" w:rsidRDefault="0009119F" w:rsidP="0009119F">
      <w:pPr>
        <w:pStyle w:val="Heading4"/>
      </w:pPr>
      <w:r>
        <w:t xml:space="preserve">Exports cause price shocks </w:t>
      </w:r>
      <w:r>
        <w:rPr>
          <w:u w:val="single"/>
        </w:rPr>
        <w:t>even with</w:t>
      </w:r>
      <w:r>
        <w:t xml:space="preserve"> new sources of supply </w:t>
      </w:r>
    </w:p>
    <w:p w:rsidR="0009119F" w:rsidRDefault="0009119F" w:rsidP="0009119F">
      <w:r>
        <w:t xml:space="preserve">Paul N. </w:t>
      </w:r>
      <w:r w:rsidRPr="001F408C">
        <w:rPr>
          <w:rStyle w:val="StyleStyleBold12pt"/>
        </w:rPr>
        <w:t>Cicio 3-19</w:t>
      </w:r>
      <w:r>
        <w:t>, President, Industrial Energy Consumers of America, 3/19/13, “The Department of Energy’s Strategy for Exporting Liquefied Natural Gas,” http://oversight.house.gov/wp-content/uploads/2013/03/Cicio-Testimony-3-19-LNG-COMPLETE.pdf</w:t>
      </w:r>
    </w:p>
    <w:p w:rsidR="0009119F" w:rsidRDefault="0009119F" w:rsidP="0009119F">
      <w:pPr>
        <w:ind w:left="288"/>
      </w:pPr>
      <w:r w:rsidRPr="0097652C">
        <w:rPr>
          <w:rStyle w:val="StyleBoldUnderline"/>
          <w:highlight w:val="yellow"/>
          <w:bdr w:val="single" w:sz="4" w:space="0" w:color="auto"/>
        </w:rPr>
        <w:t>New</w:t>
      </w:r>
      <w:r w:rsidRPr="001F408C">
        <w:rPr>
          <w:rStyle w:val="StyleBoldUnderline"/>
          <w:bdr w:val="single" w:sz="4" w:space="0" w:color="auto"/>
        </w:rPr>
        <w:t xml:space="preserve">ly discovered </w:t>
      </w:r>
      <w:r w:rsidRPr="0097652C">
        <w:rPr>
          <w:rStyle w:val="StyleBoldUnderline"/>
          <w:highlight w:val="yellow"/>
          <w:bdr w:val="single" w:sz="4" w:space="0" w:color="auto"/>
        </w:rPr>
        <w:t>sources</w:t>
      </w:r>
      <w:r w:rsidRPr="0097652C">
        <w:rPr>
          <w:highlight w:val="yellow"/>
        </w:rPr>
        <w:t xml:space="preserve"> </w:t>
      </w:r>
      <w:r w:rsidRPr="0097652C">
        <w:rPr>
          <w:rStyle w:val="StyleBoldUnderline"/>
          <w:highlight w:val="yellow"/>
        </w:rPr>
        <w:t>of</w:t>
      </w:r>
      <w:r w:rsidRPr="001F408C">
        <w:rPr>
          <w:rStyle w:val="StyleBoldUnderline"/>
        </w:rPr>
        <w:t xml:space="preserve"> natural </w:t>
      </w:r>
      <w:r w:rsidRPr="0097652C">
        <w:rPr>
          <w:rStyle w:val="StyleBoldUnderline"/>
          <w:highlight w:val="yellow"/>
        </w:rPr>
        <w:t>gas present a great opportunity</w:t>
      </w:r>
      <w:r>
        <w:t xml:space="preserve"> for the U.S. </w:t>
      </w:r>
      <w:r w:rsidRPr="0097652C">
        <w:rPr>
          <w:rStyle w:val="StyleBoldUnderline"/>
          <w:highlight w:val="yellow"/>
          <w:bdr w:val="single" w:sz="4" w:space="0" w:color="auto"/>
        </w:rPr>
        <w:t>At the same time</w:t>
      </w:r>
      <w:r w:rsidRPr="0097652C">
        <w:rPr>
          <w:highlight w:val="yellow"/>
        </w:rPr>
        <w:t>,</w:t>
      </w:r>
      <w:r>
        <w:t xml:space="preserve"> natural </w:t>
      </w:r>
      <w:r w:rsidRPr="0097652C">
        <w:rPr>
          <w:rStyle w:val="StyleBoldUnderline"/>
          <w:highlight w:val="yellow"/>
        </w:rPr>
        <w:t>gas remains</w:t>
      </w:r>
      <w:r>
        <w:t xml:space="preserve"> a </w:t>
      </w:r>
      <w:r w:rsidRPr="0097652C">
        <w:rPr>
          <w:rStyle w:val="StyleBoldUnderline"/>
          <w:highlight w:val="yellow"/>
        </w:rPr>
        <w:t>finite</w:t>
      </w:r>
      <w:r>
        <w:t xml:space="preserve"> natural resource with important implications for U.S. energy security, energy independence and the environment. </w:t>
      </w:r>
      <w:r w:rsidRPr="0097652C">
        <w:rPr>
          <w:rStyle w:val="StyleBoldUnderline"/>
          <w:highlight w:val="yellow"/>
        </w:rPr>
        <w:t>Exports can have</w:t>
      </w:r>
      <w:r w:rsidRPr="001F408C">
        <w:rPr>
          <w:rStyle w:val="StyleBoldUnderline"/>
        </w:rPr>
        <w:t xml:space="preserve"> supply and </w:t>
      </w:r>
      <w:r w:rsidRPr="0097652C">
        <w:rPr>
          <w:rStyle w:val="StyleBoldUnderline"/>
          <w:highlight w:val="yellow"/>
        </w:rPr>
        <w:t>price effects that have</w:t>
      </w:r>
      <w:r w:rsidRPr="0097652C">
        <w:rPr>
          <w:highlight w:val="yellow"/>
        </w:rPr>
        <w:t xml:space="preserve"> </w:t>
      </w:r>
      <w:r w:rsidRPr="0097652C">
        <w:rPr>
          <w:rStyle w:val="StyleBoldUnderline"/>
          <w:highlight w:val="yellow"/>
          <w:bdr w:val="single" w:sz="4" w:space="0" w:color="auto"/>
        </w:rPr>
        <w:t>major impacts</w:t>
      </w:r>
      <w:r>
        <w:t xml:space="preserve"> </w:t>
      </w:r>
      <w:r w:rsidRPr="001F408C">
        <w:rPr>
          <w:rStyle w:val="StyleBoldUnderline"/>
        </w:rPr>
        <w:t>throughout the country</w:t>
      </w:r>
      <w:r>
        <w:t>. The economic impact of LNG exports is also likely to vary by geographic region and by business center. Consequently, public interest determinations should be thorough enough to evaluate nationwide implications of LNG exports as well as localized effects.</w:t>
      </w:r>
    </w:p>
    <w:p w:rsidR="0009119F" w:rsidRDefault="0009119F" w:rsidP="0009119F">
      <w:pPr>
        <w:ind w:left="288"/>
      </w:pPr>
      <w:r w:rsidRPr="001F408C">
        <w:rPr>
          <w:rStyle w:val="StyleBoldUnderline"/>
        </w:rPr>
        <w:t xml:space="preserve">Unchecked LNG </w:t>
      </w:r>
      <w:r w:rsidRPr="0097652C">
        <w:rPr>
          <w:rStyle w:val="StyleBoldUnderline"/>
          <w:highlight w:val="yellow"/>
        </w:rPr>
        <w:t>export licensing can cause</w:t>
      </w:r>
      <w:r w:rsidRPr="0097652C">
        <w:rPr>
          <w:highlight w:val="yellow"/>
        </w:rPr>
        <w:t xml:space="preserve"> </w:t>
      </w:r>
      <w:r w:rsidRPr="0097652C">
        <w:rPr>
          <w:rStyle w:val="StyleBoldUnderline"/>
          <w:highlight w:val="yellow"/>
          <w:bdr w:val="single" w:sz="4" w:space="0" w:color="auto"/>
        </w:rPr>
        <w:t>demand shocks</w:t>
      </w:r>
      <w:r w:rsidRPr="0097652C">
        <w:rPr>
          <w:highlight w:val="yellow"/>
        </w:rPr>
        <w:t xml:space="preserve">, </w:t>
      </w:r>
      <w:r w:rsidRPr="0097652C">
        <w:rPr>
          <w:rStyle w:val="StyleBoldUnderline"/>
          <w:highlight w:val="yellow"/>
        </w:rPr>
        <w:t>and</w:t>
      </w:r>
      <w:r>
        <w:t xml:space="preserve"> the </w:t>
      </w:r>
      <w:r w:rsidRPr="001F408C">
        <w:rPr>
          <w:rStyle w:val="StyleBoldUnderline"/>
          <w:bdr w:val="single" w:sz="4" w:space="0" w:color="auto"/>
        </w:rPr>
        <w:t xml:space="preserve">resulting </w:t>
      </w:r>
      <w:r w:rsidRPr="0097652C">
        <w:rPr>
          <w:rStyle w:val="StyleBoldUnderline"/>
          <w:highlight w:val="yellow"/>
          <w:bdr w:val="single" w:sz="4" w:space="0" w:color="auto"/>
        </w:rPr>
        <w:t>price volatility</w:t>
      </w:r>
      <w:r w:rsidRPr="0097652C">
        <w:rPr>
          <w:highlight w:val="yellow"/>
        </w:rPr>
        <w:t xml:space="preserve"> </w:t>
      </w:r>
      <w:r w:rsidRPr="0097652C">
        <w:rPr>
          <w:rStyle w:val="StyleBoldUnderline"/>
          <w:highlight w:val="yellow"/>
        </w:rPr>
        <w:t>can have substantial</w:t>
      </w:r>
      <w:r w:rsidRPr="001F408C">
        <w:rPr>
          <w:rStyle w:val="StyleBoldUnderline"/>
        </w:rPr>
        <w:t xml:space="preserve"> adverse </w:t>
      </w:r>
      <w:r w:rsidRPr="0097652C">
        <w:rPr>
          <w:rStyle w:val="StyleBoldUnderline"/>
          <w:highlight w:val="yellow"/>
        </w:rPr>
        <w:t>impacts</w:t>
      </w:r>
      <w:r w:rsidRPr="001F408C">
        <w:rPr>
          <w:rStyle w:val="StyleBoldUnderline"/>
        </w:rPr>
        <w:t xml:space="preserve"> on U.S. manufacturing and competitiveness</w:t>
      </w:r>
      <w:r>
        <w:t xml:space="preserve">. In the recent past, the price of natural gas was very high and volatile until the advent of substantial shale gas production. </w:t>
      </w:r>
      <w:r w:rsidRPr="00976BD8">
        <w:rPr>
          <w:rStyle w:val="StyleBoldUnderline"/>
        </w:rPr>
        <w:t xml:space="preserve">Gas </w:t>
      </w:r>
      <w:r w:rsidRPr="0097652C">
        <w:rPr>
          <w:rStyle w:val="StyleBoldUnderline"/>
          <w:highlight w:val="yellow"/>
        </w:rPr>
        <w:t>supplies</w:t>
      </w:r>
      <w:r w:rsidRPr="00976BD8">
        <w:rPr>
          <w:rStyle w:val="StyleBoldUnderline"/>
        </w:rPr>
        <w:t xml:space="preserve"> and demand </w:t>
      </w:r>
      <w:r w:rsidRPr="0097652C">
        <w:rPr>
          <w:rStyle w:val="StyleBoldUnderline"/>
          <w:highlight w:val="yellow"/>
        </w:rPr>
        <w:t xml:space="preserve">are </w:t>
      </w:r>
      <w:r w:rsidRPr="0097652C">
        <w:rPr>
          <w:rStyle w:val="StyleBoldUnderline"/>
        </w:rPr>
        <w:t>inherently</w:t>
      </w:r>
      <w:r w:rsidRPr="00976BD8">
        <w:rPr>
          <w:rStyle w:val="StyleBoldUnderline"/>
        </w:rPr>
        <w:t xml:space="preserve"> </w:t>
      </w:r>
      <w:r w:rsidRPr="0097652C">
        <w:rPr>
          <w:rStyle w:val="StyleBoldUnderline"/>
          <w:highlight w:val="yellow"/>
        </w:rPr>
        <w:t>difficult to predict</w:t>
      </w:r>
      <w:r w:rsidRPr="00976BD8">
        <w:rPr>
          <w:rStyle w:val="StyleBoldUnderline"/>
        </w:rPr>
        <w:t xml:space="preserve"> accurately</w:t>
      </w:r>
      <w:r>
        <w:t>. Thus, IECA urges a cautious, considered, comprehensive and deliberate approach to assessing the public interest.</w:t>
      </w:r>
    </w:p>
    <w:p w:rsidR="0009119F" w:rsidRPr="006719FC" w:rsidRDefault="0009119F" w:rsidP="0009119F"/>
    <w:p w:rsidR="0009119F" w:rsidRPr="001765FC" w:rsidRDefault="0009119F" w:rsidP="0009119F"/>
    <w:p w:rsidR="0009119F" w:rsidRDefault="0009119F" w:rsidP="0009119F">
      <w:pPr>
        <w:pStyle w:val="Heading3"/>
      </w:pPr>
      <w:r>
        <w:t xml:space="preserve">Price Spikes Fast---2NC </w:t>
      </w:r>
    </w:p>
    <w:p w:rsidR="0009119F" w:rsidRDefault="0009119F" w:rsidP="0009119F">
      <w:pPr>
        <w:pStyle w:val="Heading4"/>
      </w:pPr>
      <w:r w:rsidRPr="00911F04">
        <w:rPr>
          <w:u w:val="single"/>
        </w:rPr>
        <w:t>Large-scale simultaneous approval</w:t>
      </w:r>
      <w:r>
        <w:t xml:space="preserve"> of exports will uniquely spike prices---sequential approvals in the status quo don’t </w:t>
      </w:r>
    </w:p>
    <w:p w:rsidR="0009119F" w:rsidRDefault="0009119F" w:rsidP="0009119F">
      <w:r>
        <w:t xml:space="preserve">Paul N. </w:t>
      </w:r>
      <w:r w:rsidRPr="001F408C">
        <w:rPr>
          <w:rStyle w:val="StyleStyleBold12pt"/>
        </w:rPr>
        <w:t>Cicio 3-19</w:t>
      </w:r>
      <w:r>
        <w:t>, President, Industrial Energy Consumers of America, 3/19/13, “The Department of Energy’s Strategy for Exporting Liquefied Natural Gas,” http://oversight.house.gov/wp-content/uploads/2013/03/Cicio-Testimony-3-19-LNG-COMPLETE.pdf</w:t>
      </w:r>
    </w:p>
    <w:p w:rsidR="0009119F" w:rsidRDefault="0009119F" w:rsidP="0009119F">
      <w:pPr>
        <w:ind w:left="288"/>
      </w:pPr>
      <w:r w:rsidRPr="0097652C">
        <w:rPr>
          <w:rStyle w:val="StyleBoldUnderline"/>
          <w:highlight w:val="yellow"/>
        </w:rPr>
        <w:t>The volume of exports and</w:t>
      </w:r>
      <w:r w:rsidRPr="001F408C">
        <w:rPr>
          <w:rStyle w:val="StyleBoldUnderline"/>
        </w:rPr>
        <w:t xml:space="preserve"> the</w:t>
      </w:r>
      <w:r>
        <w:t xml:space="preserve"> </w:t>
      </w:r>
      <w:r w:rsidRPr="0097652C">
        <w:rPr>
          <w:rStyle w:val="StyleBoldUnderline"/>
          <w:highlight w:val="yellow"/>
          <w:bdr w:val="single" w:sz="4" w:space="0" w:color="auto"/>
        </w:rPr>
        <w:t>timing of</w:t>
      </w:r>
      <w:r w:rsidRPr="001F408C">
        <w:rPr>
          <w:rStyle w:val="StyleBoldUnderline"/>
          <w:bdr w:val="single" w:sz="4" w:space="0" w:color="auto"/>
        </w:rPr>
        <w:t xml:space="preserve"> when </w:t>
      </w:r>
      <w:r w:rsidRPr="0097652C">
        <w:rPr>
          <w:rStyle w:val="StyleBoldUnderline"/>
          <w:highlight w:val="yellow"/>
          <w:bdr w:val="single" w:sz="4" w:space="0" w:color="auto"/>
        </w:rPr>
        <w:t>LNG terminals</w:t>
      </w:r>
      <w:r w:rsidRPr="001F408C">
        <w:rPr>
          <w:rStyle w:val="StyleBoldUnderline"/>
          <w:bdr w:val="single" w:sz="4" w:space="0" w:color="auto"/>
        </w:rPr>
        <w:t xml:space="preserve"> are approved</w:t>
      </w:r>
      <w:r>
        <w:t xml:space="preserve"> and begin to ship </w:t>
      </w:r>
      <w:r w:rsidRPr="0097652C">
        <w:rPr>
          <w:rStyle w:val="StyleBoldUnderline"/>
          <w:highlight w:val="yellow"/>
        </w:rPr>
        <w:t>are important</w:t>
      </w:r>
      <w:r>
        <w:t xml:space="preserve"> public </w:t>
      </w:r>
      <w:r w:rsidRPr="001F408C">
        <w:rPr>
          <w:rStyle w:val="StyleBoldUnderline"/>
        </w:rPr>
        <w:t xml:space="preserve">policy </w:t>
      </w:r>
      <w:r w:rsidRPr="0097652C">
        <w:rPr>
          <w:rStyle w:val="StyleBoldUnderline"/>
          <w:highlight w:val="yellow"/>
        </w:rPr>
        <w:t>decisions</w:t>
      </w:r>
      <w:r w:rsidRPr="001F408C">
        <w:rPr>
          <w:rStyle w:val="StyleBoldUnderline"/>
        </w:rPr>
        <w:t xml:space="preserve"> that </w:t>
      </w:r>
      <w:r w:rsidRPr="0097652C">
        <w:rPr>
          <w:rStyle w:val="StyleBoldUnderline"/>
          <w:highlight w:val="yellow"/>
        </w:rPr>
        <w:t>can</w:t>
      </w:r>
      <w:r w:rsidRPr="0097652C">
        <w:rPr>
          <w:highlight w:val="yellow"/>
        </w:rPr>
        <w:t xml:space="preserve"> </w:t>
      </w:r>
      <w:r w:rsidRPr="0097652C">
        <w:rPr>
          <w:rStyle w:val="StyleBoldUnderline"/>
          <w:highlight w:val="yellow"/>
          <w:bdr w:val="single" w:sz="4" w:space="0" w:color="auto"/>
        </w:rPr>
        <w:t>negatively impact</w:t>
      </w:r>
      <w:r w:rsidRPr="001F408C">
        <w:rPr>
          <w:rStyle w:val="StyleBoldUnderline"/>
          <w:bdr w:val="single" w:sz="4" w:space="0" w:color="auto"/>
        </w:rPr>
        <w:t xml:space="preserve"> the </w:t>
      </w:r>
      <w:r w:rsidRPr="0097652C">
        <w:rPr>
          <w:rStyle w:val="StyleBoldUnderline"/>
          <w:highlight w:val="yellow"/>
          <w:bdr w:val="single" w:sz="4" w:space="0" w:color="auto"/>
        </w:rPr>
        <w:t>manufacturing</w:t>
      </w:r>
      <w:r w:rsidRPr="001F408C">
        <w:rPr>
          <w:rStyle w:val="StyleBoldUnderline"/>
          <w:bdr w:val="single" w:sz="4" w:space="0" w:color="auto"/>
        </w:rPr>
        <w:t xml:space="preserve"> renaissance</w:t>
      </w:r>
      <w:r>
        <w:t xml:space="preserve"> that has now begun. </w:t>
      </w:r>
      <w:r w:rsidRPr="001F408C">
        <w:rPr>
          <w:rStyle w:val="StyleBoldUnderline"/>
        </w:rPr>
        <w:t>LNG exports have the potential to</w:t>
      </w:r>
      <w:r>
        <w:t xml:space="preserve"> slow or </w:t>
      </w:r>
      <w:r w:rsidRPr="001F408C">
        <w:rPr>
          <w:rStyle w:val="StyleBoldUnderline"/>
        </w:rPr>
        <w:t>stop the manufacturing renaissance. A lot is at stake</w:t>
      </w:r>
      <w:r>
        <w:t>.</w:t>
      </w:r>
    </w:p>
    <w:p w:rsidR="0009119F" w:rsidRDefault="0009119F" w:rsidP="0009119F">
      <w:pPr>
        <w:ind w:left="288"/>
      </w:pPr>
      <w:r w:rsidRPr="0097652C">
        <w:rPr>
          <w:rStyle w:val="StyleBoldUnderline"/>
          <w:highlight w:val="yellow"/>
        </w:rPr>
        <w:t>If</w:t>
      </w:r>
      <w:r w:rsidRPr="001F408C">
        <w:rPr>
          <w:rStyle w:val="StyleBoldUnderline"/>
        </w:rPr>
        <w:t xml:space="preserve"> export </w:t>
      </w:r>
      <w:r w:rsidRPr="0097652C">
        <w:rPr>
          <w:rStyle w:val="StyleBoldUnderline"/>
          <w:highlight w:val="yellow"/>
        </w:rPr>
        <w:t>terminals are approved over a long</w:t>
      </w:r>
      <w:r w:rsidRPr="001F408C">
        <w:rPr>
          <w:rStyle w:val="StyleBoldUnderline"/>
        </w:rPr>
        <w:t xml:space="preserve">er </w:t>
      </w:r>
      <w:r w:rsidRPr="0097652C">
        <w:rPr>
          <w:rStyle w:val="StyleBoldUnderline"/>
          <w:highlight w:val="yellow"/>
        </w:rPr>
        <w:t>period</w:t>
      </w:r>
      <w:r w:rsidRPr="001F408C">
        <w:rPr>
          <w:rStyle w:val="StyleBoldUnderline"/>
        </w:rPr>
        <w:t xml:space="preserve"> of time</w:t>
      </w:r>
      <w:r>
        <w:t xml:space="preserve">, </w:t>
      </w:r>
      <w:r w:rsidRPr="0097652C">
        <w:rPr>
          <w:rStyle w:val="StyleBoldUnderline"/>
          <w:highlight w:val="yellow"/>
        </w:rPr>
        <w:t>the</w:t>
      </w:r>
      <w:r w:rsidRPr="001F408C">
        <w:rPr>
          <w:rStyle w:val="StyleBoldUnderline"/>
        </w:rPr>
        <w:t xml:space="preserve"> domestic </w:t>
      </w:r>
      <w:r w:rsidRPr="0097652C">
        <w:rPr>
          <w:rStyle w:val="StyleBoldUnderline"/>
          <w:highlight w:val="yellow"/>
        </w:rPr>
        <w:t>market</w:t>
      </w:r>
      <w:r>
        <w:t xml:space="preserve"> place </w:t>
      </w:r>
      <w:r w:rsidRPr="0097652C">
        <w:rPr>
          <w:rStyle w:val="StyleBoldUnderline"/>
          <w:highlight w:val="yellow"/>
        </w:rPr>
        <w:t>may have time to adjust</w:t>
      </w:r>
      <w:r w:rsidRPr="001F408C">
        <w:rPr>
          <w:rStyle w:val="StyleBoldUnderline"/>
        </w:rPr>
        <w:t>,</w:t>
      </w:r>
      <w:r>
        <w:t xml:space="preserve"> so as to avoid a price spike for domestic consumers. On the other hand, </w:t>
      </w:r>
      <w:r w:rsidRPr="0097652C">
        <w:rPr>
          <w:rStyle w:val="StyleBoldUnderline"/>
          <w:highlight w:val="yellow"/>
        </w:rPr>
        <w:t>approval of several</w:t>
      </w:r>
      <w:r w:rsidRPr="001F408C">
        <w:rPr>
          <w:rStyle w:val="StyleBoldUnderline"/>
        </w:rPr>
        <w:t xml:space="preserve"> terminals</w:t>
      </w:r>
      <w:r>
        <w:t xml:space="preserve"> and shipments </w:t>
      </w:r>
      <w:r w:rsidRPr="001F408C">
        <w:rPr>
          <w:rStyle w:val="StyleBoldUnderline"/>
        </w:rPr>
        <w:t xml:space="preserve">starting all </w:t>
      </w:r>
      <w:r w:rsidRPr="0097652C">
        <w:rPr>
          <w:rStyle w:val="StyleBoldUnderline"/>
          <w:highlight w:val="yellow"/>
        </w:rPr>
        <w:t>at the same time could</w:t>
      </w:r>
      <w:r w:rsidRPr="0097652C">
        <w:rPr>
          <w:highlight w:val="yellow"/>
        </w:rPr>
        <w:t xml:space="preserve"> </w:t>
      </w:r>
      <w:r w:rsidRPr="0097652C">
        <w:rPr>
          <w:rStyle w:val="StyleBoldUnderline"/>
          <w:highlight w:val="yellow"/>
          <w:bdr w:val="single" w:sz="4" w:space="0" w:color="auto"/>
        </w:rPr>
        <w:t>shock</w:t>
      </w:r>
      <w:r w:rsidRPr="001F408C">
        <w:rPr>
          <w:rStyle w:val="StyleBoldUnderline"/>
          <w:bdr w:val="single" w:sz="4" w:space="0" w:color="auto"/>
        </w:rPr>
        <w:t xml:space="preserve"> </w:t>
      </w:r>
      <w:r w:rsidRPr="0097652C">
        <w:rPr>
          <w:rStyle w:val="StyleBoldUnderline"/>
          <w:highlight w:val="yellow"/>
          <w:bdr w:val="single" w:sz="4" w:space="0" w:color="auto"/>
        </w:rPr>
        <w:t>the</w:t>
      </w:r>
      <w:r w:rsidRPr="001F408C">
        <w:rPr>
          <w:rStyle w:val="StyleBoldUnderline"/>
          <w:bdr w:val="single" w:sz="4" w:space="0" w:color="auto"/>
        </w:rPr>
        <w:t xml:space="preserve"> domestic </w:t>
      </w:r>
      <w:r w:rsidRPr="0097652C">
        <w:rPr>
          <w:rStyle w:val="StyleBoldUnderline"/>
          <w:highlight w:val="yellow"/>
          <w:bdr w:val="single" w:sz="4" w:space="0" w:color="auto"/>
        </w:rPr>
        <w:t>market</w:t>
      </w:r>
      <w:r>
        <w:t xml:space="preserve"> </w:t>
      </w:r>
      <w:r w:rsidRPr="001F408C">
        <w:rPr>
          <w:rStyle w:val="StyleBoldUnderline"/>
        </w:rPr>
        <w:t>and</w:t>
      </w:r>
      <w:r>
        <w:t xml:space="preserve"> </w:t>
      </w:r>
      <w:r w:rsidRPr="0097652C">
        <w:rPr>
          <w:rStyle w:val="StyleBoldUnderline"/>
          <w:highlight w:val="yellow"/>
          <w:bdr w:val="single" w:sz="4" w:space="0" w:color="auto"/>
        </w:rPr>
        <w:t>prices could spike</w:t>
      </w:r>
      <w:r>
        <w:t xml:space="preserve"> </w:t>
      </w:r>
      <w:r w:rsidRPr="001F408C">
        <w:rPr>
          <w:rStyle w:val="StyleBoldUnderline"/>
        </w:rPr>
        <w:t>for all U.S. consumers</w:t>
      </w:r>
      <w:r>
        <w:t xml:space="preserve">. Under this scenario, </w:t>
      </w:r>
      <w:r w:rsidRPr="001F408C">
        <w:rPr>
          <w:rStyle w:val="StyleBoldUnderline"/>
          <w:bdr w:val="single" w:sz="4" w:space="0" w:color="auto"/>
        </w:rPr>
        <w:t xml:space="preserve">prices would increase </w:t>
      </w:r>
      <w:r w:rsidRPr="0097652C">
        <w:rPr>
          <w:rStyle w:val="StyleBoldUnderline"/>
          <w:highlight w:val="yellow"/>
          <w:bdr w:val="single" w:sz="4" w:space="0" w:color="auto"/>
        </w:rPr>
        <w:t>right away</w:t>
      </w:r>
      <w:r>
        <w:t xml:space="preserve"> </w:t>
      </w:r>
      <w:r w:rsidRPr="001F408C">
        <w:rPr>
          <w:rStyle w:val="StyleBoldUnderline"/>
        </w:rPr>
        <w:t>in anticipation of the future demand</w:t>
      </w:r>
      <w:r>
        <w:t xml:space="preserve">. </w:t>
      </w:r>
    </w:p>
    <w:p w:rsidR="0009119F" w:rsidRPr="00911F04" w:rsidRDefault="0009119F" w:rsidP="0009119F"/>
    <w:p w:rsidR="0009119F" w:rsidRPr="006A1B8C" w:rsidRDefault="0009119F" w:rsidP="0009119F">
      <w:pPr>
        <w:pStyle w:val="Heading4"/>
      </w:pPr>
      <w:r>
        <w:t xml:space="preserve">The link is instant---prices spike as soon as exports are </w:t>
      </w:r>
      <w:r>
        <w:rPr>
          <w:u w:val="single"/>
        </w:rPr>
        <w:t>approved</w:t>
      </w:r>
      <w:r>
        <w:t xml:space="preserve"> because the market will price in the opportunity cost of selling now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6" w:history="1">
        <w:r w:rsidRPr="004B471A">
          <w:rPr>
            <w:rStyle w:val="Hyperlink"/>
          </w:rPr>
          <w:t>http://www.crai.com/uploadedFiles/Publications/CRA_LNG_Study_Feb2013.pdf</w:t>
        </w:r>
      </w:hyperlink>
      <w:r>
        <w:t xml:space="preserve"> </w:t>
      </w:r>
    </w:p>
    <w:p w:rsidR="0009119F" w:rsidRDefault="0009119F" w:rsidP="0009119F">
      <w:pPr>
        <w:ind w:left="288"/>
      </w:pPr>
      <w:r w:rsidRPr="00D94887">
        <w:rPr>
          <w:rStyle w:val="StyleBoldUnderline"/>
        </w:rPr>
        <w:t xml:space="preserve">In recent years </w:t>
      </w:r>
      <w:r w:rsidRPr="00AC060E">
        <w:rPr>
          <w:rStyle w:val="StyleBoldUnderline"/>
          <w:highlight w:val="yellow"/>
        </w:rPr>
        <w:t>we have</w:t>
      </w:r>
      <w:r w:rsidRPr="00AC060E">
        <w:rPr>
          <w:highlight w:val="yellow"/>
        </w:rPr>
        <w:t xml:space="preserve"> </w:t>
      </w:r>
      <w:r w:rsidRPr="00AC060E">
        <w:rPr>
          <w:rStyle w:val="StyleBoldUnderline"/>
          <w:highlight w:val="yellow"/>
        </w:rPr>
        <w:t>witnessed</w:t>
      </w:r>
      <w:r w:rsidRPr="00D94887">
        <w:rPr>
          <w:rStyle w:val="StyleBoldUnderline"/>
        </w:rPr>
        <w:t xml:space="preserve"> price </w:t>
      </w:r>
      <w:r w:rsidRPr="00AC060E">
        <w:rPr>
          <w:rStyle w:val="StyleBoldUnderline"/>
          <w:highlight w:val="yellow"/>
        </w:rPr>
        <w:t>spikes where</w:t>
      </w:r>
      <w:r w:rsidRPr="00AC060E">
        <w:rPr>
          <w:highlight w:val="yellow"/>
        </w:rPr>
        <w:t xml:space="preserve"> </w:t>
      </w:r>
      <w:r w:rsidRPr="00AC060E">
        <w:rPr>
          <w:rStyle w:val="StyleBoldUnderline"/>
          <w:highlight w:val="yellow"/>
          <w:bdr w:val="single" w:sz="4" w:space="0" w:color="auto"/>
        </w:rPr>
        <w:t>markets price in opportunity cost</w:t>
      </w:r>
      <w:r>
        <w:t xml:space="preserve"> </w:t>
      </w:r>
      <w:r w:rsidRPr="00D94887">
        <w:rPr>
          <w:rStyle w:val="StyleBoldUnderline"/>
        </w:rPr>
        <w:t>due to known and perceived supply constraints</w:t>
      </w:r>
      <w:r>
        <w:t xml:space="preserve">. Hurricanes Katrina and Rita in August and September 2005 serve as useful examples. </w:t>
      </w:r>
      <w:r w:rsidRPr="00D94887">
        <w:rPr>
          <w:rStyle w:val="StyleBoldUnderline"/>
        </w:rPr>
        <w:t>Days in advance of</w:t>
      </w:r>
      <w:r>
        <w:t xml:space="preserve"> Hurricane </w:t>
      </w:r>
      <w:r w:rsidRPr="00D94887">
        <w:rPr>
          <w:rStyle w:val="StyleBoldUnderline"/>
        </w:rPr>
        <w:t>Katrina</w:t>
      </w:r>
      <w:r>
        <w:t xml:space="preserve"> entering the Gulf of Mexico, natural </w:t>
      </w:r>
      <w:r w:rsidRPr="00D94887">
        <w:rPr>
          <w:rStyle w:val="StyleBoldUnderline"/>
        </w:rPr>
        <w:t>gas prices began to rise. The same result occurred for Hurricane Rita</w:t>
      </w:r>
      <w:r>
        <w:t xml:space="preserve">. Figure 29 depicts how dramatically energy commodity prices fluctuated during this event. </w:t>
      </w:r>
    </w:p>
    <w:p w:rsidR="0009119F" w:rsidRDefault="0009119F" w:rsidP="0009119F">
      <w:pPr>
        <w:ind w:left="288"/>
      </w:pPr>
      <w:r>
        <w:t xml:space="preserve">The Rita and Katrina example given is short term in nature, but reflects how </w:t>
      </w:r>
      <w:r w:rsidRPr="00D94887">
        <w:rPr>
          <w:rStyle w:val="StyleBoldUnderline"/>
        </w:rPr>
        <w:t xml:space="preserve">energy </w:t>
      </w:r>
      <w:r w:rsidRPr="00AC060E">
        <w:rPr>
          <w:rStyle w:val="StyleBoldUnderline"/>
          <w:highlight w:val="yellow"/>
        </w:rPr>
        <w:t>traders</w:t>
      </w:r>
      <w:r w:rsidRPr="00D94887">
        <w:rPr>
          <w:rStyle w:val="StyleBoldUnderline"/>
        </w:rPr>
        <w:t xml:space="preserve"> </w:t>
      </w:r>
      <w:r w:rsidRPr="00AC060E">
        <w:rPr>
          <w:rStyle w:val="StyleBoldUnderline"/>
          <w:highlight w:val="yellow"/>
        </w:rPr>
        <w:t>price</w:t>
      </w:r>
      <w:r w:rsidRPr="00D94887">
        <w:rPr>
          <w:rStyle w:val="StyleBoldUnderline"/>
        </w:rPr>
        <w:t xml:space="preserve"> in </w:t>
      </w:r>
      <w:r w:rsidRPr="00AC060E">
        <w:rPr>
          <w:rStyle w:val="StyleBoldUnderline"/>
          <w:highlight w:val="yellow"/>
        </w:rPr>
        <w:t>the presumed impacts of an event</w:t>
      </w:r>
      <w:r>
        <w:t xml:space="preserve">. </w:t>
      </w:r>
      <w:r w:rsidRPr="00D94887">
        <w:rPr>
          <w:rStyle w:val="StyleBoldUnderline"/>
        </w:rPr>
        <w:t>This</w:t>
      </w:r>
      <w:r>
        <w:t xml:space="preserve"> example </w:t>
      </w:r>
      <w:r w:rsidRPr="00D94887">
        <w:rPr>
          <w:rStyle w:val="StyleBoldUnderline"/>
        </w:rPr>
        <w:t>provides insight into what could</w:t>
      </w:r>
      <w:r>
        <w:t xml:space="preserve"> potentially </w:t>
      </w:r>
      <w:r w:rsidRPr="00D94887">
        <w:rPr>
          <w:rStyle w:val="StyleBoldUnderline"/>
        </w:rPr>
        <w:t xml:space="preserve">happen on a long term basis </w:t>
      </w:r>
      <w:r w:rsidRPr="00AC060E">
        <w:rPr>
          <w:rStyle w:val="StyleBoldUnderline"/>
        </w:rPr>
        <w:t>if the U</w:t>
      </w:r>
      <w:r w:rsidRPr="00AC060E">
        <w:t xml:space="preserve">nited </w:t>
      </w:r>
      <w:r w:rsidRPr="00AC060E">
        <w:rPr>
          <w:rStyle w:val="StyleBoldUnderline"/>
        </w:rPr>
        <w:t>S</w:t>
      </w:r>
      <w:r w:rsidRPr="00AC060E">
        <w:t xml:space="preserve">tates </w:t>
      </w:r>
      <w:r w:rsidRPr="00AC060E">
        <w:rPr>
          <w:rStyle w:val="StyleBoldUnderline"/>
        </w:rPr>
        <w:t>oversells</w:t>
      </w:r>
      <w:r w:rsidRPr="00D94887">
        <w:rPr>
          <w:rStyle w:val="StyleBoldUnderline"/>
        </w:rPr>
        <w:t xml:space="preserve"> its natural gas capabilities with long-term LNG sales</w:t>
      </w:r>
      <w:r>
        <w:t xml:space="preserve">. That is, </w:t>
      </w:r>
      <w:r w:rsidRPr="00D94887">
        <w:rPr>
          <w:rStyle w:val="StyleBoldUnderline"/>
        </w:rPr>
        <w:t xml:space="preserve">large </w:t>
      </w:r>
      <w:r w:rsidRPr="00AC060E">
        <w:rPr>
          <w:rStyle w:val="StyleBoldUnderline"/>
          <w:highlight w:val="yellow"/>
        </w:rPr>
        <w:t>increases in</w:t>
      </w:r>
      <w:r w:rsidRPr="00D94887">
        <w:rPr>
          <w:rStyle w:val="StyleBoldUnderline"/>
        </w:rPr>
        <w:t xml:space="preserve"> natural </w:t>
      </w:r>
      <w:r w:rsidRPr="00AC060E">
        <w:rPr>
          <w:rStyle w:val="StyleBoldUnderline"/>
          <w:highlight w:val="yellow"/>
        </w:rPr>
        <w:t>gas</w:t>
      </w:r>
      <w:r w:rsidRPr="00D94887">
        <w:rPr>
          <w:rStyle w:val="StyleBoldUnderline"/>
        </w:rPr>
        <w:t xml:space="preserve"> demand from LNG </w:t>
      </w:r>
      <w:r w:rsidRPr="00AC060E">
        <w:rPr>
          <w:rStyle w:val="StyleBoldUnderline"/>
          <w:highlight w:val="yellow"/>
        </w:rPr>
        <w:t>exports could</w:t>
      </w:r>
      <w:r w:rsidRPr="00AC060E">
        <w:rPr>
          <w:highlight w:val="yellow"/>
        </w:rPr>
        <w:t xml:space="preserve"> </w:t>
      </w:r>
      <w:r w:rsidRPr="00AC060E">
        <w:rPr>
          <w:rStyle w:val="StyleBoldUnderline"/>
          <w:highlight w:val="yellow"/>
          <w:bdr w:val="single" w:sz="4" w:space="0" w:color="auto"/>
        </w:rPr>
        <w:t>tighten</w:t>
      </w:r>
      <w:r w:rsidRPr="00D94887">
        <w:rPr>
          <w:rStyle w:val="StyleBoldUnderline"/>
          <w:bdr w:val="single" w:sz="4" w:space="0" w:color="auto"/>
        </w:rPr>
        <w:t xml:space="preserve"> the US </w:t>
      </w:r>
      <w:r w:rsidRPr="00AC060E">
        <w:rPr>
          <w:rStyle w:val="StyleBoldUnderline"/>
          <w:highlight w:val="yellow"/>
          <w:bdr w:val="single" w:sz="4" w:space="0" w:color="auto"/>
        </w:rPr>
        <w:t>supply</w:t>
      </w:r>
      <w:r w:rsidRPr="00D94887">
        <w:rPr>
          <w:rStyle w:val="StyleBoldUnderline"/>
          <w:bdr w:val="single" w:sz="4" w:space="0" w:color="auto"/>
        </w:rPr>
        <w:t>-demand balance</w:t>
      </w:r>
      <w:r>
        <w:t xml:space="preserve"> </w:t>
      </w:r>
      <w:r w:rsidRPr="00AC060E">
        <w:rPr>
          <w:rStyle w:val="StyleBoldUnderline"/>
        </w:rPr>
        <w:t>to</w:t>
      </w:r>
      <w:r w:rsidRPr="00D94887">
        <w:rPr>
          <w:rStyle w:val="StyleBoldUnderline"/>
        </w:rPr>
        <w:t xml:space="preserve"> where </w:t>
      </w:r>
      <w:r w:rsidRPr="00AC060E">
        <w:rPr>
          <w:rStyle w:val="StyleBoldUnderline"/>
          <w:highlight w:val="yellow"/>
        </w:rPr>
        <w:t>spikes</w:t>
      </w:r>
      <w:r>
        <w:t xml:space="preserve"> above the average range of volatility </w:t>
      </w:r>
      <w:r w:rsidRPr="00AC060E">
        <w:rPr>
          <w:rStyle w:val="StyleBoldUnderline"/>
          <w:highlight w:val="yellow"/>
        </w:rPr>
        <w:t>will occur</w:t>
      </w:r>
      <w:r>
        <w:t xml:space="preserve">. The reason is that, </w:t>
      </w:r>
      <w:r w:rsidRPr="00AC060E">
        <w:rPr>
          <w:rStyle w:val="StyleBoldUnderline"/>
          <w:highlight w:val="yellow"/>
          <w:bdr w:val="single" w:sz="4" w:space="0" w:color="auto"/>
        </w:rPr>
        <w:t>once</w:t>
      </w:r>
      <w:r w:rsidRPr="00D94887">
        <w:rPr>
          <w:rStyle w:val="StyleBoldUnderline"/>
          <w:bdr w:val="single" w:sz="4" w:space="0" w:color="auto"/>
        </w:rPr>
        <w:t xml:space="preserve"> the </w:t>
      </w:r>
      <w:r w:rsidRPr="00AC060E">
        <w:rPr>
          <w:rStyle w:val="StyleBoldUnderline"/>
          <w:highlight w:val="yellow"/>
          <w:bdr w:val="single" w:sz="4" w:space="0" w:color="auto"/>
        </w:rPr>
        <w:t>LNG export commitments</w:t>
      </w:r>
      <w:r w:rsidRPr="00D94887">
        <w:rPr>
          <w:rStyle w:val="StyleBoldUnderline"/>
          <w:bdr w:val="single" w:sz="4" w:space="0" w:color="auto"/>
        </w:rPr>
        <w:t xml:space="preserve"> </w:t>
      </w:r>
      <w:r w:rsidRPr="00AC060E">
        <w:rPr>
          <w:rStyle w:val="StyleBoldUnderline"/>
          <w:highlight w:val="yellow"/>
          <w:bdr w:val="single" w:sz="4" w:space="0" w:color="auto"/>
        </w:rPr>
        <w:t>are made</w:t>
      </w:r>
      <w:r>
        <w:t xml:space="preserve">, </w:t>
      </w:r>
      <w:r w:rsidRPr="00D94887">
        <w:rPr>
          <w:rStyle w:val="StyleBoldUnderline"/>
        </w:rPr>
        <w:t xml:space="preserve">the </w:t>
      </w:r>
      <w:r w:rsidRPr="00AC060E">
        <w:rPr>
          <w:rStyle w:val="StyleBoldUnderline"/>
          <w:highlight w:val="yellow"/>
        </w:rPr>
        <w:t>means of solving</w:t>
      </w:r>
      <w:r w:rsidRPr="00D94887">
        <w:rPr>
          <w:rStyle w:val="StyleBoldUnderline"/>
        </w:rPr>
        <w:t xml:space="preserve"> domestic </w:t>
      </w:r>
      <w:r w:rsidRPr="00AC060E">
        <w:rPr>
          <w:rStyle w:val="StyleBoldUnderline"/>
          <w:highlight w:val="yellow"/>
        </w:rPr>
        <w:t>supply issues are limited</w:t>
      </w:r>
      <w:r>
        <w:t xml:space="preserve">. The NERA Report does not address the take-or-pay nature of the contracts and is acutely skeptical about demand increases (other than from exports) and profoundly optimistic about new supply. </w:t>
      </w:r>
    </w:p>
    <w:p w:rsidR="0009119F" w:rsidRDefault="0009119F" w:rsidP="0009119F">
      <w:pPr>
        <w:ind w:left="288"/>
      </w:pPr>
      <w:r w:rsidRPr="00D94887">
        <w:rPr>
          <w:rStyle w:val="StyleBoldUnderline"/>
          <w:bdr w:val="single" w:sz="4" w:space="0" w:color="auto"/>
        </w:rPr>
        <w:t xml:space="preserve">Short-term price </w:t>
      </w:r>
      <w:r w:rsidRPr="00AC060E">
        <w:rPr>
          <w:rStyle w:val="StyleBoldUnderline"/>
          <w:highlight w:val="yellow"/>
          <w:bdr w:val="single" w:sz="4" w:space="0" w:color="auto"/>
        </w:rPr>
        <w:t>spikes</w:t>
      </w:r>
      <w:r w:rsidRPr="00AC060E">
        <w:rPr>
          <w:highlight w:val="yellow"/>
        </w:rPr>
        <w:t xml:space="preserve"> </w:t>
      </w:r>
      <w:r w:rsidRPr="00AC060E">
        <w:rPr>
          <w:rStyle w:val="StyleBoldUnderline"/>
          <w:highlight w:val="yellow"/>
        </w:rPr>
        <w:t>could occur</w:t>
      </w:r>
      <w:r>
        <w:t xml:space="preserve"> as well </w:t>
      </w:r>
      <w:r w:rsidRPr="00AC060E">
        <w:rPr>
          <w:rStyle w:val="StyleBoldUnderline"/>
          <w:highlight w:val="yellow"/>
          <w:bdr w:val="single" w:sz="4" w:space="0" w:color="auto"/>
        </w:rPr>
        <w:t>prior to</w:t>
      </w:r>
      <w:r w:rsidRPr="00AC060E">
        <w:rPr>
          <w:rStyle w:val="StyleBoldUnderline"/>
          <w:bdr w:val="single" w:sz="4" w:space="0" w:color="auto"/>
        </w:rPr>
        <w:t xml:space="preserve"> a</w:t>
      </w:r>
      <w:r w:rsidRPr="00D94887">
        <w:rPr>
          <w:rStyle w:val="StyleBoldUnderline"/>
          <w:bdr w:val="single" w:sz="4" w:space="0" w:color="auto"/>
        </w:rPr>
        <w:t xml:space="preserve"> terminal’s </w:t>
      </w:r>
      <w:r w:rsidRPr="00AC060E">
        <w:rPr>
          <w:rStyle w:val="StyleBoldUnderline"/>
          <w:highlight w:val="yellow"/>
          <w:bdr w:val="single" w:sz="4" w:space="0" w:color="auto"/>
        </w:rPr>
        <w:t>operation</w:t>
      </w:r>
      <w:r>
        <w:t xml:space="preserve">. </w:t>
      </w:r>
      <w:r w:rsidRPr="00D94887">
        <w:rPr>
          <w:rStyle w:val="StyleBoldUnderline"/>
        </w:rPr>
        <w:t>The reason stems from the economic principle of opportunity cost</w:t>
      </w:r>
      <w:r>
        <w:t xml:space="preserve">. </w:t>
      </w:r>
      <w:r w:rsidRPr="00D94887">
        <w:rPr>
          <w:rStyle w:val="StyleBoldUnderline"/>
        </w:rPr>
        <w:t>By selling a natural gas molecule now instead of in the future</w:t>
      </w:r>
      <w:r>
        <w:t xml:space="preserve"> (</w:t>
      </w:r>
      <w:r w:rsidRPr="00D94887">
        <w:rPr>
          <w:rStyle w:val="StyleBoldUnderline"/>
        </w:rPr>
        <w:t>when prices are expected to be higher due to increased demand all else equal</w:t>
      </w:r>
      <w:r>
        <w:t xml:space="preserve">), </w:t>
      </w:r>
      <w:r w:rsidRPr="00D94887">
        <w:rPr>
          <w:rStyle w:val="StyleBoldUnderline"/>
        </w:rPr>
        <w:t>the seller gives up on a more profitable opportunity</w:t>
      </w:r>
      <w:r>
        <w:t xml:space="preserve">. </w:t>
      </w:r>
      <w:r w:rsidRPr="00AC060E">
        <w:rPr>
          <w:rStyle w:val="StyleBoldUnderline"/>
          <w:highlight w:val="yellow"/>
        </w:rPr>
        <w:t>The</w:t>
      </w:r>
      <w:r w:rsidRPr="00D94887">
        <w:rPr>
          <w:rStyle w:val="StyleBoldUnderline"/>
        </w:rPr>
        <w:t xml:space="preserve"> discounted </w:t>
      </w:r>
      <w:r w:rsidRPr="00AC060E">
        <w:rPr>
          <w:rStyle w:val="StyleBoldUnderline"/>
          <w:highlight w:val="yellow"/>
        </w:rPr>
        <w:t>price differential between the future and now is the opportunity cost that</w:t>
      </w:r>
      <w:r w:rsidRPr="00AC060E">
        <w:rPr>
          <w:highlight w:val="yellow"/>
        </w:rPr>
        <w:t xml:space="preserve"> </w:t>
      </w:r>
      <w:r w:rsidRPr="00AC060E">
        <w:rPr>
          <w:rStyle w:val="StyleBoldUnderline"/>
          <w:highlight w:val="yellow"/>
          <w:bdr w:val="single" w:sz="4" w:space="0" w:color="auto"/>
        </w:rPr>
        <w:t>gets priced into</w:t>
      </w:r>
      <w:r w:rsidRPr="00D94887">
        <w:rPr>
          <w:rStyle w:val="StyleBoldUnderline"/>
          <w:bdr w:val="single" w:sz="4" w:space="0" w:color="auto"/>
        </w:rPr>
        <w:t xml:space="preserve"> </w:t>
      </w:r>
      <w:r w:rsidRPr="00AC060E">
        <w:rPr>
          <w:rStyle w:val="StyleBoldUnderline"/>
          <w:highlight w:val="yellow"/>
          <w:bdr w:val="single" w:sz="4" w:space="0" w:color="auto"/>
        </w:rPr>
        <w:t>the market</w:t>
      </w:r>
      <w:r w:rsidRPr="00AC060E">
        <w:rPr>
          <w:highlight w:val="yellow"/>
        </w:rPr>
        <w:t>.</w:t>
      </w:r>
      <w:r>
        <w:t xml:space="preserve"> </w:t>
      </w:r>
    </w:p>
    <w:p w:rsidR="0009119F" w:rsidRDefault="0009119F" w:rsidP="0009119F"/>
    <w:p w:rsidR="0009119F" w:rsidRPr="006A1B8C" w:rsidRDefault="0009119F" w:rsidP="0009119F">
      <w:pPr>
        <w:pStyle w:val="Heading4"/>
      </w:pPr>
      <w:r>
        <w:t xml:space="preserve">Markets </w:t>
      </w:r>
      <w:r>
        <w:rPr>
          <w:u w:val="single"/>
        </w:rPr>
        <w:t>immediately</w:t>
      </w:r>
      <w:r>
        <w:t xml:space="preserve"> price in expectations of future demand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7" w:history="1">
        <w:r w:rsidRPr="004B471A">
          <w:rPr>
            <w:rStyle w:val="Hyperlink"/>
          </w:rPr>
          <w:t>http://www.crai.com/uploadedFiles/Publications/CRA_LNG_Study_Feb2013.pdf</w:t>
        </w:r>
      </w:hyperlink>
      <w:r>
        <w:t xml:space="preserve"> </w:t>
      </w:r>
    </w:p>
    <w:p w:rsidR="0009119F" w:rsidRDefault="0009119F" w:rsidP="0009119F">
      <w:pPr>
        <w:ind w:left="288"/>
      </w:pPr>
      <w:r w:rsidRPr="00D94887">
        <w:rPr>
          <w:rStyle w:val="StyleBoldUnderline"/>
        </w:rPr>
        <w:t xml:space="preserve">Price </w:t>
      </w:r>
      <w:r w:rsidRPr="00AC060E">
        <w:rPr>
          <w:rStyle w:val="StyleBoldUnderline"/>
          <w:highlight w:val="yellow"/>
        </w:rPr>
        <w:t xml:space="preserve">spikes are driven by </w:t>
      </w:r>
      <w:r w:rsidRPr="00AC060E">
        <w:rPr>
          <w:rStyle w:val="StyleBoldUnderline"/>
        </w:rPr>
        <w:t>the</w:t>
      </w:r>
      <w:r w:rsidRPr="00D94887">
        <w:rPr>
          <w:rStyle w:val="StyleBoldUnderline"/>
        </w:rPr>
        <w:t xml:space="preserve"> margin or </w:t>
      </w:r>
      <w:r w:rsidRPr="00AC060E">
        <w:rPr>
          <w:rStyle w:val="StyleBoldUnderline"/>
          <w:highlight w:val="yellow"/>
        </w:rPr>
        <w:t>tightness</w:t>
      </w:r>
      <w:r w:rsidRPr="00D94887">
        <w:rPr>
          <w:rStyle w:val="StyleBoldUnderline"/>
        </w:rPr>
        <w:t xml:space="preserve"> </w:t>
      </w:r>
      <w:r w:rsidRPr="00AC060E">
        <w:rPr>
          <w:rStyle w:val="StyleBoldUnderline"/>
          <w:highlight w:val="yellow"/>
        </w:rPr>
        <w:t xml:space="preserve">between supply </w:t>
      </w:r>
      <w:r w:rsidRPr="00AC060E">
        <w:rPr>
          <w:rStyle w:val="StyleBoldUnderline"/>
        </w:rPr>
        <w:t>and demand</w:t>
      </w:r>
      <w:r w:rsidRPr="00D94887">
        <w:rPr>
          <w:rStyle w:val="StyleBoldUnderline"/>
        </w:rPr>
        <w:t xml:space="preserve"> </w:t>
      </w:r>
      <w:r w:rsidRPr="00AC060E">
        <w:rPr>
          <w:rStyle w:val="StyleBoldUnderline"/>
          <w:highlight w:val="yellow"/>
        </w:rPr>
        <w:t>and</w:t>
      </w:r>
      <w:r w:rsidRPr="00D94887">
        <w:rPr>
          <w:rStyle w:val="StyleBoldUnderline"/>
        </w:rPr>
        <w:t xml:space="preserve"> are</w:t>
      </w:r>
      <w:r>
        <w:t xml:space="preserve"> </w:t>
      </w:r>
      <w:r w:rsidRPr="00D94887">
        <w:rPr>
          <w:rStyle w:val="StyleBoldUnderline"/>
          <w:bdr w:val="single" w:sz="4" w:space="0" w:color="auto"/>
        </w:rPr>
        <w:t xml:space="preserve">frequently driven by </w:t>
      </w:r>
      <w:r w:rsidRPr="00AC060E">
        <w:rPr>
          <w:rStyle w:val="StyleBoldUnderline"/>
          <w:highlight w:val="yellow"/>
          <w:bdr w:val="single" w:sz="4" w:space="0" w:color="auto"/>
        </w:rPr>
        <w:t>expectations rather</w:t>
      </w:r>
      <w:r w:rsidRPr="00D94887">
        <w:rPr>
          <w:rStyle w:val="StyleBoldUnderline"/>
          <w:bdr w:val="single" w:sz="4" w:space="0" w:color="auto"/>
        </w:rPr>
        <w:t xml:space="preserve"> </w:t>
      </w:r>
      <w:r w:rsidRPr="00AC060E">
        <w:rPr>
          <w:rStyle w:val="StyleBoldUnderline"/>
          <w:highlight w:val="yellow"/>
          <w:bdr w:val="single" w:sz="4" w:space="0" w:color="auto"/>
        </w:rPr>
        <w:t>than current reality</w:t>
      </w:r>
      <w:r>
        <w:t xml:space="preserve">, and </w:t>
      </w:r>
      <w:r w:rsidRPr="00AC060E">
        <w:rPr>
          <w:rStyle w:val="StyleBoldUnderline"/>
          <w:highlight w:val="yellow"/>
        </w:rPr>
        <w:t>expectations of increased</w:t>
      </w:r>
      <w:r w:rsidRPr="00D94887">
        <w:rPr>
          <w:rStyle w:val="StyleBoldUnderline"/>
        </w:rPr>
        <w:t xml:space="preserve"> </w:t>
      </w:r>
      <w:r w:rsidRPr="00AC060E">
        <w:rPr>
          <w:rStyle w:val="StyleBoldUnderline"/>
          <w:highlight w:val="yellow"/>
        </w:rPr>
        <w:t>demand</w:t>
      </w:r>
      <w:r>
        <w:t xml:space="preserve"> often </w:t>
      </w:r>
      <w:r w:rsidRPr="00AC060E">
        <w:rPr>
          <w:rStyle w:val="StyleBoldUnderline"/>
          <w:highlight w:val="yellow"/>
          <w:bdr w:val="single" w:sz="4" w:space="0" w:color="auto"/>
        </w:rPr>
        <w:t xml:space="preserve">outpace </w:t>
      </w:r>
      <w:r w:rsidRPr="00AC060E">
        <w:rPr>
          <w:rStyle w:val="StyleBoldUnderline"/>
          <w:bdr w:val="single" w:sz="4" w:space="0" w:color="auto"/>
        </w:rPr>
        <w:t xml:space="preserve">expectations of increased </w:t>
      </w:r>
      <w:r w:rsidRPr="00AC060E">
        <w:rPr>
          <w:rStyle w:val="StyleBoldUnderline"/>
          <w:highlight w:val="yellow"/>
          <w:bdr w:val="single" w:sz="4" w:space="0" w:color="auto"/>
        </w:rPr>
        <w:t>supply</w:t>
      </w:r>
      <w:r>
        <w:t xml:space="preserve"> </w:t>
      </w:r>
      <w:r w:rsidRPr="00D94887">
        <w:rPr>
          <w:rStyle w:val="StyleBoldUnderline"/>
        </w:rPr>
        <w:t xml:space="preserve">since </w:t>
      </w:r>
      <w:r w:rsidRPr="00AC060E">
        <w:rPr>
          <w:rStyle w:val="StyleBoldUnderline"/>
          <w:highlight w:val="yellow"/>
        </w:rPr>
        <w:t>supply takes years to come</w:t>
      </w:r>
      <w:r w:rsidRPr="00D94887">
        <w:rPr>
          <w:rStyle w:val="StyleBoldUnderline"/>
        </w:rPr>
        <w:t xml:space="preserve"> online</w:t>
      </w:r>
      <w:r>
        <w:t xml:space="preserve">. </w:t>
      </w:r>
      <w:r w:rsidRPr="00D94887">
        <w:rPr>
          <w:rStyle w:val="StyleBoldUnderline"/>
        </w:rPr>
        <w:t xml:space="preserve">Natural gas </w:t>
      </w:r>
      <w:r w:rsidRPr="00AC060E">
        <w:rPr>
          <w:rStyle w:val="StyleBoldUnderline"/>
          <w:highlight w:val="yellow"/>
        </w:rPr>
        <w:t xml:space="preserve">traders </w:t>
      </w:r>
      <w:r w:rsidRPr="00AC060E">
        <w:rPr>
          <w:rStyle w:val="StyleBoldUnderline"/>
        </w:rPr>
        <w:t>routinely</w:t>
      </w:r>
      <w:r w:rsidRPr="00D94887">
        <w:rPr>
          <w:rStyle w:val="StyleBoldUnderline"/>
        </w:rPr>
        <w:t xml:space="preserve"> </w:t>
      </w:r>
      <w:r w:rsidRPr="00AC060E">
        <w:rPr>
          <w:rStyle w:val="StyleBoldUnderline"/>
          <w:highlight w:val="yellow"/>
        </w:rPr>
        <w:t>count</w:t>
      </w:r>
      <w:r w:rsidRPr="00D94887">
        <w:rPr>
          <w:rStyle w:val="StyleBoldUnderline"/>
        </w:rPr>
        <w:t xml:space="preserve"> increased </w:t>
      </w:r>
      <w:r w:rsidRPr="00AC060E">
        <w:rPr>
          <w:rStyle w:val="StyleBoldUnderline"/>
          <w:highlight w:val="yellow"/>
        </w:rPr>
        <w:t xml:space="preserve">demand as soon as </w:t>
      </w:r>
      <w:r w:rsidRPr="00AC060E">
        <w:rPr>
          <w:rStyle w:val="StyleBoldUnderline"/>
        </w:rPr>
        <w:t xml:space="preserve">the </w:t>
      </w:r>
      <w:r w:rsidRPr="00AC060E">
        <w:rPr>
          <w:rStyle w:val="StyleBoldUnderline"/>
          <w:highlight w:val="yellow"/>
        </w:rPr>
        <w:t>contracts are</w:t>
      </w:r>
      <w:r w:rsidRPr="00D94887">
        <w:rPr>
          <w:rStyle w:val="StyleBoldUnderline"/>
        </w:rPr>
        <w:t xml:space="preserve"> </w:t>
      </w:r>
      <w:r w:rsidRPr="00AC060E">
        <w:rPr>
          <w:rStyle w:val="StyleBoldUnderline"/>
          <w:highlight w:val="yellow"/>
        </w:rPr>
        <w:t>signed</w:t>
      </w:r>
      <w:r>
        <w:t xml:space="preserve">, even though the contracts may run for years and the actual level of demand will not increase significantly for several years down the line. That is, </w:t>
      </w:r>
      <w:r w:rsidRPr="00AC060E">
        <w:rPr>
          <w:rStyle w:val="StyleBoldUnderline"/>
          <w:highlight w:val="yellow"/>
        </w:rPr>
        <w:t>expectations run</w:t>
      </w:r>
      <w:r w:rsidRPr="00D94887">
        <w:rPr>
          <w:rStyle w:val="StyleBoldUnderline"/>
        </w:rPr>
        <w:t xml:space="preserve"> far </w:t>
      </w:r>
      <w:r w:rsidRPr="00AC060E">
        <w:rPr>
          <w:rStyle w:val="StyleBoldUnderline"/>
          <w:highlight w:val="yellow"/>
        </w:rPr>
        <w:t>ahead o</w:t>
      </w:r>
      <w:r w:rsidRPr="00D94887">
        <w:rPr>
          <w:rStyle w:val="StyleBoldUnderline"/>
        </w:rPr>
        <w:t xml:space="preserve">f </w:t>
      </w:r>
      <w:r w:rsidRPr="00AC060E">
        <w:rPr>
          <w:rStyle w:val="StyleBoldUnderline"/>
          <w:highlight w:val="yellow"/>
        </w:rPr>
        <w:t>reality on</w:t>
      </w:r>
      <w:r w:rsidRPr="00D94887">
        <w:rPr>
          <w:rStyle w:val="StyleBoldUnderline"/>
        </w:rPr>
        <w:t xml:space="preserve"> the </w:t>
      </w:r>
      <w:r w:rsidRPr="00AC060E">
        <w:rPr>
          <w:rStyle w:val="StyleBoldUnderline"/>
          <w:highlight w:val="yellow"/>
        </w:rPr>
        <w:t>demand</w:t>
      </w:r>
      <w:r w:rsidRPr="00D94887">
        <w:rPr>
          <w:rStyle w:val="StyleBoldUnderline"/>
        </w:rPr>
        <w:t xml:space="preserve"> side.</w:t>
      </w:r>
      <w:r>
        <w:t xml:space="preserve"> In contrast, </w:t>
      </w:r>
      <w:r w:rsidRPr="00D94887">
        <w:rPr>
          <w:rStyle w:val="StyleBoldUnderline"/>
        </w:rPr>
        <w:t>traders and</w:t>
      </w:r>
      <w:r>
        <w:t xml:space="preserve"> other </w:t>
      </w:r>
      <w:r w:rsidRPr="00D94887">
        <w:rPr>
          <w:rStyle w:val="StyleBoldUnderline"/>
        </w:rPr>
        <w:t>market participants</w:t>
      </w:r>
      <w:r>
        <w:t xml:space="preserve"> </w:t>
      </w:r>
      <w:r w:rsidRPr="00D94887">
        <w:rPr>
          <w:rStyle w:val="StyleBoldUnderline"/>
          <w:bdr w:val="single" w:sz="4" w:space="0" w:color="auto"/>
        </w:rPr>
        <w:t xml:space="preserve">recognize that </w:t>
      </w:r>
      <w:r w:rsidRPr="00AC060E">
        <w:rPr>
          <w:rStyle w:val="StyleBoldUnderline"/>
          <w:highlight w:val="yellow"/>
          <w:bdr w:val="single" w:sz="4" w:space="0" w:color="auto"/>
        </w:rPr>
        <w:t xml:space="preserve">it will take years for new </w:t>
      </w:r>
      <w:r w:rsidRPr="00AC060E">
        <w:rPr>
          <w:rStyle w:val="StyleBoldUnderline"/>
          <w:highlight w:val="yellow"/>
          <w:bdr w:val="single" w:sz="4" w:space="0" w:color="auto"/>
        </w:rPr>
        <w:lastRenderedPageBreak/>
        <w:t xml:space="preserve">production </w:t>
      </w:r>
      <w:r w:rsidRPr="00AC060E">
        <w:rPr>
          <w:rStyle w:val="StyleBoldUnderline"/>
          <w:bdr w:val="single" w:sz="4" w:space="0" w:color="auto"/>
        </w:rPr>
        <w:t>and pipelines to come online</w:t>
      </w:r>
      <w:r w:rsidRPr="00AC060E">
        <w:t xml:space="preserve"> </w:t>
      </w:r>
      <w:r w:rsidRPr="00AC060E">
        <w:rPr>
          <w:rStyle w:val="StyleBoldUnderline"/>
        </w:rPr>
        <w:t>and supply to increase</w:t>
      </w:r>
      <w:r w:rsidRPr="00AC060E">
        <w:t xml:space="preserve">. So, </w:t>
      </w:r>
      <w:r w:rsidRPr="00AC060E">
        <w:rPr>
          <w:rStyle w:val="StyleBoldUnderline"/>
          <w:highlight w:val="yellow"/>
        </w:rPr>
        <w:t>on the supply side</w:t>
      </w:r>
      <w:r w:rsidRPr="00D94887">
        <w:rPr>
          <w:rStyle w:val="StyleBoldUnderline"/>
        </w:rPr>
        <w:t>,</w:t>
      </w:r>
      <w:r>
        <w:t xml:space="preserve"> </w:t>
      </w:r>
      <w:r w:rsidRPr="00AC060E">
        <w:rPr>
          <w:rStyle w:val="StyleBoldUnderline"/>
          <w:highlight w:val="yellow"/>
        </w:rPr>
        <w:t>expectations and reality are more closely aligned</w:t>
      </w:r>
      <w:r>
        <w:t>. These dynamics exacerbate price spikes during inflection periods (i.e., periods of market change).</w:t>
      </w:r>
    </w:p>
    <w:p w:rsidR="0009119F" w:rsidRPr="006A1B8C" w:rsidRDefault="0009119F" w:rsidP="0009119F"/>
    <w:p w:rsidR="0009119F" w:rsidRDefault="0009119F" w:rsidP="0009119F">
      <w:pPr>
        <w:pStyle w:val="Heading3"/>
      </w:pPr>
      <w:r>
        <w:t xml:space="preserve">Exports Destroy Manufacturing---2NC </w:t>
      </w:r>
    </w:p>
    <w:p w:rsidR="0009119F" w:rsidRDefault="0009119F" w:rsidP="0009119F">
      <w:pPr>
        <w:pStyle w:val="Heading4"/>
      </w:pPr>
      <w:r>
        <w:t xml:space="preserve">Large-scale exports triple domestic prices and crush manufacturing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8" w:history="1">
        <w:r w:rsidRPr="004B471A">
          <w:rPr>
            <w:rStyle w:val="Hyperlink"/>
          </w:rPr>
          <w:t>http://www.crai.com/uploadedFiles/Publications/CRA_LNG_Study_Feb2013.pdf</w:t>
        </w:r>
      </w:hyperlink>
      <w:r>
        <w:t xml:space="preserve"> </w:t>
      </w:r>
    </w:p>
    <w:p w:rsidR="0009119F" w:rsidRDefault="0009119F" w:rsidP="0009119F">
      <w:pPr>
        <w:ind w:left="288"/>
      </w:pPr>
      <w:r>
        <w:t xml:space="preserve">In this section </w:t>
      </w:r>
      <w:r w:rsidRPr="00AC060E">
        <w:rPr>
          <w:rStyle w:val="StyleBoldUnderline"/>
          <w:highlight w:val="yellow"/>
        </w:rPr>
        <w:t>we forecast</w:t>
      </w:r>
      <w:r w:rsidRPr="002F34D2">
        <w:rPr>
          <w:rStyle w:val="StyleBoldUnderline"/>
        </w:rPr>
        <w:t xml:space="preserve"> natural </w:t>
      </w:r>
      <w:r w:rsidRPr="00AC060E">
        <w:rPr>
          <w:rStyle w:val="StyleBoldUnderline"/>
          <w:highlight w:val="yellow"/>
        </w:rPr>
        <w:t>gas prices through 2030</w:t>
      </w:r>
      <w:r>
        <w:t xml:space="preserve"> under one base scenario and three higher-demand scenarios. To do so, </w:t>
      </w:r>
      <w:r w:rsidRPr="002F34D2">
        <w:rPr>
          <w:rStyle w:val="StyleBoldUnderline"/>
        </w:rPr>
        <w:t>we use our natural gas model, which includes cost and performance outlooks for shale plays and subplays, resource size, and intertemporal constraints</w:t>
      </w:r>
      <w:r>
        <w:t>. Table 4 shows the three scenarios that we examine:</w:t>
      </w:r>
    </w:p>
    <w:p w:rsidR="0009119F" w:rsidRDefault="0009119F" w:rsidP="0009119F">
      <w:pPr>
        <w:ind w:left="288"/>
      </w:pPr>
      <w:r>
        <w:t xml:space="preserve">The modeling results from our scenario analysis are shown in Figure 28. </w:t>
      </w:r>
    </w:p>
    <w:p w:rsidR="0009119F" w:rsidRDefault="0009119F" w:rsidP="0009119F">
      <w:pPr>
        <w:ind w:left="288"/>
      </w:pPr>
      <w:r>
        <w:t xml:space="preserve">Figure 28 shows that </w:t>
      </w:r>
      <w:r w:rsidRPr="00AC060E">
        <w:rPr>
          <w:rStyle w:val="StyleBoldUnderline"/>
        </w:rPr>
        <w:t xml:space="preserve">all four </w:t>
      </w:r>
      <w:r w:rsidRPr="00AC060E">
        <w:rPr>
          <w:rStyle w:val="StyleBoldUnderline"/>
          <w:highlight w:val="yellow"/>
        </w:rPr>
        <w:t>scenarios begin at $3</w:t>
      </w:r>
      <w:r w:rsidRPr="00AC060E">
        <w:t>–4/MMBtu in 2015, but diverge to a range of $6.3-10.3/MMBTU by</w:t>
      </w:r>
      <w:r>
        <w:t xml:space="preserve"> 2030. In the Likely Export scenario, prices more than double from current prices. </w:t>
      </w:r>
      <w:r w:rsidRPr="00AC060E">
        <w:rPr>
          <w:rStyle w:val="StyleBoldUnderline"/>
          <w:highlight w:val="yellow"/>
        </w:rPr>
        <w:t>The High Export scenario shows</w:t>
      </w:r>
      <w:r w:rsidRPr="002F34D2">
        <w:rPr>
          <w:rStyle w:val="StyleBoldUnderline"/>
        </w:rPr>
        <w:t xml:space="preserve"> that</w:t>
      </w:r>
      <w:r>
        <w:t xml:space="preserve"> </w:t>
      </w:r>
      <w:r w:rsidRPr="00AC060E">
        <w:rPr>
          <w:rStyle w:val="StyleBoldUnderline"/>
          <w:highlight w:val="yellow"/>
          <w:bdr w:val="single" w:sz="4" w:space="0" w:color="auto"/>
        </w:rPr>
        <w:t xml:space="preserve">prices </w:t>
      </w:r>
      <w:r w:rsidRPr="00AC060E">
        <w:rPr>
          <w:rStyle w:val="StyleBoldUnderline"/>
          <w:bdr w:val="single" w:sz="4" w:space="0" w:color="auto"/>
        </w:rPr>
        <w:t>almost</w:t>
      </w:r>
      <w:r w:rsidRPr="002F34D2">
        <w:rPr>
          <w:rStyle w:val="StyleBoldUnderline"/>
          <w:bdr w:val="single" w:sz="4" w:space="0" w:color="auto"/>
        </w:rPr>
        <w:t xml:space="preserve"> </w:t>
      </w:r>
      <w:r w:rsidRPr="00AC060E">
        <w:rPr>
          <w:rStyle w:val="StyleBoldUnderline"/>
          <w:highlight w:val="yellow"/>
          <w:bdr w:val="single" w:sz="4" w:space="0" w:color="auto"/>
        </w:rPr>
        <w:t>triple</w:t>
      </w:r>
      <w:r>
        <w:t xml:space="preserve"> </w:t>
      </w:r>
      <w:r w:rsidRPr="002F34D2">
        <w:rPr>
          <w:rStyle w:val="StyleBoldUnderline"/>
        </w:rPr>
        <w:t>from current prices</w:t>
      </w:r>
      <w:r>
        <w:t xml:space="preserve"> in today’s dollars. </w:t>
      </w:r>
    </w:p>
    <w:p w:rsidR="0009119F" w:rsidRDefault="0009119F" w:rsidP="0009119F">
      <w:pPr>
        <w:ind w:left="288"/>
      </w:pPr>
      <w:r>
        <w:t xml:space="preserve">It is important to note that our analysis does not incorporate demand feedbacks (demand destruction) caused by higher prices. In the two higher-demand scenarios, rising prices would result in some demand destruction from the demand projection modeled. The two </w:t>
      </w:r>
      <w:r w:rsidRPr="00AC060E">
        <w:rPr>
          <w:rStyle w:val="StyleBoldUnderline"/>
          <w:highlight w:val="yellow"/>
        </w:rPr>
        <w:t>sectors</w:t>
      </w:r>
      <w:r w:rsidRPr="00AC060E">
        <w:rPr>
          <w:highlight w:val="yellow"/>
        </w:rPr>
        <w:t xml:space="preserve"> </w:t>
      </w:r>
      <w:r w:rsidRPr="00AC060E">
        <w:rPr>
          <w:rStyle w:val="StyleBoldUnderline"/>
          <w:highlight w:val="yellow"/>
          <w:bdr w:val="single" w:sz="4" w:space="0" w:color="auto"/>
        </w:rPr>
        <w:t>most elastic to rising prices</w:t>
      </w:r>
      <w:r w:rsidRPr="00AC060E">
        <w:rPr>
          <w:highlight w:val="yellow"/>
        </w:rPr>
        <w:t xml:space="preserve"> </w:t>
      </w:r>
      <w:r w:rsidRPr="00AC060E">
        <w:rPr>
          <w:rStyle w:val="StyleBoldUnderline"/>
          <w:highlight w:val="yellow"/>
        </w:rPr>
        <w:t>are</w:t>
      </w:r>
      <w:r>
        <w:t xml:space="preserve"> the electricity generation and </w:t>
      </w:r>
      <w:r w:rsidRPr="00AC060E">
        <w:rPr>
          <w:rStyle w:val="StyleBoldUnderline"/>
          <w:highlight w:val="yellow"/>
          <w:bdr w:val="single" w:sz="4" w:space="0" w:color="auto"/>
        </w:rPr>
        <w:t>manufacturing</w:t>
      </w:r>
      <w:r>
        <w:t xml:space="preserve"> sectors. NGVs and then LNG exports would be less impacted as they compete closer to oil-price parity. For the electricity sector, coal and renewable generation would increase to offset any price-induced decrease in natural gas generation. </w:t>
      </w:r>
      <w:r w:rsidRPr="00D94887">
        <w:rPr>
          <w:rStyle w:val="StyleBoldUnderline"/>
        </w:rPr>
        <w:t>For the manufacturing sector</w:t>
      </w:r>
      <w:r>
        <w:t xml:space="preserve">, </w:t>
      </w:r>
      <w:r w:rsidRPr="00D94887">
        <w:rPr>
          <w:rStyle w:val="StyleBoldUnderline"/>
        </w:rPr>
        <w:t xml:space="preserve">natural gas– intensive </w:t>
      </w:r>
      <w:r w:rsidRPr="00AC060E">
        <w:rPr>
          <w:rStyle w:val="StyleBoldUnderline"/>
          <w:highlight w:val="yellow"/>
        </w:rPr>
        <w:t>manufacturers would</w:t>
      </w:r>
      <w:r>
        <w:t xml:space="preserve"> </w:t>
      </w:r>
      <w:r w:rsidRPr="00D94887">
        <w:rPr>
          <w:rStyle w:val="StyleBoldUnderline"/>
          <w:bdr w:val="single" w:sz="4" w:space="0" w:color="auto"/>
        </w:rPr>
        <w:t xml:space="preserve">reduce production or </w:t>
      </w:r>
      <w:r w:rsidRPr="00AC060E">
        <w:rPr>
          <w:rStyle w:val="StyleBoldUnderline"/>
          <w:highlight w:val="yellow"/>
          <w:bdr w:val="single" w:sz="4" w:space="0" w:color="auto"/>
        </w:rPr>
        <w:t>relocate</w:t>
      </w:r>
      <w:r w:rsidRPr="00AC060E">
        <w:rPr>
          <w:highlight w:val="yellow"/>
        </w:rPr>
        <w:t xml:space="preserve">. </w:t>
      </w:r>
      <w:r w:rsidRPr="00AC060E">
        <w:rPr>
          <w:rStyle w:val="StyleBoldUnderline"/>
          <w:highlight w:val="yellow"/>
        </w:rPr>
        <w:t>The</w:t>
      </w:r>
      <w:r w:rsidRPr="00AC060E">
        <w:rPr>
          <w:rStyle w:val="StyleBoldUnderline"/>
        </w:rPr>
        <w:t xml:space="preserve"> economic</w:t>
      </w:r>
      <w:r w:rsidRPr="00D94887">
        <w:rPr>
          <w:rStyle w:val="StyleBoldUnderline"/>
        </w:rPr>
        <w:t xml:space="preserve"> </w:t>
      </w:r>
      <w:r w:rsidRPr="00AC060E">
        <w:rPr>
          <w:rStyle w:val="StyleBoldUnderline"/>
          <w:highlight w:val="yellow"/>
        </w:rPr>
        <w:t>impacts o</w:t>
      </w:r>
      <w:r w:rsidRPr="00D94887">
        <w:rPr>
          <w:rStyle w:val="StyleBoldUnderline"/>
        </w:rPr>
        <w:t xml:space="preserve">f the trade-off between LNG </w:t>
      </w:r>
      <w:r w:rsidRPr="00AC060E">
        <w:rPr>
          <w:rStyle w:val="StyleBoldUnderline"/>
          <w:highlight w:val="yellow"/>
        </w:rPr>
        <w:t>exports and</w:t>
      </w:r>
      <w:r w:rsidRPr="00D94887">
        <w:rPr>
          <w:rStyle w:val="StyleBoldUnderline"/>
        </w:rPr>
        <w:t xml:space="preserve"> energy-intensive </w:t>
      </w:r>
      <w:r w:rsidRPr="00AC060E">
        <w:rPr>
          <w:rStyle w:val="StyleBoldUnderline"/>
          <w:highlight w:val="yellow"/>
        </w:rPr>
        <w:t>manufacturing</w:t>
      </w:r>
      <w:r>
        <w:t xml:space="preserve"> and manufacturing’s sensitivity to natural gas prices are illustrated in Section 2 and Section 3. Our analysis </w:t>
      </w:r>
      <w:r w:rsidRPr="00AC060E">
        <w:rPr>
          <w:rStyle w:val="StyleBoldUnderline"/>
          <w:highlight w:val="yellow"/>
        </w:rPr>
        <w:t>clearly shows</w:t>
      </w:r>
      <w:r w:rsidRPr="00AC060E">
        <w:rPr>
          <w:highlight w:val="yellow"/>
        </w:rPr>
        <w:t xml:space="preserve"> </w:t>
      </w:r>
      <w:r w:rsidRPr="00AC060E">
        <w:t>that</w:t>
      </w:r>
      <w:r>
        <w:t xml:space="preserve"> </w:t>
      </w:r>
      <w:r w:rsidRPr="00D94887">
        <w:rPr>
          <w:rStyle w:val="StyleBoldUnderline"/>
        </w:rPr>
        <w:t xml:space="preserve">the </w:t>
      </w:r>
      <w:r w:rsidRPr="00AC060E">
        <w:rPr>
          <w:rStyle w:val="StyleBoldUnderline"/>
          <w:highlight w:val="yellow"/>
        </w:rPr>
        <w:t>GDP, employment, and trade balance</w:t>
      </w:r>
      <w:r w:rsidRPr="00AC060E">
        <w:rPr>
          <w:highlight w:val="yellow"/>
        </w:rPr>
        <w:t xml:space="preserve"> </w:t>
      </w:r>
      <w:r w:rsidRPr="00AC060E">
        <w:rPr>
          <w:rStyle w:val="StyleBoldUnderline"/>
          <w:highlight w:val="yellow"/>
        </w:rPr>
        <w:t xml:space="preserve">improves more with manufacturing than </w:t>
      </w:r>
      <w:r w:rsidRPr="00AC060E">
        <w:rPr>
          <w:rStyle w:val="StyleBoldUnderline"/>
        </w:rPr>
        <w:t xml:space="preserve">with LNG </w:t>
      </w:r>
      <w:r w:rsidRPr="00AC060E">
        <w:rPr>
          <w:rStyle w:val="StyleBoldUnderline"/>
          <w:highlight w:val="yellow"/>
        </w:rPr>
        <w:t>exports</w:t>
      </w:r>
      <w:r w:rsidRPr="00AC060E">
        <w:t>, assuming the same</w:t>
      </w:r>
      <w:r>
        <w:t xml:space="preserve"> level of natural gas demand.  </w:t>
      </w:r>
    </w:p>
    <w:p w:rsidR="0009119F" w:rsidRDefault="0009119F" w:rsidP="0009119F"/>
    <w:p w:rsidR="0009119F" w:rsidRPr="0000403A" w:rsidRDefault="0009119F" w:rsidP="0009119F">
      <w:pPr>
        <w:pStyle w:val="Heading4"/>
      </w:pPr>
      <w:r>
        <w:t xml:space="preserve">The plan eliminates the </w:t>
      </w:r>
      <w:r>
        <w:rPr>
          <w:u w:val="single"/>
        </w:rPr>
        <w:t>electricity sector’s</w:t>
      </w:r>
      <w:r>
        <w:t xml:space="preserve"> gas reliance, but exports </w:t>
      </w:r>
      <w:r>
        <w:rPr>
          <w:u w:val="single"/>
        </w:rPr>
        <w:t>destroy</w:t>
      </w:r>
      <w:r>
        <w:t xml:space="preserve"> manufacturers, who </w:t>
      </w:r>
      <w:r>
        <w:rPr>
          <w:u w:val="single"/>
        </w:rPr>
        <w:t>don’t</w:t>
      </w:r>
      <w:r>
        <w:t xml:space="preserve"> have an alternative to gas---collapses the economy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29" w:history="1">
        <w:r w:rsidRPr="004B471A">
          <w:rPr>
            <w:rStyle w:val="Hyperlink"/>
          </w:rPr>
          <w:t>http://www.crai.com/uploadedFiles/Publications/CRA_LNG_Study_Feb2013.pdf</w:t>
        </w:r>
      </w:hyperlink>
      <w:r>
        <w:t xml:space="preserve"> </w:t>
      </w:r>
    </w:p>
    <w:p w:rsidR="0009119F" w:rsidRDefault="0009119F" w:rsidP="0009119F">
      <w:pPr>
        <w:ind w:left="288"/>
      </w:pPr>
      <w:r w:rsidRPr="00AC060E">
        <w:rPr>
          <w:rStyle w:val="StyleBoldUnderline"/>
          <w:highlight w:val="yellow"/>
        </w:rPr>
        <w:t xml:space="preserve">CRA modeled </w:t>
      </w:r>
      <w:r w:rsidRPr="00AC060E">
        <w:rPr>
          <w:rStyle w:val="StyleBoldUnderline"/>
        </w:rPr>
        <w:t xml:space="preserve">the impacts on natural </w:t>
      </w:r>
      <w:r w:rsidRPr="00AC060E">
        <w:rPr>
          <w:rStyle w:val="StyleBoldUnderline"/>
          <w:highlight w:val="yellow"/>
        </w:rPr>
        <w:t>gas prices</w:t>
      </w:r>
      <w:r w:rsidRPr="00AC060E">
        <w:rPr>
          <w:rStyle w:val="StyleBoldUnderline"/>
        </w:rPr>
        <w:t xml:space="preserve"> </w:t>
      </w:r>
      <w:r w:rsidRPr="00AC060E">
        <w:rPr>
          <w:rStyle w:val="StyleBoldUnderline"/>
          <w:highlight w:val="yellow"/>
        </w:rPr>
        <w:t>in</w:t>
      </w:r>
      <w:r w:rsidRPr="00AC060E">
        <w:t xml:space="preserve"> both </w:t>
      </w:r>
      <w:r w:rsidRPr="00AC060E">
        <w:rPr>
          <w:rStyle w:val="StyleBoldUnderline"/>
        </w:rPr>
        <w:t>the</w:t>
      </w:r>
      <w:r w:rsidRPr="00AC060E">
        <w:t xml:space="preserve"> </w:t>
      </w:r>
      <w:r w:rsidRPr="00AC060E">
        <w:rPr>
          <w:rStyle w:val="StyleBoldUnderline"/>
        </w:rPr>
        <w:t xml:space="preserve">Likely </w:t>
      </w:r>
      <w:r w:rsidRPr="00AC060E">
        <w:rPr>
          <w:rStyle w:val="StyleBoldUnderline"/>
          <w:highlight w:val="yellow"/>
        </w:rPr>
        <w:t>Export</w:t>
      </w:r>
      <w:r w:rsidRPr="00AC060E">
        <w:rPr>
          <w:rStyle w:val="StyleBoldUnderline"/>
        </w:rPr>
        <w:t xml:space="preserve"> and High Export </w:t>
      </w:r>
      <w:r w:rsidRPr="00AC060E">
        <w:rPr>
          <w:rStyle w:val="StyleBoldUnderline"/>
          <w:highlight w:val="yellow"/>
        </w:rPr>
        <w:t>scenarios</w:t>
      </w:r>
      <w:r w:rsidRPr="00AC060E">
        <w:t>. The scenarios</w:t>
      </w:r>
      <w:r>
        <w:t xml:space="preserve"> were developed by first developing the CRA Demand scenario, which reflects a higher forecast than EIA’s Annual Energy Outlook 2013 Early Release (AEO 2013 ER) for manufacturing, electric generation, and NGVs. We then layered on the likely LNG exports and high LNG exports to create the Likely Export and High Export scenarios. </w:t>
      </w:r>
    </w:p>
    <w:p w:rsidR="0009119F" w:rsidRDefault="0009119F" w:rsidP="0009119F">
      <w:pPr>
        <w:ind w:left="288"/>
      </w:pPr>
      <w:r>
        <w:t xml:space="preserve">The results of our analysis are shown in the figure below. It shows that higher rates of natural gas demand are not sustainable without significantly higher natural gas prices.  </w:t>
      </w:r>
    </w:p>
    <w:p w:rsidR="0009119F" w:rsidRDefault="0009119F" w:rsidP="0009119F">
      <w:pPr>
        <w:ind w:left="288"/>
      </w:pPr>
      <w:r w:rsidRPr="006F148D">
        <w:rPr>
          <w:rStyle w:val="StyleBoldUnderline"/>
        </w:rPr>
        <w:t>The</w:t>
      </w:r>
      <w:r>
        <w:t xml:space="preserve"> </w:t>
      </w:r>
      <w:r w:rsidRPr="00AC060E">
        <w:rPr>
          <w:rStyle w:val="StyleBoldUnderline"/>
          <w:highlight w:val="yellow"/>
          <w:bdr w:val="single" w:sz="4" w:space="0" w:color="auto"/>
        </w:rPr>
        <w:t>sectors</w:t>
      </w:r>
      <w:r w:rsidRPr="006F148D">
        <w:rPr>
          <w:rStyle w:val="StyleBoldUnderline"/>
          <w:bdr w:val="single" w:sz="4" w:space="0" w:color="auto"/>
        </w:rPr>
        <w:t xml:space="preserve"> that </w:t>
      </w:r>
      <w:r w:rsidRPr="00AC060E">
        <w:rPr>
          <w:rStyle w:val="StyleBoldUnderline"/>
          <w:highlight w:val="yellow"/>
          <w:bdr w:val="single" w:sz="4" w:space="0" w:color="auto"/>
        </w:rPr>
        <w:t>will lose the most</w:t>
      </w:r>
      <w:r w:rsidRPr="00AC060E">
        <w:rPr>
          <w:highlight w:val="yellow"/>
        </w:rPr>
        <w:t xml:space="preserve"> </w:t>
      </w:r>
      <w:r w:rsidRPr="00AC060E">
        <w:rPr>
          <w:rStyle w:val="StyleBoldUnderline"/>
          <w:highlight w:val="yellow"/>
        </w:rPr>
        <w:t>from</w:t>
      </w:r>
      <w:r w:rsidRPr="006F148D">
        <w:rPr>
          <w:rStyle w:val="StyleBoldUnderline"/>
        </w:rPr>
        <w:t xml:space="preserve"> natural gas prices rising to $</w:t>
      </w:r>
      <w:r w:rsidRPr="00AC060E">
        <w:rPr>
          <w:rStyle w:val="StyleBoldUnderline"/>
          <w:highlight w:val="yellow"/>
        </w:rPr>
        <w:t>10/MMBtu are</w:t>
      </w:r>
      <w:r>
        <w:t xml:space="preserve"> the </w:t>
      </w:r>
      <w:r w:rsidRPr="00AC060E">
        <w:rPr>
          <w:rStyle w:val="StyleBoldUnderline"/>
          <w:highlight w:val="yellow"/>
          <w:bdr w:val="single" w:sz="4" w:space="0" w:color="auto"/>
        </w:rPr>
        <w:t>manufacturing</w:t>
      </w:r>
      <w:r>
        <w:t xml:space="preserve"> and electric sectors. </w:t>
      </w:r>
      <w:r w:rsidRPr="006F148D">
        <w:rPr>
          <w:rStyle w:val="StyleBoldUnderline"/>
        </w:rPr>
        <w:t xml:space="preserve">A significant, natural gas–intensive portion of the </w:t>
      </w:r>
      <w:r w:rsidRPr="00AC060E">
        <w:rPr>
          <w:rStyle w:val="StyleBoldUnderline"/>
          <w:highlight w:val="yellow"/>
        </w:rPr>
        <w:t>manufacturing</w:t>
      </w:r>
      <w:r w:rsidRPr="006F148D">
        <w:rPr>
          <w:rStyle w:val="StyleBoldUnderline"/>
        </w:rPr>
        <w:t xml:space="preserve"> sector </w:t>
      </w:r>
      <w:r w:rsidRPr="00AC060E">
        <w:rPr>
          <w:rStyle w:val="StyleBoldUnderline"/>
          <w:highlight w:val="yellow"/>
        </w:rPr>
        <w:t>will</w:t>
      </w:r>
      <w:r w:rsidRPr="00AC060E">
        <w:rPr>
          <w:highlight w:val="yellow"/>
        </w:rPr>
        <w:t xml:space="preserve"> </w:t>
      </w:r>
      <w:r w:rsidRPr="00AC060E">
        <w:rPr>
          <w:rStyle w:val="StyleBoldUnderline"/>
          <w:highlight w:val="yellow"/>
        </w:rPr>
        <w:t>not be able to</w:t>
      </w:r>
      <w:r w:rsidRPr="006F148D">
        <w:rPr>
          <w:rStyle w:val="StyleBoldUnderline"/>
        </w:rPr>
        <w:t xml:space="preserve"> simply </w:t>
      </w:r>
      <w:r w:rsidRPr="00AC060E">
        <w:rPr>
          <w:rStyle w:val="StyleBoldUnderline"/>
          <w:highlight w:val="yellow"/>
        </w:rPr>
        <w:t>pass through</w:t>
      </w:r>
      <w:r w:rsidRPr="006F148D">
        <w:rPr>
          <w:rStyle w:val="StyleBoldUnderline"/>
        </w:rPr>
        <w:t xml:space="preserve"> additional feedstock and energy </w:t>
      </w:r>
      <w:r w:rsidRPr="00AC060E">
        <w:rPr>
          <w:rStyle w:val="StyleBoldUnderline"/>
          <w:highlight w:val="yellow"/>
        </w:rPr>
        <w:t>costs</w:t>
      </w:r>
      <w:r>
        <w:t xml:space="preserve">, </w:t>
      </w:r>
      <w:r w:rsidRPr="006F148D">
        <w:rPr>
          <w:rStyle w:val="StyleBoldUnderline"/>
        </w:rPr>
        <w:t>and will therefore lose production</w:t>
      </w:r>
      <w:r>
        <w:t xml:space="preserve"> relative to a scenario with reasonable natural gas prices. </w:t>
      </w:r>
      <w:r w:rsidRPr="00AC060E">
        <w:rPr>
          <w:rStyle w:val="StyleBoldUnderline"/>
          <w:highlight w:val="yellow"/>
        </w:rPr>
        <w:t>The electric sector</w:t>
      </w:r>
      <w:r w:rsidRPr="006F148D">
        <w:rPr>
          <w:rStyle w:val="StyleBoldUnderline"/>
        </w:rPr>
        <w:t xml:space="preserve"> </w:t>
      </w:r>
      <w:r w:rsidRPr="00AC060E">
        <w:rPr>
          <w:rStyle w:val="StyleBoldUnderline"/>
          <w:highlight w:val="yellow"/>
        </w:rPr>
        <w:t>will</w:t>
      </w:r>
      <w:r w:rsidRPr="00AC060E">
        <w:rPr>
          <w:highlight w:val="yellow"/>
        </w:rPr>
        <w:t xml:space="preserve"> </w:t>
      </w:r>
      <w:r w:rsidRPr="00AC060E">
        <w:rPr>
          <w:rStyle w:val="StyleBoldUnderline"/>
          <w:highlight w:val="yellow"/>
          <w:bdr w:val="single" w:sz="4" w:space="0" w:color="auto"/>
        </w:rPr>
        <w:t>migrate to other</w:t>
      </w:r>
      <w:r w:rsidRPr="006F148D">
        <w:rPr>
          <w:rStyle w:val="StyleBoldUnderline"/>
          <w:bdr w:val="single" w:sz="4" w:space="0" w:color="auto"/>
        </w:rPr>
        <w:t xml:space="preserve"> generation </w:t>
      </w:r>
      <w:r w:rsidRPr="00AC060E">
        <w:rPr>
          <w:rStyle w:val="StyleBoldUnderline"/>
          <w:highlight w:val="yellow"/>
          <w:bdr w:val="single" w:sz="4" w:space="0" w:color="auto"/>
        </w:rPr>
        <w:t>technologies</w:t>
      </w:r>
      <w:r>
        <w:t xml:space="preserve">, </w:t>
      </w:r>
      <w:r w:rsidRPr="006F148D">
        <w:rPr>
          <w:rStyle w:val="StyleBoldUnderline"/>
        </w:rPr>
        <w:t>such as clean coal and renewables</w:t>
      </w:r>
      <w:r>
        <w:t xml:space="preserve">, but only at higher relative costs to generators (and therefore consumers) than a scenario with reasonable natural gas prices. The expected penetration of natural gas vehicles, mostly fleet vehicles, may not be as affected as they primarily compete with oil-fueled vehicles. LNG exports are the most immune, given the strong global economics supporting their high development even at relatively high domestic prices. </w:t>
      </w:r>
    </w:p>
    <w:p w:rsidR="0009119F" w:rsidRDefault="0009119F" w:rsidP="0009119F">
      <w:pPr>
        <w:ind w:left="288"/>
      </w:pPr>
      <w:r w:rsidRPr="006F148D">
        <w:rPr>
          <w:rStyle w:val="StyleBoldUnderline"/>
        </w:rPr>
        <w:lastRenderedPageBreak/>
        <w:t>The fact that</w:t>
      </w:r>
      <w:r>
        <w:t xml:space="preserve"> the </w:t>
      </w:r>
      <w:r w:rsidRPr="00AC060E">
        <w:rPr>
          <w:rStyle w:val="StyleBoldUnderline"/>
          <w:highlight w:val="yellow"/>
        </w:rPr>
        <w:t>manufacturing</w:t>
      </w:r>
      <w:r>
        <w:t xml:space="preserve"> sector </w:t>
      </w:r>
      <w:r w:rsidRPr="006F148D">
        <w:rPr>
          <w:rStyle w:val="StyleBoldUnderline"/>
        </w:rPr>
        <w:t xml:space="preserve">is sensitive to natural gas prices and </w:t>
      </w:r>
      <w:r w:rsidRPr="00AC060E">
        <w:rPr>
          <w:rStyle w:val="StyleBoldUnderline"/>
          <w:highlight w:val="yellow"/>
        </w:rPr>
        <w:t>will be a</w:t>
      </w:r>
      <w:r w:rsidRPr="00AC060E">
        <w:rPr>
          <w:highlight w:val="yellow"/>
        </w:rPr>
        <w:t xml:space="preserve"> </w:t>
      </w:r>
      <w:r w:rsidRPr="00AC060E">
        <w:rPr>
          <w:rStyle w:val="StyleBoldUnderline"/>
          <w:highlight w:val="yellow"/>
          <w:bdr w:val="single" w:sz="4" w:space="0" w:color="auto"/>
        </w:rPr>
        <w:t>major</w:t>
      </w:r>
      <w:r w:rsidRPr="006F148D">
        <w:rPr>
          <w:rStyle w:val="StyleBoldUnderline"/>
          <w:bdr w:val="single" w:sz="4" w:space="0" w:color="auto"/>
        </w:rPr>
        <w:t xml:space="preserve"> </w:t>
      </w:r>
      <w:r w:rsidRPr="00AC060E">
        <w:rPr>
          <w:rStyle w:val="StyleBoldUnderline"/>
          <w:highlight w:val="yellow"/>
          <w:bdr w:val="single" w:sz="4" w:space="0" w:color="auto"/>
        </w:rPr>
        <w:t>loser</w:t>
      </w:r>
      <w:r w:rsidRPr="006F148D">
        <w:rPr>
          <w:rStyle w:val="StyleBoldUnderline"/>
          <w:bdr w:val="single" w:sz="4" w:space="0" w:color="auto"/>
        </w:rPr>
        <w:t xml:space="preserve"> in a high LNG export scenario</w:t>
      </w:r>
      <w:r>
        <w:t xml:space="preserve"> </w:t>
      </w:r>
      <w:r w:rsidRPr="00AC060E">
        <w:rPr>
          <w:rStyle w:val="StyleBoldUnderline"/>
          <w:highlight w:val="yellow"/>
        </w:rPr>
        <w:t>has</w:t>
      </w:r>
      <w:r w:rsidRPr="00AC060E">
        <w:rPr>
          <w:highlight w:val="yellow"/>
        </w:rPr>
        <w:t xml:space="preserve"> </w:t>
      </w:r>
      <w:r w:rsidRPr="00AC060E">
        <w:rPr>
          <w:rStyle w:val="StyleBoldUnderline"/>
          <w:highlight w:val="yellow"/>
          <w:bdr w:val="single" w:sz="4" w:space="0" w:color="auto"/>
        </w:rPr>
        <w:t xml:space="preserve">severe consequences for the </w:t>
      </w:r>
      <w:r w:rsidRPr="00AC060E">
        <w:rPr>
          <w:rStyle w:val="StyleBoldUnderline"/>
          <w:bdr w:val="single" w:sz="4" w:space="0" w:color="auto"/>
        </w:rPr>
        <w:t xml:space="preserve">US </w:t>
      </w:r>
      <w:r w:rsidRPr="00AC060E">
        <w:rPr>
          <w:rStyle w:val="StyleBoldUnderline"/>
          <w:highlight w:val="yellow"/>
          <w:bdr w:val="single" w:sz="4" w:space="0" w:color="auto"/>
        </w:rPr>
        <w:t>economy</w:t>
      </w:r>
      <w:r>
        <w:t xml:space="preserve">. </w:t>
      </w:r>
      <w:r w:rsidRPr="006F148D">
        <w:rPr>
          <w:rStyle w:val="StyleBoldUnderline"/>
        </w:rPr>
        <w:t xml:space="preserve">Any </w:t>
      </w:r>
      <w:r w:rsidRPr="00AC060E">
        <w:rPr>
          <w:rStyle w:val="StyleBoldUnderline"/>
          <w:highlight w:val="yellow"/>
        </w:rPr>
        <w:t>crowding out</w:t>
      </w:r>
      <w:r w:rsidRPr="006F148D">
        <w:rPr>
          <w:rStyle w:val="StyleBoldUnderline"/>
        </w:rPr>
        <w:t xml:space="preserve"> of investments in domestic manufacturing </w:t>
      </w:r>
      <w:r w:rsidRPr="00AC060E">
        <w:rPr>
          <w:rStyle w:val="StyleBoldUnderline"/>
          <w:highlight w:val="yellow"/>
        </w:rPr>
        <w:t>will result in</w:t>
      </w:r>
      <w:r>
        <w:t xml:space="preserve"> a variety of </w:t>
      </w:r>
      <w:r w:rsidRPr="006F148D">
        <w:rPr>
          <w:rStyle w:val="StyleBoldUnderline"/>
        </w:rPr>
        <w:t>negative economic impacts, including</w:t>
      </w:r>
      <w:r>
        <w:t xml:space="preserve">: </w:t>
      </w:r>
    </w:p>
    <w:p w:rsidR="0009119F" w:rsidRDefault="0009119F" w:rsidP="0009119F">
      <w:pPr>
        <w:ind w:left="288"/>
      </w:pPr>
      <w:r>
        <w:t xml:space="preserve"> </w:t>
      </w:r>
      <w:r w:rsidRPr="00AC060E">
        <w:rPr>
          <w:rStyle w:val="StyleBoldUnderline"/>
          <w:highlight w:val="yellow"/>
          <w:bdr w:val="single" w:sz="4" w:space="0" w:color="auto"/>
        </w:rPr>
        <w:t>Lower GDP</w:t>
      </w:r>
      <w:r>
        <w:t xml:space="preserve">. We showed that the </w:t>
      </w:r>
      <w:r w:rsidRPr="00AC060E">
        <w:rPr>
          <w:rStyle w:val="StyleBoldUnderline"/>
          <w:highlight w:val="yellow"/>
        </w:rPr>
        <w:t>manufacturing</w:t>
      </w:r>
      <w:r>
        <w:t xml:space="preserve"> sector </w:t>
      </w:r>
      <w:r w:rsidRPr="00AC060E">
        <w:rPr>
          <w:rStyle w:val="StyleBoldUnderline"/>
          <w:highlight w:val="yellow"/>
        </w:rPr>
        <w:t>has</w:t>
      </w:r>
      <w:r>
        <w:t xml:space="preserve"> at least </w:t>
      </w:r>
      <w:r w:rsidRPr="00AC060E">
        <w:rPr>
          <w:rStyle w:val="StyleBoldUnderline"/>
          <w:highlight w:val="yellow"/>
        </w:rPr>
        <w:t>double the</w:t>
      </w:r>
      <w:r w:rsidRPr="006F148D">
        <w:rPr>
          <w:rStyle w:val="StyleBoldUnderline"/>
        </w:rPr>
        <w:t xml:space="preserve"> direct </w:t>
      </w:r>
      <w:r w:rsidRPr="00AC060E">
        <w:rPr>
          <w:rStyle w:val="StyleBoldUnderline"/>
          <w:highlight w:val="yellow"/>
        </w:rPr>
        <w:t>value added</w:t>
      </w:r>
      <w:r w:rsidRPr="006F148D">
        <w:rPr>
          <w:rStyle w:val="StyleBoldUnderline"/>
        </w:rPr>
        <w:t xml:space="preserve">, or GDP contribution, for a given level of natural gas use </w:t>
      </w:r>
      <w:r w:rsidRPr="00AC060E">
        <w:rPr>
          <w:rStyle w:val="StyleBoldUnderline"/>
          <w:highlight w:val="yellow"/>
        </w:rPr>
        <w:t>than</w:t>
      </w:r>
      <w:r w:rsidRPr="006F148D">
        <w:rPr>
          <w:rStyle w:val="StyleBoldUnderline"/>
        </w:rPr>
        <w:t xml:space="preserve"> LNG </w:t>
      </w:r>
      <w:r w:rsidRPr="00AC060E">
        <w:rPr>
          <w:rStyle w:val="StyleBoldUnderline"/>
          <w:highlight w:val="yellow"/>
        </w:rPr>
        <w:t>exports</w:t>
      </w:r>
      <w:r>
        <w:t xml:space="preserve">. </w:t>
      </w:r>
    </w:p>
    <w:p w:rsidR="0009119F" w:rsidRDefault="0009119F" w:rsidP="0009119F">
      <w:pPr>
        <w:ind w:left="288"/>
      </w:pPr>
      <w:r>
        <w:t xml:space="preserve"> </w:t>
      </w:r>
      <w:r w:rsidRPr="00AC060E">
        <w:rPr>
          <w:rStyle w:val="StyleBoldUnderline"/>
          <w:highlight w:val="yellow"/>
        </w:rPr>
        <w:t>Less employment</w:t>
      </w:r>
      <w:r>
        <w:t xml:space="preserve"> added. Our analysis also showed that the </w:t>
      </w:r>
      <w:r w:rsidRPr="006F148D">
        <w:rPr>
          <w:rStyle w:val="StyleBoldUnderline"/>
        </w:rPr>
        <w:t>investment in manufacturing</w:t>
      </w:r>
      <w:r>
        <w:t xml:space="preserve"> for a given level of natural gas demand </w:t>
      </w:r>
      <w:r w:rsidRPr="006F148D">
        <w:rPr>
          <w:rStyle w:val="StyleBoldUnderline"/>
        </w:rPr>
        <w:t>is significantly higher than the investment required to export the same level of natural gas</w:t>
      </w:r>
      <w:r>
        <w:t xml:space="preserve">. This leads to over four times the construction employment. The labor intensity of production and deep domestic supply chain for manufacturers lead to eight times the total (direct and indirect) employment of LNG exports during operations. </w:t>
      </w:r>
    </w:p>
    <w:p w:rsidR="0009119F" w:rsidRDefault="0009119F" w:rsidP="0009119F">
      <w:pPr>
        <w:ind w:left="288"/>
      </w:pPr>
      <w:r>
        <w:t xml:space="preserve"> </w:t>
      </w:r>
      <w:r w:rsidRPr="00AC060E">
        <w:rPr>
          <w:rStyle w:val="StyleBoldUnderline"/>
          <w:highlight w:val="yellow"/>
        </w:rPr>
        <w:t>Higher trade deficit</w:t>
      </w:r>
      <w:r w:rsidRPr="00AC060E">
        <w:rPr>
          <w:highlight w:val="yellow"/>
        </w:rPr>
        <w:t>. T</w:t>
      </w:r>
      <w:r>
        <w:t xml:space="preserve">he announced </w:t>
      </w:r>
      <w:r w:rsidRPr="006F148D">
        <w:rPr>
          <w:rStyle w:val="StyleBoldUnderline"/>
        </w:rPr>
        <w:t xml:space="preserve">natural gas-intensive </w:t>
      </w:r>
      <w:r w:rsidRPr="00AC060E">
        <w:rPr>
          <w:rStyle w:val="StyleBoldUnderline"/>
          <w:highlight w:val="yellow"/>
        </w:rPr>
        <w:t>projects</w:t>
      </w:r>
      <w:r w:rsidRPr="006F148D">
        <w:rPr>
          <w:rStyle w:val="StyleBoldUnderline"/>
        </w:rPr>
        <w:t xml:space="preserve"> have the potential to </w:t>
      </w:r>
      <w:r w:rsidRPr="00AC060E">
        <w:rPr>
          <w:rStyle w:val="StyleBoldUnderline"/>
          <w:highlight w:val="yellow"/>
        </w:rPr>
        <w:t>reduce the</w:t>
      </w:r>
      <w:r w:rsidRPr="006F148D">
        <w:rPr>
          <w:rStyle w:val="StyleBoldUnderline"/>
        </w:rPr>
        <w:t xml:space="preserve"> trade </w:t>
      </w:r>
      <w:r w:rsidRPr="00AC060E">
        <w:rPr>
          <w:rStyle w:val="StyleBoldUnderline"/>
          <w:highlight w:val="yellow"/>
        </w:rPr>
        <w:t>deficit by</w:t>
      </w:r>
      <w:r w:rsidRPr="006F148D">
        <w:rPr>
          <w:rStyle w:val="StyleBoldUnderline"/>
        </w:rPr>
        <w:t xml:space="preserve"> over $</w:t>
      </w:r>
      <w:r w:rsidRPr="00AC060E">
        <w:rPr>
          <w:rStyle w:val="StyleBoldUnderline"/>
          <w:highlight w:val="yellow"/>
        </w:rPr>
        <w:t>50 billion</w:t>
      </w:r>
      <w:r>
        <w:t xml:space="preserve"> annually, </w:t>
      </w:r>
      <w:r w:rsidRPr="00AC060E">
        <w:rPr>
          <w:rStyle w:val="StyleBoldUnderline"/>
          <w:highlight w:val="yellow"/>
        </w:rPr>
        <w:t xml:space="preserve">compared to $18 </w:t>
      </w:r>
      <w:r w:rsidRPr="00AC060E">
        <w:rPr>
          <w:rStyle w:val="StyleBoldUnderline"/>
        </w:rPr>
        <w:t>billion</w:t>
      </w:r>
      <w:r w:rsidRPr="006F148D">
        <w:rPr>
          <w:rStyle w:val="StyleBoldUnderline"/>
        </w:rPr>
        <w:t xml:space="preserve"> for exporting the same level of natural gas</w:t>
      </w:r>
      <w:r>
        <w:t xml:space="preserve"> as LNG. This discrepancy is important for a country focused on improving its negative trade balance. </w:t>
      </w:r>
    </w:p>
    <w:p w:rsidR="0009119F" w:rsidRDefault="0009119F" w:rsidP="0009119F"/>
    <w:p w:rsidR="0009119F" w:rsidRDefault="0009119F" w:rsidP="0009119F">
      <w:pPr>
        <w:pStyle w:val="Heading4"/>
      </w:pPr>
      <w:r>
        <w:t xml:space="preserve">The plan eliminates natural gas price sensitivity for electricity but </w:t>
      </w:r>
      <w:r>
        <w:rPr>
          <w:u w:val="single"/>
        </w:rPr>
        <w:t>not</w:t>
      </w:r>
      <w:r>
        <w:t xml:space="preserve"> for manufacturing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Pr="009F5F31" w:rsidRDefault="0009119F" w:rsidP="0009119F">
      <w:pPr>
        <w:ind w:left="288"/>
        <w:rPr>
          <w:sz w:val="16"/>
        </w:rPr>
      </w:pPr>
      <w:r w:rsidRPr="009F5F31">
        <w:rPr>
          <w:sz w:val="16"/>
        </w:rPr>
        <w:t xml:space="preserve">AEO2011 also underestimated future demand growth in the industrial sector if natural gas prices remain low enough to spur the re-shoring of U.S. manufacturing, as analysts now predict. AEO2013 projects substantially greater increases in demand for natural gas due to increased manufacturing. </w:t>
      </w:r>
      <w:r w:rsidRPr="00AC060E">
        <w:rPr>
          <w:sz w:val="16"/>
        </w:rPr>
        <w:t xml:space="preserve">Even AEO2013, however, fails to capture the full extent of potential growth as </w:t>
      </w:r>
      <w:r w:rsidRPr="00AC060E">
        <w:rPr>
          <w:rStyle w:val="StyleBoldUnderline"/>
        </w:rPr>
        <w:t>energy-intensive industries</w:t>
      </w:r>
      <w:r w:rsidRPr="009F5F31">
        <w:rPr>
          <w:rStyle w:val="StyleBoldUnderline"/>
        </w:rPr>
        <w:t xml:space="preserve"> seek to </w:t>
      </w:r>
      <w:r w:rsidRPr="00AC060E">
        <w:rPr>
          <w:rStyle w:val="StyleBoldUnderline"/>
        </w:rPr>
        <w:t>take advantage o</w:t>
      </w:r>
      <w:r w:rsidRPr="009F5F31">
        <w:rPr>
          <w:rStyle w:val="StyleBoldUnderline"/>
        </w:rPr>
        <w:t xml:space="preserve">f low domestic </w:t>
      </w:r>
      <w:r w:rsidRPr="00AC060E">
        <w:rPr>
          <w:rStyle w:val="StyleBoldUnderline"/>
        </w:rPr>
        <w:t>prices</w:t>
      </w:r>
      <w:r w:rsidRPr="009F5F31">
        <w:rPr>
          <w:sz w:val="16"/>
        </w:rPr>
        <w:t xml:space="preserve">.6 Increased industrial demand could lead to somewhat greater increases in natural gas prices than projected, but </w:t>
      </w:r>
      <w:r w:rsidRPr="009F5F31">
        <w:rPr>
          <w:rStyle w:val="StyleBoldUnderline"/>
        </w:rPr>
        <w:t>unlike natural gas demand in the electric generation sector</w:t>
      </w:r>
      <w:r w:rsidRPr="009F5F31">
        <w:rPr>
          <w:sz w:val="16"/>
        </w:rPr>
        <w:t xml:space="preserve">, </w:t>
      </w:r>
      <w:r w:rsidRPr="00AC060E">
        <w:rPr>
          <w:rStyle w:val="StyleBoldUnderline"/>
          <w:highlight w:val="yellow"/>
          <w:bdr w:val="single" w:sz="4" w:space="0" w:color="auto"/>
        </w:rPr>
        <w:t>manufacturers will remain price</w:t>
      </w:r>
      <w:r w:rsidRPr="009F5F31">
        <w:rPr>
          <w:rStyle w:val="StyleBoldUnderline"/>
          <w:bdr w:val="single" w:sz="4" w:space="0" w:color="auto"/>
        </w:rPr>
        <w:t>-</w:t>
      </w:r>
      <w:r w:rsidRPr="00AC060E">
        <w:rPr>
          <w:rStyle w:val="StyleBoldUnderline"/>
          <w:highlight w:val="yellow"/>
          <w:bdr w:val="single" w:sz="4" w:space="0" w:color="auto"/>
        </w:rPr>
        <w:t>sensitive</w:t>
      </w:r>
      <w:r w:rsidRPr="009F5F31">
        <w:rPr>
          <w:sz w:val="16"/>
        </w:rPr>
        <w:t xml:space="preserve"> - </w:t>
      </w:r>
      <w:r w:rsidRPr="009F5F31">
        <w:rPr>
          <w:rStyle w:val="StyleBoldUnderline"/>
        </w:rPr>
        <w:t>meaning</w:t>
      </w:r>
      <w:r w:rsidRPr="009F5F31">
        <w:rPr>
          <w:sz w:val="16"/>
        </w:rPr>
        <w:t xml:space="preserve"> that </w:t>
      </w:r>
      <w:r w:rsidRPr="00AC060E">
        <w:rPr>
          <w:rStyle w:val="StyleBoldUnderline"/>
          <w:highlight w:val="yellow"/>
        </w:rPr>
        <w:t>manufacturers will</w:t>
      </w:r>
      <w:r w:rsidRPr="009F5F31">
        <w:rPr>
          <w:rStyle w:val="StyleBoldUnderline"/>
        </w:rPr>
        <w:t xml:space="preserve"> likely </w:t>
      </w:r>
      <w:r w:rsidRPr="00AC060E">
        <w:rPr>
          <w:rStyle w:val="StyleBoldUnderline"/>
          <w:highlight w:val="yellow"/>
        </w:rPr>
        <w:t xml:space="preserve">curtail </w:t>
      </w:r>
      <w:r w:rsidRPr="00AC060E">
        <w:rPr>
          <w:rStyle w:val="StyleBoldUnderline"/>
        </w:rPr>
        <w:t>consumption</w:t>
      </w:r>
      <w:r w:rsidRPr="009F5F31">
        <w:rPr>
          <w:rStyle w:val="StyleBoldUnderline"/>
        </w:rPr>
        <w:t xml:space="preserve"> and hence </w:t>
      </w:r>
      <w:r w:rsidRPr="00AC060E">
        <w:rPr>
          <w:rStyle w:val="StyleBoldUnderline"/>
          <w:highlight w:val="yellow"/>
        </w:rPr>
        <w:t>production</w:t>
      </w:r>
      <w:r w:rsidRPr="009F5F31">
        <w:rPr>
          <w:rStyle w:val="StyleBoldUnderline"/>
        </w:rPr>
        <w:t xml:space="preserve"> </w:t>
      </w:r>
      <w:r w:rsidRPr="00AC060E">
        <w:rPr>
          <w:rStyle w:val="StyleBoldUnderline"/>
          <w:highlight w:val="yellow"/>
        </w:rPr>
        <w:t>due to higher prices</w:t>
      </w:r>
      <w:r w:rsidRPr="00AC060E">
        <w:rPr>
          <w:sz w:val="16"/>
          <w:highlight w:val="yellow"/>
        </w:rPr>
        <w:t xml:space="preserve">. </w:t>
      </w:r>
      <w:r w:rsidRPr="00AC060E">
        <w:rPr>
          <w:rStyle w:val="StyleBoldUnderline"/>
          <w:highlight w:val="yellow"/>
        </w:rPr>
        <w:t>The DOE</w:t>
      </w:r>
      <w:r w:rsidRPr="009F5F31">
        <w:rPr>
          <w:sz w:val="16"/>
        </w:rPr>
        <w:t xml:space="preserve">/FE </w:t>
      </w:r>
      <w:r w:rsidRPr="00AC060E">
        <w:rPr>
          <w:rStyle w:val="StyleBoldUnderline"/>
          <w:highlight w:val="yellow"/>
        </w:rPr>
        <w:t>must examine</w:t>
      </w:r>
      <w:r w:rsidRPr="009F5F31">
        <w:rPr>
          <w:rStyle w:val="StyleBoldUnderline"/>
        </w:rPr>
        <w:t xml:space="preserve"> what</w:t>
      </w:r>
      <w:r w:rsidRPr="009F5F31">
        <w:rPr>
          <w:sz w:val="16"/>
        </w:rPr>
        <w:t xml:space="preserve"> </w:t>
      </w:r>
      <w:r w:rsidRPr="009F5F31">
        <w:rPr>
          <w:rStyle w:val="StyleBoldUnderline"/>
          <w:bdr w:val="single" w:sz="4" w:space="0" w:color="auto"/>
        </w:rPr>
        <w:t xml:space="preserve">curtailing </w:t>
      </w:r>
      <w:r w:rsidRPr="00AC060E">
        <w:rPr>
          <w:rStyle w:val="StyleBoldUnderline"/>
          <w:highlight w:val="yellow"/>
          <w:bdr w:val="single" w:sz="4" w:space="0" w:color="auto"/>
        </w:rPr>
        <w:t>manufacturing</w:t>
      </w:r>
      <w:r w:rsidRPr="009F5F31">
        <w:rPr>
          <w:rStyle w:val="StyleBoldUnderline"/>
          <w:bdr w:val="single" w:sz="4" w:space="0" w:color="auto"/>
        </w:rPr>
        <w:t xml:space="preserve"> in exchange for exports</w:t>
      </w:r>
      <w:r w:rsidRPr="009F5F31">
        <w:rPr>
          <w:sz w:val="16"/>
        </w:rPr>
        <w:t xml:space="preserve"> </w:t>
      </w:r>
      <w:r w:rsidRPr="009F5F31">
        <w:rPr>
          <w:rStyle w:val="StyleBoldUnderline"/>
        </w:rPr>
        <w:t xml:space="preserve">would truly mean </w:t>
      </w:r>
      <w:r w:rsidRPr="00AC060E">
        <w:rPr>
          <w:rStyle w:val="StyleBoldUnderline"/>
          <w:highlight w:val="yellow"/>
        </w:rPr>
        <w:t>for</w:t>
      </w:r>
      <w:r w:rsidRPr="009F5F31">
        <w:rPr>
          <w:rStyle w:val="StyleBoldUnderline"/>
        </w:rPr>
        <w:t xml:space="preserve"> </w:t>
      </w:r>
      <w:r w:rsidRPr="00AC060E">
        <w:rPr>
          <w:rStyle w:val="StyleBoldUnderline"/>
          <w:highlight w:val="yellow"/>
        </w:rPr>
        <w:t>the future of the</w:t>
      </w:r>
      <w:r w:rsidRPr="009F5F31">
        <w:rPr>
          <w:rStyle w:val="StyleBoldUnderline"/>
        </w:rPr>
        <w:t xml:space="preserve"> U.S. </w:t>
      </w:r>
      <w:r w:rsidRPr="00AC060E">
        <w:rPr>
          <w:rStyle w:val="StyleBoldUnderline"/>
          <w:highlight w:val="yellow"/>
        </w:rPr>
        <w:t>economy</w:t>
      </w:r>
      <w:r w:rsidRPr="009F5F31">
        <w:rPr>
          <w:sz w:val="16"/>
        </w:rPr>
        <w:t xml:space="preserve"> before it determines that LNG export applications are consistent with the public interest. The two reports under consideration do not do justice to this critically important issue.</w:t>
      </w:r>
    </w:p>
    <w:p w:rsidR="0009119F" w:rsidRPr="0000403A" w:rsidRDefault="0009119F" w:rsidP="0009119F"/>
    <w:p w:rsidR="0009119F" w:rsidRDefault="0009119F" w:rsidP="0009119F">
      <w:pPr>
        <w:pStyle w:val="Heading2"/>
      </w:pPr>
      <w:r>
        <w:t xml:space="preserve">Internal Links </w:t>
      </w:r>
    </w:p>
    <w:p w:rsidR="0009119F" w:rsidRDefault="0009119F" w:rsidP="0009119F">
      <w:pPr>
        <w:pStyle w:val="Heading3"/>
      </w:pPr>
      <w:r>
        <w:t xml:space="preserve">Economy Internal---AT: Defense (Levi Etc) </w:t>
      </w:r>
    </w:p>
    <w:p w:rsidR="0009119F" w:rsidRPr="00C964E7" w:rsidRDefault="0009119F" w:rsidP="0009119F">
      <w:pPr>
        <w:pStyle w:val="Heading4"/>
      </w:pPr>
      <w:r>
        <w:t xml:space="preserve">Energy intensive, trade-exposed manufacturing’s </w:t>
      </w:r>
      <w:r>
        <w:rPr>
          <w:u w:val="single"/>
        </w:rPr>
        <w:t>highly</w:t>
      </w:r>
      <w:r>
        <w:t xml:space="preserve"> sensitive to gas prices and </w:t>
      </w:r>
      <w:r>
        <w:rPr>
          <w:u w:val="single"/>
        </w:rPr>
        <w:t>key to the overall economy</w:t>
      </w:r>
      <w:r>
        <w:t xml:space="preserve">---even if they’re a small part of GDP, everything else depends on them  </w:t>
      </w:r>
    </w:p>
    <w:p w:rsidR="0009119F" w:rsidRDefault="0009119F" w:rsidP="0009119F">
      <w:r>
        <w:t xml:space="preserve">Paul N. </w:t>
      </w:r>
      <w:r w:rsidRPr="001F408C">
        <w:rPr>
          <w:rStyle w:val="StyleStyleBold12pt"/>
        </w:rPr>
        <w:t>Cicio 3-19</w:t>
      </w:r>
      <w:r>
        <w:t>, President, Industrial Energy Consumers of America, 3/19/13, “The Department of Energy’s Strategy for Exporting Liquefied Natural Gas,” http://oversight.house.gov/wp-content/uploads/2013/03/Cicio-Testimony-3-19-LNG-COMPLETE.pdf</w:t>
      </w:r>
    </w:p>
    <w:p w:rsidR="0009119F" w:rsidRDefault="0009119F" w:rsidP="0009119F">
      <w:pPr>
        <w:ind w:left="288"/>
      </w:pPr>
      <w:r>
        <w:t xml:space="preserve">IECA member companies are </w:t>
      </w:r>
      <w:r w:rsidRPr="001F408C">
        <w:rPr>
          <w:rStyle w:val="StyleBoldUnderline"/>
        </w:rPr>
        <w:t>energy-intensive and trade-exposed</w:t>
      </w:r>
      <w:r>
        <w:t xml:space="preserve"> (</w:t>
      </w:r>
      <w:r w:rsidRPr="00AC060E">
        <w:rPr>
          <w:highlight w:val="yellow"/>
        </w:rPr>
        <w:t>EITE</w:t>
      </w:r>
      <w:r>
        <w:t xml:space="preserve">). For these </w:t>
      </w:r>
      <w:r w:rsidRPr="00AC060E">
        <w:rPr>
          <w:rStyle w:val="StyleBoldUnderline"/>
          <w:highlight w:val="yellow"/>
        </w:rPr>
        <w:t>industries</w:t>
      </w:r>
      <w:r>
        <w:t xml:space="preserve">, the </w:t>
      </w:r>
      <w:r w:rsidRPr="001F408C">
        <w:rPr>
          <w:rStyle w:val="StyleBoldUnderline"/>
        </w:rPr>
        <w:t xml:space="preserve">cost of </w:t>
      </w:r>
      <w:r w:rsidRPr="00AC060E">
        <w:rPr>
          <w:rStyle w:val="StyleBoldUnderline"/>
          <w:highlight w:val="yellow"/>
        </w:rPr>
        <w:t>energy can be</w:t>
      </w:r>
      <w:r>
        <w:t xml:space="preserve"> from </w:t>
      </w:r>
      <w:r w:rsidRPr="001F408C">
        <w:rPr>
          <w:rStyle w:val="StyleBoldUnderline"/>
        </w:rPr>
        <w:t xml:space="preserve">10 to </w:t>
      </w:r>
      <w:r w:rsidRPr="00AC060E">
        <w:rPr>
          <w:rStyle w:val="StyleBoldUnderline"/>
          <w:highlight w:val="yellow"/>
        </w:rPr>
        <w:t>85 percent of the cost</w:t>
      </w:r>
      <w:r w:rsidRPr="001F408C">
        <w:rPr>
          <w:rStyle w:val="StyleBoldUnderline"/>
        </w:rPr>
        <w:t xml:space="preserve"> of making their products</w:t>
      </w:r>
      <w:r>
        <w:t xml:space="preserve"> (see Appendix, Chart 1). </w:t>
      </w:r>
      <w:r w:rsidRPr="001F408C">
        <w:rPr>
          <w:rStyle w:val="StyleBoldUnderline"/>
          <w:bdr w:val="single" w:sz="4" w:space="0" w:color="auto"/>
        </w:rPr>
        <w:t xml:space="preserve">Our </w:t>
      </w:r>
      <w:r w:rsidRPr="00AC060E">
        <w:rPr>
          <w:rStyle w:val="StyleBoldUnderline"/>
          <w:highlight w:val="yellow"/>
          <w:bdr w:val="single" w:sz="4" w:space="0" w:color="auto"/>
        </w:rPr>
        <w:t>competitiveness is dependent</w:t>
      </w:r>
      <w:r>
        <w:t xml:space="preserve"> </w:t>
      </w:r>
      <w:r w:rsidRPr="001F408C">
        <w:rPr>
          <w:rStyle w:val="StyleBoldUnderline"/>
        </w:rPr>
        <w:t>up</w:t>
      </w:r>
      <w:r w:rsidRPr="00AC060E">
        <w:rPr>
          <w:rStyle w:val="StyleBoldUnderline"/>
          <w:highlight w:val="yellow"/>
        </w:rPr>
        <w:t>on</w:t>
      </w:r>
      <w:r w:rsidRPr="001F408C">
        <w:rPr>
          <w:rStyle w:val="StyleBoldUnderline"/>
        </w:rPr>
        <w:t xml:space="preserve"> </w:t>
      </w:r>
      <w:r w:rsidRPr="00AC060E">
        <w:rPr>
          <w:rStyle w:val="StyleBoldUnderline"/>
          <w:highlight w:val="yellow"/>
        </w:rPr>
        <w:t>the price of energy</w:t>
      </w:r>
      <w:r w:rsidRPr="001F408C">
        <w:rPr>
          <w:rStyle w:val="StyleBoldUnderline"/>
        </w:rPr>
        <w:t xml:space="preserve"> </w:t>
      </w:r>
      <w:r w:rsidRPr="00AC060E">
        <w:rPr>
          <w:rStyle w:val="StyleBoldUnderline"/>
          <w:highlight w:val="yellow"/>
        </w:rPr>
        <w:t>relative to</w:t>
      </w:r>
      <w:r>
        <w:t xml:space="preserve"> our </w:t>
      </w:r>
      <w:r w:rsidRPr="001F408C">
        <w:rPr>
          <w:rStyle w:val="StyleBoldUnderline"/>
        </w:rPr>
        <w:t xml:space="preserve">offshore </w:t>
      </w:r>
      <w:r w:rsidRPr="00AC060E">
        <w:rPr>
          <w:rStyle w:val="StyleBoldUnderline"/>
          <w:highlight w:val="yellow"/>
        </w:rPr>
        <w:t>competitors</w:t>
      </w:r>
      <w:r w:rsidRPr="00AC060E">
        <w:rPr>
          <w:highlight w:val="yellow"/>
        </w:rPr>
        <w:t>.</w:t>
      </w:r>
      <w:r>
        <w:t xml:space="preserve"> </w:t>
      </w:r>
    </w:p>
    <w:p w:rsidR="0009119F" w:rsidRDefault="0009119F" w:rsidP="0009119F">
      <w:pPr>
        <w:ind w:left="288"/>
      </w:pPr>
      <w:r w:rsidRPr="001F408C">
        <w:rPr>
          <w:rStyle w:val="StyleBoldUnderline"/>
        </w:rPr>
        <w:t xml:space="preserve">Energy-intensive </w:t>
      </w:r>
      <w:r w:rsidRPr="00AC060E">
        <w:rPr>
          <w:rStyle w:val="StyleBoldUnderline"/>
          <w:highlight w:val="yellow"/>
        </w:rPr>
        <w:t>manufacturers are unique</w:t>
      </w:r>
      <w:r w:rsidRPr="001F408C">
        <w:rPr>
          <w:rStyle w:val="StyleBoldUnderline"/>
        </w:rPr>
        <w:t xml:space="preserve"> </w:t>
      </w:r>
      <w:r w:rsidRPr="00AC060E">
        <w:rPr>
          <w:rStyle w:val="StyleBoldUnderline"/>
        </w:rPr>
        <w:t>and the</w:t>
      </w:r>
      <w:r w:rsidRPr="00AC060E">
        <w:t xml:space="preserve"> </w:t>
      </w:r>
      <w:r w:rsidRPr="00AC060E">
        <w:rPr>
          <w:rStyle w:val="StyleBoldUnderline"/>
        </w:rPr>
        <w:t>only sector which requires globally competitive energy, is natural gas</w:t>
      </w:r>
      <w:r w:rsidRPr="00AC060E">
        <w:t>-</w:t>
      </w:r>
      <w:r>
        <w:t xml:space="preserve"> and/or electricity-</w:t>
      </w:r>
      <w:r w:rsidRPr="001F408C">
        <w:rPr>
          <w:rStyle w:val="StyleBoldUnderline"/>
        </w:rPr>
        <w:t>intensive, and competes globally in an environment of unfair competition</w:t>
      </w:r>
      <w:r>
        <w:t xml:space="preserve"> (other countries often subsidize energy and manufacturing). Unlike other sectors, </w:t>
      </w:r>
      <w:r w:rsidRPr="00AC060E">
        <w:rPr>
          <w:rStyle w:val="StyleBoldUnderline"/>
          <w:highlight w:val="yellow"/>
          <w:bdr w:val="single" w:sz="4" w:space="0" w:color="auto"/>
        </w:rPr>
        <w:t xml:space="preserve">we will relocate </w:t>
      </w:r>
      <w:r w:rsidRPr="00AC060E">
        <w:rPr>
          <w:rStyle w:val="StyleBoldUnderline"/>
          <w:bdr w:val="single" w:sz="4" w:space="0" w:color="auto"/>
        </w:rPr>
        <w:t xml:space="preserve">facilities </w:t>
      </w:r>
      <w:r w:rsidRPr="00AC060E">
        <w:rPr>
          <w:rStyle w:val="StyleBoldUnderline"/>
          <w:highlight w:val="yellow"/>
          <w:bdr w:val="single" w:sz="4" w:space="0" w:color="auto"/>
        </w:rPr>
        <w:t>offshore</w:t>
      </w:r>
      <w:r>
        <w:t xml:space="preserve"> </w:t>
      </w:r>
      <w:r w:rsidRPr="001F408C">
        <w:rPr>
          <w:rStyle w:val="StyleBoldUnderline"/>
        </w:rPr>
        <w:t>to be competitive</w:t>
      </w:r>
      <w:r>
        <w:t>.</w:t>
      </w:r>
    </w:p>
    <w:p w:rsidR="0009119F" w:rsidRDefault="0009119F" w:rsidP="0009119F">
      <w:pPr>
        <w:ind w:left="288"/>
      </w:pPr>
      <w:r>
        <w:t xml:space="preserve">The </w:t>
      </w:r>
      <w:r w:rsidRPr="001F408C">
        <w:rPr>
          <w:rStyle w:val="StyleBoldUnderline"/>
        </w:rPr>
        <w:t>U.S. manufacturing</w:t>
      </w:r>
      <w:r>
        <w:t xml:space="preserve"> sector </w:t>
      </w:r>
      <w:r w:rsidRPr="001F408C">
        <w:rPr>
          <w:rStyle w:val="StyleBoldUnderline"/>
        </w:rPr>
        <w:t>is the largest consumer of natural gas</w:t>
      </w:r>
      <w:r>
        <w:t xml:space="preserve">, as a fuel and feedstock, and natural gas-fired electricity, consuming approximately 40 percent of all U.S. natural gas. We also consume approximately 30 percent of all electricity. </w:t>
      </w:r>
    </w:p>
    <w:p w:rsidR="0009119F" w:rsidRDefault="0009119F" w:rsidP="0009119F">
      <w:pPr>
        <w:ind w:left="288"/>
      </w:pPr>
      <w:r w:rsidRPr="00AC060E">
        <w:rPr>
          <w:rStyle w:val="StyleBoldUnderline"/>
          <w:highlight w:val="yellow"/>
        </w:rPr>
        <w:t>Energy-intensive</w:t>
      </w:r>
      <w:r w:rsidRPr="001F408C">
        <w:rPr>
          <w:rStyle w:val="StyleBoldUnderline"/>
        </w:rPr>
        <w:t xml:space="preserve"> </w:t>
      </w:r>
      <w:r w:rsidRPr="00AC060E">
        <w:rPr>
          <w:rStyle w:val="StyleBoldUnderline"/>
          <w:highlight w:val="yellow"/>
        </w:rPr>
        <w:t>manufacturing</w:t>
      </w:r>
      <w:r w:rsidRPr="001F408C">
        <w:rPr>
          <w:rStyle w:val="StyleBoldUnderline"/>
        </w:rPr>
        <w:t xml:space="preserve"> companies </w:t>
      </w:r>
      <w:r w:rsidRPr="00AC060E">
        <w:rPr>
          <w:rStyle w:val="StyleBoldUnderline"/>
          <w:highlight w:val="yellow"/>
        </w:rPr>
        <w:t>produce the</w:t>
      </w:r>
      <w:r w:rsidRPr="00AC060E">
        <w:rPr>
          <w:highlight w:val="yellow"/>
        </w:rPr>
        <w:t xml:space="preserve"> </w:t>
      </w:r>
      <w:r w:rsidRPr="00AC060E">
        <w:rPr>
          <w:rStyle w:val="StyleBoldUnderline"/>
          <w:bdr w:val="single" w:sz="4" w:space="0" w:color="auto"/>
        </w:rPr>
        <w:t>building block commodity</w:t>
      </w:r>
      <w:r w:rsidRPr="001F408C">
        <w:rPr>
          <w:rStyle w:val="StyleBoldUnderline"/>
          <w:bdr w:val="single" w:sz="4" w:space="0" w:color="auto"/>
        </w:rPr>
        <w:t xml:space="preserve"> </w:t>
      </w:r>
      <w:r w:rsidRPr="00AC060E">
        <w:rPr>
          <w:rStyle w:val="StyleBoldUnderline"/>
          <w:highlight w:val="yellow"/>
          <w:bdr w:val="single" w:sz="4" w:space="0" w:color="auto"/>
        </w:rPr>
        <w:t>products</w:t>
      </w:r>
      <w:r>
        <w:t xml:space="preserve"> that are </w:t>
      </w:r>
      <w:r w:rsidRPr="00AC060E">
        <w:rPr>
          <w:rStyle w:val="StyleBoldUnderline"/>
          <w:highlight w:val="yellow"/>
        </w:rPr>
        <w:t>used by</w:t>
      </w:r>
      <w:r w:rsidRPr="00AC060E">
        <w:rPr>
          <w:highlight w:val="yellow"/>
        </w:rPr>
        <w:t xml:space="preserve"> </w:t>
      </w:r>
      <w:r w:rsidRPr="00AC060E">
        <w:rPr>
          <w:rStyle w:val="StyleBoldUnderline"/>
          <w:highlight w:val="yellow"/>
          <w:bdr w:val="single" w:sz="4" w:space="0" w:color="auto"/>
        </w:rPr>
        <w:t>“all” other manufacturing</w:t>
      </w:r>
      <w:r>
        <w:t xml:space="preserve"> to produce their products as illustrated in Chart 2 (see Appendix). </w:t>
      </w:r>
      <w:r w:rsidRPr="001F408C">
        <w:rPr>
          <w:rStyle w:val="StyleBoldUnderline"/>
        </w:rPr>
        <w:t xml:space="preserve">Energy-intensive </w:t>
      </w:r>
      <w:r w:rsidRPr="001F408C">
        <w:rPr>
          <w:rStyle w:val="StyleBoldUnderline"/>
        </w:rPr>
        <w:lastRenderedPageBreak/>
        <w:t>products are</w:t>
      </w:r>
      <w:r>
        <w:t xml:space="preserve"> </w:t>
      </w:r>
      <w:r w:rsidRPr="00AC060E">
        <w:rPr>
          <w:rStyle w:val="StyleBoldUnderline"/>
          <w:highlight w:val="yellow"/>
          <w:bdr w:val="single" w:sz="4" w:space="0" w:color="auto"/>
        </w:rPr>
        <w:t xml:space="preserve">essential for </w:t>
      </w:r>
      <w:r w:rsidRPr="00AC060E">
        <w:rPr>
          <w:rStyle w:val="StyleBoldUnderline"/>
          <w:bdr w:val="single" w:sz="4" w:space="0" w:color="auto"/>
        </w:rPr>
        <w:t>U.S.</w:t>
      </w:r>
      <w:r w:rsidRPr="001F408C">
        <w:rPr>
          <w:rStyle w:val="StyleBoldUnderline"/>
          <w:bdr w:val="single" w:sz="4" w:space="0" w:color="auto"/>
        </w:rPr>
        <w:t xml:space="preserve"> </w:t>
      </w:r>
      <w:r w:rsidRPr="00AC060E">
        <w:rPr>
          <w:rStyle w:val="StyleBoldUnderline"/>
          <w:bdr w:val="single" w:sz="4" w:space="0" w:color="auto"/>
        </w:rPr>
        <w:t xml:space="preserve">economic </w:t>
      </w:r>
      <w:r w:rsidRPr="00AC060E">
        <w:rPr>
          <w:rStyle w:val="StyleBoldUnderline"/>
          <w:highlight w:val="yellow"/>
          <w:bdr w:val="single" w:sz="4" w:space="0" w:color="auto"/>
        </w:rPr>
        <w:t>growth</w:t>
      </w:r>
      <w:r w:rsidRPr="00AC060E">
        <w:rPr>
          <w:highlight w:val="yellow"/>
        </w:rPr>
        <w:t>.</w:t>
      </w:r>
      <w:r>
        <w:t xml:space="preserve"> Chart 3 and 4 (see Appendix) illustrate that </w:t>
      </w:r>
      <w:r w:rsidRPr="00AC060E">
        <w:rPr>
          <w:rStyle w:val="StyleBoldUnderline"/>
          <w:highlight w:val="yellow"/>
          <w:bdr w:val="single" w:sz="4" w:space="0" w:color="auto"/>
        </w:rPr>
        <w:t>all</w:t>
      </w:r>
      <w:r w:rsidRPr="001F408C">
        <w:rPr>
          <w:rStyle w:val="StyleBoldUnderline"/>
          <w:bdr w:val="single" w:sz="4" w:space="0" w:color="auto"/>
        </w:rPr>
        <w:t xml:space="preserve"> other </w:t>
      </w:r>
      <w:r w:rsidRPr="00AC060E">
        <w:rPr>
          <w:rStyle w:val="StyleBoldUnderline"/>
          <w:highlight w:val="yellow"/>
          <w:bdr w:val="single" w:sz="4" w:space="0" w:color="auto"/>
        </w:rPr>
        <w:t>sectors of the economy</w:t>
      </w:r>
      <w:r w:rsidRPr="00AC060E">
        <w:rPr>
          <w:highlight w:val="yellow"/>
        </w:rPr>
        <w:t xml:space="preserve"> </w:t>
      </w:r>
      <w:r w:rsidRPr="00AC060E">
        <w:rPr>
          <w:rStyle w:val="StyleBoldUnderline"/>
          <w:highlight w:val="yellow"/>
        </w:rPr>
        <w:t>are dependen</w:t>
      </w:r>
      <w:r w:rsidRPr="001F408C">
        <w:rPr>
          <w:rStyle w:val="StyleBoldUnderline"/>
        </w:rPr>
        <w:t>t upon these energy-intensive products for</w:t>
      </w:r>
      <w:r>
        <w:t xml:space="preserve"> the manufacture of a wide array of </w:t>
      </w:r>
      <w:r w:rsidRPr="00AC060E">
        <w:rPr>
          <w:rStyle w:val="StyleBoldUnderline"/>
          <w:highlight w:val="yellow"/>
        </w:rPr>
        <w:t>industries</w:t>
      </w:r>
      <w:r w:rsidRPr="001F408C">
        <w:rPr>
          <w:rStyle w:val="StyleBoldUnderline"/>
        </w:rPr>
        <w:t xml:space="preserve"> that </w:t>
      </w:r>
      <w:r w:rsidRPr="00AC060E">
        <w:rPr>
          <w:rStyle w:val="StyleBoldUnderline"/>
          <w:highlight w:val="yellow"/>
        </w:rPr>
        <w:t>span</w:t>
      </w:r>
      <w:r w:rsidRPr="00AC060E">
        <w:rPr>
          <w:highlight w:val="yellow"/>
        </w:rPr>
        <w:t xml:space="preserve"> </w:t>
      </w:r>
      <w:r w:rsidRPr="00AC060E">
        <w:rPr>
          <w:rStyle w:val="StyleBoldUnderline"/>
          <w:highlight w:val="yellow"/>
          <w:bdr w:val="single" w:sz="4" w:space="0" w:color="auto"/>
        </w:rPr>
        <w:t>defense</w:t>
      </w:r>
      <w:r>
        <w:t xml:space="preserve"> industries </w:t>
      </w:r>
      <w:r w:rsidRPr="00AC060E">
        <w:rPr>
          <w:rStyle w:val="StyleBoldUnderline"/>
          <w:highlight w:val="yellow"/>
        </w:rPr>
        <w:t>to consumer</w:t>
      </w:r>
      <w:r w:rsidRPr="001F408C">
        <w:rPr>
          <w:rStyle w:val="StyleBoldUnderline"/>
        </w:rPr>
        <w:t xml:space="preserve"> products</w:t>
      </w:r>
      <w:r>
        <w:t xml:space="preserve">. </w:t>
      </w:r>
    </w:p>
    <w:p w:rsidR="0009119F" w:rsidRDefault="0009119F" w:rsidP="0009119F">
      <w:pPr>
        <w:ind w:left="288"/>
      </w:pPr>
      <w:r>
        <w:t xml:space="preserve">However, </w:t>
      </w:r>
      <w:r w:rsidRPr="001F408C">
        <w:rPr>
          <w:rStyle w:val="StyleBoldUnderline"/>
        </w:rPr>
        <w:t>when energy prices rise, domestic energy-intensive products have a difficult time competing with imports</w:t>
      </w:r>
      <w:r>
        <w:t xml:space="preserve">. This is what happened when natural gas prices rose and peaked in 2008. U.S. manufacturing facilities shut down and imports increased. (see Appendix, Charts 5&amp;6). </w:t>
      </w:r>
    </w:p>
    <w:p w:rsidR="0009119F" w:rsidRDefault="0009119F" w:rsidP="0009119F">
      <w:pPr>
        <w:ind w:left="288"/>
        <w:rPr>
          <w:rStyle w:val="StyleBoldUnderline"/>
        </w:rPr>
      </w:pPr>
      <w:r>
        <w:t xml:space="preserve">The manufacturing sector is a highly valued sector. According to the U.S. Bureau of Economic Analysis, </w:t>
      </w:r>
      <w:r w:rsidRPr="001F408C">
        <w:rPr>
          <w:rStyle w:val="StyleBoldUnderline"/>
        </w:rPr>
        <w:t xml:space="preserve">every dollar of </w:t>
      </w:r>
      <w:r w:rsidRPr="00AC060E">
        <w:rPr>
          <w:rStyle w:val="StyleBoldUnderline"/>
          <w:highlight w:val="yellow"/>
        </w:rPr>
        <w:t>manufacturing</w:t>
      </w:r>
      <w:r w:rsidRPr="001F408C">
        <w:rPr>
          <w:rStyle w:val="StyleBoldUnderline"/>
        </w:rPr>
        <w:t xml:space="preserve"> economic activity returns $1.35</w:t>
      </w:r>
      <w:r>
        <w:t xml:space="preserve"> of indirect economic activity (see Appendix, Chart 7). </w:t>
      </w:r>
      <w:r w:rsidRPr="001F408C">
        <w:rPr>
          <w:rStyle w:val="StyleBoldUnderline"/>
        </w:rPr>
        <w:t xml:space="preserve">This </w:t>
      </w:r>
      <w:r w:rsidRPr="00AC060E">
        <w:rPr>
          <w:rStyle w:val="StyleBoldUnderline"/>
          <w:highlight w:val="yellow"/>
        </w:rPr>
        <w:t>is the</w:t>
      </w:r>
      <w:r w:rsidRPr="00AC060E">
        <w:rPr>
          <w:highlight w:val="yellow"/>
        </w:rPr>
        <w:t xml:space="preserve"> </w:t>
      </w:r>
      <w:r w:rsidRPr="00AC060E">
        <w:rPr>
          <w:rStyle w:val="StyleBoldUnderline"/>
          <w:highlight w:val="yellow"/>
          <w:bdr w:val="single" w:sz="4" w:space="0" w:color="auto"/>
        </w:rPr>
        <w:t>highest return</w:t>
      </w:r>
      <w:r w:rsidRPr="001F408C">
        <w:rPr>
          <w:rStyle w:val="StyleBoldUnderline"/>
          <w:bdr w:val="single" w:sz="4" w:space="0" w:color="auto"/>
        </w:rPr>
        <w:t xml:space="preserve"> as </w:t>
      </w:r>
      <w:r w:rsidRPr="00AC060E">
        <w:rPr>
          <w:rStyle w:val="StyleBoldUnderline"/>
          <w:highlight w:val="yellow"/>
          <w:bdr w:val="single" w:sz="4" w:space="0" w:color="auto"/>
        </w:rPr>
        <w:t>compared to</w:t>
      </w:r>
      <w:r w:rsidRPr="001F408C">
        <w:rPr>
          <w:rStyle w:val="StyleBoldUnderline"/>
          <w:bdr w:val="single" w:sz="4" w:space="0" w:color="auto"/>
        </w:rPr>
        <w:t xml:space="preserve"> </w:t>
      </w:r>
      <w:r w:rsidRPr="00AC060E">
        <w:rPr>
          <w:rStyle w:val="StyleBoldUnderline"/>
          <w:highlight w:val="yellow"/>
          <w:bdr w:val="single" w:sz="4" w:space="0" w:color="auto"/>
        </w:rPr>
        <w:t>any</w:t>
      </w:r>
      <w:r w:rsidRPr="001F408C">
        <w:rPr>
          <w:rStyle w:val="StyleBoldUnderline"/>
          <w:bdr w:val="single" w:sz="4" w:space="0" w:color="auto"/>
        </w:rPr>
        <w:t xml:space="preserve"> other </w:t>
      </w:r>
      <w:r w:rsidRPr="00AC060E">
        <w:rPr>
          <w:rStyle w:val="StyleBoldUnderline"/>
          <w:highlight w:val="yellow"/>
          <w:bdr w:val="single" w:sz="4" w:space="0" w:color="auto"/>
        </w:rPr>
        <w:t>sector</w:t>
      </w:r>
      <w:r w:rsidRPr="001F408C">
        <w:rPr>
          <w:rStyle w:val="StyleBoldUnderline"/>
          <w:bdr w:val="single" w:sz="4" w:space="0" w:color="auto"/>
        </w:rPr>
        <w:t xml:space="preserve"> of the economy</w:t>
      </w:r>
      <w:r>
        <w:t xml:space="preserve">. The average of all other sectors is only $0.75 of indirect economic activity for every one dollar. Lastly, according to NAM, </w:t>
      </w:r>
      <w:r w:rsidRPr="00AC060E">
        <w:rPr>
          <w:rStyle w:val="StyleBoldUnderline"/>
          <w:highlight w:val="yellow"/>
        </w:rPr>
        <w:t>for ever</w:t>
      </w:r>
      <w:r w:rsidRPr="001F408C">
        <w:rPr>
          <w:rStyle w:val="StyleBoldUnderline"/>
        </w:rPr>
        <w:t xml:space="preserve">y manufacturing </w:t>
      </w:r>
      <w:r w:rsidRPr="00AC060E">
        <w:rPr>
          <w:rStyle w:val="StyleBoldUnderline"/>
          <w:highlight w:val="yellow"/>
        </w:rPr>
        <w:t>job</w:t>
      </w:r>
      <w:r w:rsidRPr="001F408C">
        <w:rPr>
          <w:rStyle w:val="StyleBoldUnderline"/>
        </w:rPr>
        <w:t xml:space="preserve"> created </w:t>
      </w:r>
      <w:r w:rsidRPr="00AC060E">
        <w:rPr>
          <w:rStyle w:val="StyleBoldUnderline"/>
          <w:highlight w:val="yellow"/>
        </w:rPr>
        <w:t>there are</w:t>
      </w:r>
      <w:r w:rsidRPr="001F408C">
        <w:rPr>
          <w:rStyle w:val="StyleBoldUnderline"/>
        </w:rPr>
        <w:t xml:space="preserve"> </w:t>
      </w:r>
      <w:r w:rsidRPr="00AC060E">
        <w:rPr>
          <w:rStyle w:val="StyleBoldUnderline"/>
        </w:rPr>
        <w:t>five</w:t>
      </w:r>
      <w:r w:rsidRPr="001F408C">
        <w:rPr>
          <w:rStyle w:val="StyleBoldUnderline"/>
        </w:rPr>
        <w:t xml:space="preserve"> to </w:t>
      </w:r>
      <w:r w:rsidRPr="00AC060E">
        <w:rPr>
          <w:rStyle w:val="StyleBoldUnderline"/>
          <w:highlight w:val="yellow"/>
        </w:rPr>
        <w:t xml:space="preserve">eight more </w:t>
      </w:r>
      <w:r w:rsidRPr="00AC060E">
        <w:rPr>
          <w:rStyle w:val="StyleBoldUnderline"/>
        </w:rPr>
        <w:t>jobs created</w:t>
      </w:r>
      <w:r w:rsidRPr="001F408C">
        <w:rPr>
          <w:rStyle w:val="StyleBoldUnderline"/>
        </w:rPr>
        <w:t xml:space="preserve"> </w:t>
      </w:r>
      <w:r w:rsidRPr="00AC060E">
        <w:rPr>
          <w:rStyle w:val="StyleBoldUnderline"/>
          <w:highlight w:val="yellow"/>
        </w:rPr>
        <w:t>in the larger economy</w:t>
      </w:r>
      <w:r>
        <w:rPr>
          <w:rStyle w:val="StyleBoldUnderline"/>
        </w:rPr>
        <w:t>.</w:t>
      </w:r>
    </w:p>
    <w:p w:rsidR="0009119F" w:rsidRPr="00C964E7" w:rsidRDefault="0009119F" w:rsidP="0009119F"/>
    <w:p w:rsidR="0009119F" w:rsidRPr="00D61F51" w:rsidRDefault="0009119F" w:rsidP="0009119F">
      <w:pPr>
        <w:pStyle w:val="Heading4"/>
      </w:pPr>
      <w:r>
        <w:t xml:space="preserve">Energy-intensive industries are </w:t>
      </w:r>
      <w:r>
        <w:rPr>
          <w:u w:val="single"/>
        </w:rPr>
        <w:t>foundational</w:t>
      </w:r>
      <w:r>
        <w:t xml:space="preserve"> to the </w:t>
      </w:r>
      <w:r>
        <w:rPr>
          <w:u w:val="single"/>
        </w:rPr>
        <w:t>entire</w:t>
      </w:r>
      <w:r>
        <w:t xml:space="preserve"> economy---even if they’re only a small part of GDP themselves, they </w:t>
      </w:r>
      <w:r>
        <w:rPr>
          <w:u w:val="single"/>
        </w:rPr>
        <w:t>support every other sector</w:t>
      </w:r>
      <w:r>
        <w:t xml:space="preserve">---means exports collapse the economy broadly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Pr="009F5F31" w:rsidRDefault="0009119F" w:rsidP="0009119F">
      <w:pPr>
        <w:ind w:left="288"/>
        <w:rPr>
          <w:sz w:val="16"/>
        </w:rPr>
      </w:pPr>
      <w:r w:rsidRPr="009F5F31">
        <w:rPr>
          <w:sz w:val="16"/>
        </w:rPr>
        <w:t xml:space="preserve">The </w:t>
      </w:r>
      <w:r w:rsidRPr="00AC060E">
        <w:rPr>
          <w:rStyle w:val="StyleBoldUnderline"/>
          <w:highlight w:val="yellow"/>
        </w:rPr>
        <w:t>NERA</w:t>
      </w:r>
      <w:r w:rsidRPr="009F5F31">
        <w:rPr>
          <w:sz w:val="16"/>
        </w:rPr>
        <w:t xml:space="preserve"> Study </w:t>
      </w:r>
      <w:r w:rsidRPr="009F5F31">
        <w:rPr>
          <w:rStyle w:val="StyleBoldUnderline"/>
        </w:rPr>
        <w:t>claims</w:t>
      </w:r>
      <w:r w:rsidRPr="009F5F31">
        <w:rPr>
          <w:sz w:val="16"/>
        </w:rPr>
        <w:t xml:space="preserve"> that </w:t>
      </w:r>
      <w:r w:rsidRPr="009F5F31">
        <w:rPr>
          <w:rStyle w:val="StyleBoldUnderline"/>
        </w:rPr>
        <w:t>harms resulting from exports will</w:t>
      </w:r>
      <w:r w:rsidRPr="009F5F31">
        <w:rPr>
          <w:sz w:val="16"/>
        </w:rPr>
        <w:t xml:space="preserve"> “likely </w:t>
      </w:r>
      <w:r w:rsidRPr="009F5F31">
        <w:rPr>
          <w:rStyle w:val="StyleBoldUnderline"/>
        </w:rPr>
        <w:t>be confined to very narrow segments of</w:t>
      </w:r>
      <w:r w:rsidRPr="009F5F31">
        <w:rPr>
          <w:sz w:val="16"/>
        </w:rPr>
        <w:t xml:space="preserve"> industry,” namely low value-added, </w:t>
      </w:r>
      <w:r w:rsidRPr="009F5F31">
        <w:rPr>
          <w:rStyle w:val="StyleBoldUnderline"/>
        </w:rPr>
        <w:t>energy intensive manufacturing</w:t>
      </w:r>
      <w:r w:rsidRPr="009F5F31">
        <w:rPr>
          <w:sz w:val="16"/>
        </w:rPr>
        <w:t xml:space="preserve"> that is subject to international competition.17 The NERA Study then concedes that:</w:t>
      </w:r>
    </w:p>
    <w:p w:rsidR="0009119F" w:rsidRPr="009F5F31" w:rsidRDefault="0009119F" w:rsidP="0009119F">
      <w:pPr>
        <w:ind w:left="288"/>
        <w:rPr>
          <w:sz w:val="16"/>
        </w:rPr>
      </w:pPr>
      <w:r w:rsidRPr="009F5F31">
        <w:rPr>
          <w:sz w:val="16"/>
        </w:rPr>
        <w:t>“[d]omestic industries for which natural gas is a significant component of their cost structure will experience increases in their cost of production, which will adversely impact their competitive position in a global market and harm U.S. consumers who purchase their goods.”[18]</w:t>
      </w:r>
    </w:p>
    <w:p w:rsidR="0009119F" w:rsidRPr="009F5F31" w:rsidRDefault="0009119F" w:rsidP="0009119F">
      <w:pPr>
        <w:ind w:left="288"/>
        <w:rPr>
          <w:sz w:val="16"/>
        </w:rPr>
      </w:pPr>
      <w:r w:rsidRPr="009F5F31">
        <w:rPr>
          <w:rStyle w:val="StyleBoldUnderline"/>
        </w:rPr>
        <w:t>Because it</w:t>
      </w:r>
      <w:r w:rsidRPr="009F5F31">
        <w:rPr>
          <w:sz w:val="16"/>
        </w:rPr>
        <w:t xml:space="preserve"> </w:t>
      </w:r>
      <w:r w:rsidRPr="00AC060E">
        <w:rPr>
          <w:rStyle w:val="StyleBoldUnderline"/>
          <w:highlight w:val="yellow"/>
          <w:bdr w:val="single" w:sz="4" w:space="0" w:color="auto"/>
        </w:rPr>
        <w:t>relies on industry analysis from 2007</w:t>
      </w:r>
      <w:r w:rsidRPr="00AC060E">
        <w:rPr>
          <w:sz w:val="16"/>
          <w:highlight w:val="yellow"/>
        </w:rPr>
        <w:t xml:space="preserve">, </w:t>
      </w:r>
      <w:r w:rsidRPr="00AC060E">
        <w:rPr>
          <w:rStyle w:val="StyleBoldUnderline"/>
          <w:highlight w:val="yellow"/>
          <w:bdr w:val="single" w:sz="4" w:space="0" w:color="auto"/>
        </w:rPr>
        <w:t>prior to</w:t>
      </w:r>
      <w:r w:rsidRPr="009F5F31">
        <w:rPr>
          <w:rStyle w:val="StyleBoldUnderline"/>
          <w:bdr w:val="single" w:sz="4" w:space="0" w:color="auto"/>
        </w:rPr>
        <w:t xml:space="preserve"> the widespread development of </w:t>
      </w:r>
      <w:r w:rsidRPr="00AC060E">
        <w:rPr>
          <w:rStyle w:val="StyleBoldUnderline"/>
          <w:highlight w:val="yellow"/>
          <w:bdr w:val="single" w:sz="4" w:space="0" w:color="auto"/>
        </w:rPr>
        <w:t>shale</w:t>
      </w:r>
      <w:r w:rsidRPr="009F5F31">
        <w:rPr>
          <w:rStyle w:val="StyleBoldUnderline"/>
          <w:bdr w:val="single" w:sz="4" w:space="0" w:color="auto"/>
        </w:rPr>
        <w:t xml:space="preserve"> </w:t>
      </w:r>
      <w:r w:rsidRPr="00AC060E">
        <w:rPr>
          <w:rStyle w:val="StyleBoldUnderline"/>
          <w:bdr w:val="single" w:sz="4" w:space="0" w:color="auto"/>
        </w:rPr>
        <w:t>g</w:t>
      </w:r>
      <w:r w:rsidRPr="009F5F31">
        <w:rPr>
          <w:rStyle w:val="StyleBoldUnderline"/>
          <w:bdr w:val="single" w:sz="4" w:space="0" w:color="auto"/>
        </w:rPr>
        <w:t>as resources</w:t>
      </w:r>
      <w:r w:rsidRPr="009F5F31">
        <w:rPr>
          <w:sz w:val="16"/>
        </w:rPr>
        <w:t xml:space="preserve"> </w:t>
      </w:r>
      <w:r w:rsidRPr="009F5F31">
        <w:rPr>
          <w:rStyle w:val="StyleBoldUnderline"/>
        </w:rPr>
        <w:t>that significantly reduced natural gas prices</w:t>
      </w:r>
      <w:r w:rsidRPr="009F5F31">
        <w:rPr>
          <w:sz w:val="16"/>
        </w:rPr>
        <w:t xml:space="preserve">, the </w:t>
      </w:r>
      <w:r w:rsidRPr="00AC060E">
        <w:rPr>
          <w:rStyle w:val="StyleBoldUnderline"/>
          <w:highlight w:val="yellow"/>
        </w:rPr>
        <w:t>NERA</w:t>
      </w:r>
      <w:r w:rsidRPr="009F5F31">
        <w:rPr>
          <w:sz w:val="16"/>
        </w:rPr>
        <w:t xml:space="preserve"> Study </w:t>
      </w:r>
      <w:r w:rsidRPr="00AC060E">
        <w:rPr>
          <w:rStyle w:val="StyleBoldUnderline"/>
          <w:highlight w:val="yellow"/>
        </w:rPr>
        <w:t>fails to</w:t>
      </w:r>
      <w:r w:rsidRPr="009F5F31">
        <w:rPr>
          <w:rStyle w:val="StyleBoldUnderline"/>
        </w:rPr>
        <w:t xml:space="preserve"> </w:t>
      </w:r>
      <w:r w:rsidRPr="00AC060E">
        <w:rPr>
          <w:rStyle w:val="StyleBoldUnderline"/>
          <w:highlight w:val="yellow"/>
        </w:rPr>
        <w:t>recognize the</w:t>
      </w:r>
      <w:r w:rsidRPr="009F5F31">
        <w:rPr>
          <w:sz w:val="16"/>
        </w:rPr>
        <w:t xml:space="preserve"> </w:t>
      </w:r>
      <w:r w:rsidRPr="009F5F31">
        <w:rPr>
          <w:rStyle w:val="StyleBoldUnderline"/>
          <w:bdr w:val="single" w:sz="4" w:space="0" w:color="auto"/>
        </w:rPr>
        <w:t xml:space="preserve">current and potential </w:t>
      </w:r>
      <w:r w:rsidRPr="00AC060E">
        <w:rPr>
          <w:rStyle w:val="StyleBoldUnderline"/>
          <w:highlight w:val="yellow"/>
          <w:bdr w:val="single" w:sz="4" w:space="0" w:color="auto"/>
        </w:rPr>
        <w:t>importance of energy-intensive industries to the</w:t>
      </w:r>
      <w:r w:rsidRPr="009F5F31">
        <w:rPr>
          <w:rStyle w:val="StyleBoldUnderline"/>
          <w:bdr w:val="single" w:sz="4" w:space="0" w:color="auto"/>
        </w:rPr>
        <w:t xml:space="preserve"> U.S. </w:t>
      </w:r>
      <w:r w:rsidRPr="00AC060E">
        <w:rPr>
          <w:rStyle w:val="StyleBoldUnderline"/>
          <w:highlight w:val="yellow"/>
          <w:bdr w:val="single" w:sz="4" w:space="0" w:color="auto"/>
        </w:rPr>
        <w:t>economy</w:t>
      </w:r>
      <w:r w:rsidRPr="009F5F31">
        <w:rPr>
          <w:sz w:val="16"/>
        </w:rPr>
        <w:t>.19</w:t>
      </w:r>
    </w:p>
    <w:p w:rsidR="0009119F" w:rsidRPr="009F5F31" w:rsidRDefault="0009119F" w:rsidP="0009119F">
      <w:pPr>
        <w:ind w:left="288"/>
        <w:rPr>
          <w:sz w:val="16"/>
        </w:rPr>
      </w:pPr>
      <w:r w:rsidRPr="009F5F31">
        <w:rPr>
          <w:sz w:val="16"/>
        </w:rPr>
        <w:t xml:space="preserve">The </w:t>
      </w:r>
      <w:r w:rsidRPr="009F5F31">
        <w:rPr>
          <w:rStyle w:val="StyleBoldUnderline"/>
        </w:rPr>
        <w:t>NERA</w:t>
      </w:r>
      <w:r w:rsidRPr="009F5F31">
        <w:rPr>
          <w:sz w:val="16"/>
        </w:rPr>
        <w:t xml:space="preserve"> Study </w:t>
      </w:r>
      <w:r w:rsidRPr="009F5F31">
        <w:rPr>
          <w:rStyle w:val="StyleBoldUnderline"/>
        </w:rPr>
        <w:t>ignores</w:t>
      </w:r>
      <w:r w:rsidRPr="009F5F31">
        <w:rPr>
          <w:sz w:val="16"/>
        </w:rPr>
        <w:t xml:space="preserve"> the </w:t>
      </w:r>
      <w:r w:rsidRPr="009F5F31">
        <w:rPr>
          <w:rStyle w:val="StyleBoldUnderline"/>
        </w:rPr>
        <w:t>benefits of producing materials in the U.S. that can</w:t>
      </w:r>
      <w:r w:rsidRPr="009F5F31">
        <w:rPr>
          <w:sz w:val="16"/>
        </w:rPr>
        <w:t xml:space="preserve"> then </w:t>
      </w:r>
      <w:r w:rsidRPr="009F5F31">
        <w:rPr>
          <w:rStyle w:val="StyleBoldUnderline"/>
        </w:rPr>
        <w:t>be used by other U.S. manufactures</w:t>
      </w:r>
      <w:r w:rsidRPr="009F5F31">
        <w:rPr>
          <w:sz w:val="16"/>
        </w:rPr>
        <w:t xml:space="preserve"> that are less energy intensive and </w:t>
      </w:r>
      <w:r w:rsidRPr="00AC060E">
        <w:rPr>
          <w:rStyle w:val="StyleBoldUnderline"/>
          <w:highlight w:val="yellow"/>
        </w:rPr>
        <w:t>higher up the value chain</w:t>
      </w:r>
      <w:r w:rsidRPr="009F5F31">
        <w:rPr>
          <w:sz w:val="16"/>
        </w:rPr>
        <w:t xml:space="preserve">. For instance, </w:t>
      </w:r>
      <w:r w:rsidRPr="009F5F31">
        <w:rPr>
          <w:rStyle w:val="StyleBoldUnderline"/>
        </w:rPr>
        <w:t xml:space="preserve">if plastics are produced at competitive prices in the U.S., toy </w:t>
      </w:r>
      <w:r w:rsidRPr="00AC060E">
        <w:rPr>
          <w:rStyle w:val="StyleBoldUnderline"/>
          <w:highlight w:val="yellow"/>
        </w:rPr>
        <w:t>manufacturers</w:t>
      </w:r>
      <w:r w:rsidRPr="009F5F31">
        <w:rPr>
          <w:rStyle w:val="StyleBoldUnderline"/>
        </w:rPr>
        <w:t xml:space="preserve"> may find it economical to “re-shore</w:t>
      </w:r>
      <w:r w:rsidRPr="009F5F31">
        <w:rPr>
          <w:sz w:val="16"/>
        </w:rPr>
        <w:t xml:space="preserve">” toy manufacturing plants.20 Rather than a “narrow segment,” </w:t>
      </w:r>
      <w:r w:rsidRPr="009F5F31">
        <w:rPr>
          <w:rStyle w:val="StyleBoldUnderline"/>
        </w:rPr>
        <w:t xml:space="preserve">energy intensive industries should be viewed as </w:t>
      </w:r>
      <w:r w:rsidRPr="00AC060E">
        <w:rPr>
          <w:rStyle w:val="StyleBoldUnderline"/>
          <w:highlight w:val="yellow"/>
        </w:rPr>
        <w:t>a</w:t>
      </w:r>
      <w:r w:rsidRPr="00AC060E">
        <w:rPr>
          <w:sz w:val="16"/>
          <w:highlight w:val="yellow"/>
        </w:rPr>
        <w:t xml:space="preserve"> </w:t>
      </w:r>
      <w:r w:rsidRPr="00AC060E">
        <w:rPr>
          <w:rStyle w:val="StyleBoldUnderline"/>
          <w:highlight w:val="yellow"/>
          <w:bdr w:val="single" w:sz="4" w:space="0" w:color="auto"/>
        </w:rPr>
        <w:t>foundational segment of U.S. industry</w:t>
      </w:r>
      <w:r w:rsidRPr="009F5F31">
        <w:rPr>
          <w:sz w:val="16"/>
        </w:rPr>
        <w:t xml:space="preserve"> </w:t>
      </w:r>
      <w:r w:rsidRPr="009F5F31">
        <w:rPr>
          <w:rStyle w:val="StyleBoldUnderline"/>
        </w:rPr>
        <w:t xml:space="preserve">that </w:t>
      </w:r>
      <w:r w:rsidRPr="00AC060E">
        <w:rPr>
          <w:rStyle w:val="StyleBoldUnderline"/>
          <w:highlight w:val="yellow"/>
        </w:rPr>
        <w:t>will</w:t>
      </w:r>
      <w:r w:rsidRPr="009F5F31">
        <w:rPr>
          <w:sz w:val="16"/>
        </w:rPr>
        <w:t xml:space="preserve"> </w:t>
      </w:r>
      <w:r w:rsidRPr="009F5F31">
        <w:rPr>
          <w:rStyle w:val="StyleBoldUnderline"/>
        </w:rPr>
        <w:t xml:space="preserve">supply the processed materials necessary to </w:t>
      </w:r>
      <w:r w:rsidRPr="00AC060E">
        <w:rPr>
          <w:rStyle w:val="StyleBoldUnderline"/>
          <w:highlight w:val="yellow"/>
          <w:bdr w:val="single" w:sz="4" w:space="0" w:color="auto"/>
        </w:rPr>
        <w:t>support a renaissance</w:t>
      </w:r>
      <w:r w:rsidRPr="009F5F31">
        <w:rPr>
          <w:rStyle w:val="StyleBoldUnderline"/>
          <w:bdr w:val="single" w:sz="4" w:space="0" w:color="auto"/>
        </w:rPr>
        <w:t xml:space="preserve"> in American manufacturing</w:t>
      </w:r>
      <w:r w:rsidRPr="009F5F31">
        <w:rPr>
          <w:sz w:val="16"/>
        </w:rPr>
        <w:t>. The NERA Study simply does not account for this.</w:t>
      </w:r>
    </w:p>
    <w:p w:rsidR="0009119F" w:rsidRPr="009F5F31" w:rsidRDefault="0009119F" w:rsidP="0009119F">
      <w:pPr>
        <w:ind w:left="288"/>
        <w:rPr>
          <w:sz w:val="16"/>
        </w:rPr>
      </w:pPr>
      <w:r w:rsidRPr="00AC060E">
        <w:rPr>
          <w:rStyle w:val="StyleBoldUnderline"/>
          <w:highlight w:val="yellow"/>
        </w:rPr>
        <w:t>Industry is poised to invest billions</w:t>
      </w:r>
      <w:r w:rsidRPr="009F5F31">
        <w:rPr>
          <w:sz w:val="16"/>
        </w:rPr>
        <w:t xml:space="preserve"> of dollars in new petrochemical plants, ethane crackers and other natural gas intensive facilities in the United States </w:t>
      </w:r>
      <w:r w:rsidRPr="009F5F31">
        <w:rPr>
          <w:rStyle w:val="StyleBoldUnderline"/>
        </w:rPr>
        <w:t>premised on the promise of sustainably low domestic natural gas prices</w:t>
      </w:r>
      <w:r w:rsidRPr="009F5F31">
        <w:rPr>
          <w:sz w:val="16"/>
        </w:rPr>
        <w:t>.21 For example, Sasol North America, Inc. is currently considering investing in the first gas-to-liquids plant in United States, an innovative technology for producing diesel and other liquid fuels without oil, and U.S. natural gas prices are a primary consideration regarding whether the investment will go forward.22</w:t>
      </w:r>
    </w:p>
    <w:p w:rsidR="0009119F" w:rsidRPr="009F5F31" w:rsidRDefault="0009119F" w:rsidP="0009119F">
      <w:pPr>
        <w:ind w:left="288"/>
        <w:rPr>
          <w:sz w:val="16"/>
        </w:rPr>
      </w:pPr>
      <w:r w:rsidRPr="009F5F31">
        <w:rPr>
          <w:rStyle w:val="StyleBoldUnderline"/>
        </w:rPr>
        <w:t xml:space="preserve">Energy intensive </w:t>
      </w:r>
      <w:r w:rsidRPr="00AC060E">
        <w:rPr>
          <w:rStyle w:val="StyleBoldUnderline"/>
          <w:highlight w:val="yellow"/>
        </w:rPr>
        <w:t>manufacturing is t</w:t>
      </w:r>
      <w:r w:rsidRPr="009F5F31">
        <w:rPr>
          <w:rStyle w:val="StyleBoldUnderline"/>
        </w:rPr>
        <w:t xml:space="preserve">he sector of </w:t>
      </w:r>
      <w:r w:rsidRPr="00AC060E">
        <w:rPr>
          <w:rStyle w:val="StyleBoldUnderline"/>
          <w:highlight w:val="yellow"/>
        </w:rPr>
        <w:t xml:space="preserve">the </w:t>
      </w:r>
      <w:r w:rsidRPr="00AC060E">
        <w:rPr>
          <w:rStyle w:val="StyleBoldUnderline"/>
        </w:rPr>
        <w:t>economy</w:t>
      </w:r>
      <w:r w:rsidRPr="00AC060E">
        <w:rPr>
          <w:sz w:val="16"/>
        </w:rPr>
        <w:t xml:space="preserve"> </w:t>
      </w:r>
      <w:r w:rsidRPr="00AC060E">
        <w:rPr>
          <w:rStyle w:val="StyleBoldUnderline"/>
          <w:highlight w:val="yellow"/>
          <w:bdr w:val="single" w:sz="4" w:space="0" w:color="auto"/>
        </w:rPr>
        <w:t>most vulnerable</w:t>
      </w:r>
      <w:r w:rsidRPr="009F5F31">
        <w:rPr>
          <w:rStyle w:val="StyleBoldUnderline"/>
          <w:bdr w:val="single" w:sz="4" w:space="0" w:color="auto"/>
        </w:rPr>
        <w:t xml:space="preserve"> </w:t>
      </w:r>
      <w:r w:rsidRPr="00AC060E">
        <w:rPr>
          <w:rStyle w:val="StyleBoldUnderline"/>
          <w:highlight w:val="yellow"/>
          <w:bdr w:val="single" w:sz="4" w:space="0" w:color="auto"/>
        </w:rPr>
        <w:t>to</w:t>
      </w:r>
      <w:r w:rsidRPr="009F5F31">
        <w:rPr>
          <w:rStyle w:val="StyleBoldUnderline"/>
          <w:bdr w:val="single" w:sz="4" w:space="0" w:color="auto"/>
        </w:rPr>
        <w:t xml:space="preserve"> increases in natural </w:t>
      </w:r>
      <w:r w:rsidRPr="00AC060E">
        <w:rPr>
          <w:rStyle w:val="StyleBoldUnderline"/>
          <w:highlight w:val="yellow"/>
          <w:bdr w:val="single" w:sz="4" w:space="0" w:color="auto"/>
        </w:rPr>
        <w:t>gas</w:t>
      </w:r>
      <w:r w:rsidRPr="009F5F31">
        <w:rPr>
          <w:sz w:val="16"/>
        </w:rPr>
        <w:t xml:space="preserve"> and electricity </w:t>
      </w:r>
      <w:r w:rsidRPr="009F5F31">
        <w:rPr>
          <w:rStyle w:val="StyleBoldUnderline"/>
        </w:rPr>
        <w:t>costs</w:t>
      </w:r>
      <w:r w:rsidRPr="009F5F31">
        <w:rPr>
          <w:sz w:val="16"/>
        </w:rPr>
        <w:t xml:space="preserve">.23 Prior economic data demonstrate that </w:t>
      </w:r>
      <w:r w:rsidRPr="009F5F31">
        <w:rPr>
          <w:rStyle w:val="StyleBoldUnderline"/>
        </w:rPr>
        <w:t xml:space="preserve">when domestic energy </w:t>
      </w:r>
      <w:r w:rsidRPr="0000343C">
        <w:rPr>
          <w:rStyle w:val="StyleBoldUnderline"/>
          <w:highlight w:val="yellow"/>
        </w:rPr>
        <w:t>prices</w:t>
      </w:r>
      <w:r w:rsidRPr="009F5F31">
        <w:rPr>
          <w:rStyle w:val="StyleBoldUnderline"/>
        </w:rPr>
        <w:t xml:space="preserve"> increase, the country loses manufacturing jobs</w:t>
      </w:r>
      <w:r w:rsidRPr="009F5F31">
        <w:rPr>
          <w:sz w:val="16"/>
        </w:rPr>
        <w:t xml:space="preserve">, particularly in the fertilizer, plastics, chemicals, and steel industries.24 Rather than trading a few existing manufacturing jobs for a few natural gas and construction jobs, as the NERA Study implicitly recommends, the DOE/FE should pursue policies that create new manufacturing jobs and broader economic growth in the U.S. </w:t>
      </w:r>
    </w:p>
    <w:p w:rsidR="0009119F" w:rsidRPr="009F5F31" w:rsidRDefault="0009119F" w:rsidP="0009119F">
      <w:pPr>
        <w:ind w:left="288"/>
        <w:rPr>
          <w:sz w:val="16"/>
        </w:rPr>
      </w:pPr>
      <w:r w:rsidRPr="009F5F31">
        <w:rPr>
          <w:sz w:val="16"/>
        </w:rPr>
        <w:t xml:space="preserve">In addition, </w:t>
      </w:r>
      <w:r w:rsidRPr="009F5F31">
        <w:rPr>
          <w:rStyle w:val="StyleBoldUnderline"/>
        </w:rPr>
        <w:t xml:space="preserve">using natural gas for manufacturing provides a value-added benefit to the economy because industry multiplies the value of </w:t>
      </w:r>
      <w:r w:rsidRPr="0000343C">
        <w:rPr>
          <w:rStyle w:val="StyleBoldUnderline"/>
        </w:rPr>
        <w:t>every dollar</w:t>
      </w:r>
      <w:r w:rsidRPr="009F5F31">
        <w:rPr>
          <w:rStyle w:val="StyleBoldUnderline"/>
        </w:rPr>
        <w:t xml:space="preserve"> it expends on natural gas</w:t>
      </w:r>
      <w:r w:rsidRPr="009F5F31">
        <w:rPr>
          <w:sz w:val="16"/>
        </w:rPr>
        <w:t xml:space="preserve"> for energy or as a raw material. </w:t>
      </w:r>
      <w:r w:rsidRPr="009F5F31">
        <w:rPr>
          <w:rStyle w:val="StyleBoldUnderline"/>
          <w:bdr w:val="single" w:sz="4" w:space="0" w:color="auto"/>
        </w:rPr>
        <w:t xml:space="preserve">Rather than investing in natural gas </w:t>
      </w:r>
      <w:r w:rsidRPr="0000343C">
        <w:rPr>
          <w:rStyle w:val="StyleBoldUnderline"/>
          <w:highlight w:val="yellow"/>
          <w:bdr w:val="single" w:sz="4" w:space="0" w:color="auto"/>
        </w:rPr>
        <w:t>exports</w:t>
      </w:r>
      <w:r w:rsidRPr="009F5F31">
        <w:rPr>
          <w:sz w:val="16"/>
        </w:rPr>
        <w:t xml:space="preserve">, </w:t>
      </w:r>
      <w:r w:rsidRPr="009F5F31">
        <w:rPr>
          <w:rStyle w:val="StyleBoldUnderline"/>
        </w:rPr>
        <w:t>which</w:t>
      </w:r>
      <w:r w:rsidRPr="009F5F31">
        <w:rPr>
          <w:sz w:val="16"/>
        </w:rPr>
        <w:t xml:space="preserve"> </w:t>
      </w:r>
      <w:r w:rsidRPr="0000343C">
        <w:rPr>
          <w:rStyle w:val="StyleBoldUnderline"/>
          <w:highlight w:val="yellow"/>
          <w:bdr w:val="single" w:sz="4" w:space="0" w:color="auto"/>
        </w:rPr>
        <w:t>squeeze out</w:t>
      </w:r>
      <w:r w:rsidRPr="009F5F31">
        <w:rPr>
          <w:rStyle w:val="StyleBoldUnderline"/>
          <w:bdr w:val="single" w:sz="4" w:space="0" w:color="auto"/>
        </w:rPr>
        <w:t xml:space="preserve"> </w:t>
      </w:r>
      <w:r w:rsidRPr="0000343C">
        <w:rPr>
          <w:rStyle w:val="StyleBoldUnderline"/>
          <w:highlight w:val="yellow"/>
          <w:bdr w:val="single" w:sz="4" w:space="0" w:color="auto"/>
        </w:rPr>
        <w:t>investments</w:t>
      </w:r>
      <w:r w:rsidRPr="009F5F31">
        <w:rPr>
          <w:rStyle w:val="StyleBoldUnderline"/>
          <w:bdr w:val="single" w:sz="4" w:space="0" w:color="auto"/>
        </w:rPr>
        <w:t xml:space="preserve"> from other sectors of the economy</w:t>
      </w:r>
      <w:r w:rsidRPr="009F5F31">
        <w:rPr>
          <w:sz w:val="16"/>
        </w:rPr>
        <w:t xml:space="preserve">, </w:t>
      </w:r>
      <w:r w:rsidRPr="009F5F31">
        <w:rPr>
          <w:rStyle w:val="StyleBoldUnderline"/>
        </w:rPr>
        <w:t>the U.S. should pursue policies that allow industry to invest in natural-gas dependent manufacturing</w:t>
      </w:r>
      <w:r w:rsidRPr="009F5F31">
        <w:rPr>
          <w:sz w:val="16"/>
        </w:rPr>
        <w:t xml:space="preserve">. Energy and </w:t>
      </w:r>
      <w:r w:rsidRPr="009F5F31">
        <w:rPr>
          <w:rStyle w:val="StyleBoldUnderline"/>
        </w:rPr>
        <w:t xml:space="preserve">natural gas intensive </w:t>
      </w:r>
      <w:r w:rsidRPr="0000343C">
        <w:rPr>
          <w:rStyle w:val="StyleBoldUnderline"/>
          <w:highlight w:val="yellow"/>
        </w:rPr>
        <w:t>manufacturing</w:t>
      </w:r>
      <w:r w:rsidRPr="009F5F31">
        <w:rPr>
          <w:sz w:val="16"/>
        </w:rPr>
        <w:t xml:space="preserve"> produces chemicals, metals, cement and other materials that </w:t>
      </w:r>
      <w:r w:rsidRPr="009F5F31">
        <w:rPr>
          <w:rStyle w:val="StyleBoldUnderline"/>
        </w:rPr>
        <w:t>may be low-value added but</w:t>
      </w:r>
      <w:r w:rsidRPr="009F5F31">
        <w:rPr>
          <w:sz w:val="16"/>
        </w:rPr>
        <w:t xml:space="preserve"> that </w:t>
      </w:r>
      <w:r w:rsidRPr="0000343C">
        <w:rPr>
          <w:rStyle w:val="StyleBoldUnderline"/>
          <w:highlight w:val="yellow"/>
          <w:bdr w:val="single" w:sz="4" w:space="0" w:color="auto"/>
        </w:rPr>
        <w:t>create positive</w:t>
      </w:r>
      <w:r w:rsidRPr="009F5F31">
        <w:rPr>
          <w:rStyle w:val="StyleBoldUnderline"/>
          <w:bdr w:val="single" w:sz="4" w:space="0" w:color="auto"/>
        </w:rPr>
        <w:t xml:space="preserve"> ripple </w:t>
      </w:r>
      <w:r w:rsidRPr="0000343C">
        <w:rPr>
          <w:rStyle w:val="StyleBoldUnderline"/>
          <w:highlight w:val="yellow"/>
          <w:bdr w:val="single" w:sz="4" w:space="0" w:color="auto"/>
        </w:rPr>
        <w:t>effects up the valuechain</w:t>
      </w:r>
      <w:r w:rsidRPr="009F5F31">
        <w:rPr>
          <w:rStyle w:val="StyleBoldUnderline"/>
          <w:bdr w:val="single" w:sz="4" w:space="0" w:color="auto"/>
        </w:rPr>
        <w:t xml:space="preserve"> </w:t>
      </w:r>
      <w:r w:rsidRPr="0000343C">
        <w:rPr>
          <w:rStyle w:val="StyleBoldUnderline"/>
          <w:highlight w:val="yellow"/>
          <w:bdr w:val="single" w:sz="4" w:space="0" w:color="auto"/>
        </w:rPr>
        <w:t>and throughout the economy</w:t>
      </w:r>
      <w:r w:rsidRPr="009F5F31">
        <w:rPr>
          <w:sz w:val="16"/>
        </w:rPr>
        <w:t>. Rather than exporting natural gas as a raw natural resource, the U.S. could export processed materials, such as steel, or higher value-added goods made from steel at more competitive prices, with greater benefits to the U.S. job market, balance of trade, and GDP.</w:t>
      </w:r>
    </w:p>
    <w:p w:rsidR="0009119F" w:rsidRDefault="0009119F" w:rsidP="0009119F"/>
    <w:p w:rsidR="0009119F" w:rsidRDefault="0009119F" w:rsidP="0009119F">
      <w:pPr>
        <w:pStyle w:val="Heading3"/>
      </w:pPr>
      <w:r>
        <w:lastRenderedPageBreak/>
        <w:t xml:space="preserve">Economy Internal---AT: Cheap Gas Turns It </w:t>
      </w:r>
    </w:p>
    <w:p w:rsidR="0009119F" w:rsidRPr="00873919" w:rsidRDefault="0009119F" w:rsidP="0009119F">
      <w:pPr>
        <w:pStyle w:val="Heading4"/>
      </w:pPr>
      <w:r>
        <w:t>No net economic benefit from lower gas prices --- consumers benefit at the expense of producers</w:t>
      </w:r>
    </w:p>
    <w:p w:rsidR="0009119F" w:rsidRDefault="0009119F" w:rsidP="0009119F">
      <w:pPr>
        <w:pStyle w:val="cardtext"/>
        <w:ind w:left="0"/>
      </w:pPr>
      <w:r>
        <w:t xml:space="preserve">Ryan </w:t>
      </w:r>
      <w:r w:rsidRPr="000816EB">
        <w:rPr>
          <w:rStyle w:val="Heading4Char"/>
        </w:rPr>
        <w:t>Wiser 7</w:t>
      </w:r>
      <w:r>
        <w:t xml:space="preserve"> and Mark Bolinger, Ernest Orlando Lawrence Berkeley National Laboratory, Can deployment of renewable energy put downward pressure on natural gas prices? Original Research Article, Energy Policy, Volume 35, Issue 1, January 2007, Pages 295-306</w:t>
      </w:r>
    </w:p>
    <w:p w:rsidR="0009119F" w:rsidRPr="00FC14EA" w:rsidRDefault="0009119F" w:rsidP="0009119F">
      <w:pPr>
        <w:pStyle w:val="cardtext"/>
        <w:rPr>
          <w:sz w:val="16"/>
        </w:rPr>
      </w:pPr>
      <w:r w:rsidRPr="00FC14EA">
        <w:rPr>
          <w:sz w:val="16"/>
        </w:rPr>
        <w:t xml:space="preserve">We have made the case that increased deployment of </w:t>
      </w:r>
      <w:r w:rsidRPr="00507E6B">
        <w:rPr>
          <w:sz w:val="16"/>
          <w:highlight w:val="yellow"/>
        </w:rPr>
        <w:t>re</w:t>
      </w:r>
      <w:r w:rsidRPr="00507E6B">
        <w:rPr>
          <w:rStyle w:val="StyleBoldUnderline"/>
          <w:highlight w:val="yellow"/>
        </w:rPr>
        <w:t>newable energy can</w:t>
      </w:r>
      <w:r w:rsidRPr="00A77907">
        <w:rPr>
          <w:rStyle w:val="StyleBoldUnderline"/>
        </w:rPr>
        <w:t xml:space="preserve"> and should </w:t>
      </w:r>
      <w:r w:rsidRPr="00507E6B">
        <w:rPr>
          <w:rStyle w:val="StyleBoldUnderline"/>
          <w:highlight w:val="yellow"/>
        </w:rPr>
        <w:t xml:space="preserve">lower the price of </w:t>
      </w:r>
      <w:r w:rsidRPr="00BB7AFE">
        <w:rPr>
          <w:rStyle w:val="StyleBoldUnderline"/>
        </w:rPr>
        <w:t xml:space="preserve">natural </w:t>
      </w:r>
      <w:r w:rsidRPr="00507E6B">
        <w:rPr>
          <w:rStyle w:val="StyleBoldUnderline"/>
          <w:highlight w:val="yellow"/>
        </w:rPr>
        <w:t>gas</w:t>
      </w:r>
      <w:r w:rsidRPr="00FC14EA">
        <w:rPr>
          <w:sz w:val="16"/>
        </w:rPr>
        <w:t xml:space="preserve"> relative to a business-as-usual trajectory. This price reduction will benefit consumers by reducing the price of gas delivered to electricity generators (assumed to be passed through in the form of lower electricity prices), and by reducing the price of gas delivered for direct use in the residential, commercial, industrial, and transportation sectors. Before proceeding, however, it is important to address the exact nature of this “benefit,” because mischaracterizations are common and may lead to unrealistic expectations and policy prescriptions.</w:t>
      </w:r>
      <w:r w:rsidRPr="00FC14EA">
        <w:rPr>
          <w:sz w:val="12"/>
        </w:rPr>
        <w:t xml:space="preserve">¶ </w:t>
      </w:r>
      <w:r w:rsidRPr="00FC14EA">
        <w:rPr>
          <w:sz w:val="16"/>
        </w:rPr>
        <w:t xml:space="preserve">In particular, according to economic theory, </w:t>
      </w:r>
      <w:r w:rsidRPr="003F5CCB">
        <w:rPr>
          <w:rStyle w:val="StyleBoldUnderline"/>
        </w:rPr>
        <w:t>lower natural gas prices</w:t>
      </w:r>
      <w:r w:rsidRPr="00FC14EA">
        <w:rPr>
          <w:sz w:val="16"/>
        </w:rPr>
        <w:t xml:space="preserve"> that result from an inward shift in the demand curve </w:t>
      </w:r>
      <w:r w:rsidRPr="003F5CCB">
        <w:rPr>
          <w:rStyle w:val="StyleBoldUnderline"/>
        </w:rPr>
        <w:t xml:space="preserve">do </w:t>
      </w:r>
      <w:r w:rsidRPr="00507E6B">
        <w:rPr>
          <w:rStyle w:val="StyleBoldUnderline"/>
          <w:highlight w:val="yellow"/>
        </w:rPr>
        <w:t>not necessarily</w:t>
      </w:r>
      <w:r w:rsidRPr="003F5CCB">
        <w:rPr>
          <w:rStyle w:val="StyleBoldUnderline"/>
        </w:rPr>
        <w:t xml:space="preserve"> lead to </w:t>
      </w:r>
      <w:r w:rsidRPr="00507E6B">
        <w:rPr>
          <w:rStyle w:val="StyleBoldUnderline"/>
          <w:highlight w:val="yellow"/>
        </w:rPr>
        <w:t>a</w:t>
      </w:r>
      <w:r w:rsidRPr="003F5CCB">
        <w:rPr>
          <w:rStyle w:val="StyleBoldUnderline"/>
        </w:rPr>
        <w:t xml:space="preserve"> net </w:t>
      </w:r>
      <w:r w:rsidRPr="00507E6B">
        <w:rPr>
          <w:rStyle w:val="StyleBoldUnderline"/>
          <w:highlight w:val="yellow"/>
        </w:rPr>
        <w:t>gain in economic welfare, but</w:t>
      </w:r>
      <w:r w:rsidRPr="00FC14EA">
        <w:rPr>
          <w:sz w:val="16"/>
        </w:rPr>
        <w:t xml:space="preserve"> may instead </w:t>
      </w:r>
      <w:r w:rsidRPr="003F5CCB">
        <w:rPr>
          <w:rStyle w:val="StyleBoldUnderline"/>
        </w:rPr>
        <w:t xml:space="preserve">represent </w:t>
      </w:r>
      <w:r w:rsidRPr="00507E6B">
        <w:rPr>
          <w:rStyle w:val="StyleBoldUnderline"/>
          <w:highlight w:val="yellow"/>
        </w:rPr>
        <w:t>a shift of resources</w:t>
      </w:r>
      <w:r w:rsidRPr="003F5CCB">
        <w:rPr>
          <w:rStyle w:val="StyleBoldUnderline"/>
        </w:rPr>
        <w:t xml:space="preserve"> </w:t>
      </w:r>
      <w:r w:rsidRPr="00FC14EA">
        <w:rPr>
          <w:sz w:val="16"/>
        </w:rPr>
        <w:t xml:space="preserve">(i.e., a transfer payment) </w:t>
      </w:r>
      <w:r w:rsidRPr="003F5CCB">
        <w:rPr>
          <w:rStyle w:val="StyleBoldUnderline"/>
        </w:rPr>
        <w:t xml:space="preserve">from natural gas producers to natural gas consumers. As natural gas </w:t>
      </w:r>
      <w:r w:rsidRPr="00507E6B">
        <w:rPr>
          <w:rStyle w:val="StyleBoldUnderline"/>
          <w:highlight w:val="yellow"/>
        </w:rPr>
        <w:t>producers see their profit margins decline</w:t>
      </w:r>
      <w:r w:rsidRPr="00FC14EA">
        <w:rPr>
          <w:sz w:val="16"/>
        </w:rPr>
        <w:t xml:space="preserve"> (a loss of producer surplus), natural gas consum</w:t>
      </w:r>
      <w:r w:rsidRPr="003F5CCB">
        <w:rPr>
          <w:rStyle w:val="StyleBoldUnderline"/>
        </w:rPr>
        <w:t>ers benefit through lower gas bills</w:t>
      </w:r>
      <w:r w:rsidRPr="00FC14EA">
        <w:rPr>
          <w:sz w:val="16"/>
        </w:rPr>
        <w:t xml:space="preserve"> (a gain of consumer surplus). Assuming </w:t>
      </w:r>
      <w:r w:rsidRPr="00BB7AFE">
        <w:rPr>
          <w:sz w:val="16"/>
        </w:rPr>
        <w:t>a</w:t>
      </w:r>
      <w:r w:rsidRPr="00FC14EA">
        <w:rPr>
          <w:sz w:val="16"/>
        </w:rPr>
        <w:t xml:space="preserve"> perfectly competitive and well-functioning aggregate economy, </w:t>
      </w:r>
      <w:r w:rsidRPr="00507E6B">
        <w:rPr>
          <w:rStyle w:val="StyleBoldUnderline"/>
          <w:highlight w:val="yellow"/>
        </w:rPr>
        <w:t>the net effect on</w:t>
      </w:r>
      <w:r w:rsidRPr="003F5CCB">
        <w:rPr>
          <w:rStyle w:val="StyleBoldUnderline"/>
        </w:rPr>
        <w:t xml:space="preserve"> aggregate worldwide social </w:t>
      </w:r>
      <w:r w:rsidRPr="00507E6B">
        <w:rPr>
          <w:rStyle w:val="StyleBoldUnderline"/>
          <w:highlight w:val="yellow"/>
        </w:rPr>
        <w:t>welfare</w:t>
      </w:r>
      <w:r w:rsidRPr="003F5CCB">
        <w:rPr>
          <w:rStyle w:val="StyleBoldUnderline"/>
        </w:rPr>
        <w:t xml:space="preserve"> (producer plus consumer surplus) </w:t>
      </w:r>
      <w:r w:rsidRPr="00507E6B">
        <w:rPr>
          <w:rStyle w:val="StyleBoldUnderline"/>
          <w:highlight w:val="yellow"/>
        </w:rPr>
        <w:t>is zero</w:t>
      </w:r>
      <w:r w:rsidRPr="00FC14EA">
        <w:rPr>
          <w:sz w:val="16"/>
        </w:rPr>
        <w:t>. Wealth transfers of this type are not a standard, primary justification for policy intervention on economic grounds.</w:t>
      </w:r>
    </w:p>
    <w:p w:rsidR="0009119F" w:rsidRPr="00C42982" w:rsidRDefault="0009119F" w:rsidP="0009119F"/>
    <w:p w:rsidR="0009119F" w:rsidRDefault="0009119F" w:rsidP="0009119F">
      <w:pPr>
        <w:pStyle w:val="Heading3"/>
      </w:pPr>
      <w:r>
        <w:t xml:space="preserve">Yes Price-Sensitivity </w:t>
      </w:r>
    </w:p>
    <w:p w:rsidR="0009119F" w:rsidRPr="00274C92" w:rsidRDefault="0009119F" w:rsidP="0009119F">
      <w:pPr>
        <w:pStyle w:val="Heading4"/>
      </w:pPr>
      <w:r>
        <w:t xml:space="preserve">Manufacturing’s </w:t>
      </w:r>
      <w:r>
        <w:rPr>
          <w:u w:val="single"/>
        </w:rPr>
        <w:t>highly</w:t>
      </w:r>
      <w:r>
        <w:t xml:space="preserve"> vulnerable to gas price swings caused by exports---the DOE’s study is wrong on this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30" w:history="1">
        <w:r w:rsidRPr="004B471A">
          <w:rPr>
            <w:rStyle w:val="Hyperlink"/>
          </w:rPr>
          <w:t>http://www.crai.com/uploadedFiles/Publications/CRA_LNG_Study_Feb2013.pdf</w:t>
        </w:r>
      </w:hyperlink>
      <w:r>
        <w:t xml:space="preserve"> </w:t>
      </w:r>
    </w:p>
    <w:p w:rsidR="0009119F" w:rsidRDefault="0009119F" w:rsidP="0009119F">
      <w:pPr>
        <w:ind w:left="288"/>
      </w:pPr>
      <w:r w:rsidRPr="0000343C">
        <w:rPr>
          <w:rStyle w:val="StyleBoldUnderline"/>
          <w:highlight w:val="yellow"/>
        </w:rPr>
        <w:t>A</w:t>
      </w:r>
      <w:r w:rsidRPr="0000343C">
        <w:rPr>
          <w:highlight w:val="yellow"/>
        </w:rPr>
        <w:t xml:space="preserve"> </w:t>
      </w:r>
      <w:r w:rsidRPr="0000343C">
        <w:rPr>
          <w:rStyle w:val="StyleBoldUnderline"/>
          <w:highlight w:val="yellow"/>
          <w:bdr w:val="single" w:sz="4" w:space="0" w:color="auto"/>
        </w:rPr>
        <w:t>significant portion</w:t>
      </w:r>
      <w:r w:rsidRPr="0000343C">
        <w:rPr>
          <w:highlight w:val="yellow"/>
        </w:rPr>
        <w:t xml:space="preserve"> </w:t>
      </w:r>
      <w:r w:rsidRPr="0000343C">
        <w:rPr>
          <w:rStyle w:val="StyleBoldUnderline"/>
          <w:highlight w:val="yellow"/>
        </w:rPr>
        <w:t>of</w:t>
      </w:r>
      <w:r w:rsidRPr="00705820">
        <w:rPr>
          <w:rStyle w:val="StyleBoldUnderline"/>
        </w:rPr>
        <w:t xml:space="preserve"> the US </w:t>
      </w:r>
      <w:r w:rsidRPr="0000343C">
        <w:rPr>
          <w:rStyle w:val="StyleBoldUnderline"/>
          <w:highlight w:val="yellow"/>
        </w:rPr>
        <w:t>manufacturing</w:t>
      </w:r>
      <w:r w:rsidRPr="00705820">
        <w:rPr>
          <w:rStyle w:val="StyleBoldUnderline"/>
        </w:rPr>
        <w:t xml:space="preserve"> sector </w:t>
      </w:r>
      <w:r w:rsidRPr="0000343C">
        <w:rPr>
          <w:rStyle w:val="StyleBoldUnderline"/>
          <w:highlight w:val="yellow"/>
        </w:rPr>
        <w:t>is</w:t>
      </w:r>
      <w:r w:rsidRPr="0000343C">
        <w:rPr>
          <w:highlight w:val="yellow"/>
        </w:rPr>
        <w:t xml:space="preserve"> </w:t>
      </w:r>
      <w:r w:rsidRPr="0000343C">
        <w:rPr>
          <w:rStyle w:val="StyleBoldUnderline"/>
          <w:highlight w:val="yellow"/>
          <w:bdr w:val="single" w:sz="4" w:space="0" w:color="auto"/>
        </w:rPr>
        <w:t>exposed</w:t>
      </w:r>
      <w:r w:rsidRPr="00705820">
        <w:rPr>
          <w:rStyle w:val="StyleBoldUnderline"/>
          <w:bdr w:val="single" w:sz="4" w:space="0" w:color="auto"/>
        </w:rPr>
        <w:t xml:space="preserve"> </w:t>
      </w:r>
      <w:r w:rsidRPr="0000343C">
        <w:rPr>
          <w:rStyle w:val="StyleBoldUnderline"/>
          <w:highlight w:val="yellow"/>
          <w:bdr w:val="single" w:sz="4" w:space="0" w:color="auto"/>
        </w:rPr>
        <w:t>to</w:t>
      </w:r>
      <w:r w:rsidRPr="00705820">
        <w:rPr>
          <w:rStyle w:val="StyleBoldUnderline"/>
          <w:bdr w:val="single" w:sz="4" w:space="0" w:color="auto"/>
        </w:rPr>
        <w:t xml:space="preserve"> impacts from increased natural </w:t>
      </w:r>
      <w:r w:rsidRPr="0000343C">
        <w:rPr>
          <w:rStyle w:val="StyleBoldUnderline"/>
          <w:highlight w:val="yellow"/>
          <w:bdr w:val="single" w:sz="4" w:space="0" w:color="auto"/>
        </w:rPr>
        <w:t>gas prices</w:t>
      </w:r>
      <w:r w:rsidRPr="0000343C">
        <w:rPr>
          <w:highlight w:val="yellow"/>
        </w:rPr>
        <w:t>.</w:t>
      </w:r>
      <w:r>
        <w:t xml:space="preserve"> The </w:t>
      </w:r>
      <w:r w:rsidRPr="00705820">
        <w:rPr>
          <w:rStyle w:val="StyleBoldUnderline"/>
        </w:rPr>
        <w:t>subsectors with the most exposure</w:t>
      </w:r>
      <w:r>
        <w:t xml:space="preserve"> are those that </w:t>
      </w:r>
      <w:r w:rsidRPr="00705820">
        <w:rPr>
          <w:rStyle w:val="StyleBoldUnderline"/>
        </w:rPr>
        <w:t>use</w:t>
      </w:r>
      <w:r>
        <w:t xml:space="preserve"> natural </w:t>
      </w:r>
      <w:r w:rsidRPr="00705820">
        <w:rPr>
          <w:rStyle w:val="StyleBoldUnderline"/>
        </w:rPr>
        <w:t>gas as a feedstock, as a heat source, for co-firing for steam, and/or as source of electricity</w:t>
      </w:r>
      <w:r>
        <w:t xml:space="preserve">, generated either on- or off-site, </w:t>
      </w:r>
      <w:r w:rsidRPr="00705820">
        <w:rPr>
          <w:rStyle w:val="StyleBoldUnderline"/>
        </w:rPr>
        <w:t>and</w:t>
      </w:r>
      <w:r>
        <w:t xml:space="preserve"> (1) </w:t>
      </w:r>
      <w:r w:rsidRPr="00705820">
        <w:rPr>
          <w:rStyle w:val="StyleBoldUnderline"/>
        </w:rPr>
        <w:t>have international exposure</w:t>
      </w:r>
      <w:r>
        <w:t xml:space="preserve"> </w:t>
      </w:r>
      <w:r w:rsidRPr="00705820">
        <w:rPr>
          <w:rStyle w:val="StyleBoldUnderline"/>
        </w:rPr>
        <w:t>through</w:t>
      </w:r>
      <w:r>
        <w:t xml:space="preserve"> either </w:t>
      </w:r>
      <w:r w:rsidRPr="00705820">
        <w:rPr>
          <w:rStyle w:val="StyleBoldUnderline"/>
        </w:rPr>
        <w:t>reliance on exports or competition from imports, or</w:t>
      </w:r>
      <w:r>
        <w:t xml:space="preserve"> (2) </w:t>
      </w:r>
      <w:r w:rsidRPr="00705820">
        <w:rPr>
          <w:rStyle w:val="StyleBoldUnderline"/>
        </w:rPr>
        <w:t>are not able to economically substitute other factors of production for natural gas</w:t>
      </w:r>
      <w:r>
        <w:t xml:space="preserve">. </w:t>
      </w:r>
      <w:r w:rsidRPr="00705820">
        <w:rPr>
          <w:rStyle w:val="StyleBoldUnderline"/>
        </w:rPr>
        <w:t xml:space="preserve">Most </w:t>
      </w:r>
      <w:r w:rsidRPr="0000343C">
        <w:rPr>
          <w:rStyle w:val="StyleBoldUnderline"/>
          <w:highlight w:val="yellow"/>
        </w:rPr>
        <w:t>LNG</w:t>
      </w:r>
      <w:r w:rsidRPr="00705820">
        <w:rPr>
          <w:rStyle w:val="StyleBoldUnderline"/>
        </w:rPr>
        <w:t xml:space="preserve">-related </w:t>
      </w:r>
      <w:r w:rsidRPr="0000343C">
        <w:rPr>
          <w:rStyle w:val="StyleBoldUnderline"/>
          <w:highlight w:val="yellow"/>
        </w:rPr>
        <w:t>economic studies</w:t>
      </w:r>
      <w:r w:rsidRPr="0000343C">
        <w:rPr>
          <w:highlight w:val="yellow"/>
        </w:rPr>
        <w:t xml:space="preserve"> </w:t>
      </w:r>
      <w:r w:rsidRPr="0000343C">
        <w:rPr>
          <w:rStyle w:val="StyleBoldUnderline"/>
          <w:highlight w:val="yellow"/>
          <w:bdr w:val="single" w:sz="4" w:space="0" w:color="auto"/>
        </w:rPr>
        <w:t>are not</w:t>
      </w:r>
      <w:r w:rsidRPr="00705820">
        <w:rPr>
          <w:rStyle w:val="StyleBoldUnderline"/>
          <w:bdr w:val="single" w:sz="4" w:space="0" w:color="auto"/>
        </w:rPr>
        <w:t xml:space="preserve"> </w:t>
      </w:r>
      <w:r w:rsidRPr="0000343C">
        <w:rPr>
          <w:rStyle w:val="StyleBoldUnderline"/>
          <w:highlight w:val="yellow"/>
          <w:bdr w:val="single" w:sz="4" w:space="0" w:color="auto"/>
        </w:rPr>
        <w:t>inclusive enough</w:t>
      </w:r>
      <w:r>
        <w:t xml:space="preserve"> </w:t>
      </w:r>
      <w:r w:rsidRPr="00705820">
        <w:rPr>
          <w:rStyle w:val="StyleBoldUnderline"/>
        </w:rPr>
        <w:t xml:space="preserve">when identifying exposed subsectors because </w:t>
      </w:r>
      <w:r w:rsidRPr="0000343C">
        <w:rPr>
          <w:rStyle w:val="StyleBoldUnderline"/>
          <w:highlight w:val="yellow"/>
        </w:rPr>
        <w:t>they</w:t>
      </w:r>
      <w:r w:rsidRPr="0000343C">
        <w:rPr>
          <w:highlight w:val="yellow"/>
        </w:rPr>
        <w:t xml:space="preserve"> </w:t>
      </w:r>
      <w:r w:rsidRPr="0000343C">
        <w:rPr>
          <w:rStyle w:val="StyleBoldUnderline"/>
          <w:highlight w:val="yellow"/>
          <w:bdr w:val="single" w:sz="4" w:space="0" w:color="auto"/>
        </w:rPr>
        <w:t>focus on old data</w:t>
      </w:r>
      <w:r>
        <w:t xml:space="preserve"> (often from 2007) </w:t>
      </w:r>
      <w:r w:rsidRPr="00705820">
        <w:rPr>
          <w:rStyle w:val="StyleBoldUnderline"/>
        </w:rPr>
        <w:t>and</w:t>
      </w:r>
      <w:r>
        <w:t xml:space="preserve"> </w:t>
      </w:r>
      <w:r w:rsidRPr="00705820">
        <w:rPr>
          <w:rStyle w:val="StyleBoldUnderline"/>
        </w:rPr>
        <w:t>ignore sectors that may be exposed to natural gas price changes without being trade exposed</w:t>
      </w:r>
      <w:r>
        <w:t xml:space="preserve">. The energy-intensive subset of the manufacturing sector represents at least 10% of total manufacturing production. </w:t>
      </w:r>
    </w:p>
    <w:p w:rsidR="0009119F" w:rsidRDefault="0009119F" w:rsidP="0009119F">
      <w:pPr>
        <w:ind w:left="288"/>
      </w:pPr>
      <w:r>
        <w:t xml:space="preserve">Even </w:t>
      </w:r>
      <w:r w:rsidRPr="00705820">
        <w:rPr>
          <w:rStyle w:val="StyleBoldUnderline"/>
        </w:rPr>
        <w:t xml:space="preserve">the </w:t>
      </w:r>
      <w:r w:rsidRPr="0000343C">
        <w:rPr>
          <w:rStyle w:val="StyleBoldUnderline"/>
          <w:highlight w:val="yellow"/>
        </w:rPr>
        <w:t>NERA</w:t>
      </w:r>
      <w:r w:rsidRPr="00705820">
        <w:rPr>
          <w:rStyle w:val="StyleBoldUnderline"/>
        </w:rPr>
        <w:t xml:space="preserve"> </w:t>
      </w:r>
      <w:r w:rsidRPr="007D3384">
        <w:rPr>
          <w:rStyle w:val="StyleBoldUnderline"/>
        </w:rPr>
        <w:t xml:space="preserve">Report </w:t>
      </w:r>
      <w:r w:rsidRPr="0000343C">
        <w:rPr>
          <w:rStyle w:val="StyleBoldUnderline"/>
          <w:highlight w:val="yellow"/>
        </w:rPr>
        <w:t>acknowledges negative impacts</w:t>
      </w:r>
      <w:r w:rsidRPr="007D3384">
        <w:rPr>
          <w:rStyle w:val="StyleBoldUnderline"/>
        </w:rPr>
        <w:t xml:space="preserve"> on</w:t>
      </w:r>
      <w:r>
        <w:t xml:space="preserve"> the overall </w:t>
      </w:r>
      <w:r w:rsidRPr="007D3384">
        <w:rPr>
          <w:rStyle w:val="StyleBoldUnderline"/>
        </w:rPr>
        <w:t>manufacturing</w:t>
      </w:r>
      <w:r>
        <w:t xml:space="preserve"> sector </w:t>
      </w:r>
      <w:r w:rsidRPr="007D3384">
        <w:rPr>
          <w:rStyle w:val="StyleBoldUnderline"/>
        </w:rPr>
        <w:t>from LNG exports</w:t>
      </w:r>
      <w:r>
        <w:t xml:space="preserve">, </w:t>
      </w:r>
      <w:r w:rsidRPr="0000343C">
        <w:rPr>
          <w:rStyle w:val="StyleBoldUnderline"/>
          <w:highlight w:val="yellow"/>
        </w:rPr>
        <w:t>but</w:t>
      </w:r>
      <w:r>
        <w:t xml:space="preserve"> their model </w:t>
      </w:r>
      <w:r w:rsidRPr="00705820">
        <w:rPr>
          <w:rStyle w:val="StyleBoldUnderline"/>
          <w:bdr w:val="single" w:sz="4" w:space="0" w:color="auto"/>
        </w:rPr>
        <w:t xml:space="preserve">systematically </w:t>
      </w:r>
      <w:r w:rsidRPr="0000343C">
        <w:rPr>
          <w:rStyle w:val="StyleBoldUnderline"/>
          <w:highlight w:val="yellow"/>
          <w:bdr w:val="single" w:sz="4" w:space="0" w:color="auto"/>
        </w:rPr>
        <w:t>underestimates</w:t>
      </w:r>
      <w:r w:rsidRPr="0000343C">
        <w:rPr>
          <w:highlight w:val="yellow"/>
        </w:rPr>
        <w:t xml:space="preserve"> </w:t>
      </w:r>
      <w:r w:rsidRPr="0000343C">
        <w:rPr>
          <w:rStyle w:val="StyleBoldUnderline"/>
          <w:highlight w:val="yellow"/>
        </w:rPr>
        <w:t>these</w:t>
      </w:r>
      <w:r w:rsidRPr="00705820">
        <w:rPr>
          <w:rStyle w:val="StyleBoldUnderline"/>
        </w:rPr>
        <w:t xml:space="preserve"> impacts</w:t>
      </w:r>
      <w:r>
        <w:t xml:space="preserve">. For their analysis, they used a computable general equilibrium (CGE) model that requires simplified representations of the main sectors of the economy. </w:t>
      </w:r>
      <w:r w:rsidRPr="0000343C">
        <w:rPr>
          <w:rStyle w:val="StyleBoldUnderline"/>
          <w:highlight w:val="yellow"/>
        </w:rPr>
        <w:t>In NERA’s model</w:t>
      </w:r>
      <w:r w:rsidRPr="007D3384">
        <w:rPr>
          <w:rStyle w:val="StyleBoldUnderline"/>
        </w:rPr>
        <w:t xml:space="preserve">, all </w:t>
      </w:r>
      <w:r w:rsidRPr="0000343C">
        <w:rPr>
          <w:rStyle w:val="StyleBoldUnderline"/>
        </w:rPr>
        <w:t>manufacturing is represented by only two sectors</w:t>
      </w:r>
      <w:r w:rsidRPr="0000343C">
        <w:t xml:space="preserve">, </w:t>
      </w:r>
      <w:r w:rsidRPr="0000343C">
        <w:rPr>
          <w:rStyle w:val="StyleBoldUnderline"/>
        </w:rPr>
        <w:t>which</w:t>
      </w:r>
      <w:r w:rsidRPr="0000343C">
        <w:rPr>
          <w:highlight w:val="yellow"/>
        </w:rPr>
        <w:t xml:space="preserve"> </w:t>
      </w:r>
      <w:r w:rsidRPr="0000343C">
        <w:rPr>
          <w:rStyle w:val="StyleBoldUnderline"/>
          <w:highlight w:val="yellow"/>
          <w:bdr w:val="single" w:sz="4" w:space="0" w:color="auto"/>
        </w:rPr>
        <w:t>mutes the</w:t>
      </w:r>
      <w:r w:rsidRPr="007D3384">
        <w:rPr>
          <w:rStyle w:val="StyleBoldUnderline"/>
          <w:bdr w:val="single" w:sz="4" w:space="0" w:color="auto"/>
        </w:rPr>
        <w:t xml:space="preserve"> many differences in </w:t>
      </w:r>
      <w:r w:rsidRPr="0000343C">
        <w:rPr>
          <w:rStyle w:val="StyleBoldUnderline"/>
          <w:highlight w:val="yellow"/>
          <w:bdr w:val="single" w:sz="4" w:space="0" w:color="auto"/>
        </w:rPr>
        <w:t>subsectors that should be key factors</w:t>
      </w:r>
      <w:r w:rsidRPr="007D3384">
        <w:rPr>
          <w:rStyle w:val="StyleBoldUnderline"/>
          <w:bdr w:val="single" w:sz="4" w:space="0" w:color="auto"/>
        </w:rPr>
        <w:t xml:space="preserve"> in an analysis</w:t>
      </w:r>
      <w:r>
        <w:t xml:space="preserve">. </w:t>
      </w:r>
      <w:r w:rsidRPr="0000343C">
        <w:rPr>
          <w:rStyle w:val="StyleBoldUnderline"/>
          <w:highlight w:val="yellow"/>
        </w:rPr>
        <w:t>Any model that ignores</w:t>
      </w:r>
      <w:r w:rsidRPr="007D3384">
        <w:rPr>
          <w:rStyle w:val="StyleBoldUnderline"/>
        </w:rPr>
        <w:t xml:space="preserve"> these </w:t>
      </w:r>
      <w:r w:rsidRPr="0000343C">
        <w:rPr>
          <w:rStyle w:val="StyleBoldUnderline"/>
          <w:highlight w:val="yellow"/>
        </w:rPr>
        <w:t>differences introduces</w:t>
      </w:r>
      <w:r>
        <w:t xml:space="preserve"> </w:t>
      </w:r>
      <w:r w:rsidRPr="0000343C">
        <w:rPr>
          <w:rStyle w:val="StyleBoldUnderline"/>
          <w:highlight w:val="yellow"/>
          <w:bdr w:val="single" w:sz="4" w:space="0" w:color="auto"/>
        </w:rPr>
        <w:t>significant error</w:t>
      </w:r>
      <w:r w:rsidRPr="007D3384">
        <w:rPr>
          <w:rStyle w:val="StyleBoldUnderline"/>
          <w:bdr w:val="single" w:sz="4" w:space="0" w:color="auto"/>
        </w:rPr>
        <w:t xml:space="preserve"> into results</w:t>
      </w:r>
      <w:r>
        <w:t xml:space="preserve"> </w:t>
      </w:r>
      <w:r w:rsidRPr="0000343C">
        <w:rPr>
          <w:rStyle w:val="StyleBoldUnderline"/>
          <w:highlight w:val="yellow"/>
        </w:rPr>
        <w:t>and</w:t>
      </w:r>
      <w:r w:rsidRPr="007D3384">
        <w:rPr>
          <w:rStyle w:val="StyleBoldUnderline"/>
        </w:rPr>
        <w:t xml:space="preserve"> thus</w:t>
      </w:r>
      <w:r>
        <w:t xml:space="preserve"> </w:t>
      </w:r>
      <w:r w:rsidRPr="0000343C">
        <w:rPr>
          <w:rStyle w:val="StyleBoldUnderline"/>
          <w:highlight w:val="yellow"/>
          <w:bdr w:val="single" w:sz="4" w:space="0" w:color="auto"/>
        </w:rPr>
        <w:t>is not credible</w:t>
      </w:r>
      <w:r>
        <w:t xml:space="preserve">. To illustrate how a subsector within the manufacturing sector can be sensitive to increased natural gas prices, we analyzed the ammonia manufacturing industry. Its reliance on natural gas as a feedstock and indirectly for operations, its trade exposure, and its history of shedding domestic production in periods of high natural gas prices suggest the ammonia industry is highly sensitive to natural gas prices, much more so than the CGE model would reflect. We verified this by examining producers’ margins, which creep toward negative numbers with ammonia prices from a few years ago and the reference natural gas price forecast by the US DOE Energy Information Administration (EIA). </w:t>
      </w:r>
    </w:p>
    <w:p w:rsidR="0009119F" w:rsidRDefault="0009119F" w:rsidP="0009119F"/>
    <w:p w:rsidR="0009119F" w:rsidRDefault="0009119F" w:rsidP="0009119F">
      <w:pPr>
        <w:pStyle w:val="Heading3"/>
      </w:pPr>
      <w:r>
        <w:lastRenderedPageBreak/>
        <w:t xml:space="preserve">AT: NERA Study (Exports Always Good for Econ)---2NC </w:t>
      </w:r>
    </w:p>
    <w:p w:rsidR="0009119F" w:rsidRDefault="0009119F" w:rsidP="0009119F">
      <w:pPr>
        <w:pStyle w:val="Heading4"/>
      </w:pPr>
      <w:r>
        <w:t xml:space="preserve">Exports are hugely net negative for the economy---their study exaggerates the benefits and under-estimates the costs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Pr="009F5F31" w:rsidRDefault="0009119F" w:rsidP="0009119F">
      <w:pPr>
        <w:ind w:left="288"/>
        <w:rPr>
          <w:sz w:val="16"/>
        </w:rPr>
      </w:pPr>
      <w:r w:rsidRPr="009F5F31">
        <w:rPr>
          <w:sz w:val="16"/>
        </w:rPr>
        <w:t xml:space="preserve">The DOE/FE commissioned the NERA Study to examine the macro-economic effect of the price increases predicted in the EIA Export Report. </w:t>
      </w:r>
      <w:r w:rsidRPr="009F5F31">
        <w:rPr>
          <w:rStyle w:val="StyleBoldUnderline"/>
        </w:rPr>
        <w:t xml:space="preserve">The </w:t>
      </w:r>
      <w:r w:rsidRPr="0000343C">
        <w:rPr>
          <w:rStyle w:val="StyleBoldUnderline"/>
        </w:rPr>
        <w:t>NERA Study</w:t>
      </w:r>
      <w:r w:rsidRPr="0000343C">
        <w:rPr>
          <w:sz w:val="16"/>
        </w:rPr>
        <w:t xml:space="preserve">, like the EIA Export Report, </w:t>
      </w:r>
      <w:r w:rsidRPr="0000343C">
        <w:rPr>
          <w:rStyle w:val="StyleBoldUnderline"/>
        </w:rPr>
        <w:t>concludes</w:t>
      </w:r>
      <w:r w:rsidRPr="0000343C">
        <w:rPr>
          <w:sz w:val="16"/>
        </w:rPr>
        <w:t xml:space="preserve"> that the more domestic LNG that is exported from the U.S., the more natural gas prices will increase. The NERA Study nevertheless finds that </w:t>
      </w:r>
      <w:r w:rsidRPr="0000343C">
        <w:rPr>
          <w:rStyle w:val="StyleBoldUnderline"/>
        </w:rPr>
        <w:t>higher LNG export volumes are always better</w:t>
      </w:r>
      <w:r w:rsidRPr="009F5F31">
        <w:rPr>
          <w:rStyle w:val="StyleBoldUnderline"/>
        </w:rPr>
        <w:t xml:space="preserve"> for the U.S. economy</w:t>
      </w:r>
      <w:r w:rsidRPr="009F5F31">
        <w:rPr>
          <w:sz w:val="16"/>
        </w:rPr>
        <w:t>.7</w:t>
      </w:r>
    </w:p>
    <w:p w:rsidR="0009119F" w:rsidRPr="009F5F31" w:rsidRDefault="0009119F" w:rsidP="0009119F">
      <w:pPr>
        <w:ind w:left="288"/>
        <w:rPr>
          <w:sz w:val="16"/>
        </w:rPr>
      </w:pPr>
      <w:r w:rsidRPr="009F5F31">
        <w:rPr>
          <w:sz w:val="16"/>
        </w:rPr>
        <w:t xml:space="preserve">The </w:t>
      </w:r>
      <w:r w:rsidRPr="0000343C">
        <w:rPr>
          <w:rStyle w:val="StyleBoldUnderline"/>
          <w:highlight w:val="yellow"/>
        </w:rPr>
        <w:t>NERA</w:t>
      </w:r>
      <w:r w:rsidRPr="009F5F31">
        <w:rPr>
          <w:sz w:val="16"/>
        </w:rPr>
        <w:t xml:space="preserve"> Study </w:t>
      </w:r>
      <w:r w:rsidRPr="009F5F31">
        <w:rPr>
          <w:rStyle w:val="StyleBoldUnderline"/>
        </w:rPr>
        <w:t>comes to this conclusion by</w:t>
      </w:r>
      <w:r w:rsidRPr="009F5F31">
        <w:rPr>
          <w:sz w:val="16"/>
        </w:rPr>
        <w:t xml:space="preserve"> </w:t>
      </w:r>
      <w:r w:rsidRPr="0000343C">
        <w:rPr>
          <w:rStyle w:val="StyleBoldUnderline"/>
          <w:highlight w:val="yellow"/>
          <w:bdr w:val="single" w:sz="4" w:space="0" w:color="auto"/>
        </w:rPr>
        <w:t>exaggerati</w:t>
      </w:r>
      <w:r w:rsidRPr="009F5F31">
        <w:rPr>
          <w:rStyle w:val="StyleBoldUnderline"/>
          <w:bdr w:val="single" w:sz="4" w:space="0" w:color="auto"/>
        </w:rPr>
        <w:t xml:space="preserve">ng </w:t>
      </w:r>
      <w:r w:rsidRPr="0000343C">
        <w:rPr>
          <w:rStyle w:val="StyleBoldUnderline"/>
          <w:highlight w:val="yellow"/>
          <w:bdr w:val="single" w:sz="4" w:space="0" w:color="auto"/>
        </w:rPr>
        <w:t>the benefits of LNG exports</w:t>
      </w:r>
      <w:r w:rsidRPr="009F5F31">
        <w:rPr>
          <w:sz w:val="16"/>
        </w:rPr>
        <w:t xml:space="preserve"> </w:t>
      </w:r>
      <w:r w:rsidRPr="009F5F31">
        <w:rPr>
          <w:rStyle w:val="StyleBoldUnderline"/>
        </w:rPr>
        <w:t xml:space="preserve">to the U.S. economy </w:t>
      </w:r>
      <w:r w:rsidRPr="0000343C">
        <w:rPr>
          <w:rStyle w:val="StyleBoldUnderline"/>
          <w:highlight w:val="yellow"/>
        </w:rPr>
        <w:t>and</w:t>
      </w:r>
      <w:r w:rsidRPr="0000343C">
        <w:rPr>
          <w:sz w:val="16"/>
          <w:highlight w:val="yellow"/>
        </w:rPr>
        <w:t xml:space="preserve"> </w:t>
      </w:r>
      <w:r w:rsidRPr="0000343C">
        <w:rPr>
          <w:rStyle w:val="StyleBoldUnderline"/>
          <w:highlight w:val="yellow"/>
          <w:bdr w:val="single" w:sz="4" w:space="0" w:color="auto"/>
        </w:rPr>
        <w:t>understat</w:t>
      </w:r>
      <w:r w:rsidRPr="009F5F31">
        <w:rPr>
          <w:rStyle w:val="StyleBoldUnderline"/>
          <w:bdr w:val="single" w:sz="4" w:space="0" w:color="auto"/>
        </w:rPr>
        <w:t xml:space="preserve">ing or ignoring the </w:t>
      </w:r>
      <w:r w:rsidRPr="0000343C">
        <w:rPr>
          <w:rStyle w:val="StyleBoldUnderline"/>
          <w:highlight w:val="yellow"/>
          <w:bdr w:val="single" w:sz="4" w:space="0" w:color="auto"/>
        </w:rPr>
        <w:t>drawbacks</w:t>
      </w:r>
      <w:r w:rsidRPr="009F5F31">
        <w:rPr>
          <w:sz w:val="16"/>
        </w:rPr>
        <w:t xml:space="preserve">. The </w:t>
      </w:r>
      <w:r w:rsidRPr="009F5F31">
        <w:rPr>
          <w:rStyle w:val="StyleBoldUnderline"/>
        </w:rPr>
        <w:t>NERA</w:t>
      </w:r>
      <w:r w:rsidRPr="009F5F31">
        <w:rPr>
          <w:sz w:val="16"/>
        </w:rPr>
        <w:t xml:space="preserve"> Study </w:t>
      </w:r>
      <w:r w:rsidRPr="009F5F31">
        <w:rPr>
          <w:rStyle w:val="StyleBoldUnderline"/>
        </w:rPr>
        <w:t xml:space="preserve">is not concerned by any level of future natural gas price increase caused by exports because </w:t>
      </w:r>
      <w:r w:rsidRPr="0000343C">
        <w:rPr>
          <w:rStyle w:val="StyleBoldUnderline"/>
          <w:highlight w:val="yellow"/>
        </w:rPr>
        <w:t>it concludes</w:t>
      </w:r>
      <w:r w:rsidRPr="009F5F31">
        <w:rPr>
          <w:sz w:val="16"/>
        </w:rPr>
        <w:t xml:space="preserve"> that </w:t>
      </w:r>
      <w:r w:rsidRPr="009F5F31">
        <w:rPr>
          <w:rStyle w:val="StyleBoldUnderline"/>
        </w:rPr>
        <w:t>the “</w:t>
      </w:r>
      <w:r w:rsidRPr="0000343C">
        <w:rPr>
          <w:rStyle w:val="StyleBoldUnderline"/>
          <w:highlight w:val="yellow"/>
        </w:rPr>
        <w:t>rents</w:t>
      </w:r>
      <w:r w:rsidRPr="009F5F31">
        <w:rPr>
          <w:rStyle w:val="StyleBoldUnderline"/>
        </w:rPr>
        <w:t>” obtained by LNG exporters</w:t>
      </w:r>
      <w:r w:rsidRPr="009F5F31">
        <w:rPr>
          <w:sz w:val="16"/>
        </w:rPr>
        <w:t xml:space="preserve"> from foreign customers and the increased profits enjoyed by natural gas producers </w:t>
      </w:r>
      <w:r w:rsidRPr="0000343C">
        <w:rPr>
          <w:rStyle w:val="StyleBoldUnderline"/>
          <w:highlight w:val="yellow"/>
        </w:rPr>
        <w:t>will make up for</w:t>
      </w:r>
      <w:r w:rsidRPr="009F5F31">
        <w:rPr>
          <w:rStyle w:val="StyleBoldUnderline"/>
        </w:rPr>
        <w:t xml:space="preserve"> the resulting </w:t>
      </w:r>
      <w:r w:rsidRPr="0000343C">
        <w:rPr>
          <w:rStyle w:val="StyleBoldUnderline"/>
          <w:highlight w:val="yellow"/>
        </w:rPr>
        <w:t>declines in</w:t>
      </w:r>
      <w:r w:rsidRPr="009F5F31">
        <w:rPr>
          <w:rStyle w:val="StyleBoldUnderline"/>
        </w:rPr>
        <w:t xml:space="preserve"> real </w:t>
      </w:r>
      <w:r w:rsidRPr="0000343C">
        <w:rPr>
          <w:rStyle w:val="StyleBoldUnderline"/>
          <w:highlight w:val="yellow"/>
        </w:rPr>
        <w:t>wages and economic output</w:t>
      </w:r>
      <w:r w:rsidRPr="009F5F31">
        <w:rPr>
          <w:sz w:val="16"/>
        </w:rPr>
        <w:t xml:space="preserve">. The </w:t>
      </w:r>
      <w:r w:rsidRPr="0000343C">
        <w:rPr>
          <w:rStyle w:val="StyleBoldUnderline"/>
          <w:highlight w:val="yellow"/>
        </w:rPr>
        <w:t>NERA</w:t>
      </w:r>
      <w:r w:rsidRPr="009F5F31">
        <w:rPr>
          <w:sz w:val="16"/>
        </w:rPr>
        <w:t xml:space="preserve"> Study </w:t>
      </w:r>
      <w:r w:rsidRPr="0000343C">
        <w:rPr>
          <w:rStyle w:val="StyleBoldUnderline"/>
          <w:highlight w:val="yellow"/>
        </w:rPr>
        <w:t>assumes</w:t>
      </w:r>
      <w:r w:rsidRPr="009F5F31">
        <w:rPr>
          <w:sz w:val="16"/>
        </w:rPr>
        <w:t xml:space="preserve">, however, that </w:t>
      </w:r>
      <w:r w:rsidRPr="009F5F31">
        <w:rPr>
          <w:rStyle w:val="StyleBoldUnderline"/>
        </w:rPr>
        <w:t xml:space="preserve">all </w:t>
      </w:r>
      <w:r w:rsidRPr="0000343C">
        <w:rPr>
          <w:rStyle w:val="StyleBoldUnderline"/>
          <w:highlight w:val="yellow"/>
        </w:rPr>
        <w:t>tolling fees for</w:t>
      </w:r>
      <w:r w:rsidRPr="009F5F31">
        <w:rPr>
          <w:rStyle w:val="StyleBoldUnderline"/>
        </w:rPr>
        <w:t xml:space="preserve"> natural gas </w:t>
      </w:r>
      <w:r w:rsidRPr="0000343C">
        <w:rPr>
          <w:rStyle w:val="StyleBoldUnderline"/>
          <w:highlight w:val="yellow"/>
        </w:rPr>
        <w:t xml:space="preserve">exports will accrue to U.S. companies </w:t>
      </w:r>
      <w:r w:rsidRPr="0000343C">
        <w:rPr>
          <w:rStyle w:val="StyleBoldUnderline"/>
        </w:rPr>
        <w:t>because</w:t>
      </w:r>
      <w:r w:rsidRPr="0000343C">
        <w:rPr>
          <w:sz w:val="16"/>
        </w:rPr>
        <w:t xml:space="preserve"> it assumes that </w:t>
      </w:r>
      <w:r w:rsidRPr="0000343C">
        <w:rPr>
          <w:rStyle w:val="StyleBoldUnderline"/>
        </w:rPr>
        <w:t>all financing for LNG export projects will originate from</w:t>
      </w:r>
      <w:r w:rsidRPr="009F5F31">
        <w:rPr>
          <w:rStyle w:val="StyleBoldUnderline"/>
        </w:rPr>
        <w:t xml:space="preserve"> U.S. sources</w:t>
      </w:r>
      <w:r w:rsidRPr="009F5F31">
        <w:rPr>
          <w:sz w:val="16"/>
        </w:rPr>
        <w:t xml:space="preserve">.8 </w:t>
      </w:r>
      <w:r w:rsidRPr="0000343C">
        <w:rPr>
          <w:rStyle w:val="StyleBoldUnderline"/>
          <w:highlight w:val="yellow"/>
          <w:bdr w:val="single" w:sz="4" w:space="0" w:color="auto"/>
        </w:rPr>
        <w:t>This is clearly not the case</w:t>
      </w:r>
      <w:r w:rsidRPr="009F5F31">
        <w:rPr>
          <w:sz w:val="16"/>
        </w:rPr>
        <w:t xml:space="preserve">. Even a cursory review of the companies applying for LNG export authority reveals </w:t>
      </w:r>
      <w:r w:rsidRPr="009F5F31">
        <w:rPr>
          <w:rStyle w:val="StyleBoldUnderline"/>
        </w:rPr>
        <w:t xml:space="preserve">substantial </w:t>
      </w:r>
      <w:r w:rsidRPr="0000343C">
        <w:rPr>
          <w:rStyle w:val="StyleBoldUnderline"/>
          <w:highlight w:val="yellow"/>
        </w:rPr>
        <w:t>foreign investment in</w:t>
      </w:r>
      <w:r w:rsidRPr="009F5F31">
        <w:rPr>
          <w:rStyle w:val="StyleBoldUnderline"/>
        </w:rPr>
        <w:t xml:space="preserve"> planned </w:t>
      </w:r>
      <w:r w:rsidRPr="0000343C">
        <w:rPr>
          <w:rStyle w:val="StyleBoldUnderline"/>
          <w:highlight w:val="yellow"/>
        </w:rPr>
        <w:t>export facilities</w:t>
      </w:r>
      <w:r w:rsidRPr="009F5F31">
        <w:rPr>
          <w:sz w:val="16"/>
        </w:rPr>
        <w:t>, just as there is substantial foreign investment in all stages of natural gas production in the U.S. Foreign investment in the natural gas sector is not a problem in and of itself; it is simply a reality that affects the validity of the NERA Study’s assumption that natural gas tolling fees and increased profits in the natural gas sector due to higher natural gas commodity prices will accrue directly to the U.S. economy</w:t>
      </w:r>
    </w:p>
    <w:p w:rsidR="0009119F" w:rsidRPr="009F5F31" w:rsidRDefault="0009119F" w:rsidP="0009119F">
      <w:pPr>
        <w:ind w:left="288"/>
        <w:rPr>
          <w:sz w:val="16"/>
        </w:rPr>
      </w:pPr>
      <w:r w:rsidRPr="009F5F31">
        <w:rPr>
          <w:sz w:val="16"/>
        </w:rPr>
        <w:t xml:space="preserve">The NERA Study also assumes that the benefits of higher natural gas prices realized by natural gas producers will be shared broadly with the American public through ownership of shares in natural gas producing companies.9 NERA admits, however, that “[h]ouseholds with income solely from wages or government transfers” will not share in the benefits of increased profits from natural gas.10 Therefore, the increase in natural gas prices due to exports will impact most dramatically those consumers without investments or retirement savings, those living paycheck-to-paycheck or relying on government assistance. According to Gallup, only 53% of Americans hold individual stocks, stock mutual funds, or stocks in their 401(k) or IRA accounts.11 Of those 53%, it cannot be assumed that every investor holds enough shares in natural gas producing companies to offset losses elsewhere in the market due to higher natural gas prices or the resulting loss to real wages. Moreover, as a recent report shows, more than one in four American workers with 401(k) and other retirement savings plans use them to pay current expenses.12 Contrary to the NERA Study’s assumption, it appears that </w:t>
      </w:r>
      <w:r w:rsidRPr="009F5F31">
        <w:rPr>
          <w:rStyle w:val="StyleBoldUnderline"/>
        </w:rPr>
        <w:t>only certain investors</w:t>
      </w:r>
      <w:r w:rsidRPr="009F5F31">
        <w:rPr>
          <w:sz w:val="16"/>
        </w:rPr>
        <w:t xml:space="preserve">, and </w:t>
      </w:r>
      <w:r w:rsidRPr="0000343C">
        <w:rPr>
          <w:rStyle w:val="StyleBoldUnderline"/>
          <w:highlight w:val="yellow"/>
        </w:rPr>
        <w:t>not the general public</w:t>
      </w:r>
      <w:r w:rsidRPr="009F5F31">
        <w:rPr>
          <w:rStyle w:val="StyleBoldUnderline"/>
        </w:rPr>
        <w:t xml:space="preserve">, </w:t>
      </w:r>
      <w:r w:rsidRPr="0000343C">
        <w:rPr>
          <w:rStyle w:val="StyleBoldUnderline"/>
          <w:highlight w:val="yellow"/>
        </w:rPr>
        <w:t>will benefit</w:t>
      </w:r>
      <w:r w:rsidRPr="009F5F31">
        <w:rPr>
          <w:rStyle w:val="StyleBoldUnderline"/>
        </w:rPr>
        <w:t xml:space="preserve"> from the expected wealth transfer to the natural gas industry resulting from LNG exports</w:t>
      </w:r>
      <w:r w:rsidRPr="009F5F31">
        <w:rPr>
          <w:sz w:val="16"/>
        </w:rPr>
        <w:t xml:space="preserve">. </w:t>
      </w:r>
    </w:p>
    <w:p w:rsidR="0009119F" w:rsidRDefault="0009119F" w:rsidP="0009119F">
      <w:pPr>
        <w:ind w:left="288"/>
        <w:rPr>
          <w:sz w:val="16"/>
        </w:rPr>
      </w:pPr>
      <w:r w:rsidRPr="009F5F31">
        <w:rPr>
          <w:sz w:val="16"/>
        </w:rPr>
        <w:t xml:space="preserve">Even with these unrealistic assumptions regarding the benefits of exports and higher natural gas prices to the U.S. economy, the NERA Study predicts only modest increases to gross domestic product and no net gain in U.S. employment due to LNG export activity. 13 In addition, </w:t>
      </w:r>
      <w:r w:rsidRPr="009F5F31">
        <w:rPr>
          <w:rStyle w:val="StyleBoldUnderline"/>
        </w:rPr>
        <w:t xml:space="preserve">the </w:t>
      </w:r>
      <w:r w:rsidRPr="0000343C">
        <w:rPr>
          <w:rStyle w:val="StyleBoldUnderline"/>
          <w:highlight w:val="yellow"/>
        </w:rPr>
        <w:t>NERA S</w:t>
      </w:r>
      <w:r w:rsidRPr="0000343C">
        <w:rPr>
          <w:rStyle w:val="StyleBoldUnderline"/>
        </w:rPr>
        <w:t xml:space="preserve">tudy’s </w:t>
      </w:r>
      <w:r w:rsidRPr="0000343C">
        <w:rPr>
          <w:rStyle w:val="StyleBoldUnderline"/>
          <w:highlight w:val="yellow"/>
        </w:rPr>
        <w:t>findings</w:t>
      </w:r>
      <w:r w:rsidRPr="009F5F31">
        <w:rPr>
          <w:rStyle w:val="StyleBoldUnderline"/>
        </w:rPr>
        <w:t xml:space="preserve"> regarding the putative gains for the U.S. economy </w:t>
      </w:r>
      <w:r w:rsidRPr="0000343C">
        <w:rPr>
          <w:rStyle w:val="StyleBoldUnderline"/>
          <w:highlight w:val="yellow"/>
        </w:rPr>
        <w:t>created</w:t>
      </w:r>
      <w:r w:rsidRPr="009F5F31">
        <w:rPr>
          <w:rStyle w:val="StyleBoldUnderline"/>
        </w:rPr>
        <w:t xml:space="preserve"> under its</w:t>
      </w:r>
      <w:r w:rsidRPr="009F5F31">
        <w:rPr>
          <w:sz w:val="16"/>
        </w:rPr>
        <w:t xml:space="preserve"> </w:t>
      </w:r>
      <w:r w:rsidRPr="0000343C">
        <w:rPr>
          <w:rStyle w:val="StyleBoldUnderline"/>
          <w:highlight w:val="yellow"/>
          <w:bdr w:val="single" w:sz="4" w:space="0" w:color="auto"/>
        </w:rPr>
        <w:t>unrealistic expectations</w:t>
      </w:r>
      <w:r w:rsidRPr="009F5F31">
        <w:rPr>
          <w:sz w:val="16"/>
        </w:rPr>
        <w:t xml:space="preserve"> of the benefits of exports </w:t>
      </w:r>
      <w:r w:rsidRPr="009F5F31">
        <w:rPr>
          <w:rStyle w:val="StyleBoldUnderline"/>
        </w:rPr>
        <w:t>is</w:t>
      </w:r>
      <w:r w:rsidRPr="009F5F31">
        <w:rPr>
          <w:sz w:val="16"/>
        </w:rPr>
        <w:t xml:space="preserve"> further </w:t>
      </w:r>
      <w:r w:rsidRPr="0000343C">
        <w:rPr>
          <w:rStyle w:val="StyleBoldUnderline"/>
          <w:highlight w:val="yellow"/>
        </w:rPr>
        <w:t>undermined by its</w:t>
      </w:r>
      <w:r w:rsidRPr="0000343C">
        <w:rPr>
          <w:sz w:val="16"/>
          <w:highlight w:val="yellow"/>
        </w:rPr>
        <w:t xml:space="preserve"> </w:t>
      </w:r>
      <w:r w:rsidRPr="0000343C">
        <w:rPr>
          <w:rStyle w:val="StyleBoldUnderline"/>
          <w:highlight w:val="yellow"/>
          <w:bdr w:val="single" w:sz="4" w:space="0" w:color="auto"/>
        </w:rPr>
        <w:t>failure to account for</w:t>
      </w:r>
      <w:r w:rsidRPr="009F5F31">
        <w:rPr>
          <w:rStyle w:val="StyleBoldUnderline"/>
          <w:bdr w:val="single" w:sz="4" w:space="0" w:color="auto"/>
        </w:rPr>
        <w:t xml:space="preserve"> potential </w:t>
      </w:r>
      <w:r w:rsidRPr="0000343C">
        <w:rPr>
          <w:rStyle w:val="StyleBoldUnderline"/>
          <w:highlight w:val="yellow"/>
          <w:bdr w:val="single" w:sz="4" w:space="0" w:color="auto"/>
        </w:rPr>
        <w:t>harms</w:t>
      </w:r>
      <w:r w:rsidRPr="009F5F31">
        <w:rPr>
          <w:rStyle w:val="StyleBoldUnderline"/>
          <w:bdr w:val="single" w:sz="4" w:space="0" w:color="auto"/>
        </w:rPr>
        <w:t xml:space="preserve"> and for lost opportunities</w:t>
      </w:r>
      <w:r w:rsidRPr="009F5F31">
        <w:rPr>
          <w:sz w:val="16"/>
        </w:rPr>
        <w:t xml:space="preserve">, as discussed below. </w:t>
      </w:r>
    </w:p>
    <w:p w:rsidR="0009119F" w:rsidRDefault="0009119F" w:rsidP="0009119F"/>
    <w:p w:rsidR="0009119F" w:rsidRDefault="0009119F" w:rsidP="0009119F">
      <w:pPr>
        <w:pStyle w:val="Heading4"/>
      </w:pPr>
      <w:r>
        <w:t xml:space="preserve">The NERA study disregarded energy-intensive, trade-exposed industries </w:t>
      </w:r>
    </w:p>
    <w:p w:rsidR="0009119F" w:rsidRDefault="0009119F" w:rsidP="0009119F">
      <w:r>
        <w:t xml:space="preserve">Paul N. </w:t>
      </w:r>
      <w:r w:rsidRPr="001F408C">
        <w:rPr>
          <w:rStyle w:val="StyleStyleBold12pt"/>
        </w:rPr>
        <w:t>Cicio 3-19</w:t>
      </w:r>
      <w:r>
        <w:t>, President, Industrial Energy Consumers of America, 3/19/13, “The Department of Energy’s Strategy for Exporting Liquefied Natural Gas,” http://oversight.house.gov/wp-content/uploads/2013/03/Cicio-Testimony-3-19-LNG-COMPLETE.pdf</w:t>
      </w:r>
    </w:p>
    <w:p w:rsidR="0009119F" w:rsidRDefault="0009119F" w:rsidP="0009119F">
      <w:pPr>
        <w:ind w:left="288"/>
      </w:pPr>
      <w:r>
        <w:t xml:space="preserve">7. The </w:t>
      </w:r>
      <w:r w:rsidRPr="0000343C">
        <w:rPr>
          <w:rStyle w:val="StyleBoldUnderline"/>
          <w:highlight w:val="yellow"/>
        </w:rPr>
        <w:t>NERA</w:t>
      </w:r>
      <w:r>
        <w:t xml:space="preserve"> study </w:t>
      </w:r>
      <w:r w:rsidRPr="0000343C">
        <w:rPr>
          <w:rStyle w:val="StyleBoldUnderline"/>
        </w:rPr>
        <w:t>concluded</w:t>
      </w:r>
      <w:r>
        <w:t xml:space="preserve"> that </w:t>
      </w:r>
      <w:r w:rsidRPr="00976BD8">
        <w:rPr>
          <w:rStyle w:val="StyleBoldUnderline"/>
        </w:rPr>
        <w:t>everyone will pay higher prices for natural gas</w:t>
      </w:r>
      <w:r>
        <w:t xml:space="preserve"> and electricity </w:t>
      </w:r>
      <w:r w:rsidRPr="00976BD8">
        <w:rPr>
          <w:rStyle w:val="StyleBoldUnderline"/>
        </w:rPr>
        <w:t>but that the most vulnerable sector was the energy-intensive trade-exposed</w:t>
      </w:r>
      <w:r>
        <w:t xml:space="preserve"> (EITEs) </w:t>
      </w:r>
      <w:r w:rsidRPr="00976BD8">
        <w:rPr>
          <w:rStyle w:val="StyleBoldUnderline"/>
        </w:rPr>
        <w:t>industries</w:t>
      </w:r>
      <w:r>
        <w:t xml:space="preserve">. </w:t>
      </w:r>
      <w:r w:rsidRPr="00976BD8">
        <w:rPr>
          <w:rStyle w:val="StyleBoldUnderline"/>
        </w:rPr>
        <w:t>NERA then</w:t>
      </w:r>
      <w:r>
        <w:t xml:space="preserve"> </w:t>
      </w:r>
      <w:r w:rsidRPr="0000343C">
        <w:rPr>
          <w:rStyle w:val="StyleBoldUnderline"/>
          <w:highlight w:val="yellow"/>
          <w:bdr w:val="single" w:sz="4" w:space="0" w:color="auto"/>
        </w:rPr>
        <w:t xml:space="preserve">erroneously concluded </w:t>
      </w:r>
      <w:r w:rsidRPr="0000343C">
        <w:rPr>
          <w:rStyle w:val="StyleBoldUnderline"/>
          <w:bdr w:val="single" w:sz="4" w:space="0" w:color="auto"/>
        </w:rPr>
        <w:t>that</w:t>
      </w:r>
      <w:r w:rsidRPr="00976BD8">
        <w:rPr>
          <w:rStyle w:val="StyleBoldUnderline"/>
          <w:bdr w:val="single" w:sz="4" w:space="0" w:color="auto"/>
        </w:rPr>
        <w:t xml:space="preserve"> </w:t>
      </w:r>
      <w:r w:rsidRPr="0000343C">
        <w:rPr>
          <w:rStyle w:val="StyleBoldUnderline"/>
          <w:highlight w:val="yellow"/>
          <w:bdr w:val="single" w:sz="4" w:space="0" w:color="auto"/>
        </w:rPr>
        <w:t>EITE industries are not</w:t>
      </w:r>
      <w:r w:rsidRPr="00976BD8">
        <w:rPr>
          <w:rStyle w:val="StyleBoldUnderline"/>
          <w:bdr w:val="single" w:sz="4" w:space="0" w:color="auto"/>
        </w:rPr>
        <w:t xml:space="preserve"> </w:t>
      </w:r>
      <w:r w:rsidRPr="0000343C">
        <w:rPr>
          <w:rStyle w:val="StyleBoldUnderline"/>
          <w:highlight w:val="yellow"/>
          <w:bdr w:val="single" w:sz="4" w:space="0" w:color="auto"/>
        </w:rPr>
        <w:t>important</w:t>
      </w:r>
      <w:r>
        <w:t xml:space="preserve"> </w:t>
      </w:r>
      <w:r w:rsidRPr="00976BD8">
        <w:rPr>
          <w:rStyle w:val="StyleBoldUnderline"/>
        </w:rPr>
        <w:t>so it doesn’t really matter if those jobs are lost</w:t>
      </w:r>
      <w:r>
        <w:t xml:space="preserve">. We urge the DOE to study the economic and job creation “value-chain” of natural gas consumption by the EITE industries, to their domestic customers, and to the export of their finished goods – in comparison to exporting specific volumes of natural gas. In this evaluation, DOE must consider that </w:t>
      </w:r>
      <w:r w:rsidRPr="00976BD8">
        <w:rPr>
          <w:rStyle w:val="StyleBoldUnderline"/>
        </w:rPr>
        <w:t xml:space="preserve">the </w:t>
      </w:r>
      <w:r w:rsidRPr="0000343C">
        <w:rPr>
          <w:rStyle w:val="StyleBoldUnderline"/>
          <w:highlight w:val="yellow"/>
        </w:rPr>
        <w:t>economics</w:t>
      </w:r>
      <w:r w:rsidRPr="00976BD8">
        <w:rPr>
          <w:rStyle w:val="StyleBoldUnderline"/>
        </w:rPr>
        <w:t xml:space="preserve"> of these industries has </w:t>
      </w:r>
      <w:r w:rsidRPr="0000343C">
        <w:rPr>
          <w:rStyle w:val="StyleBoldUnderline"/>
          <w:highlight w:val="yellow"/>
        </w:rPr>
        <w:t>changed dramatically because of</w:t>
      </w:r>
      <w:r w:rsidRPr="00976BD8">
        <w:rPr>
          <w:rStyle w:val="StyleBoldUnderline"/>
        </w:rPr>
        <w:t xml:space="preserve"> favorable domestic natural </w:t>
      </w:r>
      <w:r w:rsidRPr="0000343C">
        <w:rPr>
          <w:rStyle w:val="StyleBoldUnderline"/>
          <w:highlight w:val="yellow"/>
        </w:rPr>
        <w:t>gas</w:t>
      </w:r>
      <w:r>
        <w:t xml:space="preserve"> and electricity prices </w:t>
      </w:r>
      <w:r w:rsidRPr="0000343C">
        <w:rPr>
          <w:rStyle w:val="StyleBoldUnderline"/>
          <w:highlight w:val="yellow"/>
        </w:rPr>
        <w:t>and</w:t>
      </w:r>
      <w:r w:rsidRPr="00976BD8">
        <w:rPr>
          <w:rStyle w:val="StyleBoldUnderline"/>
        </w:rPr>
        <w:t xml:space="preserve"> they </w:t>
      </w:r>
      <w:r w:rsidRPr="0000343C">
        <w:rPr>
          <w:rStyle w:val="StyleBoldUnderline"/>
          <w:highlight w:val="yellow"/>
        </w:rPr>
        <w:t>have a</w:t>
      </w:r>
      <w:r w:rsidRPr="00976BD8">
        <w:rPr>
          <w:rStyle w:val="StyleBoldUnderline"/>
        </w:rPr>
        <w:t xml:space="preserve"> </w:t>
      </w:r>
      <w:r w:rsidRPr="0000343C">
        <w:rPr>
          <w:rStyle w:val="StyleBoldUnderline"/>
          <w:highlight w:val="yellow"/>
        </w:rPr>
        <w:t>decided</w:t>
      </w:r>
      <w:r w:rsidRPr="00976BD8">
        <w:rPr>
          <w:rStyle w:val="StyleBoldUnderline"/>
        </w:rPr>
        <w:t xml:space="preserve"> competitive </w:t>
      </w:r>
      <w:r w:rsidRPr="0000343C">
        <w:rPr>
          <w:rStyle w:val="StyleBoldUnderline"/>
          <w:highlight w:val="yellow"/>
        </w:rPr>
        <w:t>advantage</w:t>
      </w:r>
      <w:r w:rsidRPr="00976BD8">
        <w:rPr>
          <w:rStyle w:val="StyleBoldUnderline"/>
        </w:rPr>
        <w:t xml:space="preserve"> over imports</w:t>
      </w:r>
      <w:r>
        <w:t xml:space="preserve">. DOE is to use up-to-date EITE competitive market assessments as part of this work. </w:t>
      </w:r>
    </w:p>
    <w:p w:rsidR="0009119F" w:rsidRDefault="0009119F" w:rsidP="0009119F"/>
    <w:p w:rsidR="0009119F" w:rsidRPr="000E244F" w:rsidRDefault="0009119F" w:rsidP="0009119F"/>
    <w:p w:rsidR="0009119F" w:rsidRDefault="0009119F" w:rsidP="0009119F">
      <w:pPr>
        <w:pStyle w:val="Heading2"/>
      </w:pPr>
      <w:r>
        <w:lastRenderedPageBreak/>
        <w:t xml:space="preserve">Manufacturing Impact </w:t>
      </w:r>
    </w:p>
    <w:p w:rsidR="0009119F" w:rsidRDefault="0009119F" w:rsidP="0009119F">
      <w:pPr>
        <w:pStyle w:val="Heading3"/>
      </w:pPr>
      <w:r>
        <w:t xml:space="preserve">Exports Turn-Shield---2NC </w:t>
      </w:r>
    </w:p>
    <w:p w:rsidR="0009119F" w:rsidRDefault="0009119F" w:rsidP="0009119F">
      <w:pPr>
        <w:pStyle w:val="Heading4"/>
      </w:pPr>
      <w:r>
        <w:t xml:space="preserve">No turns---price convergence means a fast boom-bust cycle that </w:t>
      </w:r>
      <w:r w:rsidRPr="001765FC">
        <w:rPr>
          <w:u w:val="single"/>
        </w:rPr>
        <w:t>destroys the benefits of exports</w:t>
      </w:r>
      <w:r>
        <w:t xml:space="preserve"> while still linking to all our offense </w:t>
      </w:r>
    </w:p>
    <w:p w:rsidR="0009119F" w:rsidRDefault="0009119F" w:rsidP="0009119F">
      <w:r>
        <w:t xml:space="preserve">Bertram </w:t>
      </w:r>
      <w:r w:rsidRPr="00D94887">
        <w:rPr>
          <w:rStyle w:val="StyleStyleBold12pt"/>
        </w:rPr>
        <w:t>Kalisch 13</w:t>
      </w:r>
      <w:r>
        <w:t>, President &amp; CEO, American Public Gas Association, the national, non-profit association of publicly-owned natural gas distribution systems, 1/23/13, “Comments of the American Public Gas Association on the NERAMacroeconomic Impacts of LNG Exports from the United States (“2012 LNG Export Study”),” http://www.apga.org/files/public/correspondence/1_23_13%20APGA%20Comments%20on%20the%202012%20LNG%20Export%20Study.pdf</w:t>
      </w:r>
    </w:p>
    <w:p w:rsidR="0009119F" w:rsidRDefault="0009119F" w:rsidP="0009119F">
      <w:pPr>
        <w:ind w:left="288"/>
      </w:pPr>
      <w:r>
        <w:t xml:space="preserve">The DOE/FE, however, can and should consider how </w:t>
      </w:r>
      <w:r w:rsidRPr="0000343C">
        <w:rPr>
          <w:rStyle w:val="StyleBoldUnderline"/>
          <w:highlight w:val="yellow"/>
        </w:rPr>
        <w:t>international developments could</w:t>
      </w:r>
      <w:r w:rsidRPr="00183EC7">
        <w:rPr>
          <w:rStyle w:val="StyleBoldUnderline"/>
        </w:rPr>
        <w:t xml:space="preserve"> </w:t>
      </w:r>
      <w:r w:rsidRPr="0000343C">
        <w:rPr>
          <w:rStyle w:val="StyleBoldUnderline"/>
          <w:highlight w:val="yellow"/>
        </w:rPr>
        <w:t xml:space="preserve">quickly </w:t>
      </w:r>
      <w:r w:rsidRPr="0000343C">
        <w:rPr>
          <w:rStyle w:val="StyleBoldUnderline"/>
        </w:rPr>
        <w:t>spoil the</w:t>
      </w:r>
      <w:r w:rsidRPr="00183EC7">
        <w:rPr>
          <w:rStyle w:val="StyleBoldUnderline"/>
        </w:rPr>
        <w:t xml:space="preserve"> market for U.S. LNG exports</w:t>
      </w:r>
      <w:r>
        <w:t xml:space="preserve">. First, </w:t>
      </w:r>
      <w:r w:rsidRPr="00183EC7">
        <w:rPr>
          <w:rStyle w:val="StyleBoldUnderline"/>
        </w:rPr>
        <w:t>exports from the U.S. will</w:t>
      </w:r>
      <w:r>
        <w:t xml:space="preserve"> </w:t>
      </w:r>
      <w:r w:rsidRPr="0000343C">
        <w:rPr>
          <w:rStyle w:val="StyleBoldUnderline"/>
          <w:highlight w:val="yellow"/>
          <w:bdr w:val="single" w:sz="4" w:space="0" w:color="auto"/>
        </w:rPr>
        <w:t>erase the</w:t>
      </w:r>
      <w:r w:rsidRPr="00183EC7">
        <w:rPr>
          <w:rStyle w:val="StyleBoldUnderline"/>
          <w:bdr w:val="single" w:sz="4" w:space="0" w:color="auto"/>
        </w:rPr>
        <w:t xml:space="preserve"> very </w:t>
      </w:r>
      <w:r w:rsidRPr="0000343C">
        <w:rPr>
          <w:rStyle w:val="StyleBoldUnderline"/>
          <w:highlight w:val="yellow"/>
          <w:bdr w:val="single" w:sz="4" w:space="0" w:color="auto"/>
        </w:rPr>
        <w:t>price arbitrage</w:t>
      </w:r>
      <w:r>
        <w:t xml:space="preserve"> that </w:t>
      </w:r>
      <w:r w:rsidRPr="0000343C">
        <w:rPr>
          <w:rStyle w:val="StyleBoldUnderline"/>
          <w:highlight w:val="yellow"/>
        </w:rPr>
        <w:t>exporters seek to exploit</w:t>
      </w:r>
      <w:r w:rsidRPr="00183EC7">
        <w:rPr>
          <w:rStyle w:val="StyleBoldUnderline"/>
        </w:rPr>
        <w:t xml:space="preserve"> by</w:t>
      </w:r>
      <w:r>
        <w:t xml:space="preserve"> </w:t>
      </w:r>
      <w:r w:rsidRPr="00183EC7">
        <w:rPr>
          <w:rStyle w:val="StyleBoldUnderline"/>
        </w:rPr>
        <w:t>simultaneously increasing domestic natural gas prices while decreasing international natural gas prices</w:t>
      </w:r>
      <w:r>
        <w:t xml:space="preserve">. Second, the </w:t>
      </w:r>
      <w:r w:rsidRPr="00183EC7">
        <w:rPr>
          <w:rStyle w:val="StyleBoldUnderline"/>
        </w:rPr>
        <w:t xml:space="preserve">continued </w:t>
      </w:r>
      <w:r w:rsidRPr="0000343C">
        <w:rPr>
          <w:rStyle w:val="StyleBoldUnderline"/>
          <w:highlight w:val="yellow"/>
        </w:rPr>
        <w:t>development of</w:t>
      </w:r>
      <w:r w:rsidRPr="00183EC7">
        <w:rPr>
          <w:rStyle w:val="StyleBoldUnderline"/>
        </w:rPr>
        <w:t xml:space="preserve"> natural </w:t>
      </w:r>
      <w:r w:rsidRPr="0000343C">
        <w:rPr>
          <w:rStyle w:val="StyleBoldUnderline"/>
          <w:highlight w:val="yellow"/>
        </w:rPr>
        <w:t>gas</w:t>
      </w:r>
      <w:r w:rsidRPr="00183EC7">
        <w:rPr>
          <w:rStyle w:val="StyleBoldUnderline"/>
        </w:rPr>
        <w:t xml:space="preserve"> resources </w:t>
      </w:r>
      <w:r w:rsidRPr="0000343C">
        <w:rPr>
          <w:rStyle w:val="StyleBoldUnderline"/>
          <w:highlight w:val="yellow"/>
        </w:rPr>
        <w:t>and</w:t>
      </w:r>
      <w:r w:rsidRPr="00183EC7">
        <w:rPr>
          <w:rStyle w:val="StyleBoldUnderline"/>
        </w:rPr>
        <w:t xml:space="preserve"> LNG </w:t>
      </w:r>
      <w:r w:rsidRPr="0000343C">
        <w:rPr>
          <w:rStyle w:val="StyleBoldUnderline"/>
          <w:highlight w:val="yellow"/>
        </w:rPr>
        <w:t>export capacity in other countries could</w:t>
      </w:r>
      <w:r>
        <w:t xml:space="preserve"> </w:t>
      </w:r>
      <w:r w:rsidRPr="0000343C">
        <w:rPr>
          <w:rStyle w:val="StyleBoldUnderline"/>
          <w:highlight w:val="yellow"/>
        </w:rPr>
        <w:t>eliminate the</w:t>
      </w:r>
      <w:r w:rsidRPr="00183EC7">
        <w:rPr>
          <w:rStyle w:val="StyleBoldUnderline"/>
        </w:rPr>
        <w:t xml:space="preserve"> current price </w:t>
      </w:r>
      <w:r w:rsidRPr="0000343C">
        <w:rPr>
          <w:rStyle w:val="StyleBoldUnderline"/>
          <w:highlight w:val="yellow"/>
        </w:rPr>
        <w:t>arbitrage</w:t>
      </w:r>
      <w:r w:rsidRPr="00183EC7">
        <w:rPr>
          <w:rStyle w:val="StyleBoldUnderline"/>
        </w:rPr>
        <w:t xml:space="preserve"> even more quickly than anticipated.</w:t>
      </w:r>
      <w:r>
        <w:t xml:space="preserve"> Even without factoring in international considerations, the NERA Study estimates that the U.S. can only profitably export about 6 billion cubic feet per day (“Bcf/d”) in domestically produced LNG. Yet </w:t>
      </w:r>
      <w:r w:rsidRPr="00183EC7">
        <w:rPr>
          <w:rStyle w:val="StyleBoldUnderline"/>
        </w:rPr>
        <w:t xml:space="preserve">the </w:t>
      </w:r>
      <w:r w:rsidRPr="0000343C">
        <w:rPr>
          <w:rStyle w:val="StyleBoldUnderline"/>
        </w:rPr>
        <w:t xml:space="preserve">total </w:t>
      </w:r>
      <w:r w:rsidRPr="0000343C">
        <w:rPr>
          <w:rStyle w:val="StyleBoldUnderline"/>
          <w:highlight w:val="yellow"/>
        </w:rPr>
        <w:t>export capacity applied for</w:t>
      </w:r>
      <w:r w:rsidRPr="00183EC7">
        <w:rPr>
          <w:rStyle w:val="StyleBoldUnderline"/>
        </w:rPr>
        <w:t xml:space="preserve"> to date </w:t>
      </w:r>
      <w:r w:rsidRPr="0000343C">
        <w:rPr>
          <w:rStyle w:val="StyleBoldUnderline"/>
          <w:highlight w:val="yellow"/>
        </w:rPr>
        <w:t>is 29.21 Bcf/d</w:t>
      </w:r>
      <w:r>
        <w:t xml:space="preserve"> and 24.8 Bcf/d to FTA and non-FTA Nations, respectively, with many applications for from 1 to 3 Bcf/d for individual projects.28 </w:t>
      </w:r>
      <w:r w:rsidRPr="0000343C">
        <w:rPr>
          <w:rStyle w:val="StyleBoldUnderline"/>
          <w:highlight w:val="yellow"/>
        </w:rPr>
        <w:t>If the DOE</w:t>
      </w:r>
      <w:r>
        <w:t xml:space="preserve">/FE </w:t>
      </w:r>
      <w:r w:rsidRPr="0000343C">
        <w:rPr>
          <w:rStyle w:val="StyleBoldUnderline"/>
          <w:highlight w:val="yellow"/>
        </w:rPr>
        <w:t xml:space="preserve">grants </w:t>
      </w:r>
      <w:r w:rsidRPr="0000343C">
        <w:rPr>
          <w:rStyle w:val="StyleBoldUnderline"/>
        </w:rPr>
        <w:t xml:space="preserve">export </w:t>
      </w:r>
      <w:r w:rsidRPr="0000343C">
        <w:rPr>
          <w:rStyle w:val="StyleBoldUnderline"/>
          <w:highlight w:val="yellow"/>
        </w:rPr>
        <w:t>authority</w:t>
      </w:r>
      <w:r w:rsidRPr="00183EC7">
        <w:rPr>
          <w:rStyle w:val="StyleBoldUnderline"/>
        </w:rPr>
        <w:t xml:space="preserve"> without constraints</w:t>
      </w:r>
      <w:r>
        <w:t xml:space="preserve">, </w:t>
      </w:r>
      <w:r w:rsidRPr="0000343C">
        <w:rPr>
          <w:rStyle w:val="StyleBoldUnderline"/>
          <w:highlight w:val="yellow"/>
        </w:rPr>
        <w:t xml:space="preserve">it could </w:t>
      </w:r>
      <w:r w:rsidRPr="0000343C">
        <w:rPr>
          <w:rStyle w:val="StyleBoldUnderline"/>
        </w:rPr>
        <w:t>well</w:t>
      </w:r>
      <w:r w:rsidRPr="0000343C">
        <w:t xml:space="preserve"> </w:t>
      </w:r>
      <w:r w:rsidRPr="0000343C">
        <w:rPr>
          <w:rStyle w:val="StyleBoldUnderline"/>
          <w:highlight w:val="yellow"/>
          <w:bdr w:val="single" w:sz="4" w:space="0" w:color="auto"/>
        </w:rPr>
        <w:t>set off</w:t>
      </w:r>
      <w:r w:rsidRPr="00183EC7">
        <w:rPr>
          <w:rStyle w:val="StyleBoldUnderline"/>
          <w:bdr w:val="single" w:sz="4" w:space="0" w:color="auto"/>
        </w:rPr>
        <w:t xml:space="preserve"> </w:t>
      </w:r>
      <w:r w:rsidRPr="0000343C">
        <w:rPr>
          <w:rStyle w:val="StyleBoldUnderline"/>
          <w:highlight w:val="yellow"/>
          <w:bdr w:val="single" w:sz="4" w:space="0" w:color="auto"/>
        </w:rPr>
        <w:t>an export boom</w:t>
      </w:r>
      <w:r w:rsidRPr="00183EC7">
        <w:rPr>
          <w:rStyle w:val="StyleBoldUnderline"/>
          <w:bdr w:val="single" w:sz="4" w:space="0" w:color="auto"/>
        </w:rPr>
        <w:t xml:space="preserve"> </w:t>
      </w:r>
      <w:r w:rsidRPr="0000343C">
        <w:rPr>
          <w:rStyle w:val="StyleBoldUnderline"/>
          <w:highlight w:val="yellow"/>
          <w:bdr w:val="single" w:sz="4" w:space="0" w:color="auto"/>
        </w:rPr>
        <w:t>followed by a bust</w:t>
      </w:r>
      <w:r w:rsidRPr="0000343C">
        <w:rPr>
          <w:highlight w:val="yellow"/>
        </w:rPr>
        <w:t>.</w:t>
      </w:r>
      <w:r>
        <w:t xml:space="preserve"> While export supporters may argue that whether there is ultimately a bust in LNG exports is a question to be determined by the market, the DOE should consider this scenario because it could have a profound impact on the public interest. </w:t>
      </w:r>
      <w:r w:rsidRPr="00183EC7">
        <w:rPr>
          <w:rStyle w:val="StyleBoldUnderline"/>
        </w:rPr>
        <w:t>An export boom and bust would</w:t>
      </w:r>
      <w:r>
        <w:t xml:space="preserve"> </w:t>
      </w:r>
      <w:r w:rsidRPr="0000343C">
        <w:rPr>
          <w:rStyle w:val="StyleBoldUnderline"/>
          <w:highlight w:val="yellow"/>
          <w:bdr w:val="single" w:sz="4" w:space="0" w:color="auto"/>
        </w:rPr>
        <w:t>drive up</w:t>
      </w:r>
      <w:r w:rsidRPr="00183EC7">
        <w:rPr>
          <w:rStyle w:val="StyleBoldUnderline"/>
          <w:bdr w:val="single" w:sz="4" w:space="0" w:color="auto"/>
        </w:rPr>
        <w:t xml:space="preserve"> domestic natural gas </w:t>
      </w:r>
      <w:r w:rsidRPr="0000343C">
        <w:rPr>
          <w:rStyle w:val="StyleBoldUnderline"/>
          <w:highlight w:val="yellow"/>
          <w:bdr w:val="single" w:sz="4" w:space="0" w:color="auto"/>
        </w:rPr>
        <w:t>prices</w:t>
      </w:r>
      <w:r>
        <w:t xml:space="preserve">, </w:t>
      </w:r>
      <w:r w:rsidRPr="0000343C">
        <w:rPr>
          <w:rStyle w:val="StyleBoldUnderline"/>
          <w:highlight w:val="yellow"/>
        </w:rPr>
        <w:t>squander the</w:t>
      </w:r>
      <w:r w:rsidRPr="00183EC7">
        <w:rPr>
          <w:rStyle w:val="StyleBoldUnderline"/>
        </w:rPr>
        <w:t xml:space="preserve"> </w:t>
      </w:r>
      <w:r w:rsidRPr="0000343C">
        <w:rPr>
          <w:rStyle w:val="StyleBoldUnderline"/>
          <w:highlight w:val="yellow"/>
        </w:rPr>
        <w:t>competitive advantage</w:t>
      </w:r>
      <w:r w:rsidRPr="00183EC7">
        <w:rPr>
          <w:rStyle w:val="StyleBoldUnderline"/>
        </w:rPr>
        <w:t xml:space="preserve"> afforded by low domestic natural gas prices</w:t>
      </w:r>
      <w:r>
        <w:t xml:space="preserve">, </w:t>
      </w:r>
      <w:r w:rsidRPr="00183EC7">
        <w:rPr>
          <w:rStyle w:val="StyleBoldUnderline"/>
        </w:rPr>
        <w:t xml:space="preserve">introduce international price volatility, </w:t>
      </w:r>
      <w:r w:rsidRPr="0000343C">
        <w:rPr>
          <w:rStyle w:val="StyleBoldUnderline"/>
          <w:highlight w:val="yellow"/>
        </w:rPr>
        <w:t>and</w:t>
      </w:r>
      <w:r w:rsidRPr="0000343C">
        <w:rPr>
          <w:highlight w:val="yellow"/>
        </w:rPr>
        <w:t xml:space="preserve"> </w:t>
      </w:r>
      <w:r w:rsidRPr="0000343C">
        <w:rPr>
          <w:rStyle w:val="StyleBoldUnderline"/>
          <w:highlight w:val="yellow"/>
          <w:bdr w:val="single" w:sz="4" w:space="0" w:color="auto"/>
        </w:rPr>
        <w:t>leave the U.S.</w:t>
      </w:r>
      <w:r w:rsidRPr="00183EC7">
        <w:rPr>
          <w:rStyle w:val="StyleBoldUnderline"/>
          <w:bdr w:val="single" w:sz="4" w:space="0" w:color="auto"/>
        </w:rPr>
        <w:t xml:space="preserve"> saddled </w:t>
      </w:r>
      <w:r w:rsidRPr="0000343C">
        <w:rPr>
          <w:rStyle w:val="StyleBoldUnderline"/>
          <w:highlight w:val="yellow"/>
          <w:bdr w:val="single" w:sz="4" w:space="0" w:color="auto"/>
        </w:rPr>
        <w:t>with under-utilized</w:t>
      </w:r>
      <w:r w:rsidRPr="00183EC7">
        <w:rPr>
          <w:rStyle w:val="StyleBoldUnderline"/>
          <w:bdr w:val="single" w:sz="4" w:space="0" w:color="auto"/>
        </w:rPr>
        <w:t xml:space="preserve"> white elephant export </w:t>
      </w:r>
      <w:r w:rsidRPr="0000343C">
        <w:rPr>
          <w:rStyle w:val="StyleBoldUnderline"/>
          <w:highlight w:val="yellow"/>
          <w:bdr w:val="single" w:sz="4" w:space="0" w:color="auto"/>
        </w:rPr>
        <w:t>terminals</w:t>
      </w:r>
      <w:r>
        <w:t>.</w:t>
      </w:r>
    </w:p>
    <w:p w:rsidR="0009119F" w:rsidRPr="001765FC" w:rsidRDefault="0009119F" w:rsidP="0009119F"/>
    <w:p w:rsidR="0009119F" w:rsidRDefault="0009119F" w:rsidP="0009119F">
      <w:pPr>
        <w:pStyle w:val="Heading3"/>
      </w:pPr>
      <w:r>
        <w:t xml:space="preserve">Manufacturing Impact Calc---2NC </w:t>
      </w:r>
    </w:p>
    <w:p w:rsidR="0009119F" w:rsidRDefault="0009119F" w:rsidP="0009119F">
      <w:pPr>
        <w:pStyle w:val="Heading4"/>
      </w:pPr>
      <w:r>
        <w:t xml:space="preserve">No turns---economic damage to manufacturing from large-scale exports outweighs any possible benefit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31" w:history="1">
        <w:r w:rsidRPr="004B471A">
          <w:rPr>
            <w:rStyle w:val="Hyperlink"/>
          </w:rPr>
          <w:t>http://www.crai.com/uploadedFiles/Publications/CRA_LNG_Study_Feb2013.pdf</w:t>
        </w:r>
      </w:hyperlink>
      <w:r>
        <w:t xml:space="preserve"> </w:t>
      </w:r>
    </w:p>
    <w:p w:rsidR="0009119F" w:rsidRDefault="0009119F" w:rsidP="0009119F">
      <w:pPr>
        <w:ind w:left="288"/>
      </w:pPr>
      <w:r w:rsidRPr="0000343C">
        <w:rPr>
          <w:rStyle w:val="StyleBoldUnderline"/>
          <w:highlight w:val="yellow"/>
          <w:bdr w:val="single" w:sz="4" w:space="0" w:color="auto"/>
        </w:rPr>
        <w:t>A manufacturing renaissance is under way</w:t>
      </w:r>
      <w:r>
        <w:t xml:space="preserve"> in the United States, and it is being </w:t>
      </w:r>
      <w:r w:rsidRPr="0000343C">
        <w:rPr>
          <w:rStyle w:val="StyleBoldUnderline"/>
          <w:highlight w:val="yellow"/>
        </w:rPr>
        <w:t>driven by</w:t>
      </w:r>
      <w:r w:rsidRPr="00705820">
        <w:rPr>
          <w:rStyle w:val="StyleBoldUnderline"/>
        </w:rPr>
        <w:t xml:space="preserve"> a favorable natural </w:t>
      </w:r>
      <w:r w:rsidRPr="0000343C">
        <w:rPr>
          <w:rStyle w:val="StyleBoldUnderline"/>
          <w:highlight w:val="yellow"/>
        </w:rPr>
        <w:t xml:space="preserve">gas </w:t>
      </w:r>
      <w:r w:rsidRPr="0000343C">
        <w:rPr>
          <w:rStyle w:val="StyleBoldUnderline"/>
        </w:rPr>
        <w:t>p</w:t>
      </w:r>
      <w:r w:rsidRPr="00705820">
        <w:rPr>
          <w:rStyle w:val="StyleBoldUnderline"/>
        </w:rPr>
        <w:t>rice environment not seen for over a decade</w:t>
      </w:r>
      <w:r>
        <w:t xml:space="preserve">. Since 2010, </w:t>
      </w:r>
      <w:r w:rsidRPr="0000343C">
        <w:rPr>
          <w:rStyle w:val="StyleBoldUnderline"/>
          <w:highlight w:val="yellow"/>
        </w:rPr>
        <w:t>there have</w:t>
      </w:r>
      <w:r w:rsidRPr="00705820">
        <w:rPr>
          <w:rStyle w:val="StyleBoldUnderline"/>
        </w:rPr>
        <w:t xml:space="preserve"> </w:t>
      </w:r>
      <w:r w:rsidRPr="0000343C">
        <w:rPr>
          <w:rStyle w:val="StyleBoldUnderline"/>
          <w:highlight w:val="yellow"/>
        </w:rPr>
        <w:t>been</w:t>
      </w:r>
      <w:r w:rsidRPr="00705820">
        <w:rPr>
          <w:rStyle w:val="StyleBoldUnderline"/>
        </w:rPr>
        <w:t xml:space="preserve"> announcements of</w:t>
      </w:r>
      <w:r>
        <w:t xml:space="preserve"> more than </w:t>
      </w:r>
      <w:r w:rsidRPr="0000343C">
        <w:rPr>
          <w:rStyle w:val="StyleBoldUnderline"/>
          <w:highlight w:val="yellow"/>
        </w:rPr>
        <w:t>95</w:t>
      </w:r>
      <w:r w:rsidRPr="00705820">
        <w:rPr>
          <w:rStyle w:val="StyleBoldUnderline"/>
        </w:rPr>
        <w:t xml:space="preserve"> </w:t>
      </w:r>
      <w:r w:rsidRPr="0000343C">
        <w:rPr>
          <w:rStyle w:val="StyleBoldUnderline"/>
          <w:highlight w:val="yellow"/>
        </w:rPr>
        <w:t>major capital investments</w:t>
      </w:r>
      <w:r w:rsidRPr="00705820">
        <w:rPr>
          <w:rStyle w:val="StyleBoldUnderline"/>
        </w:rPr>
        <w:t xml:space="preserve"> in the gas-intensive manufacturing sector</w:t>
      </w:r>
      <w:r>
        <w:t xml:space="preserve"> representing more than $90 billion in new spending and hundreds of thousands of new jobs </w:t>
      </w:r>
      <w:r w:rsidRPr="0000343C">
        <w:rPr>
          <w:rStyle w:val="StyleBoldUnderline"/>
          <w:highlight w:val="yellow"/>
          <w:bdr w:val="single" w:sz="4" w:space="0" w:color="auto"/>
        </w:rPr>
        <w:t>all related to</w:t>
      </w:r>
      <w:r w:rsidRPr="00705820">
        <w:rPr>
          <w:rStyle w:val="StyleBoldUnderline"/>
          <w:bdr w:val="single" w:sz="4" w:space="0" w:color="auto"/>
        </w:rPr>
        <w:t xml:space="preserve"> our domestic natural </w:t>
      </w:r>
      <w:r w:rsidRPr="0000343C">
        <w:rPr>
          <w:rStyle w:val="StyleBoldUnderline"/>
          <w:highlight w:val="yellow"/>
          <w:bdr w:val="single" w:sz="4" w:space="0" w:color="auto"/>
        </w:rPr>
        <w:t>gas</w:t>
      </w:r>
      <w:r w:rsidRPr="00705820">
        <w:rPr>
          <w:rStyle w:val="StyleBoldUnderline"/>
          <w:bdr w:val="single" w:sz="4" w:space="0" w:color="auto"/>
        </w:rPr>
        <w:t xml:space="preserve"> price advantage</w:t>
      </w:r>
      <w:r>
        <w:t xml:space="preserve">. </w:t>
      </w:r>
      <w:r w:rsidRPr="00705820">
        <w:rPr>
          <w:rStyle w:val="StyleBoldUnderline"/>
        </w:rPr>
        <w:t>The low gas prices are</w:t>
      </w:r>
      <w:r>
        <w:t xml:space="preserve"> also </w:t>
      </w:r>
      <w:r w:rsidRPr="00705820">
        <w:rPr>
          <w:rStyle w:val="StyleBoldUnderline"/>
        </w:rPr>
        <w:t>sparking interest in largescale LNG exports to higher-priced markets</w:t>
      </w:r>
      <w:r>
        <w:t xml:space="preserve">, such as Europe and Asia. While </w:t>
      </w:r>
      <w:r w:rsidRPr="00705820">
        <w:rPr>
          <w:rStyle w:val="StyleBoldUnderline"/>
        </w:rPr>
        <w:t xml:space="preserve">high volumes of LNG </w:t>
      </w:r>
      <w:r w:rsidRPr="0000343C">
        <w:rPr>
          <w:rStyle w:val="StyleBoldUnderline"/>
          <w:highlight w:val="yellow"/>
        </w:rPr>
        <w:t>exports</w:t>
      </w:r>
      <w:r>
        <w:t xml:space="preserve"> would increase profits to some participants in the oil and gas sector, the resulting increase in domestic gas prices </w:t>
      </w:r>
      <w:r w:rsidRPr="00705820">
        <w:rPr>
          <w:rStyle w:val="StyleBoldUnderline"/>
        </w:rPr>
        <w:t>may</w:t>
      </w:r>
      <w:r>
        <w:t xml:space="preserve"> </w:t>
      </w:r>
      <w:r w:rsidRPr="0000343C">
        <w:rPr>
          <w:rStyle w:val="StyleBoldUnderline"/>
          <w:highlight w:val="yellow"/>
          <w:bdr w:val="single" w:sz="4" w:space="0" w:color="auto"/>
        </w:rPr>
        <w:t xml:space="preserve">disrupt </w:t>
      </w:r>
      <w:r w:rsidRPr="0000343C">
        <w:rPr>
          <w:rStyle w:val="StyleBoldUnderline"/>
          <w:bdr w:val="single" w:sz="4" w:space="0" w:color="auto"/>
        </w:rPr>
        <w:t xml:space="preserve">the </w:t>
      </w:r>
      <w:r w:rsidRPr="0000343C">
        <w:rPr>
          <w:rStyle w:val="StyleBoldUnderline"/>
          <w:highlight w:val="yellow"/>
          <w:bdr w:val="single" w:sz="4" w:space="0" w:color="auto"/>
        </w:rPr>
        <w:t>growth</w:t>
      </w:r>
      <w:r w:rsidRPr="00705820">
        <w:rPr>
          <w:rStyle w:val="StyleBoldUnderline"/>
          <w:bdr w:val="single" w:sz="4" w:space="0" w:color="auto"/>
        </w:rPr>
        <w:t xml:space="preserve"> in domestic manufacturing</w:t>
      </w:r>
      <w:r>
        <w:t xml:space="preserve">, natural gas vehicles, and electricity generators. Consequently, the United States is faced with a critical policy decision: how to balance demand for LNG exports versus realization of domestic value added opportunities. </w:t>
      </w:r>
    </w:p>
    <w:p w:rsidR="0009119F" w:rsidRDefault="0009119F" w:rsidP="0009119F">
      <w:pPr>
        <w:ind w:left="288"/>
      </w:pPr>
      <w:r>
        <w:t xml:space="preserve">To better understand the impacts of LNG exports, The Dow Chemical Company asked Charles River Associates (CRA) to examine the importance of natural gas-intensive manufacturing to the US economy and how LNG exports could impact growth of other major demand sectors. This request was made in light of the recently released NERA Report that finds LNG exports to be favorable to the economy along with recent comments submitted to the Department of Energy (DOE) supporting unconstrained exports of our domestic natural gas resource.  </w:t>
      </w:r>
    </w:p>
    <w:p w:rsidR="0009119F" w:rsidRPr="00622601" w:rsidRDefault="0009119F" w:rsidP="0009119F">
      <w:pPr>
        <w:ind w:left="288"/>
      </w:pPr>
      <w:r w:rsidRPr="00705820">
        <w:rPr>
          <w:rStyle w:val="StyleBoldUnderline"/>
        </w:rPr>
        <w:t xml:space="preserve">This report examines the major </w:t>
      </w:r>
      <w:r w:rsidRPr="0000343C">
        <w:rPr>
          <w:rStyle w:val="StyleBoldUnderline"/>
          <w:highlight w:val="yellow"/>
        </w:rPr>
        <w:t>premises supporting</w:t>
      </w:r>
      <w:r w:rsidRPr="00705820">
        <w:rPr>
          <w:rStyle w:val="StyleBoldUnderline"/>
        </w:rPr>
        <w:t xml:space="preserve"> unconstrained </w:t>
      </w:r>
      <w:r w:rsidRPr="0000343C">
        <w:rPr>
          <w:rStyle w:val="StyleBoldUnderline"/>
          <w:highlight w:val="yellow"/>
        </w:rPr>
        <w:t>exports</w:t>
      </w:r>
      <w:r w:rsidRPr="00705820">
        <w:rPr>
          <w:rStyle w:val="StyleBoldUnderline"/>
        </w:rPr>
        <w:t xml:space="preserve"> of LNG and shows</w:t>
      </w:r>
      <w:r>
        <w:t xml:space="preserve"> that </w:t>
      </w:r>
      <w:r w:rsidRPr="00705820">
        <w:rPr>
          <w:rStyle w:val="StyleBoldUnderline"/>
          <w:bdr w:val="single" w:sz="4" w:space="0" w:color="auto"/>
        </w:rPr>
        <w:t xml:space="preserve">many of them </w:t>
      </w:r>
      <w:r w:rsidRPr="0000343C">
        <w:rPr>
          <w:rStyle w:val="StyleBoldUnderline"/>
          <w:highlight w:val="yellow"/>
          <w:bdr w:val="single" w:sz="4" w:space="0" w:color="auto"/>
        </w:rPr>
        <w:t>are built</w:t>
      </w:r>
      <w:r w:rsidRPr="00705820">
        <w:rPr>
          <w:rStyle w:val="StyleBoldUnderline"/>
          <w:bdr w:val="single" w:sz="4" w:space="0" w:color="auto"/>
        </w:rPr>
        <w:t xml:space="preserve"> </w:t>
      </w:r>
      <w:r w:rsidRPr="0000343C">
        <w:rPr>
          <w:rStyle w:val="StyleBoldUnderline"/>
          <w:bdr w:val="single" w:sz="4" w:space="0" w:color="auto"/>
        </w:rPr>
        <w:t>up</w:t>
      </w:r>
      <w:r w:rsidRPr="0000343C">
        <w:rPr>
          <w:rStyle w:val="StyleBoldUnderline"/>
          <w:highlight w:val="yellow"/>
          <w:bdr w:val="single" w:sz="4" w:space="0" w:color="auto"/>
        </w:rPr>
        <w:t>on false assumptions</w:t>
      </w:r>
      <w:r>
        <w:t xml:space="preserve">. We find that </w:t>
      </w:r>
      <w:r w:rsidRPr="00705820">
        <w:rPr>
          <w:rStyle w:val="StyleBoldUnderline"/>
        </w:rPr>
        <w:t xml:space="preserve">the </w:t>
      </w:r>
      <w:r w:rsidRPr="0000343C">
        <w:rPr>
          <w:rStyle w:val="StyleBoldUnderline"/>
          <w:highlight w:val="yellow"/>
        </w:rPr>
        <w:t>manufacturing</w:t>
      </w:r>
      <w:r w:rsidRPr="00705820">
        <w:rPr>
          <w:rStyle w:val="StyleBoldUnderline"/>
        </w:rPr>
        <w:t xml:space="preserve"> sector</w:t>
      </w:r>
      <w:r>
        <w:t xml:space="preserve"> </w:t>
      </w:r>
      <w:r w:rsidRPr="0000343C">
        <w:rPr>
          <w:rStyle w:val="StyleBoldUnderline"/>
          <w:highlight w:val="yellow"/>
          <w:bdr w:val="single" w:sz="4" w:space="0" w:color="auto"/>
        </w:rPr>
        <w:t>contributes more</w:t>
      </w:r>
      <w:r w:rsidRPr="00705820">
        <w:rPr>
          <w:rStyle w:val="StyleBoldUnderline"/>
          <w:bdr w:val="single" w:sz="4" w:space="0" w:color="auto"/>
        </w:rPr>
        <w:t xml:space="preserve"> to the economy</w:t>
      </w:r>
      <w:r>
        <w:t xml:space="preserve"> </w:t>
      </w:r>
      <w:r w:rsidRPr="0000343C">
        <w:rPr>
          <w:rStyle w:val="StyleBoldUnderline"/>
          <w:highlight w:val="yellow"/>
        </w:rPr>
        <w:lastRenderedPageBreak/>
        <w:t>and is</w:t>
      </w:r>
      <w:r w:rsidRPr="0000343C">
        <w:rPr>
          <w:highlight w:val="yellow"/>
        </w:rPr>
        <w:t xml:space="preserve"> </w:t>
      </w:r>
      <w:r w:rsidRPr="0000343C">
        <w:rPr>
          <w:rStyle w:val="StyleBoldUnderline"/>
          <w:highlight w:val="yellow"/>
        </w:rPr>
        <w:t>sensitive to</w:t>
      </w:r>
      <w:r w:rsidRPr="00705820">
        <w:rPr>
          <w:rStyle w:val="StyleBoldUnderline"/>
        </w:rPr>
        <w:t xml:space="preserve"> </w:t>
      </w:r>
      <w:r w:rsidRPr="0000343C">
        <w:rPr>
          <w:rStyle w:val="StyleBoldUnderline"/>
          <w:highlight w:val="yellow"/>
        </w:rPr>
        <w:t>the</w:t>
      </w:r>
      <w:r w:rsidRPr="00705820">
        <w:rPr>
          <w:rStyle w:val="StyleBoldUnderline"/>
        </w:rPr>
        <w:t xml:space="preserve"> natural gas prices that will</w:t>
      </w:r>
      <w:r>
        <w:t xml:space="preserve"> </w:t>
      </w:r>
      <w:r w:rsidRPr="0000343C">
        <w:rPr>
          <w:rStyle w:val="StyleBoldUnderline"/>
          <w:highlight w:val="yellow"/>
        </w:rPr>
        <w:t>rise</w:t>
      </w:r>
      <w:r w:rsidRPr="00705820">
        <w:rPr>
          <w:rStyle w:val="StyleBoldUnderline"/>
        </w:rPr>
        <w:t xml:space="preserve"> </w:t>
      </w:r>
      <w:r w:rsidRPr="0000343C">
        <w:rPr>
          <w:rStyle w:val="StyleBoldUnderline"/>
          <w:highlight w:val="yellow"/>
        </w:rPr>
        <w:t>in an</w:t>
      </w:r>
      <w:r w:rsidRPr="00705820">
        <w:rPr>
          <w:rStyle w:val="StyleBoldUnderline"/>
        </w:rPr>
        <w:t xml:space="preserve"> unconstrained LNG </w:t>
      </w:r>
      <w:r w:rsidRPr="0000343C">
        <w:rPr>
          <w:rStyle w:val="StyleBoldUnderline"/>
          <w:highlight w:val="yellow"/>
        </w:rPr>
        <w:t>export scenario due to</w:t>
      </w:r>
      <w:r w:rsidRPr="0000343C">
        <w:rPr>
          <w:highlight w:val="yellow"/>
        </w:rPr>
        <w:t xml:space="preserve"> </w:t>
      </w:r>
      <w:r w:rsidRPr="0000343C">
        <w:rPr>
          <w:rStyle w:val="StyleBoldUnderline"/>
          <w:highlight w:val="yellow"/>
        </w:rPr>
        <w:t>high global</w:t>
      </w:r>
      <w:r w:rsidRPr="00705820">
        <w:rPr>
          <w:rStyle w:val="StyleBoldUnderline"/>
        </w:rPr>
        <w:t xml:space="preserve"> LNG </w:t>
      </w:r>
      <w:r w:rsidRPr="0000343C">
        <w:rPr>
          <w:rStyle w:val="StyleBoldUnderline"/>
          <w:highlight w:val="yellow"/>
        </w:rPr>
        <w:t>demand and a non-flat</w:t>
      </w:r>
      <w:r w:rsidRPr="00705820">
        <w:rPr>
          <w:rStyle w:val="StyleBoldUnderline"/>
        </w:rPr>
        <w:t xml:space="preserve"> domestic natural gas </w:t>
      </w:r>
      <w:r w:rsidRPr="0000343C">
        <w:rPr>
          <w:rStyle w:val="StyleBoldUnderline"/>
          <w:highlight w:val="yellow"/>
        </w:rPr>
        <w:t>supply curve</w:t>
      </w:r>
      <w:r>
        <w:t xml:space="preserve">. </w:t>
      </w:r>
    </w:p>
    <w:p w:rsidR="0009119F" w:rsidRDefault="0009119F" w:rsidP="0009119F"/>
    <w:p w:rsidR="0009119F" w:rsidRDefault="0009119F" w:rsidP="0009119F">
      <w:pPr>
        <w:pStyle w:val="Heading4"/>
      </w:pPr>
      <w:r>
        <w:t>Manufacturing outweighs economic benefits from exports:</w:t>
      </w:r>
    </w:p>
    <w:p w:rsidR="0009119F" w:rsidRDefault="0009119F" w:rsidP="0009119F">
      <w:pPr>
        <w:pStyle w:val="Heading4"/>
      </w:pPr>
      <w:r>
        <w:t xml:space="preserve">a)  Value-added---more important to GDP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32" w:history="1">
        <w:r w:rsidRPr="004B471A">
          <w:rPr>
            <w:rStyle w:val="Hyperlink"/>
          </w:rPr>
          <w:t>http://www.crai.com/uploadedFiles/Publications/CRA_LNG_Study_Feb2013.pdf</w:t>
        </w:r>
      </w:hyperlink>
      <w:r>
        <w:t xml:space="preserve"> </w:t>
      </w:r>
    </w:p>
    <w:p w:rsidR="0009119F" w:rsidRDefault="0009119F" w:rsidP="0009119F">
      <w:pPr>
        <w:ind w:left="288"/>
      </w:pPr>
      <w:r w:rsidRPr="0000343C">
        <w:rPr>
          <w:rStyle w:val="StyleBoldUnderline"/>
        </w:rPr>
        <w:t>Value added</w:t>
      </w:r>
      <w:r w:rsidRPr="0000343C">
        <w:t xml:space="preserve">. </w:t>
      </w:r>
      <w:r w:rsidRPr="0000343C">
        <w:rPr>
          <w:rStyle w:val="StyleBoldUnderline"/>
          <w:highlight w:val="yellow"/>
        </w:rPr>
        <w:t xml:space="preserve">High-margin </w:t>
      </w:r>
      <w:r w:rsidRPr="0000343C">
        <w:rPr>
          <w:rStyle w:val="StyleBoldUnderline"/>
        </w:rPr>
        <w:t>and</w:t>
      </w:r>
      <w:r w:rsidRPr="00705820">
        <w:rPr>
          <w:rStyle w:val="StyleBoldUnderline"/>
        </w:rPr>
        <w:t xml:space="preserve"> </w:t>
      </w:r>
      <w:r w:rsidRPr="0000343C">
        <w:rPr>
          <w:rStyle w:val="StyleBoldUnderline"/>
          <w:highlight w:val="yellow"/>
        </w:rPr>
        <w:t>labor-intensive industries</w:t>
      </w:r>
      <w:r>
        <w:t xml:space="preserve"> generally </w:t>
      </w:r>
      <w:r w:rsidRPr="0000343C">
        <w:rPr>
          <w:rStyle w:val="StyleBoldUnderline"/>
          <w:highlight w:val="yellow"/>
        </w:rPr>
        <w:t>provide the most value</w:t>
      </w:r>
      <w:r w:rsidRPr="00705820">
        <w:rPr>
          <w:rStyle w:val="StyleBoldUnderline"/>
        </w:rPr>
        <w:t xml:space="preserve"> </w:t>
      </w:r>
      <w:r w:rsidRPr="0000343C">
        <w:rPr>
          <w:rStyle w:val="StyleBoldUnderline"/>
          <w:highlight w:val="yellow"/>
        </w:rPr>
        <w:t>added to GDP</w:t>
      </w:r>
      <w:r w:rsidRPr="00705820">
        <w:rPr>
          <w:rStyle w:val="StyleBoldUnderline"/>
        </w:rPr>
        <w:t xml:space="preserve"> for a given level of investment.</w:t>
      </w:r>
      <w:r>
        <w:t xml:space="preserve"> </w:t>
      </w:r>
      <w:r w:rsidRPr="0000343C">
        <w:rPr>
          <w:rStyle w:val="StyleBoldUnderline"/>
          <w:highlight w:val="yellow"/>
        </w:rPr>
        <w:t>Value added is</w:t>
      </w:r>
      <w:r w:rsidRPr="0000343C">
        <w:rPr>
          <w:highlight w:val="yellow"/>
        </w:rPr>
        <w:t xml:space="preserve"> </w:t>
      </w:r>
      <w:r w:rsidRPr="0000343C">
        <w:rPr>
          <w:rStyle w:val="StyleBoldUnderline"/>
          <w:highlight w:val="yellow"/>
        </w:rPr>
        <w:t>much higher for</w:t>
      </w:r>
      <w:r w:rsidRPr="00705820">
        <w:rPr>
          <w:rStyle w:val="StyleBoldUnderline"/>
        </w:rPr>
        <w:t xml:space="preserve"> a given level of natural gas consumption</w:t>
      </w:r>
      <w:r>
        <w:t xml:space="preserve"> </w:t>
      </w:r>
      <w:r w:rsidRPr="00705820">
        <w:rPr>
          <w:rStyle w:val="StyleBoldUnderline"/>
          <w:bdr w:val="single" w:sz="4" w:space="0" w:color="auto"/>
        </w:rPr>
        <w:t xml:space="preserve">by the </w:t>
      </w:r>
      <w:r w:rsidRPr="0000343C">
        <w:rPr>
          <w:rStyle w:val="StyleBoldUnderline"/>
          <w:highlight w:val="yellow"/>
          <w:bdr w:val="single" w:sz="4" w:space="0" w:color="auto"/>
        </w:rPr>
        <w:t>manufacturing</w:t>
      </w:r>
      <w:r w:rsidRPr="00705820">
        <w:rPr>
          <w:rStyle w:val="StyleBoldUnderline"/>
          <w:bdr w:val="single" w:sz="4" w:space="0" w:color="auto"/>
        </w:rPr>
        <w:t xml:space="preserve"> sector</w:t>
      </w:r>
      <w:r>
        <w:t xml:space="preserve"> </w:t>
      </w:r>
      <w:r w:rsidRPr="0000343C">
        <w:rPr>
          <w:rStyle w:val="StyleBoldUnderline"/>
          <w:highlight w:val="yellow"/>
        </w:rPr>
        <w:t>than</w:t>
      </w:r>
      <w:r w:rsidRPr="00705820">
        <w:rPr>
          <w:rStyle w:val="StyleBoldUnderline"/>
        </w:rPr>
        <w:t xml:space="preserve"> for </w:t>
      </w:r>
      <w:r w:rsidRPr="0000343C">
        <w:rPr>
          <w:rStyle w:val="StyleBoldUnderline"/>
          <w:highlight w:val="yellow"/>
        </w:rPr>
        <w:t>LNG exports</w:t>
      </w:r>
      <w:r>
        <w:t xml:space="preserve">. </w:t>
      </w:r>
      <w:r w:rsidRPr="00705820">
        <w:rPr>
          <w:rStyle w:val="StyleBoldUnderline"/>
        </w:rPr>
        <w:t>We calculated $</w:t>
      </w:r>
      <w:r w:rsidRPr="0000343C">
        <w:rPr>
          <w:rStyle w:val="StyleBoldUnderline"/>
          <w:highlight w:val="yellow"/>
        </w:rPr>
        <w:t>4.9 billion</w:t>
      </w:r>
      <w:r w:rsidRPr="00705820">
        <w:rPr>
          <w:rStyle w:val="StyleBoldUnderline"/>
        </w:rPr>
        <w:t xml:space="preserve"> of </w:t>
      </w:r>
      <w:r w:rsidRPr="0000343C">
        <w:rPr>
          <w:rStyle w:val="StyleBoldUnderline"/>
          <w:highlight w:val="yellow"/>
        </w:rPr>
        <w:t>direct</w:t>
      </w:r>
      <w:r w:rsidRPr="00705820">
        <w:rPr>
          <w:rStyle w:val="StyleBoldUnderline"/>
        </w:rPr>
        <w:t xml:space="preserve"> value added </w:t>
      </w:r>
      <w:r w:rsidRPr="0000343C">
        <w:rPr>
          <w:rStyle w:val="StyleBoldUnderline"/>
          <w:highlight w:val="yellow"/>
        </w:rPr>
        <w:t>and</w:t>
      </w:r>
      <w:r>
        <w:t xml:space="preserve"> about </w:t>
      </w:r>
      <w:r w:rsidRPr="00705820">
        <w:rPr>
          <w:rStyle w:val="StyleBoldUnderline"/>
        </w:rPr>
        <w:t>$</w:t>
      </w:r>
      <w:r w:rsidRPr="0000343C">
        <w:rPr>
          <w:rStyle w:val="StyleBoldUnderline"/>
          <w:highlight w:val="yellow"/>
        </w:rPr>
        <w:t>35 billion</w:t>
      </w:r>
      <w:r w:rsidRPr="00705820">
        <w:rPr>
          <w:rStyle w:val="StyleBoldUnderline"/>
        </w:rPr>
        <w:t xml:space="preserve"> of </w:t>
      </w:r>
      <w:r w:rsidRPr="0000343C">
        <w:rPr>
          <w:rStyle w:val="StyleBoldUnderline"/>
          <w:highlight w:val="yellow"/>
        </w:rPr>
        <w:t>indirect</w:t>
      </w:r>
      <w:r>
        <w:t xml:space="preserve"> value added </w:t>
      </w:r>
      <w:r w:rsidRPr="00705820">
        <w:rPr>
          <w:rStyle w:val="StyleBoldUnderline"/>
        </w:rPr>
        <w:t>for</w:t>
      </w:r>
      <w:r>
        <w:t xml:space="preserve"> the </w:t>
      </w:r>
      <w:r w:rsidRPr="00705820">
        <w:rPr>
          <w:rStyle w:val="StyleBoldUnderline"/>
        </w:rPr>
        <w:t>manufacturing</w:t>
      </w:r>
      <w:r>
        <w:t xml:space="preserve"> sector. </w:t>
      </w:r>
      <w:r w:rsidRPr="0000343C">
        <w:rPr>
          <w:rStyle w:val="StyleBoldUnderline"/>
          <w:highlight w:val="yellow"/>
        </w:rPr>
        <w:t>For</w:t>
      </w:r>
      <w:r w:rsidRPr="00705820">
        <w:rPr>
          <w:rStyle w:val="StyleBoldUnderline"/>
        </w:rPr>
        <w:t xml:space="preserve"> LNG </w:t>
      </w:r>
      <w:r w:rsidRPr="0000343C">
        <w:rPr>
          <w:rStyle w:val="StyleBoldUnderline"/>
          <w:highlight w:val="yellow"/>
        </w:rPr>
        <w:t>exports</w:t>
      </w:r>
      <w:r w:rsidRPr="00705820">
        <w:rPr>
          <w:rStyle w:val="StyleBoldUnderline"/>
        </w:rPr>
        <w:t xml:space="preserve"> we used extremely generous assumptions</w:t>
      </w:r>
      <w:r>
        <w:t xml:space="preserve">, such as all profits along the LNG value chain staying in the United States, </w:t>
      </w:r>
      <w:r w:rsidRPr="00705820">
        <w:rPr>
          <w:rStyle w:val="StyleBoldUnderline"/>
        </w:rPr>
        <w:t>to calculate direct value added of $</w:t>
      </w:r>
      <w:r w:rsidRPr="0000343C">
        <w:rPr>
          <w:rStyle w:val="StyleBoldUnderline"/>
          <w:highlight w:val="yellow"/>
        </w:rPr>
        <w:t>2.3 billion</w:t>
      </w:r>
      <w:r>
        <w:t xml:space="preserve">. These results were expected given the amount of economic activity required for many manufacturing processes, as well as the deeper domestic supply chains. </w:t>
      </w:r>
    </w:p>
    <w:p w:rsidR="0009119F" w:rsidRDefault="0009119F" w:rsidP="0009119F">
      <w:pPr>
        <w:ind w:left="288"/>
      </w:pPr>
    </w:p>
    <w:p w:rsidR="0009119F" w:rsidRDefault="0009119F" w:rsidP="0009119F">
      <w:pPr>
        <w:pStyle w:val="Heading4"/>
      </w:pPr>
      <w:r>
        <w:t xml:space="preserve">b)  Employment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33" w:history="1">
        <w:r w:rsidRPr="004B471A">
          <w:rPr>
            <w:rStyle w:val="Hyperlink"/>
          </w:rPr>
          <w:t>http://www.crai.com/uploadedFiles/Publications/CRA_LNG_Study_Feb2013.pdf</w:t>
        </w:r>
      </w:hyperlink>
      <w:r>
        <w:t xml:space="preserve"> </w:t>
      </w:r>
    </w:p>
    <w:p w:rsidR="0009119F" w:rsidRDefault="0009119F" w:rsidP="0009119F">
      <w:pPr>
        <w:ind w:left="288"/>
      </w:pPr>
      <w:r>
        <w:t xml:space="preserve">Employment. </w:t>
      </w:r>
      <w:r w:rsidRPr="0000343C">
        <w:rPr>
          <w:rStyle w:val="StyleBoldUnderline"/>
          <w:highlight w:val="yellow"/>
        </w:rPr>
        <w:t>In the current economic environment</w:t>
      </w:r>
      <w:r w:rsidRPr="0000343C">
        <w:rPr>
          <w:highlight w:val="yellow"/>
        </w:rPr>
        <w:t xml:space="preserve">, </w:t>
      </w:r>
      <w:r w:rsidRPr="0000343C">
        <w:rPr>
          <w:rStyle w:val="StyleBoldUnderline"/>
          <w:highlight w:val="yellow"/>
          <w:bdr w:val="single" w:sz="4" w:space="0" w:color="auto"/>
        </w:rPr>
        <w:t>employment stands</w:t>
      </w:r>
      <w:r w:rsidRPr="00705820">
        <w:rPr>
          <w:rStyle w:val="StyleBoldUnderline"/>
          <w:bdr w:val="single" w:sz="4" w:space="0" w:color="auto"/>
        </w:rPr>
        <w:t xml:space="preserve"> out </w:t>
      </w:r>
      <w:r w:rsidRPr="0000343C">
        <w:rPr>
          <w:rStyle w:val="StyleBoldUnderline"/>
          <w:highlight w:val="yellow"/>
          <w:bdr w:val="single" w:sz="4" w:space="0" w:color="auto"/>
        </w:rPr>
        <w:t>as a key</w:t>
      </w:r>
      <w:r w:rsidRPr="00705820">
        <w:rPr>
          <w:rStyle w:val="StyleBoldUnderline"/>
          <w:bdr w:val="single" w:sz="4" w:space="0" w:color="auto"/>
        </w:rPr>
        <w:t xml:space="preserve"> </w:t>
      </w:r>
      <w:r w:rsidRPr="0000343C">
        <w:rPr>
          <w:rStyle w:val="StyleBoldUnderline"/>
          <w:highlight w:val="yellow"/>
          <w:bdr w:val="single" w:sz="4" w:space="0" w:color="auto"/>
        </w:rPr>
        <w:t>metric</w:t>
      </w:r>
      <w:r>
        <w:t xml:space="preserve"> to evaluate. We focused our analysis on employment related to two phases of new plants and terminals: construction employment and ongoing employment. </w:t>
      </w:r>
      <w:r w:rsidRPr="00705820">
        <w:rPr>
          <w:rStyle w:val="StyleBoldUnderline"/>
        </w:rPr>
        <w:t>Direct construction employment is significantly higher for the manufacturing sector</w:t>
      </w:r>
      <w:r>
        <w:t xml:space="preserve"> (104,000 person-years) </w:t>
      </w:r>
      <w:r w:rsidRPr="00705820">
        <w:rPr>
          <w:rStyle w:val="StyleBoldUnderline"/>
        </w:rPr>
        <w:t>than LNG exports</w:t>
      </w:r>
      <w:r>
        <w:t xml:space="preserve"> (23,000 person-years). The </w:t>
      </w:r>
      <w:r w:rsidRPr="00705820">
        <w:rPr>
          <w:rStyle w:val="StyleBoldUnderline"/>
        </w:rPr>
        <w:t>total direct and indirect employment for</w:t>
      </w:r>
      <w:r>
        <w:t xml:space="preserve"> the </w:t>
      </w:r>
      <w:r w:rsidRPr="0000343C">
        <w:rPr>
          <w:rStyle w:val="StyleBoldUnderline"/>
          <w:highlight w:val="yellow"/>
        </w:rPr>
        <w:t>manufacturing</w:t>
      </w:r>
      <w:r>
        <w:t xml:space="preserve"> sector (</w:t>
      </w:r>
      <w:r w:rsidRPr="0000343C">
        <w:rPr>
          <w:rStyle w:val="StyleBoldUnderline"/>
          <w:highlight w:val="yellow"/>
        </w:rPr>
        <w:t xml:space="preserve">180,000 </w:t>
      </w:r>
      <w:r w:rsidRPr="0000343C">
        <w:rPr>
          <w:rStyle w:val="StyleBoldUnderline"/>
        </w:rPr>
        <w:t xml:space="preserve">annual </w:t>
      </w:r>
      <w:r w:rsidRPr="0000343C">
        <w:rPr>
          <w:rStyle w:val="StyleBoldUnderline"/>
          <w:highlight w:val="yellow"/>
        </w:rPr>
        <w:t>jobs</w:t>
      </w:r>
      <w:r w:rsidRPr="0000343C">
        <w:rPr>
          <w:highlight w:val="yellow"/>
        </w:rPr>
        <w:t xml:space="preserve">) </w:t>
      </w:r>
      <w:r w:rsidRPr="0000343C">
        <w:rPr>
          <w:rStyle w:val="StyleBoldUnderline"/>
          <w:highlight w:val="yellow"/>
        </w:rPr>
        <w:t>is</w:t>
      </w:r>
      <w:r>
        <w:t xml:space="preserve"> </w:t>
      </w:r>
      <w:r w:rsidRPr="00705820">
        <w:rPr>
          <w:rStyle w:val="StyleBoldUnderline"/>
          <w:bdr w:val="single" w:sz="4" w:space="0" w:color="auto"/>
        </w:rPr>
        <w:t xml:space="preserve">more than </w:t>
      </w:r>
      <w:r w:rsidRPr="0000343C">
        <w:rPr>
          <w:rStyle w:val="StyleBoldUnderline"/>
          <w:highlight w:val="yellow"/>
          <w:bdr w:val="single" w:sz="4" w:space="0" w:color="auto"/>
        </w:rPr>
        <w:t>eight times</w:t>
      </w:r>
      <w:r w:rsidRPr="00705820">
        <w:rPr>
          <w:rStyle w:val="StyleBoldUnderline"/>
          <w:bdr w:val="single" w:sz="4" w:space="0" w:color="auto"/>
        </w:rPr>
        <w:t xml:space="preserve"> </w:t>
      </w:r>
      <w:r w:rsidRPr="0000343C">
        <w:rPr>
          <w:rStyle w:val="StyleBoldUnderline"/>
          <w:highlight w:val="yellow"/>
          <w:bdr w:val="single" w:sz="4" w:space="0" w:color="auto"/>
        </w:rPr>
        <w:t>the</w:t>
      </w:r>
      <w:r w:rsidRPr="00705820">
        <w:rPr>
          <w:rStyle w:val="StyleBoldUnderline"/>
          <w:bdr w:val="single" w:sz="4" w:space="0" w:color="auto"/>
        </w:rPr>
        <w:t xml:space="preserve"> total direct and indirect </w:t>
      </w:r>
      <w:r w:rsidRPr="0000343C">
        <w:rPr>
          <w:rStyle w:val="StyleBoldUnderline"/>
          <w:highlight w:val="yellow"/>
          <w:bdr w:val="single" w:sz="4" w:space="0" w:color="auto"/>
        </w:rPr>
        <w:t>employment from</w:t>
      </w:r>
      <w:r w:rsidRPr="00705820">
        <w:rPr>
          <w:rStyle w:val="StyleBoldUnderline"/>
          <w:bdr w:val="single" w:sz="4" w:space="0" w:color="auto"/>
        </w:rPr>
        <w:t xml:space="preserve"> LNG </w:t>
      </w:r>
      <w:r w:rsidRPr="0000343C">
        <w:rPr>
          <w:rStyle w:val="StyleBoldUnderline"/>
          <w:highlight w:val="yellow"/>
          <w:bdr w:val="single" w:sz="4" w:space="0" w:color="auto"/>
        </w:rPr>
        <w:t>exports</w:t>
      </w:r>
      <w:r>
        <w:t xml:space="preserve"> (22,000 annual jobs). </w:t>
      </w:r>
    </w:p>
    <w:p w:rsidR="0009119F" w:rsidRDefault="0009119F" w:rsidP="0009119F">
      <w:pPr>
        <w:ind w:left="288"/>
      </w:pPr>
      <w:r w:rsidRPr="00705820">
        <w:rPr>
          <w:rStyle w:val="StyleBoldUnderline"/>
        </w:rPr>
        <w:t>Another employment factor</w:t>
      </w:r>
      <w:r>
        <w:t xml:space="preserve"> often overlooked </w:t>
      </w:r>
      <w:r w:rsidRPr="00705820">
        <w:rPr>
          <w:rStyle w:val="StyleBoldUnderline"/>
        </w:rPr>
        <w:t>is the regional diversity of jobs</w:t>
      </w:r>
      <w:r>
        <w:t xml:space="preserve">. The planned </w:t>
      </w:r>
      <w:r w:rsidRPr="0000343C">
        <w:rPr>
          <w:rStyle w:val="StyleBoldUnderline"/>
          <w:highlight w:val="yellow"/>
        </w:rPr>
        <w:t>manufacturing facilities are spread out</w:t>
      </w:r>
      <w:r w:rsidRPr="00705820">
        <w:rPr>
          <w:rStyle w:val="StyleBoldUnderline"/>
        </w:rPr>
        <w:t xml:space="preserve"> across the Gulf Coast, the South, the Midwest, and the West Coast</w:t>
      </w:r>
      <w:r>
        <w:t xml:space="preserve">, and their supply chains are even more expansive. </w:t>
      </w:r>
      <w:r w:rsidRPr="00705820">
        <w:rPr>
          <w:rStyle w:val="StyleBoldUnderline"/>
        </w:rPr>
        <w:t xml:space="preserve">The LNG </w:t>
      </w:r>
      <w:r w:rsidRPr="0000343C">
        <w:rPr>
          <w:rStyle w:val="StyleBoldUnderline"/>
          <w:highlight w:val="yellow"/>
        </w:rPr>
        <w:t>export facilities</w:t>
      </w:r>
      <w:r>
        <w:t xml:space="preserve">, on the other hand, </w:t>
      </w:r>
      <w:r w:rsidRPr="0000343C">
        <w:rPr>
          <w:rStyle w:val="StyleBoldUnderline"/>
          <w:highlight w:val="yellow"/>
        </w:rPr>
        <w:t>are concentrated</w:t>
      </w:r>
      <w:r w:rsidRPr="00705820">
        <w:rPr>
          <w:rStyle w:val="StyleBoldUnderline"/>
        </w:rPr>
        <w:t xml:space="preserve"> in a few coastal states</w:t>
      </w:r>
      <w:r>
        <w:t xml:space="preserve">. </w:t>
      </w:r>
      <w:r w:rsidRPr="00705820">
        <w:rPr>
          <w:rStyle w:val="StyleBoldUnderline"/>
        </w:rPr>
        <w:t xml:space="preserve">Even these </w:t>
      </w:r>
      <w:r w:rsidRPr="0000343C">
        <w:rPr>
          <w:rStyle w:val="StyleBoldUnderline"/>
          <w:highlight w:val="yellow"/>
        </w:rPr>
        <w:t>states</w:t>
      </w:r>
      <w:r w:rsidRPr="00705820">
        <w:rPr>
          <w:rStyle w:val="StyleBoldUnderline"/>
        </w:rPr>
        <w:t xml:space="preserve"> would</w:t>
      </w:r>
      <w:r>
        <w:t xml:space="preserve"> generally </w:t>
      </w:r>
      <w:r w:rsidRPr="0000343C">
        <w:rPr>
          <w:rStyle w:val="StyleBoldUnderline"/>
          <w:highlight w:val="yellow"/>
          <w:bdr w:val="single" w:sz="4" w:space="0" w:color="auto"/>
        </w:rPr>
        <w:t>fare better with</w:t>
      </w:r>
      <w:r w:rsidRPr="00705820">
        <w:rPr>
          <w:rStyle w:val="StyleBoldUnderline"/>
          <w:bdr w:val="single" w:sz="4" w:space="0" w:color="auto"/>
        </w:rPr>
        <w:t xml:space="preserve"> natural </w:t>
      </w:r>
      <w:r w:rsidRPr="0000343C">
        <w:rPr>
          <w:rStyle w:val="StyleBoldUnderline"/>
          <w:highlight w:val="yellow"/>
          <w:bdr w:val="single" w:sz="4" w:space="0" w:color="auto"/>
        </w:rPr>
        <w:t>gas going to manufacturing</w:t>
      </w:r>
      <w:r>
        <w:t xml:space="preserve"> </w:t>
      </w:r>
      <w:r w:rsidRPr="00705820">
        <w:rPr>
          <w:rStyle w:val="StyleBoldUnderline"/>
        </w:rPr>
        <w:t>as they are likely recipients of large investments in that sector</w:t>
      </w:r>
      <w:r>
        <w:t>.</w:t>
      </w:r>
    </w:p>
    <w:p w:rsidR="0009119F" w:rsidRDefault="0009119F" w:rsidP="0009119F">
      <w:pPr>
        <w:ind w:left="288"/>
      </w:pPr>
    </w:p>
    <w:p w:rsidR="0009119F" w:rsidRDefault="0009119F" w:rsidP="0009119F">
      <w:pPr>
        <w:pStyle w:val="Heading4"/>
      </w:pPr>
      <w:r>
        <w:t xml:space="preserve">c)  Devoting gas to manufacturing solves the trade deficit better </w:t>
      </w:r>
    </w:p>
    <w:p w:rsidR="0009119F" w:rsidRDefault="0009119F" w:rsidP="0009119F">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34" w:history="1">
        <w:r w:rsidRPr="004B471A">
          <w:rPr>
            <w:rStyle w:val="Hyperlink"/>
          </w:rPr>
          <w:t>http://www.crai.com/uploadedFiles/Publications/CRA_LNG_Study_Feb2013.pdf</w:t>
        </w:r>
      </w:hyperlink>
      <w:r>
        <w:t xml:space="preserve"> </w:t>
      </w:r>
    </w:p>
    <w:p w:rsidR="0009119F" w:rsidRDefault="0009119F" w:rsidP="0009119F">
      <w:pPr>
        <w:ind w:left="288"/>
      </w:pPr>
      <w:r>
        <w:t xml:space="preserve">Trade balance. </w:t>
      </w:r>
      <w:r w:rsidRPr="00705820">
        <w:rPr>
          <w:rStyle w:val="StyleBoldUnderline"/>
        </w:rPr>
        <w:t>Significant attention is directed at reducing the</w:t>
      </w:r>
      <w:r>
        <w:t xml:space="preserve"> United States’ </w:t>
      </w:r>
      <w:r w:rsidRPr="00705820">
        <w:rPr>
          <w:rStyle w:val="StyleBoldUnderline"/>
        </w:rPr>
        <w:t>trade deficit</w:t>
      </w:r>
      <w:r>
        <w:t xml:space="preserve">, and </w:t>
      </w:r>
      <w:r w:rsidRPr="00705820">
        <w:rPr>
          <w:rStyle w:val="StyleBoldUnderline"/>
        </w:rPr>
        <w:t xml:space="preserve">natural </w:t>
      </w:r>
      <w:r w:rsidRPr="0000343C">
        <w:rPr>
          <w:rStyle w:val="StyleBoldUnderline"/>
          <w:highlight w:val="yellow"/>
        </w:rPr>
        <w:t>gas used in the manufacturing</w:t>
      </w:r>
      <w:r w:rsidRPr="00705820">
        <w:rPr>
          <w:rStyle w:val="StyleBoldUnderline"/>
        </w:rPr>
        <w:t xml:space="preserve"> sector</w:t>
      </w:r>
      <w:r>
        <w:t xml:space="preserve"> </w:t>
      </w:r>
      <w:r w:rsidRPr="0000343C">
        <w:rPr>
          <w:rStyle w:val="StyleBoldUnderline"/>
          <w:highlight w:val="yellow"/>
          <w:bdr w:val="single" w:sz="4" w:space="0" w:color="auto"/>
        </w:rPr>
        <w:t>does a better job</w:t>
      </w:r>
      <w:r w:rsidRPr="00705820">
        <w:rPr>
          <w:rStyle w:val="StyleBoldUnderline"/>
          <w:bdr w:val="single" w:sz="4" w:space="0" w:color="auto"/>
        </w:rPr>
        <w:t xml:space="preserve"> of </w:t>
      </w:r>
      <w:r w:rsidRPr="0000343C">
        <w:rPr>
          <w:rStyle w:val="StyleBoldUnderline"/>
          <w:highlight w:val="yellow"/>
          <w:bdr w:val="single" w:sz="4" w:space="0" w:color="auto"/>
        </w:rPr>
        <w:t>reducing this deficit</w:t>
      </w:r>
      <w:r>
        <w:t xml:space="preserve"> </w:t>
      </w:r>
      <w:r w:rsidRPr="0000343C">
        <w:rPr>
          <w:rStyle w:val="StyleBoldUnderline"/>
          <w:highlight w:val="yellow"/>
        </w:rPr>
        <w:t>than</w:t>
      </w:r>
      <w:r w:rsidRPr="00705820">
        <w:rPr>
          <w:rStyle w:val="StyleBoldUnderline"/>
        </w:rPr>
        <w:t xml:space="preserve"> LNG </w:t>
      </w:r>
      <w:r w:rsidRPr="0000343C">
        <w:rPr>
          <w:rStyle w:val="StyleBoldUnderline"/>
          <w:highlight w:val="yellow"/>
        </w:rPr>
        <w:t>exports</w:t>
      </w:r>
      <w:r>
        <w:t xml:space="preserve">. We compared the trade impacts of the announced manufacturing investments. </w:t>
      </w:r>
      <w:r w:rsidRPr="0000343C">
        <w:rPr>
          <w:rStyle w:val="StyleBoldUnderline"/>
          <w:highlight w:val="yellow"/>
        </w:rPr>
        <w:t>We determined a $52 billion</w:t>
      </w:r>
      <w:r w:rsidRPr="00705820">
        <w:rPr>
          <w:rStyle w:val="StyleBoldUnderline"/>
        </w:rPr>
        <w:t xml:space="preserve"> annual trade </w:t>
      </w:r>
      <w:r w:rsidRPr="0000343C">
        <w:rPr>
          <w:rStyle w:val="StyleBoldUnderline"/>
          <w:highlight w:val="yellow"/>
        </w:rPr>
        <w:t>benefit</w:t>
      </w:r>
      <w:r w:rsidRPr="00705820">
        <w:rPr>
          <w:rStyle w:val="StyleBoldUnderline"/>
        </w:rPr>
        <w:t xml:space="preserve"> from manufacturing</w:t>
      </w:r>
      <w:r>
        <w:t xml:space="preserve">, which would come </w:t>
      </w:r>
      <w:r w:rsidRPr="00705820">
        <w:rPr>
          <w:rStyle w:val="StyleBoldUnderline"/>
        </w:rPr>
        <w:t>in the form of</w:t>
      </w:r>
      <w:r>
        <w:t xml:space="preserve"> both </w:t>
      </w:r>
      <w:r w:rsidRPr="00705820">
        <w:rPr>
          <w:rStyle w:val="StyleBoldUnderline"/>
        </w:rPr>
        <w:t>increased exports and decreased imports</w:t>
      </w:r>
      <w:r>
        <w:t xml:space="preserve">. This would lead to a $37 billion trade surplus for those subsectors. </w:t>
      </w:r>
      <w:r w:rsidRPr="0000343C">
        <w:rPr>
          <w:rStyle w:val="StyleBoldUnderline"/>
          <w:highlight w:val="yellow"/>
        </w:rPr>
        <w:t>The</w:t>
      </w:r>
      <w:r w:rsidRPr="00705820">
        <w:rPr>
          <w:rStyle w:val="StyleBoldUnderline"/>
        </w:rPr>
        <w:t xml:space="preserve"> </w:t>
      </w:r>
      <w:r w:rsidRPr="0000343C">
        <w:rPr>
          <w:rStyle w:val="StyleBoldUnderline"/>
          <w:highlight w:val="yellow"/>
        </w:rPr>
        <w:t>LNG</w:t>
      </w:r>
      <w:r w:rsidRPr="00705820">
        <w:rPr>
          <w:rStyle w:val="StyleBoldUnderline"/>
        </w:rPr>
        <w:t xml:space="preserve"> export trade </w:t>
      </w:r>
      <w:r w:rsidRPr="0000343C">
        <w:rPr>
          <w:rStyle w:val="StyleBoldUnderline"/>
          <w:highlight w:val="yellow"/>
        </w:rPr>
        <w:t>impact</w:t>
      </w:r>
      <w:r>
        <w:t xml:space="preserve">, viewed in isolation from its price impacts on domestic manufacturing, </w:t>
      </w:r>
      <w:r w:rsidRPr="00705820">
        <w:rPr>
          <w:rStyle w:val="StyleBoldUnderline"/>
        </w:rPr>
        <w:t>is</w:t>
      </w:r>
      <w:r>
        <w:t xml:space="preserve"> estimated to be </w:t>
      </w:r>
      <w:r w:rsidRPr="0000343C">
        <w:rPr>
          <w:rStyle w:val="StyleBoldUnderline"/>
          <w:highlight w:val="yellow"/>
          <w:bdr w:val="single" w:sz="4" w:space="0" w:color="auto"/>
        </w:rPr>
        <w:t>$18 billion</w:t>
      </w:r>
      <w:r>
        <w:t xml:space="preserve"> at a natural gas price of two times the current price. </w:t>
      </w:r>
      <w:r w:rsidRPr="00705820">
        <w:rPr>
          <w:rStyle w:val="StyleBoldUnderline"/>
        </w:rPr>
        <w:t>This would</w:t>
      </w:r>
      <w:r>
        <w:t xml:space="preserve"> lead to a trade surplus of $10 billion in natural gas, but </w:t>
      </w:r>
      <w:r w:rsidRPr="00705820">
        <w:rPr>
          <w:rStyle w:val="StyleBoldUnderline"/>
        </w:rPr>
        <w:t>not improve the $15 billion gas-intensive trade deficit</w:t>
      </w:r>
      <w:r>
        <w:t>.</w:t>
      </w:r>
    </w:p>
    <w:p w:rsidR="0009119F" w:rsidRDefault="0009119F" w:rsidP="0009119F"/>
    <w:p w:rsidR="0009119F" w:rsidRDefault="0009119F" w:rsidP="0009119F">
      <w:pPr>
        <w:pStyle w:val="Heading1"/>
      </w:pPr>
      <w:r>
        <w:lastRenderedPageBreak/>
        <w:t xml:space="preserve">Russia Impact </w:t>
      </w:r>
    </w:p>
    <w:p w:rsidR="0009119F" w:rsidRDefault="0009119F" w:rsidP="0009119F">
      <w:pPr>
        <w:pStyle w:val="Heading2"/>
      </w:pPr>
      <w:r>
        <w:t xml:space="preserve">UQ---Europe Market </w:t>
      </w:r>
    </w:p>
    <w:p w:rsidR="0009119F" w:rsidRDefault="0009119F" w:rsidP="0009119F">
      <w:pPr>
        <w:pStyle w:val="Heading3"/>
      </w:pPr>
      <w:r>
        <w:t xml:space="preserve">Russian Dominance Now/AT: EU Counter-Measures </w:t>
      </w:r>
    </w:p>
    <w:p w:rsidR="0009119F" w:rsidRDefault="0009119F" w:rsidP="0009119F">
      <w:pPr>
        <w:pStyle w:val="Heading4"/>
      </w:pPr>
      <w:r>
        <w:t>Russia still dominates the European gas market despite attempted counter-measures---</w:t>
      </w:r>
      <w:r w:rsidRPr="00F762BC">
        <w:rPr>
          <w:u w:val="single"/>
        </w:rPr>
        <w:t>U.S. exports</w:t>
      </w:r>
      <w:r>
        <w:t xml:space="preserve"> would displace them </w:t>
      </w:r>
    </w:p>
    <w:p w:rsidR="0009119F" w:rsidRPr="009E32BD" w:rsidRDefault="0009119F" w:rsidP="0009119F">
      <w:r>
        <w:t xml:space="preserve">Charles </w:t>
      </w:r>
      <w:r w:rsidRPr="00CF4135">
        <w:rPr>
          <w:rStyle w:val="StyleStyleBold12pt"/>
        </w:rPr>
        <w:t xml:space="preserve">Ebinger </w:t>
      </w:r>
      <w:r>
        <w:rPr>
          <w:rStyle w:val="StyleStyleBold12pt"/>
        </w:rPr>
        <w:t>3-19</w:t>
      </w:r>
      <w:r>
        <w:t>, senior fellow and director of the Energy Security Initiative at the Brookings Institution, 3/19/13, “The Department of Energy’s Strategy for Exporting Liquefied Natural Gas,” http://www.brookings.edu/research/testimony/2013/03/19-liquefied-natural-gas-ebinger</w:t>
      </w:r>
    </w:p>
    <w:p w:rsidR="0009119F" w:rsidRPr="00BD38CB" w:rsidRDefault="0009119F" w:rsidP="0009119F">
      <w:pPr>
        <w:ind w:left="288"/>
        <w:rPr>
          <w:sz w:val="16"/>
        </w:rPr>
      </w:pPr>
      <w:r w:rsidRPr="00BD38CB">
        <w:rPr>
          <w:sz w:val="16"/>
        </w:rPr>
        <w:t xml:space="preserve">A large </w:t>
      </w:r>
      <w:r w:rsidRPr="00442E8A">
        <w:rPr>
          <w:rStyle w:val="StyleBoldUnderline"/>
          <w:highlight w:val="yellow"/>
        </w:rPr>
        <w:t xml:space="preserve">increase in </w:t>
      </w:r>
      <w:r w:rsidRPr="00442E8A">
        <w:rPr>
          <w:rStyle w:val="StyleBoldUnderline"/>
        </w:rPr>
        <w:t xml:space="preserve">U.S. LNG </w:t>
      </w:r>
      <w:r w:rsidRPr="00442E8A">
        <w:rPr>
          <w:rStyle w:val="StyleBoldUnderline"/>
          <w:highlight w:val="yellow"/>
        </w:rPr>
        <w:t>exports will</w:t>
      </w:r>
      <w:r w:rsidRPr="00BD38CB">
        <w:rPr>
          <w:sz w:val="16"/>
        </w:rPr>
        <w:t xml:space="preserve"> have the potential to </w:t>
      </w:r>
      <w:r w:rsidRPr="00442E8A">
        <w:rPr>
          <w:rStyle w:val="StyleBoldUnderline"/>
          <w:highlight w:val="yellow"/>
        </w:rPr>
        <w:t>increase U.S. foreign policy interests</w:t>
      </w:r>
      <w:r w:rsidRPr="00BD38CB">
        <w:rPr>
          <w:sz w:val="16"/>
        </w:rPr>
        <w:t xml:space="preserve"> in both the Atlantic and Pacific basins. Unlike oil, natural gas has traditionally been an infrastructure constrained business, giving geographical proximity and political relations between producers and consumers a high level of importance. </w:t>
      </w:r>
      <w:r w:rsidRPr="00BD38CB">
        <w:rPr>
          <w:rStyle w:val="StyleBoldUnderline"/>
        </w:rPr>
        <w:t xml:space="preserve">Issues of “pipeline politics” have been most directly visible in </w:t>
      </w:r>
      <w:r w:rsidRPr="00442E8A">
        <w:rPr>
          <w:rStyle w:val="StyleBoldUnderline"/>
          <w:highlight w:val="yellow"/>
        </w:rPr>
        <w:t>Europe</w:t>
      </w:r>
      <w:r w:rsidRPr="00BD38CB">
        <w:rPr>
          <w:sz w:val="16"/>
        </w:rPr>
        <w:t xml:space="preserve">, </w:t>
      </w:r>
      <w:r w:rsidRPr="00BD38CB">
        <w:rPr>
          <w:rStyle w:val="StyleBoldUnderline"/>
        </w:rPr>
        <w:t xml:space="preserve">which </w:t>
      </w:r>
      <w:r w:rsidRPr="00442E8A">
        <w:rPr>
          <w:rStyle w:val="StyleBoldUnderline"/>
          <w:highlight w:val="yellow"/>
        </w:rPr>
        <w:t>relies on Russia</w:t>
      </w:r>
      <w:r w:rsidRPr="00BD38CB">
        <w:rPr>
          <w:rStyle w:val="StyleBoldUnderline"/>
        </w:rPr>
        <w:t xml:space="preserve"> for around a third of its gas</w:t>
      </w:r>
      <w:r w:rsidRPr="00BD38CB">
        <w:rPr>
          <w:sz w:val="16"/>
        </w:rPr>
        <w:t xml:space="preserve">. Previous disputes between Moscow and Ukraine over pricing have led to major gas shortages in several E.U. countries in the winters (when demand is highest) of 2006 and 2009. Further disagreements between Moscow and Kiev over the terms of the existing bilateral gas deal have the potential to escalate again, with negative consequences for E.U. consumers. </w:t>
      </w:r>
      <w:r w:rsidRPr="00BD38CB">
        <w:rPr>
          <w:rStyle w:val="StyleBoldUnderline"/>
        </w:rPr>
        <w:t xml:space="preserve">The risk of high </w:t>
      </w:r>
      <w:r w:rsidRPr="00442E8A">
        <w:rPr>
          <w:rStyle w:val="StyleBoldUnderline"/>
          <w:highlight w:val="yellow"/>
        </w:rPr>
        <w:t>reliance</w:t>
      </w:r>
      <w:r w:rsidRPr="00BD38CB">
        <w:rPr>
          <w:rStyle w:val="StyleBoldUnderline"/>
        </w:rPr>
        <w:t xml:space="preserve"> on Russian gas </w:t>
      </w:r>
      <w:r w:rsidRPr="00442E8A">
        <w:rPr>
          <w:rStyle w:val="StyleBoldUnderline"/>
          <w:highlight w:val="yellow"/>
        </w:rPr>
        <w:t>has been a</w:t>
      </w:r>
      <w:r w:rsidRPr="00BD38CB">
        <w:rPr>
          <w:rStyle w:val="StyleBoldUnderline"/>
        </w:rPr>
        <w:t xml:space="preserve"> principal </w:t>
      </w:r>
      <w:r w:rsidRPr="00442E8A">
        <w:rPr>
          <w:rStyle w:val="StyleBoldUnderline"/>
          <w:highlight w:val="yellow"/>
        </w:rPr>
        <w:t>driver of European energy policy</w:t>
      </w:r>
      <w:r w:rsidRPr="00BD38CB">
        <w:rPr>
          <w:sz w:val="16"/>
        </w:rPr>
        <w:t xml:space="preserve">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Russian influence in the affairs of these democratic nations is an impediment to efforts at political and economic reform. The market power of Gazprom, Russia’s state-owned gas monopoly, is evident in these countries. Although they are closer to Russia than other consumers of Russian gas in Western Europe, many countries in Eastern and Central Europe pay higher contract prices for their imports, as they are more reliant on Russian gas as a proportion of their energy mixes. </w:t>
      </w:r>
    </w:p>
    <w:p w:rsidR="0009119F" w:rsidRPr="00BD38CB" w:rsidRDefault="0009119F" w:rsidP="0009119F">
      <w:pPr>
        <w:ind w:left="288"/>
        <w:rPr>
          <w:sz w:val="16"/>
        </w:rPr>
      </w:pPr>
      <w:r w:rsidRPr="00BD38CB">
        <w:rPr>
          <w:rStyle w:val="StyleBoldUnderline"/>
        </w:rPr>
        <w:t>In the larger economies of Western Europe</w:t>
      </w:r>
      <w:r w:rsidRPr="00BD38CB">
        <w:rPr>
          <w:sz w:val="16"/>
        </w:rPr>
        <w:t xml:space="preserve">, which consume most of Russia’s exports, </w:t>
      </w:r>
      <w:r w:rsidRPr="00442E8A">
        <w:rPr>
          <w:rStyle w:val="StyleBoldUnderline"/>
          <w:highlight w:val="yellow"/>
        </w:rPr>
        <w:t>there are efforts</w:t>
      </w:r>
      <w:r w:rsidRPr="00BD38CB">
        <w:rPr>
          <w:rStyle w:val="StyleBoldUnderline"/>
        </w:rPr>
        <w:t xml:space="preserve"> </w:t>
      </w:r>
      <w:r w:rsidRPr="00442E8A">
        <w:rPr>
          <w:rStyle w:val="StyleBoldUnderline"/>
          <w:highlight w:val="yellow"/>
        </w:rPr>
        <w:t>to diversify</w:t>
      </w:r>
      <w:r w:rsidRPr="00BD38CB">
        <w:rPr>
          <w:rStyle w:val="StyleBoldUnderline"/>
        </w:rPr>
        <w:t xml:space="preserve"> their supply of natural gas</w:t>
      </w:r>
      <w:r w:rsidRPr="00BD38CB">
        <w:rPr>
          <w:sz w:val="16"/>
        </w:rPr>
        <w:t xml:space="preserve">. The E.U. has formally acknowledged the need to put in place mechanisms to increase supply diversity. These include market liberalization approaches such as rules mandating third-party access to pipeline infrastructure, and commitments to complete a single market for electricity and gas by 2014, and to ensure that no member country is isolated from electricity and gas grids by 2015. </w:t>
      </w:r>
    </w:p>
    <w:p w:rsidR="0009119F" w:rsidRPr="00BD38CB" w:rsidRDefault="0009119F" w:rsidP="0009119F">
      <w:pPr>
        <w:ind w:left="288"/>
        <w:rPr>
          <w:sz w:val="16"/>
        </w:rPr>
      </w:pPr>
      <w:r w:rsidRPr="00BD38CB">
        <w:rPr>
          <w:rStyle w:val="StyleBoldUnderline"/>
        </w:rPr>
        <w:t>Despite these formal efforts</w:t>
      </w:r>
      <w:r w:rsidRPr="00BD38CB">
        <w:rPr>
          <w:sz w:val="16"/>
        </w:rPr>
        <w:t xml:space="preserve">, </w:t>
      </w:r>
      <w:r w:rsidRPr="00442E8A">
        <w:rPr>
          <w:rStyle w:val="StyleBoldUnderline"/>
          <w:highlight w:val="yellow"/>
        </w:rPr>
        <w:t>there are</w:t>
      </w:r>
      <w:r w:rsidRPr="00442E8A">
        <w:rPr>
          <w:sz w:val="16"/>
          <w:highlight w:val="yellow"/>
        </w:rPr>
        <w:t xml:space="preserve"> </w:t>
      </w:r>
      <w:r w:rsidRPr="00442E8A">
        <w:rPr>
          <w:rStyle w:val="StyleBoldUnderline"/>
          <w:highlight w:val="yellow"/>
          <w:bdr w:val="single" w:sz="4" w:space="0" w:color="auto"/>
        </w:rPr>
        <w:t>several factors retarding</w:t>
      </w:r>
      <w:r w:rsidRPr="00BD38CB">
        <w:rPr>
          <w:rStyle w:val="StyleBoldUnderline"/>
          <w:bdr w:val="single" w:sz="4" w:space="0" w:color="auto"/>
        </w:rPr>
        <w:t xml:space="preserve"> the </w:t>
      </w:r>
      <w:r w:rsidRPr="00442E8A">
        <w:rPr>
          <w:rStyle w:val="StyleBoldUnderline"/>
          <w:highlight w:val="yellow"/>
          <w:bdr w:val="single" w:sz="4" w:space="0" w:color="auto"/>
        </w:rPr>
        <w:t>E.U.’s push</w:t>
      </w:r>
      <w:r w:rsidRPr="00BD38CB">
        <w:rPr>
          <w:rStyle w:val="StyleBoldUnderline"/>
          <w:bdr w:val="single" w:sz="4" w:space="0" w:color="auto"/>
        </w:rPr>
        <w:t xml:space="preserve"> for a unified effort</w:t>
      </w:r>
      <w:r w:rsidRPr="00BD38CB">
        <w:rPr>
          <w:sz w:val="16"/>
        </w:rPr>
        <w:t xml:space="preserve"> </w:t>
      </w:r>
      <w:r w:rsidRPr="00442E8A">
        <w:rPr>
          <w:rStyle w:val="StyleBoldUnderline"/>
          <w:highlight w:val="yellow"/>
        </w:rPr>
        <w:t>to reduce dependence</w:t>
      </w:r>
      <w:r w:rsidRPr="00BD38CB">
        <w:rPr>
          <w:rStyle w:val="StyleBoldUnderline"/>
        </w:rPr>
        <w:t xml:space="preserve"> on Russian gas.</w:t>
      </w:r>
      <w:r w:rsidRPr="00BD38CB">
        <w:rPr>
          <w:sz w:val="16"/>
        </w:rPr>
        <w:t xml:space="preserve"> </w:t>
      </w:r>
      <w:r w:rsidRPr="00442E8A">
        <w:rPr>
          <w:rStyle w:val="StyleBoldUnderline"/>
          <w:highlight w:val="yellow"/>
        </w:rPr>
        <w:t>National interest has been given a higher</w:t>
      </w:r>
      <w:r w:rsidRPr="00BD38CB">
        <w:rPr>
          <w:rStyle w:val="StyleBoldUnderline"/>
        </w:rPr>
        <w:t xml:space="preserve"> </w:t>
      </w:r>
      <w:r w:rsidRPr="00442E8A">
        <w:rPr>
          <w:rStyle w:val="StyleBoldUnderline"/>
          <w:highlight w:val="yellow"/>
        </w:rPr>
        <w:t>priority</w:t>
      </w:r>
      <w:r w:rsidRPr="00BD38CB">
        <w:rPr>
          <w:rStyle w:val="StyleBoldUnderline"/>
        </w:rPr>
        <w:t xml:space="preserve"> than collective, coordinated E.U. energy policy</w:t>
      </w:r>
      <w:r w:rsidRPr="00BD38CB">
        <w:rPr>
          <w:sz w:val="16"/>
        </w:rPr>
        <w:t xml:space="preserve">: the gas cutoffs in 2006 and 2009 probably contributed to the acceptance of the subsea Nord Stream pipeline, which carries gas directly from Russia to Germany. Germany’s decision to phase out its fleet of nuclear reactors by 2022 will result in far higher reliance on natural gas for the E.U.’s biggest economy. </w:t>
      </w:r>
      <w:r w:rsidRPr="00442E8A">
        <w:rPr>
          <w:rStyle w:val="StyleBoldUnderline"/>
          <w:highlight w:val="yellow"/>
        </w:rPr>
        <w:t xml:space="preserve">The environmental imperative to reduce </w:t>
      </w:r>
      <w:r w:rsidRPr="00442E8A">
        <w:rPr>
          <w:rStyle w:val="StyleBoldUnderline"/>
        </w:rPr>
        <w:t>carbon</w:t>
      </w:r>
      <w:r w:rsidRPr="00BD38CB">
        <w:rPr>
          <w:rStyle w:val="StyleBoldUnderline"/>
        </w:rPr>
        <w:t xml:space="preserve"> </w:t>
      </w:r>
      <w:r w:rsidRPr="00442E8A">
        <w:rPr>
          <w:rStyle w:val="StyleBoldUnderline"/>
          <w:highlight w:val="yellow"/>
        </w:rPr>
        <w:t>emissions</w:t>
      </w:r>
      <w:r w:rsidRPr="00BD38CB">
        <w:rPr>
          <w:sz w:val="16"/>
        </w:rPr>
        <w:t>—codified in the E.U.’s goal of essentially decarbonizing its power sector by the middle of century—</w:t>
      </w:r>
      <w:r w:rsidRPr="00BD38CB">
        <w:rPr>
          <w:rStyle w:val="StyleBoldUnderline"/>
        </w:rPr>
        <w:t>mean that natural gas is being viewed by many as the short-to medium fuel of choice</w:t>
      </w:r>
      <w:r w:rsidRPr="00BD38CB">
        <w:rPr>
          <w:sz w:val="16"/>
        </w:rPr>
        <w:t xml:space="preserve"> in power generation. Ironically, in the near term the phase out of nuclear power has lead to greater reliance on both domestic coal as well as imported coal from the United States. </w:t>
      </w:r>
    </w:p>
    <w:p w:rsidR="0009119F" w:rsidRPr="00BD38CB" w:rsidRDefault="0009119F" w:rsidP="0009119F">
      <w:pPr>
        <w:ind w:left="288"/>
        <w:rPr>
          <w:sz w:val="16"/>
        </w:rPr>
      </w:pPr>
      <w:r w:rsidRPr="00BD38CB">
        <w:rPr>
          <w:sz w:val="16"/>
        </w:rPr>
        <w:t xml:space="preserve">Finally, </w:t>
      </w:r>
      <w:r w:rsidRPr="00BD38CB">
        <w:rPr>
          <w:rStyle w:val="StyleBoldUnderline"/>
        </w:rPr>
        <w:t xml:space="preserve">the </w:t>
      </w:r>
      <w:r w:rsidRPr="00442E8A">
        <w:rPr>
          <w:rStyle w:val="StyleBoldUnderline"/>
          <w:highlight w:val="yellow"/>
        </w:rPr>
        <w:t>prospects for</w:t>
      </w:r>
      <w:r w:rsidRPr="00BD38CB">
        <w:rPr>
          <w:rStyle w:val="StyleBoldUnderline"/>
        </w:rPr>
        <w:t xml:space="preserve"> European countries to replicate the unconventional </w:t>
      </w:r>
      <w:r w:rsidRPr="00442E8A">
        <w:rPr>
          <w:rStyle w:val="StyleBoldUnderline"/>
          <w:highlight w:val="yellow"/>
        </w:rPr>
        <w:t>gas “revolution</w:t>
      </w:r>
      <w:r w:rsidRPr="00442E8A">
        <w:rPr>
          <w:sz w:val="16"/>
          <w:highlight w:val="yellow"/>
        </w:rPr>
        <w:t>”</w:t>
      </w:r>
      <w:r w:rsidRPr="00BD38CB">
        <w:rPr>
          <w:sz w:val="16"/>
        </w:rPr>
        <w:t xml:space="preserve"> that has resulted in a glut of natural gas in the United States </w:t>
      </w:r>
      <w:r w:rsidRPr="00442E8A">
        <w:rPr>
          <w:rStyle w:val="StyleBoldUnderline"/>
          <w:highlight w:val="yellow"/>
        </w:rPr>
        <w:t>look uncertain</w:t>
      </w:r>
      <w:r w:rsidRPr="00442E8A">
        <w:rPr>
          <w:sz w:val="16"/>
          <w:highlight w:val="yellow"/>
        </w:rPr>
        <w:t>.</w:t>
      </w:r>
      <w:r w:rsidRPr="00BD38CB">
        <w:rPr>
          <w:sz w:val="16"/>
        </w:rPr>
        <w:t xml:space="preserve"> </w:t>
      </w:r>
      <w:r w:rsidRPr="00BD38CB">
        <w:rPr>
          <w:rStyle w:val="StyleBoldUnderline"/>
        </w:rPr>
        <w:t xml:space="preserve">Several </w:t>
      </w:r>
      <w:r w:rsidRPr="00442E8A">
        <w:rPr>
          <w:rStyle w:val="StyleBoldUnderline"/>
          <w:highlight w:val="yellow"/>
        </w:rPr>
        <w:t>countries</w:t>
      </w:r>
      <w:r w:rsidRPr="00BD38CB">
        <w:rPr>
          <w:sz w:val="16"/>
        </w:rPr>
        <w:t xml:space="preserve">, including France and the U.K., have </w:t>
      </w:r>
      <w:r w:rsidRPr="00442E8A">
        <w:rPr>
          <w:rStyle w:val="StyleBoldUnderline"/>
          <w:highlight w:val="yellow"/>
        </w:rPr>
        <w:t>encountered</w:t>
      </w:r>
      <w:r w:rsidRPr="00BD38CB">
        <w:rPr>
          <w:rStyle w:val="StyleBoldUnderline"/>
        </w:rPr>
        <w:t xml:space="preserve"> stiff </w:t>
      </w:r>
      <w:r w:rsidRPr="00442E8A">
        <w:rPr>
          <w:rStyle w:val="StyleBoldUnderline"/>
          <w:highlight w:val="yellow"/>
        </w:rPr>
        <w:t>public opposition</w:t>
      </w:r>
      <w:r w:rsidRPr="00BD38CB">
        <w:rPr>
          <w:rStyle w:val="StyleBoldUnderline"/>
        </w:rPr>
        <w:t xml:space="preserve"> to</w:t>
      </w:r>
      <w:r w:rsidRPr="00BD38CB">
        <w:rPr>
          <w:sz w:val="16"/>
        </w:rPr>
        <w:t xml:space="preserve"> the techniques used in </w:t>
      </w:r>
      <w:r w:rsidRPr="00BD38CB">
        <w:rPr>
          <w:rStyle w:val="StyleBoldUnderline"/>
        </w:rPr>
        <w:t>unconventional gas production, while those countries,</w:t>
      </w:r>
      <w:r w:rsidRPr="00BD38CB">
        <w:rPr>
          <w:sz w:val="16"/>
        </w:rPr>
        <w:t xml:space="preserve"> such as Poland and Hungary, </w:t>
      </w:r>
      <w:r w:rsidRPr="00BD38CB">
        <w:rPr>
          <w:rStyle w:val="StyleBoldUnderline"/>
        </w:rPr>
        <w:t>that have moved ahead</w:t>
      </w:r>
      <w:r w:rsidRPr="00BD38CB">
        <w:rPr>
          <w:sz w:val="16"/>
        </w:rPr>
        <w:t xml:space="preserve"> with unconventional-gas exploration </w:t>
      </w:r>
      <w:r w:rsidRPr="00BD38CB">
        <w:rPr>
          <w:rStyle w:val="StyleBoldUnderline"/>
        </w:rPr>
        <w:t>have generally seen disappointing early results</w:t>
      </w:r>
      <w:r w:rsidRPr="00BD38CB">
        <w:rPr>
          <w:sz w:val="16"/>
        </w:rPr>
        <w:t xml:space="preserve">. Ukraine is also at a very early stage in developing its potential shale reserves. </w:t>
      </w:r>
      <w:r w:rsidRPr="00BD38CB">
        <w:rPr>
          <w:rStyle w:val="StyleBoldUnderline"/>
        </w:rPr>
        <w:t xml:space="preserve">Collectively, these </w:t>
      </w:r>
      <w:r w:rsidRPr="00442E8A">
        <w:rPr>
          <w:rStyle w:val="StyleBoldUnderline"/>
        </w:rPr>
        <w:t>factors suggest</w:t>
      </w:r>
      <w:r w:rsidRPr="00442E8A">
        <w:rPr>
          <w:sz w:val="16"/>
        </w:rPr>
        <w:t xml:space="preserve"> t</w:t>
      </w:r>
      <w:r w:rsidRPr="00BD38CB">
        <w:rPr>
          <w:sz w:val="16"/>
        </w:rPr>
        <w:t xml:space="preserve">hat </w:t>
      </w:r>
      <w:r w:rsidRPr="00BD38CB">
        <w:rPr>
          <w:rStyle w:val="StyleBoldUnderline"/>
          <w:bdr w:val="single" w:sz="4" w:space="0" w:color="auto"/>
        </w:rPr>
        <w:t xml:space="preserve">the </w:t>
      </w:r>
      <w:r w:rsidRPr="00442E8A">
        <w:rPr>
          <w:rStyle w:val="StyleBoldUnderline"/>
          <w:highlight w:val="yellow"/>
          <w:bdr w:val="single" w:sz="4" w:space="0" w:color="auto"/>
        </w:rPr>
        <w:t>prospects for reduced</w:t>
      </w:r>
      <w:r w:rsidRPr="00442E8A">
        <w:rPr>
          <w:rStyle w:val="StyleBoldUnderline"/>
          <w:bdr w:val="single" w:sz="4" w:space="0" w:color="auto"/>
        </w:rPr>
        <w:t xml:space="preserve"> </w:t>
      </w:r>
      <w:r w:rsidRPr="00442E8A">
        <w:rPr>
          <w:rStyle w:val="StyleBoldUnderline"/>
          <w:highlight w:val="yellow"/>
          <w:bdr w:val="single" w:sz="4" w:space="0" w:color="auto"/>
        </w:rPr>
        <w:t>European reliance on Russian gas appear dim</w:t>
      </w:r>
      <w:r w:rsidRPr="00BD38CB">
        <w:rPr>
          <w:rStyle w:val="StyleBoldUnderline"/>
          <w:bdr w:val="single" w:sz="4" w:space="0" w:color="auto"/>
        </w:rPr>
        <w:t>.</w:t>
      </w:r>
    </w:p>
    <w:p w:rsidR="0009119F" w:rsidRDefault="0009119F" w:rsidP="0009119F"/>
    <w:p w:rsidR="0009119F" w:rsidRDefault="0009119F" w:rsidP="0009119F">
      <w:pPr>
        <w:pStyle w:val="Heading4"/>
      </w:pPr>
      <w:r>
        <w:t xml:space="preserve">European demand for Russian gas will increase over the long-term---structural trends outweigh short-term fluctuations </w:t>
      </w:r>
    </w:p>
    <w:p w:rsidR="0009119F" w:rsidRDefault="0009119F" w:rsidP="0009119F">
      <w:r>
        <w:t xml:space="preserve">Karen </w:t>
      </w:r>
      <w:r w:rsidRPr="00EB3BBC">
        <w:rPr>
          <w:rStyle w:val="StyleStyleBold12pt"/>
        </w:rPr>
        <w:t>Kostanian et al 12</w:t>
      </w:r>
      <w:r>
        <w:t xml:space="preserve">, Research Analyst, Merrill Lynch (Russia), 8/9/12, “Russian oils 2020: The unconventional future,” </w:t>
      </w:r>
      <w:hyperlink r:id="rId35" w:history="1">
        <w:r w:rsidRPr="00D8524F">
          <w:rPr>
            <w:rStyle w:val="Hyperlink"/>
          </w:rPr>
          <w:t>https://www.usrbc.org/pics/File/member_news/2020_oil.pdf</w:t>
        </w:r>
      </w:hyperlink>
    </w:p>
    <w:p w:rsidR="0009119F" w:rsidRDefault="0009119F" w:rsidP="0009119F">
      <w:pPr>
        <w:ind w:left="288"/>
      </w:pPr>
      <w:r w:rsidRPr="00442E8A">
        <w:t xml:space="preserve">As stated above, </w:t>
      </w:r>
      <w:r w:rsidRPr="00442E8A">
        <w:rPr>
          <w:rStyle w:val="StyleBoldUnderline"/>
        </w:rPr>
        <w:t>Gazprom</w:t>
      </w:r>
      <w:r w:rsidRPr="00442E8A">
        <w:t xml:space="preserve"> has </w:t>
      </w:r>
      <w:r w:rsidRPr="00442E8A">
        <w:rPr>
          <w:rStyle w:val="StyleBoldUnderline"/>
        </w:rPr>
        <w:t>experienced a</w:t>
      </w:r>
      <w:r w:rsidRPr="00442E8A">
        <w:t xml:space="preserve"> steady </w:t>
      </w:r>
      <w:r w:rsidRPr="00442E8A">
        <w:rPr>
          <w:rStyle w:val="StyleBoldUnderline"/>
        </w:rPr>
        <w:t>decline in Western European demand</w:t>
      </w:r>
      <w:r w:rsidRPr="00A9263A">
        <w:rPr>
          <w:rStyle w:val="StyleBoldUnderline"/>
        </w:rPr>
        <w:t xml:space="preserve"> YTD in 2012</w:t>
      </w:r>
      <w:r>
        <w:t xml:space="preserve">. </w:t>
      </w:r>
      <w:r w:rsidRPr="00442E8A">
        <w:rPr>
          <w:rStyle w:val="StyleBoldUnderline"/>
          <w:highlight w:val="yellow"/>
        </w:rPr>
        <w:t>We expect</w:t>
      </w:r>
      <w:r w:rsidRPr="00442E8A">
        <w:rPr>
          <w:highlight w:val="yellow"/>
        </w:rPr>
        <w:t xml:space="preserve"> </w:t>
      </w:r>
      <w:r w:rsidRPr="00442E8A">
        <w:rPr>
          <w:rStyle w:val="StyleBoldUnderline"/>
          <w:highlight w:val="yellow"/>
        </w:rPr>
        <w:t>Gazprom to recover</w:t>
      </w:r>
      <w:r>
        <w:t xml:space="preserve"> some volumes </w:t>
      </w:r>
      <w:r w:rsidRPr="00A9263A">
        <w:rPr>
          <w:rStyle w:val="StyleBoldUnderline"/>
        </w:rPr>
        <w:t xml:space="preserve">in Q3-Q4 </w:t>
      </w:r>
      <w:r w:rsidRPr="00442E8A">
        <w:rPr>
          <w:rStyle w:val="StyleBoldUnderline"/>
          <w:highlight w:val="yellow"/>
        </w:rPr>
        <w:t>due to pricing</w:t>
      </w:r>
      <w:r w:rsidRPr="00A9263A">
        <w:rPr>
          <w:rStyle w:val="StyleBoldUnderline"/>
        </w:rPr>
        <w:t xml:space="preserve"> </w:t>
      </w:r>
      <w:r w:rsidRPr="00442E8A">
        <w:rPr>
          <w:rStyle w:val="StyleBoldUnderline"/>
          <w:highlight w:val="yellow"/>
        </w:rPr>
        <w:t>discounts and lower oil prices</w:t>
      </w:r>
      <w:r w:rsidRPr="00A9263A">
        <w:rPr>
          <w:rStyle w:val="StyleBoldUnderline"/>
        </w:rPr>
        <w:t xml:space="preserve"> </w:t>
      </w:r>
      <w:r w:rsidRPr="00442E8A">
        <w:rPr>
          <w:rStyle w:val="StyleBoldUnderline"/>
          <w:highlight w:val="yellow"/>
        </w:rPr>
        <w:t>and</w:t>
      </w:r>
      <w:r>
        <w:t xml:space="preserve">, </w:t>
      </w:r>
      <w:r w:rsidRPr="00A9263A">
        <w:rPr>
          <w:rStyle w:val="StyleBoldUnderline"/>
          <w:bdr w:val="single" w:sz="4" w:space="0" w:color="auto"/>
        </w:rPr>
        <w:t xml:space="preserve">in the </w:t>
      </w:r>
      <w:r w:rsidRPr="00442E8A">
        <w:rPr>
          <w:rStyle w:val="StyleBoldUnderline"/>
          <w:highlight w:val="yellow"/>
          <w:bdr w:val="single" w:sz="4" w:space="0" w:color="auto"/>
        </w:rPr>
        <w:t>long</w:t>
      </w:r>
      <w:r w:rsidRPr="00A9263A">
        <w:rPr>
          <w:rStyle w:val="StyleBoldUnderline"/>
          <w:bdr w:val="single" w:sz="4" w:space="0" w:color="auto"/>
        </w:rPr>
        <w:t xml:space="preserve">er </w:t>
      </w:r>
      <w:r w:rsidRPr="00442E8A">
        <w:rPr>
          <w:rStyle w:val="StyleBoldUnderline"/>
          <w:highlight w:val="yellow"/>
          <w:bdr w:val="single" w:sz="4" w:space="0" w:color="auto"/>
        </w:rPr>
        <w:t>term</w:t>
      </w:r>
      <w:r w:rsidRPr="00A9263A">
        <w:rPr>
          <w:rStyle w:val="StyleBoldUnderline"/>
          <w:bdr w:val="single" w:sz="4" w:space="0" w:color="auto"/>
        </w:rPr>
        <w:t xml:space="preserve">, we still expect it </w:t>
      </w:r>
      <w:r w:rsidRPr="00442E8A">
        <w:rPr>
          <w:rStyle w:val="StyleBoldUnderline"/>
          <w:highlight w:val="yellow"/>
          <w:bdr w:val="single" w:sz="4" w:space="0" w:color="auto"/>
        </w:rPr>
        <w:t>to increase its share</w:t>
      </w:r>
      <w:r w:rsidRPr="00A9263A">
        <w:rPr>
          <w:rStyle w:val="StyleBoldUnderline"/>
          <w:bdr w:val="single" w:sz="4" w:space="0" w:color="auto"/>
        </w:rPr>
        <w:t xml:space="preserve"> </w:t>
      </w:r>
      <w:r w:rsidRPr="00442E8A">
        <w:rPr>
          <w:rStyle w:val="StyleBoldUnderline"/>
          <w:highlight w:val="yellow"/>
          <w:bdr w:val="single" w:sz="4" w:space="0" w:color="auto"/>
        </w:rPr>
        <w:t>of</w:t>
      </w:r>
      <w:r w:rsidRPr="00A9263A">
        <w:rPr>
          <w:rStyle w:val="StyleBoldUnderline"/>
          <w:bdr w:val="single" w:sz="4" w:space="0" w:color="auto"/>
        </w:rPr>
        <w:t xml:space="preserve"> the </w:t>
      </w:r>
      <w:r w:rsidRPr="00442E8A">
        <w:rPr>
          <w:rStyle w:val="StyleBoldUnderline"/>
          <w:highlight w:val="yellow"/>
          <w:bdr w:val="single" w:sz="4" w:space="0" w:color="auto"/>
        </w:rPr>
        <w:t>Europe</w:t>
      </w:r>
      <w:r w:rsidRPr="00A9263A">
        <w:rPr>
          <w:rStyle w:val="StyleBoldUnderline"/>
          <w:bdr w:val="single" w:sz="4" w:space="0" w:color="auto"/>
        </w:rPr>
        <w:t>an market</w:t>
      </w:r>
      <w:r>
        <w:t xml:space="preserve">. In the near term, however, we expect little volume upside from the European market. </w:t>
      </w:r>
    </w:p>
    <w:p w:rsidR="0009119F" w:rsidRDefault="0009119F" w:rsidP="0009119F">
      <w:pPr>
        <w:ind w:left="288"/>
      </w:pPr>
      <w:r>
        <w:lastRenderedPageBreak/>
        <w:t xml:space="preserve">European pricing still high </w:t>
      </w:r>
    </w:p>
    <w:p w:rsidR="0009119F" w:rsidRDefault="0009119F" w:rsidP="0009119F">
      <w:pPr>
        <w:ind w:left="288"/>
      </w:pPr>
      <w:r w:rsidRPr="00A9263A">
        <w:rPr>
          <w:rStyle w:val="StyleBoldUnderline"/>
        </w:rPr>
        <w:t>Gas price dynamics remained one of key reasons for lower European demand</w:t>
      </w:r>
      <w:r>
        <w:t xml:space="preserve"> for Russian gas. Russian gas export prices are oil linked with a 6-9 month lag. Thus, </w:t>
      </w:r>
      <w:r w:rsidRPr="00A9263A">
        <w:rPr>
          <w:rStyle w:val="StyleBoldUnderline"/>
        </w:rPr>
        <w:t>in the first half of the year Russian gas prices still reflected the higher oil prices of Q4 2011</w:t>
      </w:r>
      <w:r>
        <w:t xml:space="preserve"> while spot prices adjusted to lower levels due to the relatively warm winter and sluggish demand. Hence, </w:t>
      </w:r>
      <w:r w:rsidRPr="00A9263A">
        <w:rPr>
          <w:rStyle w:val="StyleBoldUnderline"/>
          <w:bdr w:val="single" w:sz="4" w:space="0" w:color="auto"/>
        </w:rPr>
        <w:t>despite recent discounts</w:t>
      </w:r>
      <w:r>
        <w:t xml:space="preserve"> (please see our recent report E.On gets US$1.25bn discount, 03 July 2012), </w:t>
      </w:r>
      <w:r w:rsidRPr="00442E8A">
        <w:rPr>
          <w:rStyle w:val="StyleBoldUnderline"/>
          <w:highlight w:val="yellow"/>
        </w:rPr>
        <w:t>Gazprom’s</w:t>
      </w:r>
      <w:r w:rsidRPr="00442E8A">
        <w:rPr>
          <w:highlight w:val="yellow"/>
        </w:rPr>
        <w:t xml:space="preserve"> </w:t>
      </w:r>
      <w:r w:rsidRPr="00442E8A">
        <w:rPr>
          <w:rStyle w:val="StyleBoldUnderline"/>
          <w:highlight w:val="yellow"/>
          <w:bdr w:val="single" w:sz="4" w:space="0" w:color="auto"/>
        </w:rPr>
        <w:t xml:space="preserve">gas pricing </w:t>
      </w:r>
      <w:r w:rsidRPr="00442E8A">
        <w:rPr>
          <w:rStyle w:val="StyleBoldUnderline"/>
          <w:bdr w:val="single" w:sz="4" w:space="0" w:color="auto"/>
        </w:rPr>
        <w:t xml:space="preserve">still </w:t>
      </w:r>
      <w:r w:rsidRPr="00442E8A">
        <w:rPr>
          <w:rStyle w:val="StyleBoldUnderline"/>
          <w:highlight w:val="yellow"/>
          <w:bdr w:val="single" w:sz="4" w:space="0" w:color="auto"/>
        </w:rPr>
        <w:t xml:space="preserve">remained </w:t>
      </w:r>
      <w:r w:rsidRPr="00442E8A">
        <w:rPr>
          <w:rStyle w:val="StyleBoldUnderline"/>
          <w:bdr w:val="single" w:sz="4" w:space="0" w:color="auto"/>
        </w:rPr>
        <w:t xml:space="preserve">well </w:t>
      </w:r>
      <w:r w:rsidRPr="00442E8A">
        <w:rPr>
          <w:rStyle w:val="StyleBoldUnderline"/>
          <w:highlight w:val="yellow"/>
          <w:bdr w:val="single" w:sz="4" w:space="0" w:color="auto"/>
        </w:rPr>
        <w:t>above spot prices</w:t>
      </w:r>
      <w:r w:rsidRPr="00442E8A">
        <w:rPr>
          <w:highlight w:val="yellow"/>
        </w:rPr>
        <w:t xml:space="preserve">. </w:t>
      </w:r>
      <w:r w:rsidRPr="00442E8A">
        <w:t xml:space="preserve">We expect </w:t>
      </w:r>
      <w:r w:rsidRPr="00442E8A">
        <w:rPr>
          <w:rStyle w:val="StyleBoldUnderline"/>
        </w:rPr>
        <w:t xml:space="preserve">Gazprom’s </w:t>
      </w:r>
      <w:r w:rsidRPr="00442E8A">
        <w:rPr>
          <w:rStyle w:val="StyleBoldUnderline"/>
          <w:highlight w:val="yellow"/>
        </w:rPr>
        <w:t>willingness to compromise</w:t>
      </w:r>
      <w:r w:rsidRPr="00A9263A">
        <w:rPr>
          <w:rStyle w:val="StyleBoldUnderline"/>
        </w:rPr>
        <w:t xml:space="preserve"> and give price discounts to its major customers </w:t>
      </w:r>
      <w:r w:rsidRPr="00442E8A">
        <w:rPr>
          <w:rStyle w:val="StyleBoldUnderline"/>
          <w:highlight w:val="yellow"/>
        </w:rPr>
        <w:t>will lead to a pick-up in volumes</w:t>
      </w:r>
      <w:r w:rsidRPr="00A9263A">
        <w:rPr>
          <w:rStyle w:val="StyleBoldUnderline"/>
        </w:rPr>
        <w:t xml:space="preserve"> in Q3 and Q4 of 2012</w:t>
      </w:r>
      <w:r>
        <w:t>. We also expect that after renegotiating the contract with E.ON, Gazprom will reach agreements with RWE, PGING and GDF on lower pricing resulting in retroactive payments to European customers. According to Russian and international news agencies, Gazprom has already reserved up to US$7 billion to cover retroactive payments.</w:t>
      </w:r>
    </w:p>
    <w:p w:rsidR="0009119F" w:rsidRDefault="0009119F" w:rsidP="0009119F"/>
    <w:p w:rsidR="0009119F" w:rsidRDefault="0009119F" w:rsidP="0009119F">
      <w:pPr>
        <w:pStyle w:val="Heading3"/>
      </w:pPr>
      <w:r>
        <w:t xml:space="preserve">No Global Shale Market Share in Europe </w:t>
      </w:r>
    </w:p>
    <w:p w:rsidR="0009119F" w:rsidRDefault="0009119F" w:rsidP="0009119F">
      <w:pPr>
        <w:pStyle w:val="Heading4"/>
      </w:pPr>
      <w:r>
        <w:rPr>
          <w:u w:val="single"/>
        </w:rPr>
        <w:t>No</w:t>
      </w:r>
      <w:r>
        <w:t xml:space="preserve"> global shale developments can supply Europe before 2020---</w:t>
      </w:r>
      <w:r>
        <w:rPr>
          <w:u w:val="single"/>
        </w:rPr>
        <w:t>only</w:t>
      </w:r>
      <w:r>
        <w:t xml:space="preserve"> U.S. exports </w:t>
      </w:r>
    </w:p>
    <w:p w:rsidR="0009119F" w:rsidRDefault="0009119F" w:rsidP="0009119F">
      <w:r>
        <w:t xml:space="preserve">Alan </w:t>
      </w:r>
      <w:r w:rsidRPr="007364ED">
        <w:rPr>
          <w:rStyle w:val="StyleStyleBold12pt"/>
        </w:rPr>
        <w:t>Riley 13</w:t>
      </w:r>
      <w:r>
        <w:t>, Professor, City University, London, 1/15/13, “EU must respond to the shale revolution,” Financial Times, http://www.ft.com/intl/cms/s/0/57382262-5c33-11e2-bef7-00144feab49a.html#axzz2OUDsDrf1</w:t>
      </w:r>
    </w:p>
    <w:p w:rsidR="0009119F" w:rsidRDefault="0009119F" w:rsidP="0009119F">
      <w:pPr>
        <w:ind w:left="288"/>
      </w:pPr>
      <w:r w:rsidRPr="007364ED">
        <w:rPr>
          <w:rStyle w:val="StyleBoldUnderline"/>
        </w:rPr>
        <w:t xml:space="preserve">Development of </w:t>
      </w:r>
      <w:r w:rsidRPr="00442E8A">
        <w:rPr>
          <w:rStyle w:val="StyleBoldUnderline"/>
          <w:highlight w:val="yellow"/>
        </w:rPr>
        <w:t>shale takes time</w:t>
      </w:r>
      <w:r w:rsidRPr="00442E8A">
        <w:rPr>
          <w:highlight w:val="yellow"/>
        </w:rPr>
        <w:t xml:space="preserve">. </w:t>
      </w:r>
      <w:r w:rsidRPr="00442E8A">
        <w:rPr>
          <w:rStyle w:val="StyleBoldUnderline"/>
          <w:highlight w:val="yellow"/>
          <w:bdr w:val="single" w:sz="4" w:space="0" w:color="auto"/>
        </w:rPr>
        <w:t>Outside the US</w:t>
      </w:r>
      <w:r w:rsidRPr="00442E8A">
        <w:rPr>
          <w:highlight w:val="yellow"/>
        </w:rPr>
        <w:t xml:space="preserve">, </w:t>
      </w:r>
      <w:r w:rsidRPr="00442E8A">
        <w:rPr>
          <w:rStyle w:val="StyleBoldUnderline"/>
          <w:highlight w:val="yellow"/>
        </w:rPr>
        <w:t>it is unlikely to reach a scale at which it will have</w:t>
      </w:r>
      <w:r w:rsidRPr="00442E8A">
        <w:rPr>
          <w:highlight w:val="yellow"/>
        </w:rPr>
        <w:t xml:space="preserve"> </w:t>
      </w:r>
      <w:r w:rsidRPr="00442E8A">
        <w:rPr>
          <w:rStyle w:val="StyleBoldUnderline"/>
          <w:highlight w:val="yellow"/>
          <w:bdr w:val="single" w:sz="4" w:space="0" w:color="auto"/>
        </w:rPr>
        <w:t>an impact in Europe before 2020</w:t>
      </w:r>
      <w:r>
        <w:t xml:space="preserve">. This is no reason for complacency. </w:t>
      </w:r>
      <w:r w:rsidRPr="00442E8A">
        <w:rPr>
          <w:rStyle w:val="StyleBoldUnderline"/>
          <w:highlight w:val="yellow"/>
        </w:rPr>
        <w:t>Economically and geostrategically,</w:t>
      </w:r>
      <w:r w:rsidRPr="007364ED">
        <w:rPr>
          <w:rStyle w:val="StyleBoldUnderline"/>
        </w:rPr>
        <w:t xml:space="preserve"> the tectonic </w:t>
      </w:r>
      <w:r w:rsidRPr="00442E8A">
        <w:rPr>
          <w:rStyle w:val="StyleBoldUnderline"/>
          <w:highlight w:val="yellow"/>
        </w:rPr>
        <w:t>plates are moving against Europe</w:t>
      </w:r>
      <w:r>
        <w:t>; and the climate waits for no one. The bloc must focus on the impact of high prices on prosperity, and fundamentally reassess its approach to energy security and climate change.</w:t>
      </w:r>
    </w:p>
    <w:p w:rsidR="0009119F" w:rsidRDefault="0009119F" w:rsidP="0009119F">
      <w:pPr>
        <w:ind w:left="288"/>
      </w:pPr>
    </w:p>
    <w:p w:rsidR="0009119F" w:rsidRPr="007364ED" w:rsidRDefault="0009119F" w:rsidP="0009119F"/>
    <w:p w:rsidR="0009119F" w:rsidRDefault="0009119F" w:rsidP="0009119F">
      <w:pPr>
        <w:pStyle w:val="Heading3"/>
      </w:pPr>
      <w:r>
        <w:t xml:space="preserve">No European Shale </w:t>
      </w:r>
    </w:p>
    <w:p w:rsidR="0009119F" w:rsidRDefault="0009119F" w:rsidP="0009119F">
      <w:pPr>
        <w:pStyle w:val="Heading4"/>
      </w:pPr>
      <w:r>
        <w:t xml:space="preserve">No Western European shale---states won’t allow it  </w:t>
      </w:r>
    </w:p>
    <w:p w:rsidR="0009119F" w:rsidRDefault="0009119F" w:rsidP="0009119F">
      <w:r>
        <w:t xml:space="preserve">Matthew </w:t>
      </w:r>
      <w:r w:rsidRPr="003B2CD5">
        <w:rPr>
          <w:rStyle w:val="StyleStyleBold12pt"/>
        </w:rPr>
        <w:t>Hulbert 12</w:t>
      </w:r>
      <w:r>
        <w:t xml:space="preserve">, senior fellow at the Clingendael International Energy Programme, The Hague; previously senior research fellow at the Center for Security Studies, ETH Zurich, leading its work on energy security and political risk; senior energy analyst at Datamonitor in the City of London; headed up the Global Issues Desk at Control Risks Group in London and Washington, D.C., 8/5/12, “Why America Can Make or Break A New Global Gas World,” Forbes, </w:t>
      </w:r>
      <w:hyperlink r:id="rId36" w:history="1">
        <w:r w:rsidRPr="004B471A">
          <w:rPr>
            <w:rStyle w:val="Hyperlink"/>
          </w:rPr>
          <w:t>http://www.forbes.com/sites/matthewhulbert/2012/08/05/why-america-can-make-or-break-a-new-global-gas-world/print/</w:t>
        </w:r>
      </w:hyperlink>
    </w:p>
    <w:p w:rsidR="0009119F" w:rsidRPr="00F762BC" w:rsidRDefault="0009119F" w:rsidP="0009119F">
      <w:pPr>
        <w:ind w:left="288"/>
        <w:rPr>
          <w:sz w:val="16"/>
        </w:rPr>
      </w:pPr>
      <w:r w:rsidRPr="00F762BC">
        <w:rPr>
          <w:sz w:val="16"/>
        </w:rPr>
        <w:t xml:space="preserve">But </w:t>
      </w:r>
      <w:r w:rsidRPr="00442E8A">
        <w:rPr>
          <w:rStyle w:val="StyleBoldUnderline"/>
        </w:rPr>
        <w:t>the</w:t>
      </w:r>
      <w:r w:rsidRPr="00074815">
        <w:rPr>
          <w:rStyle w:val="StyleBoldUnderline"/>
        </w:rPr>
        <w:t xml:space="preserve"> real culprit in this story isn’t</w:t>
      </w:r>
      <w:r w:rsidRPr="00F762BC">
        <w:rPr>
          <w:sz w:val="16"/>
        </w:rPr>
        <w:t xml:space="preserve"> so much the low hanging </w:t>
      </w:r>
      <w:r w:rsidRPr="00074815">
        <w:rPr>
          <w:rStyle w:val="StyleBoldUnderline"/>
        </w:rPr>
        <w:t>political fruit of Central and South East Europe</w:t>
      </w:r>
      <w:r w:rsidRPr="00F762BC">
        <w:rPr>
          <w:sz w:val="16"/>
        </w:rPr>
        <w:t xml:space="preserve"> </w:t>
      </w:r>
      <w:r w:rsidRPr="00074815">
        <w:rPr>
          <w:rStyle w:val="StyleBoldUnderline"/>
        </w:rPr>
        <w:t>facing an uphill geological and geopolitical shale challenge</w:t>
      </w:r>
      <w:r w:rsidRPr="00F762BC">
        <w:rPr>
          <w:sz w:val="16"/>
        </w:rPr>
        <w:t xml:space="preserve">. Rather, </w:t>
      </w:r>
      <w:r w:rsidRPr="00074815">
        <w:rPr>
          <w:rStyle w:val="StyleBoldUnderline"/>
        </w:rPr>
        <w:t>it’s the</w:t>
      </w:r>
      <w:r w:rsidRPr="00F762BC">
        <w:rPr>
          <w:sz w:val="16"/>
        </w:rPr>
        <w:t xml:space="preserve"> </w:t>
      </w:r>
      <w:r w:rsidRPr="00074815">
        <w:rPr>
          <w:rStyle w:val="StyleBoldUnderline"/>
          <w:bdr w:val="single" w:sz="4" w:space="0" w:color="auto"/>
        </w:rPr>
        <w:t xml:space="preserve">raft of </w:t>
      </w:r>
      <w:r w:rsidRPr="00442E8A">
        <w:rPr>
          <w:rStyle w:val="StyleBoldUnderline"/>
          <w:highlight w:val="yellow"/>
          <w:bdr w:val="single" w:sz="4" w:space="0" w:color="auto"/>
        </w:rPr>
        <w:t>Western European states</w:t>
      </w:r>
      <w:r w:rsidRPr="00074815">
        <w:rPr>
          <w:rStyle w:val="StyleBoldUnderline"/>
          <w:bdr w:val="single" w:sz="4" w:space="0" w:color="auto"/>
        </w:rPr>
        <w:t xml:space="preserve"> that </w:t>
      </w:r>
      <w:r w:rsidRPr="00442E8A">
        <w:rPr>
          <w:rStyle w:val="StyleBoldUnderline"/>
          <w:highlight w:val="yellow"/>
          <w:bdr w:val="single" w:sz="4" w:space="0" w:color="auto"/>
        </w:rPr>
        <w:t>have taken shale off the table</w:t>
      </w:r>
      <w:r w:rsidRPr="00442E8A">
        <w:rPr>
          <w:sz w:val="16"/>
          <w:highlight w:val="yellow"/>
        </w:rPr>
        <w:t>.</w:t>
      </w:r>
      <w:r w:rsidRPr="00F762BC">
        <w:rPr>
          <w:sz w:val="16"/>
        </w:rPr>
        <w:t xml:space="preserve"> </w:t>
      </w:r>
      <w:r w:rsidRPr="00074815">
        <w:rPr>
          <w:rStyle w:val="StyleBoldUnderline"/>
        </w:rPr>
        <w:t>Maintaining shale options</w:t>
      </w:r>
      <w:r w:rsidRPr="00F762BC">
        <w:rPr>
          <w:sz w:val="16"/>
        </w:rPr>
        <w:t xml:space="preserve">, not only comes with an enhanced resource base, but more importantly, </w:t>
      </w:r>
      <w:r w:rsidRPr="00074815">
        <w:rPr>
          <w:rStyle w:val="StyleBoldUnderline"/>
        </w:rPr>
        <w:t>keeps feeding spot market liquidity</w:t>
      </w:r>
      <w:r w:rsidRPr="00F762BC">
        <w:rPr>
          <w:sz w:val="16"/>
        </w:rPr>
        <w:t xml:space="preserve"> that has done some much damage to the traditional bilateral Russia-Europe supply model. </w:t>
      </w:r>
      <w:r w:rsidRPr="00074815">
        <w:rPr>
          <w:rStyle w:val="StyleBoldUnderline"/>
        </w:rPr>
        <w:t>By</w:t>
      </w:r>
      <w:r w:rsidRPr="00F762BC">
        <w:rPr>
          <w:sz w:val="16"/>
        </w:rPr>
        <w:t xml:space="preserve"> </w:t>
      </w:r>
      <w:r w:rsidRPr="00442E8A">
        <w:rPr>
          <w:rStyle w:val="StyleBoldUnderline"/>
          <w:highlight w:val="yellow"/>
          <w:bdr w:val="single" w:sz="4" w:space="0" w:color="auto"/>
        </w:rPr>
        <w:t>shunning domestic shale developments</w:t>
      </w:r>
      <w:r w:rsidRPr="00F762BC">
        <w:rPr>
          <w:sz w:val="16"/>
        </w:rPr>
        <w:t xml:space="preserve">, what </w:t>
      </w:r>
      <w:r w:rsidRPr="00074815">
        <w:rPr>
          <w:rStyle w:val="StyleBoldUnderline"/>
        </w:rPr>
        <w:t xml:space="preserve">most North West European </w:t>
      </w:r>
      <w:r w:rsidRPr="00442E8A">
        <w:rPr>
          <w:rStyle w:val="StyleBoldUnderline"/>
          <w:highlight w:val="yellow"/>
        </w:rPr>
        <w:t>markets are banking on</w:t>
      </w:r>
      <w:r w:rsidRPr="00F762BC">
        <w:rPr>
          <w:sz w:val="16"/>
        </w:rPr>
        <w:t xml:space="preserve">, is </w:t>
      </w:r>
      <w:r w:rsidRPr="00442E8A">
        <w:rPr>
          <w:rStyle w:val="StyleBoldUnderline"/>
          <w:highlight w:val="yellow"/>
        </w:rPr>
        <w:t>global gas</w:t>
      </w:r>
      <w:r w:rsidRPr="00074815">
        <w:rPr>
          <w:rStyle w:val="StyleBoldUnderline"/>
        </w:rPr>
        <w:t xml:space="preserve"> fundamentals keep going their way</w:t>
      </w:r>
      <w:r w:rsidRPr="00F762BC">
        <w:rPr>
          <w:sz w:val="16"/>
        </w:rPr>
        <w:t xml:space="preserve">. </w:t>
      </w:r>
      <w:r w:rsidRPr="00BC3176">
        <w:rPr>
          <w:rStyle w:val="StyleBoldUnderline"/>
        </w:rPr>
        <w:t>Developing indigenous shale could have been a big step towards realizing</w:t>
      </w:r>
      <w:r w:rsidRPr="00F762BC">
        <w:rPr>
          <w:sz w:val="16"/>
        </w:rPr>
        <w:t xml:space="preserve"> what politicians in most capitals tend to preach, i.e. </w:t>
      </w:r>
      <w:r w:rsidRPr="00BC3176">
        <w:rPr>
          <w:rStyle w:val="StyleBoldUnderline"/>
        </w:rPr>
        <w:t>serious optionality over Russian supplies</w:t>
      </w:r>
      <w:r w:rsidRPr="00F762BC">
        <w:rPr>
          <w:sz w:val="16"/>
        </w:rPr>
        <w:t xml:space="preserve"> by developing far deeper, liquid and more mature wholesale hubs across Western Europe, reaching all the way to the Baumgarten hub in Austria and NCG in Germany. With enhanced state infrastructure linking interconnections and back-flow capacity, that could’ve given CEE and SEE states the upper hand at negotiating ‘cost reflective’ contracts with Russia. </w:t>
      </w:r>
      <w:r w:rsidRPr="00BC3176">
        <w:rPr>
          <w:rStyle w:val="StyleBoldUnderline"/>
        </w:rPr>
        <w:t xml:space="preserve">Alas, South East </w:t>
      </w:r>
      <w:r w:rsidRPr="00442E8A">
        <w:rPr>
          <w:rStyle w:val="StyleBoldUnderline"/>
          <w:highlight w:val="yellow"/>
        </w:rPr>
        <w:t>Europe’s best shot</w:t>
      </w:r>
      <w:r w:rsidRPr="00BC3176">
        <w:rPr>
          <w:rStyle w:val="StyleBoldUnderline"/>
        </w:rPr>
        <w:t xml:space="preserve"> at Russian diversification now </w:t>
      </w:r>
      <w:r w:rsidRPr="00442E8A">
        <w:rPr>
          <w:rStyle w:val="StyleBoldUnderline"/>
          <w:highlight w:val="yellow"/>
        </w:rPr>
        <w:t>rests with a</w:t>
      </w:r>
      <w:r w:rsidRPr="00F762BC">
        <w:rPr>
          <w:sz w:val="16"/>
        </w:rPr>
        <w:t xml:space="preserve"> 10bcm </w:t>
      </w:r>
      <w:r w:rsidRPr="00442E8A">
        <w:rPr>
          <w:rStyle w:val="StyleBoldUnderline"/>
          <w:highlight w:val="yellow"/>
        </w:rPr>
        <w:t>Azeri pipeline linked to oil</w:t>
      </w:r>
      <w:r w:rsidRPr="00BC3176">
        <w:rPr>
          <w:rStyle w:val="StyleBoldUnderline"/>
        </w:rPr>
        <w:t xml:space="preserve"> indexed </w:t>
      </w:r>
      <w:r w:rsidRPr="00442E8A">
        <w:rPr>
          <w:rStyle w:val="StyleBoldUnderline"/>
          <w:highlight w:val="yellow"/>
        </w:rPr>
        <w:t>prices</w:t>
      </w:r>
      <w:r w:rsidRPr="00F762BC">
        <w:rPr>
          <w:sz w:val="16"/>
        </w:rPr>
        <w:t xml:space="preserve">, </w:t>
      </w:r>
      <w:r w:rsidRPr="00442E8A">
        <w:rPr>
          <w:rStyle w:val="StyleBoldUnderline"/>
          <w:highlight w:val="yellow"/>
        </w:rPr>
        <w:t>which</w:t>
      </w:r>
      <w:r w:rsidRPr="00F762BC">
        <w:rPr>
          <w:sz w:val="16"/>
        </w:rPr>
        <w:t xml:space="preserve"> more likely than not, </w:t>
      </w:r>
      <w:r w:rsidRPr="00442E8A">
        <w:rPr>
          <w:rStyle w:val="StyleBoldUnderline"/>
          <w:highlight w:val="yellow"/>
          <w:bdr w:val="single" w:sz="4" w:space="0" w:color="auto"/>
        </w:rPr>
        <w:t>will lose out to Gazprom</w:t>
      </w:r>
      <w:r w:rsidRPr="00442E8A">
        <w:rPr>
          <w:rStyle w:val="StyleBoldUnderline"/>
          <w:bdr w:val="single" w:sz="4" w:space="0" w:color="auto"/>
        </w:rPr>
        <w:t>’s</w:t>
      </w:r>
      <w:r w:rsidRPr="00BC3176">
        <w:rPr>
          <w:rStyle w:val="StyleBoldUnderline"/>
          <w:bdr w:val="single" w:sz="4" w:space="0" w:color="auto"/>
        </w:rPr>
        <w:t xml:space="preserve"> alternative</w:t>
      </w:r>
      <w:r w:rsidRPr="00F762BC">
        <w:rPr>
          <w:sz w:val="16"/>
        </w:rPr>
        <w:t xml:space="preserve"> 63bcm </w:t>
      </w:r>
      <w:r w:rsidRPr="00442E8A">
        <w:rPr>
          <w:rStyle w:val="StyleBoldUnderline"/>
          <w:highlight w:val="yellow"/>
          <w:bdr w:val="single" w:sz="4" w:space="0" w:color="auto"/>
        </w:rPr>
        <w:t>South Stream pipeline</w:t>
      </w:r>
      <w:r w:rsidRPr="00442E8A">
        <w:rPr>
          <w:sz w:val="16"/>
          <w:highlight w:val="yellow"/>
        </w:rPr>
        <w:t xml:space="preserve">. </w:t>
      </w:r>
      <w:r w:rsidRPr="00442E8A">
        <w:rPr>
          <w:rStyle w:val="StyleBoldUnderline"/>
          <w:highlight w:val="yellow"/>
          <w:bdr w:val="single" w:sz="4" w:space="0" w:color="auto"/>
        </w:rPr>
        <w:t>Europe is not going to be</w:t>
      </w:r>
      <w:r w:rsidRPr="00BC3176">
        <w:rPr>
          <w:rStyle w:val="StyleBoldUnderline"/>
          <w:bdr w:val="single" w:sz="4" w:space="0" w:color="auto"/>
        </w:rPr>
        <w:t xml:space="preserve"> the </w:t>
      </w:r>
      <w:r w:rsidRPr="00442E8A">
        <w:rPr>
          <w:rStyle w:val="StyleBoldUnderline"/>
          <w:highlight w:val="yellow"/>
          <w:bdr w:val="single" w:sz="4" w:space="0" w:color="auto"/>
        </w:rPr>
        <w:t>master</w:t>
      </w:r>
      <w:r w:rsidRPr="00BC3176">
        <w:rPr>
          <w:rStyle w:val="StyleBoldUnderline"/>
          <w:bdr w:val="single" w:sz="4" w:space="0" w:color="auto"/>
        </w:rPr>
        <w:t xml:space="preserve"> of its own gas destiny</w:t>
      </w:r>
      <w:r w:rsidRPr="00F762BC">
        <w:rPr>
          <w:sz w:val="16"/>
        </w:rPr>
        <w:t>, and especially not in CEE and South East Europe.</w:t>
      </w:r>
    </w:p>
    <w:p w:rsidR="0009119F" w:rsidRDefault="0009119F" w:rsidP="0009119F"/>
    <w:p w:rsidR="0009119F" w:rsidRDefault="0009119F" w:rsidP="0009119F">
      <w:pPr>
        <w:pStyle w:val="Heading4"/>
      </w:pPr>
      <w:r>
        <w:t xml:space="preserve">No Eastern European shale---not geologically viable </w:t>
      </w:r>
    </w:p>
    <w:p w:rsidR="0009119F" w:rsidRDefault="0009119F" w:rsidP="0009119F">
      <w:r>
        <w:t xml:space="preserve">Matthew </w:t>
      </w:r>
      <w:r w:rsidRPr="003B2CD5">
        <w:rPr>
          <w:rStyle w:val="StyleStyleBold12pt"/>
        </w:rPr>
        <w:t>Hulbert 12</w:t>
      </w:r>
      <w:r>
        <w:t xml:space="preserve">, senior fellow at the Clingendael International Energy Programme, The Hague; previously senior research fellow at the Center for Security Studies, ETH Zurich, leading its work on energy security and political risk; senior energy analyst at Datamonitor in the City of London; headed up the Global Issues Desk at Control Risks Group in London and Washington, D.C., 8/5/12, “Why America Can Make or Break A New Global Gas World,” Forbes, </w:t>
      </w:r>
      <w:hyperlink r:id="rId37" w:history="1">
        <w:r w:rsidRPr="004B471A">
          <w:rPr>
            <w:rStyle w:val="Hyperlink"/>
          </w:rPr>
          <w:t>http://www.forbes.com/sites/matthewhulbert/2012/08/05/why-america-can-make-or-break-a-new-global-gas-world/print/</w:t>
        </w:r>
      </w:hyperlink>
    </w:p>
    <w:p w:rsidR="0009119F" w:rsidRPr="00F762BC" w:rsidRDefault="0009119F" w:rsidP="0009119F">
      <w:pPr>
        <w:ind w:left="288"/>
        <w:rPr>
          <w:sz w:val="16"/>
        </w:rPr>
      </w:pPr>
      <w:r w:rsidRPr="00442E8A">
        <w:rPr>
          <w:rStyle w:val="StyleBoldUnderline"/>
          <w:highlight w:val="yellow"/>
        </w:rPr>
        <w:lastRenderedPageBreak/>
        <w:t xml:space="preserve">Even where the </w:t>
      </w:r>
      <w:r w:rsidRPr="00442E8A">
        <w:rPr>
          <w:rStyle w:val="StyleBoldUnderline"/>
        </w:rPr>
        <w:t>political</w:t>
      </w:r>
      <w:r w:rsidRPr="00074815">
        <w:rPr>
          <w:rStyle w:val="StyleBoldUnderline"/>
        </w:rPr>
        <w:t xml:space="preserve"> </w:t>
      </w:r>
      <w:r w:rsidRPr="00442E8A">
        <w:rPr>
          <w:rStyle w:val="StyleBoldUnderline"/>
          <w:highlight w:val="yellow"/>
        </w:rPr>
        <w:t>desire</w:t>
      </w:r>
      <w:r w:rsidRPr="00074815">
        <w:rPr>
          <w:rStyle w:val="StyleBoldUnderline"/>
        </w:rPr>
        <w:t xml:space="preserve"> to develop shale for those closer to the Russian border </w:t>
      </w:r>
      <w:r w:rsidRPr="00442E8A">
        <w:rPr>
          <w:rStyle w:val="StyleBoldUnderline"/>
          <w:highlight w:val="yellow"/>
        </w:rPr>
        <w:t>is</w:t>
      </w:r>
      <w:r w:rsidRPr="00074815">
        <w:rPr>
          <w:rStyle w:val="StyleBoldUnderline"/>
        </w:rPr>
        <w:t xml:space="preserve"> supposedly more </w:t>
      </w:r>
      <w:r w:rsidRPr="00442E8A">
        <w:rPr>
          <w:rStyle w:val="StyleBoldUnderline"/>
          <w:highlight w:val="yellow"/>
        </w:rPr>
        <w:t>pressing</w:t>
      </w:r>
      <w:r w:rsidRPr="00442E8A">
        <w:rPr>
          <w:sz w:val="16"/>
          <w:highlight w:val="yellow"/>
        </w:rPr>
        <w:t xml:space="preserve">, </w:t>
      </w:r>
      <w:r w:rsidRPr="00442E8A">
        <w:rPr>
          <w:rStyle w:val="StyleBoldUnderline"/>
          <w:highlight w:val="yellow"/>
          <w:bdr w:val="single" w:sz="4" w:space="0" w:color="auto"/>
        </w:rPr>
        <w:t>the</w:t>
      </w:r>
      <w:r w:rsidRPr="00074815">
        <w:rPr>
          <w:rStyle w:val="StyleBoldUnderline"/>
          <w:bdr w:val="single" w:sz="4" w:space="0" w:color="auto"/>
        </w:rPr>
        <w:t xml:space="preserve"> geological </w:t>
      </w:r>
      <w:r w:rsidRPr="00442E8A">
        <w:rPr>
          <w:rStyle w:val="StyleBoldUnderline"/>
          <w:highlight w:val="yellow"/>
          <w:bdr w:val="single" w:sz="4" w:space="0" w:color="auto"/>
        </w:rPr>
        <w:t xml:space="preserve">viability of shale </w:t>
      </w:r>
      <w:r w:rsidRPr="00442E8A">
        <w:rPr>
          <w:rStyle w:val="StyleBoldUnderline"/>
          <w:bdr w:val="single" w:sz="4" w:space="0" w:color="auto"/>
        </w:rPr>
        <w:t>plays</w:t>
      </w:r>
      <w:r w:rsidRPr="00074815">
        <w:rPr>
          <w:rStyle w:val="StyleBoldUnderline"/>
          <w:bdr w:val="single" w:sz="4" w:space="0" w:color="auto"/>
        </w:rPr>
        <w:t xml:space="preserve"> </w:t>
      </w:r>
      <w:r w:rsidRPr="00442E8A">
        <w:rPr>
          <w:rStyle w:val="StyleBoldUnderline"/>
          <w:highlight w:val="yellow"/>
          <w:bdr w:val="single" w:sz="4" w:space="0" w:color="auto"/>
        </w:rPr>
        <w:t xml:space="preserve">remains </w:t>
      </w:r>
      <w:r w:rsidRPr="00442E8A">
        <w:rPr>
          <w:rStyle w:val="StyleBoldUnderline"/>
          <w:bdr w:val="single" w:sz="4" w:space="0" w:color="auto"/>
        </w:rPr>
        <w:t xml:space="preserve">deeply </w:t>
      </w:r>
      <w:r w:rsidRPr="00442E8A">
        <w:rPr>
          <w:rStyle w:val="StyleBoldUnderline"/>
          <w:highlight w:val="yellow"/>
          <w:bdr w:val="single" w:sz="4" w:space="0" w:color="auto"/>
        </w:rPr>
        <w:t>circumspect</w:t>
      </w:r>
      <w:r w:rsidRPr="00F762BC">
        <w:rPr>
          <w:sz w:val="16"/>
        </w:rPr>
        <w:t xml:space="preserve"> </w:t>
      </w:r>
      <w:r w:rsidRPr="00074815">
        <w:rPr>
          <w:rStyle w:val="StyleBoldUnderline"/>
        </w:rPr>
        <w:t>in Poland, Austria, Romania, Hungary and Ukraine</w:t>
      </w:r>
      <w:r w:rsidRPr="00F762BC">
        <w:rPr>
          <w:sz w:val="16"/>
        </w:rPr>
        <w:t xml:space="preserve">. </w:t>
      </w:r>
      <w:r w:rsidRPr="00442E8A">
        <w:rPr>
          <w:rStyle w:val="StyleBoldUnderline"/>
          <w:highlight w:val="yellow"/>
        </w:rPr>
        <w:t>The</w:t>
      </w:r>
      <w:r w:rsidRPr="00F762BC">
        <w:rPr>
          <w:sz w:val="16"/>
        </w:rPr>
        <w:t xml:space="preserve"> ‘market’ </w:t>
      </w:r>
      <w:r w:rsidRPr="00442E8A">
        <w:rPr>
          <w:rStyle w:val="StyleBoldUnderline"/>
          <w:highlight w:val="yellow"/>
        </w:rPr>
        <w:t>solution was to enlist US</w:t>
      </w:r>
      <w:r w:rsidRPr="00074815">
        <w:rPr>
          <w:rStyle w:val="StyleBoldUnderline"/>
        </w:rPr>
        <w:t xml:space="preserve"> </w:t>
      </w:r>
      <w:r w:rsidRPr="00442E8A">
        <w:rPr>
          <w:rStyle w:val="StyleBoldUnderline"/>
          <w:highlight w:val="yellow"/>
        </w:rPr>
        <w:t>majors</w:t>
      </w:r>
      <w:r w:rsidRPr="00074815">
        <w:rPr>
          <w:rStyle w:val="StyleBoldUnderline"/>
        </w:rPr>
        <w:t xml:space="preserve"> to replicate the shale revolution</w:t>
      </w:r>
      <w:r w:rsidRPr="00F762BC">
        <w:rPr>
          <w:sz w:val="16"/>
        </w:rPr>
        <w:t xml:space="preserve"> in America, </w:t>
      </w:r>
      <w:r w:rsidRPr="00074815">
        <w:rPr>
          <w:rStyle w:val="StyleBoldUnderline"/>
        </w:rPr>
        <w:t xml:space="preserve">but as quickly as most of them came, </w:t>
      </w:r>
      <w:r w:rsidRPr="00442E8A">
        <w:rPr>
          <w:rStyle w:val="StyleBoldUnderline"/>
          <w:highlight w:val="yellow"/>
        </w:rPr>
        <w:t>many</w:t>
      </w:r>
      <w:r w:rsidRPr="00074815">
        <w:rPr>
          <w:rStyle w:val="StyleBoldUnderline"/>
        </w:rPr>
        <w:t xml:space="preserve"> of </w:t>
      </w:r>
      <w:r w:rsidRPr="00442E8A">
        <w:rPr>
          <w:rStyle w:val="StyleBoldUnderline"/>
        </w:rPr>
        <w:t>them</w:t>
      </w:r>
      <w:r w:rsidRPr="00074815">
        <w:rPr>
          <w:rStyle w:val="StyleBoldUnderline"/>
        </w:rPr>
        <w:t xml:space="preserve"> </w:t>
      </w:r>
      <w:r w:rsidRPr="00442E8A">
        <w:rPr>
          <w:rStyle w:val="StyleBoldUnderline"/>
          <w:highlight w:val="yellow"/>
        </w:rPr>
        <w:t>have since left</w:t>
      </w:r>
      <w:r w:rsidRPr="00F762BC">
        <w:rPr>
          <w:sz w:val="16"/>
        </w:rPr>
        <w:t xml:space="preserve">. That’s either because European shale formations are geologically hopeless – an unlikely prospect – or more bluntly, </w:t>
      </w:r>
      <w:r w:rsidRPr="00074815">
        <w:rPr>
          <w:rStyle w:val="StyleBoldUnderline"/>
        </w:rPr>
        <w:t>because</w:t>
      </w:r>
      <w:r w:rsidRPr="00F762BC">
        <w:rPr>
          <w:sz w:val="16"/>
        </w:rPr>
        <w:t xml:space="preserve"> </w:t>
      </w:r>
      <w:r w:rsidRPr="00442E8A">
        <w:rPr>
          <w:rStyle w:val="StyleBoldUnderline"/>
          <w:highlight w:val="yellow"/>
        </w:rPr>
        <w:t>Russia is playing hardball</w:t>
      </w:r>
      <w:r w:rsidRPr="00074815">
        <w:rPr>
          <w:rStyle w:val="StyleBoldUnderline"/>
        </w:rPr>
        <w:t xml:space="preserve"> with CEE and South East European states</w:t>
      </w:r>
      <w:r w:rsidRPr="00F762BC">
        <w:rPr>
          <w:sz w:val="16"/>
        </w:rPr>
        <w:t xml:space="preserve">. No sooner had Exxon Mobil signed agreements to develop West Siberian tight oil plays in Russia, it pulled the plug on Polish shale exploration. As Shell is no doubt about to find out in Ukraine, developing CEE shale and Russian upstream reserves is not going to be an either / or option. </w:t>
      </w:r>
      <w:r w:rsidRPr="00442E8A">
        <w:rPr>
          <w:rStyle w:val="StyleBoldUnderline"/>
          <w:highlight w:val="yellow"/>
        </w:rPr>
        <w:t>Companies</w:t>
      </w:r>
      <w:r w:rsidRPr="00074815">
        <w:rPr>
          <w:rStyle w:val="StyleBoldUnderline"/>
        </w:rPr>
        <w:t xml:space="preserve"> may </w:t>
      </w:r>
      <w:r w:rsidRPr="00442E8A">
        <w:rPr>
          <w:rStyle w:val="StyleBoldUnderline"/>
          <w:highlight w:val="yellow"/>
        </w:rPr>
        <w:t>face a</w:t>
      </w:r>
      <w:r w:rsidRPr="00074815">
        <w:rPr>
          <w:rStyle w:val="StyleBoldUnderline"/>
        </w:rPr>
        <w:t xml:space="preserve"> difficult </w:t>
      </w:r>
      <w:r w:rsidRPr="00442E8A">
        <w:rPr>
          <w:rStyle w:val="StyleBoldUnderline"/>
          <w:highlight w:val="yellow"/>
        </w:rPr>
        <w:t>choice</w:t>
      </w:r>
      <w:r w:rsidRPr="00074815">
        <w:rPr>
          <w:rStyle w:val="StyleBoldUnderline"/>
        </w:rPr>
        <w:t xml:space="preserve">: either you </w:t>
      </w:r>
      <w:r w:rsidRPr="00442E8A">
        <w:rPr>
          <w:rStyle w:val="StyleBoldUnderline"/>
          <w:highlight w:val="yellow"/>
        </w:rPr>
        <w:t>do business in Russia or</w:t>
      </w:r>
      <w:r w:rsidRPr="00074815">
        <w:rPr>
          <w:rStyle w:val="StyleBoldUnderline"/>
        </w:rPr>
        <w:t xml:space="preserve"> business in </w:t>
      </w:r>
      <w:r w:rsidRPr="00442E8A">
        <w:rPr>
          <w:rStyle w:val="StyleBoldUnderline"/>
          <w:highlight w:val="yellow"/>
        </w:rPr>
        <w:t>CEE</w:t>
      </w:r>
      <w:r w:rsidRPr="00F762BC">
        <w:rPr>
          <w:sz w:val="16"/>
        </w:rPr>
        <w:t xml:space="preserve"> – </w:t>
      </w:r>
      <w:r w:rsidRPr="00074815">
        <w:rPr>
          <w:rStyle w:val="StyleBoldUnderline"/>
        </w:rPr>
        <w:t>not both</w:t>
      </w:r>
      <w:r w:rsidRPr="00F762BC">
        <w:rPr>
          <w:sz w:val="16"/>
        </w:rPr>
        <w:t xml:space="preserve">. </w:t>
      </w:r>
      <w:r w:rsidRPr="00074815">
        <w:rPr>
          <w:rStyle w:val="StyleBoldUnderline"/>
        </w:rPr>
        <w:t xml:space="preserve">For </w:t>
      </w:r>
      <w:r w:rsidRPr="00442E8A">
        <w:rPr>
          <w:rStyle w:val="StyleBoldUnderline"/>
          <w:highlight w:val="yellow"/>
        </w:rPr>
        <w:t>Moscow</w:t>
      </w:r>
      <w:r w:rsidRPr="00074815">
        <w:rPr>
          <w:rStyle w:val="StyleBoldUnderline"/>
        </w:rPr>
        <w:t>, the</w:t>
      </w:r>
      <w:r w:rsidRPr="00F762BC">
        <w:rPr>
          <w:sz w:val="16"/>
        </w:rPr>
        <w:t xml:space="preserve"> understandable </w:t>
      </w:r>
      <w:r w:rsidRPr="00074815">
        <w:rPr>
          <w:rStyle w:val="StyleBoldUnderline"/>
        </w:rPr>
        <w:t xml:space="preserve">aim is to </w:t>
      </w:r>
      <w:r w:rsidRPr="00442E8A">
        <w:rPr>
          <w:rStyle w:val="StyleBoldUnderline"/>
          <w:highlight w:val="yellow"/>
        </w:rPr>
        <w:t>prevent shale developments</w:t>
      </w:r>
      <w:r w:rsidRPr="00074815">
        <w:rPr>
          <w:rStyle w:val="StyleBoldUnderline"/>
        </w:rPr>
        <w:t xml:space="preserve"> for those perched close to its borders</w:t>
      </w:r>
      <w:r w:rsidRPr="00F762BC">
        <w:rPr>
          <w:sz w:val="16"/>
        </w:rPr>
        <w:t>. Things are going pretty badly in the Carpathian-Balkan Basin (538bcm) straddling joint reserves of Bulgaria, Hungary and Romania. Bulgaria has killed any shale developments on first sight of domestic opposition. Bucharest has actually followed ‘Sofia’s suit’ and imposed an outright moratorium on any further shale developments within its borders. In Prague, the Czech upper house is the process of pushing through a shale ban having cancelled previous overseas contracts. It no doubt comes as welcomed news for CEE / SE European incumbent entities wanting to maintain the heavily protected status quo of old.</w:t>
      </w:r>
    </w:p>
    <w:p w:rsidR="0009119F" w:rsidRDefault="0009119F" w:rsidP="0009119F">
      <w:pPr>
        <w:ind w:left="288"/>
      </w:pPr>
    </w:p>
    <w:p w:rsidR="0009119F" w:rsidRDefault="0009119F" w:rsidP="0009119F">
      <w:pPr>
        <w:ind w:left="288"/>
      </w:pPr>
    </w:p>
    <w:p w:rsidR="0009119F" w:rsidRDefault="0009119F" w:rsidP="0009119F">
      <w:pPr>
        <w:pStyle w:val="Heading2"/>
      </w:pPr>
      <w:r>
        <w:t xml:space="preserve">UQ---Russian Economy/Production </w:t>
      </w:r>
    </w:p>
    <w:p w:rsidR="0009119F" w:rsidRDefault="0009119F" w:rsidP="0009119F">
      <w:pPr>
        <w:pStyle w:val="Heading3"/>
      </w:pPr>
      <w:r>
        <w:t>Yes Growth</w:t>
      </w:r>
    </w:p>
    <w:p w:rsidR="0009119F" w:rsidRDefault="0009119F" w:rsidP="0009119F">
      <w:pPr>
        <w:pStyle w:val="Heading4"/>
      </w:pPr>
      <w:r>
        <w:t xml:space="preserve">The Russian economy will grow this year but it’s </w:t>
      </w:r>
      <w:r>
        <w:rPr>
          <w:u w:val="single"/>
        </w:rPr>
        <w:t>fragile</w:t>
      </w:r>
      <w:r>
        <w:t xml:space="preserve"> and </w:t>
      </w:r>
      <w:r>
        <w:rPr>
          <w:u w:val="single"/>
        </w:rPr>
        <w:t>dependent on gas</w:t>
      </w:r>
      <w:r>
        <w:t xml:space="preserve">---all the </w:t>
      </w:r>
      <w:r>
        <w:rPr>
          <w:u w:val="single"/>
        </w:rPr>
        <w:t>other</w:t>
      </w:r>
      <w:r>
        <w:t xml:space="preserve"> avenues for making up growth are tapped out  </w:t>
      </w:r>
    </w:p>
    <w:p w:rsidR="0009119F" w:rsidRDefault="0009119F" w:rsidP="0009119F">
      <w:r w:rsidRPr="00995F66">
        <w:rPr>
          <w:rStyle w:val="StyleStyleBold12pt"/>
        </w:rPr>
        <w:t>Bloomberg 2-26</w:t>
      </w:r>
      <w:r>
        <w:t xml:space="preserve"> – “Russian Economy Poised to Slow Again, World Bank Says,” 2/26/13, http://www.bloomberg.com/news/2013-02-26/russian-economy-poised-to-slow-again-world-bank-says.html</w:t>
      </w:r>
    </w:p>
    <w:p w:rsidR="0009119F" w:rsidRPr="00995F66" w:rsidRDefault="0009119F" w:rsidP="0009119F">
      <w:pPr>
        <w:ind w:left="288"/>
        <w:rPr>
          <w:sz w:val="16"/>
        </w:rPr>
      </w:pPr>
      <w:r w:rsidRPr="00442E8A">
        <w:rPr>
          <w:rStyle w:val="StyleBoldUnderline"/>
          <w:highlight w:val="yellow"/>
        </w:rPr>
        <w:t>Russia’s economy will grow</w:t>
      </w:r>
      <w:r w:rsidRPr="00995F66">
        <w:rPr>
          <w:rStyle w:val="StyleBoldUnderline"/>
        </w:rPr>
        <w:t xml:space="preserve"> less than previously forecast this year</w:t>
      </w:r>
      <w:r w:rsidRPr="00995F66">
        <w:rPr>
          <w:sz w:val="16"/>
        </w:rPr>
        <w:t xml:space="preserve"> as the deteriorating global outlook weighs on demand and inflation hurts domestic consumers.</w:t>
      </w:r>
    </w:p>
    <w:p w:rsidR="0009119F" w:rsidRPr="00995F66" w:rsidRDefault="0009119F" w:rsidP="0009119F">
      <w:pPr>
        <w:ind w:left="288"/>
        <w:rPr>
          <w:sz w:val="16"/>
        </w:rPr>
      </w:pPr>
      <w:r w:rsidRPr="00995F66">
        <w:rPr>
          <w:rStyle w:val="StyleBoldUnderline"/>
        </w:rPr>
        <w:t>Gross domestic product will</w:t>
      </w:r>
      <w:r w:rsidRPr="00995F66">
        <w:rPr>
          <w:sz w:val="16"/>
        </w:rPr>
        <w:t xml:space="preserve"> </w:t>
      </w:r>
      <w:r w:rsidRPr="00995F66">
        <w:rPr>
          <w:rStyle w:val="StyleBoldUnderline"/>
          <w:bdr w:val="single" w:sz="4" w:space="0" w:color="auto"/>
        </w:rPr>
        <w:t xml:space="preserve">expand </w:t>
      </w:r>
      <w:r w:rsidRPr="00442E8A">
        <w:rPr>
          <w:rStyle w:val="StyleBoldUnderline"/>
          <w:highlight w:val="yellow"/>
          <w:bdr w:val="single" w:sz="4" w:space="0" w:color="auto"/>
        </w:rPr>
        <w:t>3.3 percent</w:t>
      </w:r>
      <w:r w:rsidRPr="00442E8A">
        <w:rPr>
          <w:sz w:val="16"/>
          <w:highlight w:val="yellow"/>
        </w:rPr>
        <w:t xml:space="preserve"> </w:t>
      </w:r>
      <w:r w:rsidRPr="00442E8A">
        <w:rPr>
          <w:rStyle w:val="StyleBoldUnderline"/>
          <w:highlight w:val="yellow"/>
        </w:rPr>
        <w:t>in 2013</w:t>
      </w:r>
      <w:r w:rsidRPr="00995F66">
        <w:rPr>
          <w:sz w:val="16"/>
        </w:rPr>
        <w:t xml:space="preserve">, </w:t>
      </w:r>
      <w:r w:rsidRPr="00995F66">
        <w:rPr>
          <w:rStyle w:val="StyleBoldUnderline"/>
        </w:rPr>
        <w:t>less than</w:t>
      </w:r>
      <w:r w:rsidRPr="00995F66">
        <w:rPr>
          <w:sz w:val="16"/>
        </w:rPr>
        <w:t xml:space="preserve"> the 3.6 percent expansion </w:t>
      </w:r>
      <w:r w:rsidRPr="00995F66">
        <w:rPr>
          <w:rStyle w:val="StyleBoldUnderline"/>
        </w:rPr>
        <w:t>forecast in the fall</w:t>
      </w:r>
      <w:r w:rsidRPr="00995F66">
        <w:rPr>
          <w:sz w:val="16"/>
        </w:rPr>
        <w:t>, the World Bank said in a report today. Output will begin to recover in 2014, with GDP advancing 3.6 percent, the lender said.</w:t>
      </w:r>
    </w:p>
    <w:p w:rsidR="0009119F" w:rsidRPr="00995F66" w:rsidRDefault="0009119F" w:rsidP="0009119F">
      <w:pPr>
        <w:ind w:left="288"/>
        <w:rPr>
          <w:sz w:val="16"/>
        </w:rPr>
      </w:pPr>
      <w:r w:rsidRPr="00C45468">
        <w:rPr>
          <w:rStyle w:val="StyleBoldUnderline"/>
          <w:highlight w:val="yellow"/>
        </w:rPr>
        <w:t>Russia</w:t>
      </w:r>
      <w:r w:rsidRPr="00C45468">
        <w:rPr>
          <w:sz w:val="16"/>
          <w:highlight w:val="yellow"/>
        </w:rPr>
        <w:t xml:space="preserve">, </w:t>
      </w:r>
      <w:r w:rsidRPr="00C45468">
        <w:rPr>
          <w:rStyle w:val="StyleBoldUnderline"/>
          <w:highlight w:val="yellow"/>
          <w:bdr w:val="single" w:sz="4" w:space="0" w:color="auto"/>
        </w:rPr>
        <w:t>the world’s largest</w:t>
      </w:r>
      <w:r w:rsidRPr="00995F66">
        <w:rPr>
          <w:rStyle w:val="StyleBoldUnderline"/>
          <w:bdr w:val="single" w:sz="4" w:space="0" w:color="auto"/>
        </w:rPr>
        <w:t xml:space="preserve"> </w:t>
      </w:r>
      <w:r w:rsidRPr="00C45468">
        <w:rPr>
          <w:rStyle w:val="StyleBoldUnderline"/>
          <w:highlight w:val="yellow"/>
          <w:bdr w:val="single" w:sz="4" w:space="0" w:color="auto"/>
        </w:rPr>
        <w:t>energy exporter</w:t>
      </w:r>
      <w:r w:rsidRPr="00C45468">
        <w:rPr>
          <w:sz w:val="16"/>
          <w:highlight w:val="yellow"/>
        </w:rPr>
        <w:t xml:space="preserve">, </w:t>
      </w:r>
      <w:r w:rsidRPr="00C45468">
        <w:rPr>
          <w:rStyle w:val="StyleBoldUnderline"/>
          <w:highlight w:val="yellow"/>
        </w:rPr>
        <w:t>has</w:t>
      </w:r>
      <w:r w:rsidRPr="00C45468">
        <w:rPr>
          <w:sz w:val="16"/>
          <w:highlight w:val="yellow"/>
        </w:rPr>
        <w:t xml:space="preserve"> </w:t>
      </w:r>
      <w:r w:rsidRPr="00C45468">
        <w:rPr>
          <w:rStyle w:val="StyleBoldUnderline"/>
          <w:highlight w:val="yellow"/>
          <w:bdr w:val="single" w:sz="4" w:space="0" w:color="auto"/>
        </w:rPr>
        <w:t>limited prospects to bolster growth through traditional channels</w:t>
      </w:r>
      <w:r w:rsidRPr="00995F66">
        <w:rPr>
          <w:sz w:val="16"/>
        </w:rPr>
        <w:t xml:space="preserve"> </w:t>
      </w:r>
      <w:r w:rsidRPr="00995F66">
        <w:rPr>
          <w:rStyle w:val="StyleBoldUnderline"/>
        </w:rPr>
        <w:t>as oil prices hold near record highs</w:t>
      </w:r>
      <w:r w:rsidRPr="00995F66">
        <w:rPr>
          <w:sz w:val="16"/>
        </w:rPr>
        <w:t xml:space="preserve">, according to the report. </w:t>
      </w:r>
      <w:r w:rsidRPr="00995F66">
        <w:rPr>
          <w:rStyle w:val="StyleBoldUnderline"/>
        </w:rPr>
        <w:t>Europe is facing a deepening recession</w:t>
      </w:r>
      <w:r w:rsidRPr="00995F66">
        <w:rPr>
          <w:sz w:val="16"/>
        </w:rPr>
        <w:t xml:space="preserve">, while </w:t>
      </w:r>
      <w:r w:rsidRPr="00995F66">
        <w:rPr>
          <w:rStyle w:val="StyleBoldUnderline"/>
        </w:rPr>
        <w:t>consumer-price growth in Russia is curbing</w:t>
      </w:r>
      <w:r w:rsidRPr="00995F66">
        <w:rPr>
          <w:sz w:val="16"/>
        </w:rPr>
        <w:t xml:space="preserve"> the </w:t>
      </w:r>
      <w:r w:rsidRPr="00995F66">
        <w:rPr>
          <w:rStyle w:val="StyleBoldUnderline"/>
        </w:rPr>
        <w:t>household spending</w:t>
      </w:r>
      <w:r w:rsidRPr="00995F66">
        <w:rPr>
          <w:sz w:val="16"/>
        </w:rPr>
        <w:t xml:space="preserve"> that accounts for about half the economy.</w:t>
      </w:r>
    </w:p>
    <w:p w:rsidR="0009119F" w:rsidRPr="00995F66" w:rsidRDefault="0009119F" w:rsidP="0009119F">
      <w:pPr>
        <w:ind w:left="288"/>
        <w:rPr>
          <w:sz w:val="16"/>
        </w:rPr>
      </w:pPr>
      <w:r w:rsidRPr="00995F66">
        <w:rPr>
          <w:sz w:val="16"/>
        </w:rPr>
        <w:t>“The weak external environment, high inflation, flat oil prices and sluggish domestic demand are set to postpone a pickup in growth toward the second half of 2013,” the Washington-based bank said. “Nevertheless, modest growth and lower inflation are projected to reduce poverty further.”</w:t>
      </w:r>
    </w:p>
    <w:p w:rsidR="0009119F" w:rsidRPr="00995F66" w:rsidRDefault="0009119F" w:rsidP="0009119F">
      <w:pPr>
        <w:ind w:left="288"/>
        <w:rPr>
          <w:sz w:val="16"/>
        </w:rPr>
      </w:pPr>
      <w:r w:rsidRPr="00995F66">
        <w:rPr>
          <w:sz w:val="16"/>
        </w:rPr>
        <w:t>The ruble weakened for a second day against the dollar, depreciating 0.3 percent to 30.5895 as of 11:06 a.m. in Moscow. The Micex Index of 50 stocks fell 1.3 percent to 1,484.35, heading for its lowest close since Dec. 28 after election results in Italy raised doubts over its fiscal stability.</w:t>
      </w:r>
    </w:p>
    <w:p w:rsidR="0009119F" w:rsidRPr="00995F66" w:rsidRDefault="0009119F" w:rsidP="0009119F">
      <w:pPr>
        <w:ind w:left="288"/>
        <w:rPr>
          <w:sz w:val="16"/>
        </w:rPr>
      </w:pPr>
      <w:r w:rsidRPr="00995F66">
        <w:rPr>
          <w:sz w:val="16"/>
        </w:rPr>
        <w:t>The World Bank’s forecast is less than the Economy Ministry’s 3.6 percent projection. The European Commission last week said it predicted Russia will grow 3.7 percent this year and 3.9 percent in 2014.</w:t>
      </w:r>
    </w:p>
    <w:p w:rsidR="0009119F" w:rsidRPr="00995F66" w:rsidRDefault="0009119F" w:rsidP="0009119F">
      <w:pPr>
        <w:ind w:left="288"/>
        <w:rPr>
          <w:sz w:val="16"/>
        </w:rPr>
      </w:pPr>
      <w:r w:rsidRPr="00C45468">
        <w:rPr>
          <w:rStyle w:val="StyleBoldUnderline"/>
          <w:highlight w:val="yellow"/>
        </w:rPr>
        <w:t>Economists see</w:t>
      </w:r>
      <w:r w:rsidRPr="00995F66">
        <w:rPr>
          <w:rStyle w:val="StyleBoldUnderline"/>
        </w:rPr>
        <w:t xml:space="preserve"> Russian </w:t>
      </w:r>
      <w:r w:rsidRPr="00C45468">
        <w:rPr>
          <w:rStyle w:val="StyleBoldUnderline"/>
          <w:highlight w:val="yellow"/>
        </w:rPr>
        <w:t>GDP</w:t>
      </w:r>
      <w:r w:rsidRPr="00995F66">
        <w:rPr>
          <w:rStyle w:val="StyleBoldUnderline"/>
        </w:rPr>
        <w:t xml:space="preserve"> expanding 3.3 percent this year before </w:t>
      </w:r>
      <w:r w:rsidRPr="00C45468">
        <w:rPr>
          <w:rStyle w:val="StyleBoldUnderline"/>
          <w:highlight w:val="yellow"/>
        </w:rPr>
        <w:t>accelerating to 3.8</w:t>
      </w:r>
      <w:r w:rsidRPr="00995F66">
        <w:rPr>
          <w:rStyle w:val="StyleBoldUnderline"/>
        </w:rPr>
        <w:t xml:space="preserve"> percent </w:t>
      </w:r>
      <w:r w:rsidRPr="00C45468">
        <w:rPr>
          <w:rStyle w:val="StyleBoldUnderline"/>
          <w:highlight w:val="yellow"/>
        </w:rPr>
        <w:t>in 2014</w:t>
      </w:r>
      <w:r w:rsidRPr="00995F66">
        <w:rPr>
          <w:sz w:val="16"/>
        </w:rPr>
        <w:t>, according to a Bloomberg survey.</w:t>
      </w:r>
    </w:p>
    <w:p w:rsidR="0009119F" w:rsidRPr="00995F66" w:rsidRDefault="0009119F" w:rsidP="0009119F">
      <w:pPr>
        <w:ind w:left="288"/>
        <w:rPr>
          <w:sz w:val="16"/>
        </w:rPr>
      </w:pPr>
      <w:r w:rsidRPr="00995F66">
        <w:rPr>
          <w:sz w:val="16"/>
        </w:rPr>
        <w:t>Economy Slumps</w:t>
      </w:r>
    </w:p>
    <w:p w:rsidR="0009119F" w:rsidRPr="00995F66" w:rsidRDefault="0009119F" w:rsidP="0009119F">
      <w:pPr>
        <w:ind w:left="288"/>
        <w:rPr>
          <w:sz w:val="16"/>
        </w:rPr>
      </w:pPr>
      <w:r w:rsidRPr="00995F66">
        <w:rPr>
          <w:sz w:val="16"/>
        </w:rPr>
        <w:t>Russia’s economy contracted 0.3 percent in January from a month earlier when seasonal factors were taken into account, Deputy Economy Minister Andrei Klepach told reporters in Moscow yesterday. That was the first monthly decline since March 2012, he said.</w:t>
      </w:r>
    </w:p>
    <w:p w:rsidR="0009119F" w:rsidRPr="00995F66" w:rsidRDefault="0009119F" w:rsidP="0009119F">
      <w:pPr>
        <w:ind w:left="288"/>
        <w:rPr>
          <w:sz w:val="16"/>
        </w:rPr>
      </w:pPr>
      <w:r w:rsidRPr="00995F66">
        <w:rPr>
          <w:sz w:val="16"/>
        </w:rPr>
        <w:t>A drop in the inflation rate in the first half of the year combined with record low employment and higher wages helped cut the number of people in poverty to a record low, the World Bank said.</w:t>
      </w:r>
    </w:p>
    <w:p w:rsidR="0009119F" w:rsidRPr="00995F66" w:rsidRDefault="0009119F" w:rsidP="0009119F">
      <w:pPr>
        <w:ind w:left="288"/>
        <w:rPr>
          <w:sz w:val="16"/>
        </w:rPr>
      </w:pPr>
      <w:r w:rsidRPr="00995F66">
        <w:rPr>
          <w:sz w:val="16"/>
        </w:rPr>
        <w:t>Some 17.2 million people, or 12.1 percent of the population, were below the poverty line in the first nine months of last year, 3 million fewer than a year earlier. The poverty rate was 14.3 percent in the same period of 2011.</w:t>
      </w:r>
    </w:p>
    <w:p w:rsidR="0009119F" w:rsidRPr="00995F66" w:rsidRDefault="0009119F" w:rsidP="0009119F">
      <w:pPr>
        <w:ind w:left="288"/>
        <w:rPr>
          <w:sz w:val="16"/>
        </w:rPr>
      </w:pPr>
      <w:r w:rsidRPr="00995F66">
        <w:rPr>
          <w:sz w:val="16"/>
        </w:rPr>
        <w:t>Energy Dependence</w:t>
      </w:r>
    </w:p>
    <w:p w:rsidR="0009119F" w:rsidRDefault="0009119F" w:rsidP="0009119F">
      <w:pPr>
        <w:ind w:left="288"/>
      </w:pPr>
      <w:r w:rsidRPr="00995F66">
        <w:rPr>
          <w:rStyle w:val="StyleBoldUnderline"/>
        </w:rPr>
        <w:t>Still</w:t>
      </w:r>
      <w:r w:rsidRPr="00995F66">
        <w:rPr>
          <w:sz w:val="16"/>
        </w:rPr>
        <w:t xml:space="preserve">, policy makers will need to take further steps to reduce the budget’s dependence on </w:t>
      </w:r>
      <w:r w:rsidRPr="00C45468">
        <w:rPr>
          <w:rStyle w:val="StyleBoldUnderline"/>
          <w:highlight w:val="yellow"/>
        </w:rPr>
        <w:t>revenue from</w:t>
      </w:r>
      <w:r w:rsidRPr="00995F66">
        <w:rPr>
          <w:sz w:val="16"/>
        </w:rPr>
        <w:t xml:space="preserve"> </w:t>
      </w:r>
      <w:r w:rsidRPr="00995F66">
        <w:rPr>
          <w:rStyle w:val="StyleBoldUnderline"/>
        </w:rPr>
        <w:t xml:space="preserve">oil and </w:t>
      </w:r>
      <w:r w:rsidRPr="00C45468">
        <w:rPr>
          <w:rStyle w:val="StyleBoldUnderline"/>
          <w:highlight w:val="yellow"/>
        </w:rPr>
        <w:t>gas</w:t>
      </w:r>
      <w:r w:rsidRPr="00995F66">
        <w:rPr>
          <w:sz w:val="16"/>
        </w:rPr>
        <w:t xml:space="preserve">, the report said. Those receipts </w:t>
      </w:r>
      <w:r w:rsidRPr="00C45468">
        <w:rPr>
          <w:rStyle w:val="StyleBoldUnderline"/>
          <w:highlight w:val="yellow"/>
          <w:bdr w:val="single" w:sz="4" w:space="0" w:color="auto"/>
        </w:rPr>
        <w:t>accounted for 50 percent</w:t>
      </w:r>
      <w:r w:rsidRPr="00995F66">
        <w:rPr>
          <w:rStyle w:val="StyleBoldUnderline"/>
          <w:bdr w:val="single" w:sz="4" w:space="0" w:color="auto"/>
        </w:rPr>
        <w:t xml:space="preserve"> of Russian revenue last year</w:t>
      </w:r>
      <w:r>
        <w:t>.</w:t>
      </w:r>
    </w:p>
    <w:p w:rsidR="0009119F" w:rsidRPr="00995F66" w:rsidRDefault="0009119F" w:rsidP="0009119F"/>
    <w:p w:rsidR="0009119F" w:rsidRDefault="0009119F" w:rsidP="0009119F">
      <w:pPr>
        <w:pStyle w:val="Heading4"/>
      </w:pPr>
      <w:r>
        <w:t xml:space="preserve">Plenty of </w:t>
      </w:r>
      <w:r w:rsidRPr="00995F66">
        <w:rPr>
          <w:u w:val="single"/>
        </w:rPr>
        <w:t>room</w:t>
      </w:r>
      <w:r>
        <w:t xml:space="preserve"> for Russia to grow---gas is key </w:t>
      </w:r>
    </w:p>
    <w:p w:rsidR="0009119F" w:rsidRDefault="0009119F" w:rsidP="0009119F">
      <w:r>
        <w:t xml:space="preserve">Justin </w:t>
      </w:r>
      <w:r w:rsidRPr="00F762BC">
        <w:rPr>
          <w:rStyle w:val="StyleStyleBold12pt"/>
        </w:rPr>
        <w:t>Kuepper 3-15</w:t>
      </w:r>
      <w:r>
        <w:t xml:space="preserve">, financial writer, Commodity HQ, 3/15/13, “A Deeper Look At Russia’s Commodity Industry,” </w:t>
      </w:r>
      <w:hyperlink r:id="rId38" w:history="1">
        <w:r w:rsidRPr="00D8524F">
          <w:rPr>
            <w:rStyle w:val="Hyperlink"/>
          </w:rPr>
          <w:t>http://commodityhq.com/2013/a-deeper-look-at-russias-commodity-industry/</w:t>
        </w:r>
      </w:hyperlink>
    </w:p>
    <w:p w:rsidR="0009119F" w:rsidRDefault="0009119F" w:rsidP="0009119F">
      <w:pPr>
        <w:ind w:left="288"/>
      </w:pPr>
      <w:r w:rsidRPr="00F762BC">
        <w:rPr>
          <w:rStyle w:val="StyleBoldUnderline"/>
        </w:rPr>
        <w:lastRenderedPageBreak/>
        <w:t>Looking ahead</w:t>
      </w:r>
      <w:r>
        <w:t xml:space="preserve">, it’s clear that </w:t>
      </w:r>
      <w:r w:rsidRPr="00C45468">
        <w:rPr>
          <w:rStyle w:val="StyleBoldUnderline"/>
          <w:highlight w:val="yellow"/>
        </w:rPr>
        <w:t>Russia has</w:t>
      </w:r>
      <w:r w:rsidRPr="00C45468">
        <w:rPr>
          <w:highlight w:val="yellow"/>
        </w:rPr>
        <w:t xml:space="preserve"> </w:t>
      </w:r>
      <w:r w:rsidRPr="00C45468">
        <w:rPr>
          <w:rStyle w:val="StyleBoldUnderline"/>
          <w:highlight w:val="yellow"/>
          <w:bdr w:val="single" w:sz="4" w:space="0" w:color="auto"/>
        </w:rPr>
        <w:t>enormous potential</w:t>
      </w:r>
      <w:r>
        <w:t xml:space="preserve">, </w:t>
      </w:r>
      <w:r w:rsidRPr="00F762BC">
        <w:rPr>
          <w:rStyle w:val="StyleBoldUnderline"/>
        </w:rPr>
        <w:t>as its</w:t>
      </w:r>
      <w:r>
        <w:t xml:space="preserve"> relatively inefficient </w:t>
      </w:r>
      <w:r w:rsidRPr="00F762BC">
        <w:rPr>
          <w:rStyle w:val="StyleBoldUnderline"/>
        </w:rPr>
        <w:t xml:space="preserve">economy has tremendous room </w:t>
      </w:r>
      <w:r w:rsidRPr="00C45468">
        <w:rPr>
          <w:rStyle w:val="StyleBoldUnderline"/>
          <w:highlight w:val="yellow"/>
        </w:rPr>
        <w:t>for growth</w:t>
      </w:r>
      <w:r w:rsidRPr="00C45468">
        <w:rPr>
          <w:highlight w:val="yellow"/>
        </w:rPr>
        <w:t xml:space="preserve">, </w:t>
      </w:r>
      <w:r w:rsidRPr="00C45468">
        <w:rPr>
          <w:rStyle w:val="StyleBoldUnderline"/>
          <w:highlight w:val="yellow"/>
          <w:bdr w:val="single" w:sz="4" w:space="0" w:color="auto"/>
        </w:rPr>
        <w:t>particularly in natural resource</w:t>
      </w:r>
      <w:r w:rsidRPr="00F762BC">
        <w:rPr>
          <w:rStyle w:val="StyleBoldUnderline"/>
          <w:bdr w:val="single" w:sz="4" w:space="0" w:color="auto"/>
        </w:rPr>
        <w:t xml:space="preserve"> sectors</w:t>
      </w:r>
      <w:r>
        <w:t xml:space="preserve">. But while the economy has been opening up since 2010, </w:t>
      </w:r>
      <w:r w:rsidRPr="00C45468">
        <w:rPr>
          <w:rStyle w:val="StyleBoldUnderline"/>
          <w:highlight w:val="yellow"/>
        </w:rPr>
        <w:t>politicians</w:t>
      </w:r>
      <w:r>
        <w:t xml:space="preserve"> and oligarchs </w:t>
      </w:r>
      <w:r w:rsidRPr="00F762BC">
        <w:rPr>
          <w:rStyle w:val="StyleBoldUnderline"/>
        </w:rPr>
        <w:t xml:space="preserve">still </w:t>
      </w:r>
      <w:r w:rsidRPr="00C45468">
        <w:rPr>
          <w:rStyle w:val="StyleBoldUnderline"/>
          <w:highlight w:val="yellow"/>
        </w:rPr>
        <w:t>exhibit</w:t>
      </w:r>
      <w:r w:rsidRPr="00F762BC">
        <w:rPr>
          <w:rStyle w:val="StyleBoldUnderline"/>
        </w:rPr>
        <w:t xml:space="preserve"> a </w:t>
      </w:r>
      <w:r w:rsidRPr="00C45468">
        <w:rPr>
          <w:rStyle w:val="StyleBoldUnderline"/>
          <w:highlight w:val="yellow"/>
        </w:rPr>
        <w:t>high</w:t>
      </w:r>
      <w:r w:rsidRPr="00F762BC">
        <w:rPr>
          <w:rStyle w:val="StyleBoldUnderline"/>
        </w:rPr>
        <w:t xml:space="preserve"> amount of </w:t>
      </w:r>
      <w:r w:rsidRPr="00C45468">
        <w:rPr>
          <w:rStyle w:val="StyleBoldUnderline"/>
          <w:highlight w:val="yellow"/>
        </w:rPr>
        <w:t xml:space="preserve">control over </w:t>
      </w:r>
      <w:r w:rsidRPr="00C45468">
        <w:rPr>
          <w:rStyle w:val="StyleBoldUnderline"/>
        </w:rPr>
        <w:t>the</w:t>
      </w:r>
      <w:r w:rsidRPr="00F762BC">
        <w:rPr>
          <w:rStyle w:val="StyleBoldUnderline"/>
        </w:rPr>
        <w:t xml:space="preserve"> country’s </w:t>
      </w:r>
      <w:r w:rsidRPr="00C45468">
        <w:rPr>
          <w:rStyle w:val="StyleBoldUnderline"/>
          <w:highlight w:val="yellow"/>
        </w:rPr>
        <w:t>commodity</w:t>
      </w:r>
      <w:r w:rsidRPr="00F762BC">
        <w:rPr>
          <w:rStyle w:val="StyleBoldUnderline"/>
        </w:rPr>
        <w:t xml:space="preserve"> industry</w:t>
      </w:r>
      <w:r>
        <w:t>, making it a risky place for many investors. As a result, those looking for exposure may want to seek out diversified ETFs like ERUS instead of pursuing individual companies trading as ADRs or foreign stocks.</w:t>
      </w:r>
    </w:p>
    <w:p w:rsidR="0009119F" w:rsidRDefault="0009119F" w:rsidP="0009119F">
      <w:pPr>
        <w:ind w:left="288"/>
      </w:pPr>
    </w:p>
    <w:p w:rsidR="0009119F" w:rsidRDefault="0009119F" w:rsidP="0009119F">
      <w:pPr>
        <w:pStyle w:val="Heading4"/>
      </w:pPr>
      <w:r>
        <w:t>All the foundations are in place for Russian growth---budget, debt, domestic politics</w:t>
      </w:r>
    </w:p>
    <w:p w:rsidR="0009119F" w:rsidRDefault="0009119F" w:rsidP="0009119F">
      <w:r w:rsidRPr="006918A9">
        <w:t xml:space="preserve">Mark </w:t>
      </w:r>
      <w:r w:rsidRPr="006918A9">
        <w:rPr>
          <w:rStyle w:val="StyleStyleBold12pt"/>
        </w:rPr>
        <w:t>Adomanis 12</w:t>
      </w:r>
      <w:r w:rsidRPr="006918A9">
        <w:t xml:space="preserve">, analyst for Forbes, </w:t>
      </w:r>
      <w:r>
        <w:t>8/16/12, “</w:t>
      </w:r>
      <w:r w:rsidRPr="006918A9">
        <w:t>Russia's Economy is Still Growing Faster than Every EU Country</w:t>
      </w:r>
      <w:r>
        <w:t>,”</w:t>
      </w:r>
      <w:r w:rsidRPr="006918A9">
        <w:t xml:space="preserve"> </w:t>
      </w:r>
      <w:hyperlink r:id="rId39" w:history="1">
        <w:r w:rsidRPr="006918A9">
          <w:rPr>
            <w:rStyle w:val="Hyperlink"/>
          </w:rPr>
          <w:t>http://www.forbes.com/sites/markadomanis/2012/08/16/russias-economy-is-still-growing-faster-than-every-eu-country/</w:t>
        </w:r>
      </w:hyperlink>
    </w:p>
    <w:p w:rsidR="0009119F" w:rsidRPr="00CB0F07" w:rsidRDefault="0009119F" w:rsidP="0009119F">
      <w:pPr>
        <w:ind w:left="288"/>
        <w:rPr>
          <w:bCs/>
          <w:u w:val="single"/>
        </w:rPr>
      </w:pPr>
      <w:r w:rsidRPr="00CB0F07">
        <w:rPr>
          <w:sz w:val="16"/>
        </w:rPr>
        <w:t xml:space="preserve">I’ve been pretty persistent in arguing that </w:t>
      </w:r>
      <w:r w:rsidRPr="00507E6B">
        <w:rPr>
          <w:rStyle w:val="StyleBoldUnderline"/>
          <w:highlight w:val="yellow"/>
        </w:rPr>
        <w:t>Russia’s government</w:t>
      </w:r>
      <w:r w:rsidRPr="00D17D01">
        <w:rPr>
          <w:rStyle w:val="StyleBoldUnderline"/>
        </w:rPr>
        <w:t xml:space="preserve">, corrupt and authoritarian as it may be, </w:t>
      </w:r>
      <w:r w:rsidRPr="00507E6B">
        <w:rPr>
          <w:rStyle w:val="StyleBoldUnderline"/>
          <w:highlight w:val="yellow"/>
        </w:rPr>
        <w:t>is going to last</w:t>
      </w:r>
      <w:r w:rsidRPr="00D17D01">
        <w:rPr>
          <w:rStyle w:val="StyleBoldUnderline"/>
        </w:rPr>
        <w:t xml:space="preserve"> for awhile</w:t>
      </w:r>
      <w:r w:rsidRPr="00CB0F07">
        <w:rPr>
          <w:sz w:val="16"/>
        </w:rPr>
        <w:t xml:space="preserve">. This is not because it is a shining example of efficiency and democratic accountability, but </w:t>
      </w:r>
      <w:r w:rsidRPr="00D17D01">
        <w:rPr>
          <w:rStyle w:val="StyleBoldUnderline"/>
        </w:rPr>
        <w:t xml:space="preserve">because </w:t>
      </w:r>
      <w:r w:rsidRPr="00507E6B">
        <w:rPr>
          <w:rStyle w:val="StyleBoldUnderline"/>
          <w:highlight w:val="yellow"/>
        </w:rPr>
        <w:t>its overall economic and fiscal outlook is,</w:t>
      </w:r>
      <w:r w:rsidRPr="00D17D01">
        <w:rPr>
          <w:rStyle w:val="StyleBoldUnderline"/>
        </w:rPr>
        <w:t xml:space="preserve"> at the moment, </w:t>
      </w:r>
      <w:r w:rsidRPr="00507E6B">
        <w:rPr>
          <w:rStyle w:val="Emphasis"/>
          <w:highlight w:val="yellow"/>
        </w:rPr>
        <w:t>surprisingly robust</w:t>
      </w:r>
      <w:r w:rsidRPr="00D17D01">
        <w:rPr>
          <w:rStyle w:val="StyleBoldUnderline"/>
        </w:rPr>
        <w:t>. It’s aso because the top-level elite are, at least for the moment, united in their desire to stay in power.</w:t>
      </w:r>
      <w:r>
        <w:rPr>
          <w:rStyle w:val="StyleBoldUnderline"/>
        </w:rPr>
        <w:t xml:space="preserve"> </w:t>
      </w:r>
      <w:r w:rsidRPr="00D17D01">
        <w:rPr>
          <w:rStyle w:val="StyleBoldUnderline"/>
        </w:rPr>
        <w:t xml:space="preserve">Midway through 2012, </w:t>
      </w:r>
      <w:r w:rsidRPr="00507E6B">
        <w:rPr>
          <w:rStyle w:val="StyleBoldUnderline"/>
          <w:highlight w:val="yellow"/>
        </w:rPr>
        <w:t>the Russian economy is growing</w:t>
      </w:r>
      <w:r w:rsidRPr="00D17D01">
        <w:rPr>
          <w:rStyle w:val="StyleBoldUnderline"/>
        </w:rPr>
        <w:t xml:space="preserve"> at a reasonable pace, foreign </w:t>
      </w:r>
      <w:r w:rsidRPr="00507E6B">
        <w:rPr>
          <w:rStyle w:val="StyleBoldUnderline"/>
          <w:highlight w:val="yellow"/>
        </w:rPr>
        <w:t>debt is almost non-existent, the budget is</w:t>
      </w:r>
      <w:r w:rsidRPr="00D17D01">
        <w:rPr>
          <w:rStyle w:val="StyleBoldUnderline"/>
        </w:rPr>
        <w:t xml:space="preserve">, for the moment, </w:t>
      </w:r>
      <w:r w:rsidRPr="00507E6B">
        <w:rPr>
          <w:rStyle w:val="StyleBoldUnderline"/>
          <w:highlight w:val="yellow"/>
        </w:rPr>
        <w:t>roughly in balance, and the opposition is</w:t>
      </w:r>
      <w:r w:rsidRPr="00D17D01">
        <w:rPr>
          <w:rStyle w:val="StyleBoldUnderline"/>
        </w:rPr>
        <w:t xml:space="preserve"> still </w:t>
      </w:r>
      <w:r w:rsidRPr="00507E6B">
        <w:rPr>
          <w:rStyle w:val="StyleBoldUnderline"/>
          <w:highlight w:val="yellow"/>
        </w:rPr>
        <w:t>fragmented</w:t>
      </w:r>
      <w:r w:rsidRPr="00D17D01">
        <w:rPr>
          <w:rStyle w:val="StyleBoldUnderline"/>
        </w:rPr>
        <w:t xml:space="preserve"> and leaderless.</w:t>
      </w:r>
      <w:r w:rsidRPr="00CB0F07">
        <w:rPr>
          <w:sz w:val="16"/>
        </w:rPr>
        <w:t xml:space="preserve"> </w:t>
      </w:r>
      <w:r w:rsidRPr="00D17D01">
        <w:rPr>
          <w:rStyle w:val="StyleBoldUnderline"/>
        </w:rPr>
        <w:t>This would seem to be a uniquely poor recipe for a successful revolutionary upheaval</w:t>
      </w:r>
      <w:r w:rsidRPr="00CB0F07">
        <w:rPr>
          <w:sz w:val="16"/>
        </w:rPr>
        <w:t xml:space="preserve">. </w:t>
      </w:r>
      <w:r w:rsidRPr="00D17D01">
        <w:rPr>
          <w:rStyle w:val="StyleBoldUnderline"/>
        </w:rPr>
        <w:t xml:space="preserve">Basically, </w:t>
      </w:r>
      <w:r w:rsidRPr="00507E6B">
        <w:rPr>
          <w:rStyle w:val="Emphasis"/>
          <w:highlight w:val="yellow"/>
        </w:rPr>
        <w:t>everything hinges</w:t>
      </w:r>
      <w:r w:rsidRPr="00507E6B">
        <w:rPr>
          <w:rStyle w:val="StyleBoldUnderline"/>
          <w:highlight w:val="yellow"/>
        </w:rPr>
        <w:t xml:space="preserve"> on the trajectory of the Russian economy</w:t>
      </w:r>
      <w:r w:rsidRPr="00D17D01">
        <w:rPr>
          <w:rStyle w:val="StyleBoldUnderline"/>
        </w:rPr>
        <w:t xml:space="preserve">, </w:t>
      </w:r>
      <w:r w:rsidRPr="00507E6B">
        <w:rPr>
          <w:rStyle w:val="StyleBoldUnderline"/>
          <w:highlight w:val="yellow"/>
        </w:rPr>
        <w:t xml:space="preserve">and it </w:t>
      </w:r>
      <w:r w:rsidRPr="00DC25E8">
        <w:rPr>
          <w:rStyle w:val="StyleBoldUnderline"/>
        </w:rPr>
        <w:t xml:space="preserve">really </w:t>
      </w:r>
      <w:r w:rsidRPr="00507E6B">
        <w:rPr>
          <w:rStyle w:val="StyleBoldUnderline"/>
          <w:highlight w:val="yellow"/>
        </w:rPr>
        <w:t>doesn’t seem to be doing poorly</w:t>
      </w:r>
      <w:r w:rsidRPr="00CB0F07">
        <w:rPr>
          <w:sz w:val="16"/>
        </w:rPr>
        <w:t xml:space="preserve"> at the moment. </w:t>
      </w:r>
      <w:r w:rsidRPr="00D17D01">
        <w:rPr>
          <w:rStyle w:val="StyleBoldUnderline"/>
        </w:rPr>
        <w:t>This is particularly true when you compare Russia’s decent performance with the consistently awful performance of the EU</w:t>
      </w:r>
      <w:r w:rsidRPr="00CB0F07">
        <w:rPr>
          <w:sz w:val="16"/>
        </w:rPr>
        <w:t xml:space="preserve"> and the Eurozone, both of which appear to be in outright recession.</w:t>
      </w:r>
    </w:p>
    <w:p w:rsidR="0009119F" w:rsidRDefault="0009119F" w:rsidP="0009119F"/>
    <w:p w:rsidR="0009119F" w:rsidRDefault="0009119F" w:rsidP="0009119F">
      <w:pPr>
        <w:pStyle w:val="Heading3"/>
      </w:pPr>
      <w:r>
        <w:t xml:space="preserve">Yes Production---Russian Shale </w:t>
      </w:r>
    </w:p>
    <w:p w:rsidR="0009119F" w:rsidRDefault="0009119F" w:rsidP="0009119F">
      <w:pPr>
        <w:pStyle w:val="Heading4"/>
      </w:pPr>
      <w:r>
        <w:t xml:space="preserve">Russia’s </w:t>
      </w:r>
      <w:r>
        <w:rPr>
          <w:u w:val="single"/>
        </w:rPr>
        <w:t>adopting horizontal drilling</w:t>
      </w:r>
      <w:r>
        <w:t xml:space="preserve">---will boost Gazprom production </w:t>
      </w:r>
    </w:p>
    <w:p w:rsidR="0009119F" w:rsidRDefault="0009119F" w:rsidP="0009119F">
      <w:r w:rsidRPr="001142DE">
        <w:rPr>
          <w:rStyle w:val="StyleStyleBold12pt"/>
        </w:rPr>
        <w:t>Bloomberg 3-18</w:t>
      </w:r>
      <w:r>
        <w:t xml:space="preserve"> – “Russia, Saudi Arabia hope to emulate U.S. shale boom,” 3/18/13, http://business.financialpost.com/2013/03/18/russia-saudi-arabia-hope-to-emulate-u-s-shale-boom/?__lsa=de02-7699</w:t>
      </w:r>
    </w:p>
    <w:p w:rsidR="0009119F" w:rsidRPr="001142DE" w:rsidRDefault="0009119F" w:rsidP="0009119F">
      <w:pPr>
        <w:ind w:left="288"/>
        <w:rPr>
          <w:sz w:val="16"/>
        </w:rPr>
      </w:pPr>
      <w:r w:rsidRPr="001142DE">
        <w:rPr>
          <w:sz w:val="16"/>
        </w:rPr>
        <w:t xml:space="preserve">Fracking isn’t just for shale. </w:t>
      </w:r>
      <w:r w:rsidRPr="00C45468">
        <w:rPr>
          <w:rStyle w:val="StyleBoldUnderline"/>
          <w:highlight w:val="yellow"/>
        </w:rPr>
        <w:t>In Russia, producers are importing</w:t>
      </w:r>
      <w:r w:rsidRPr="00C45468">
        <w:rPr>
          <w:sz w:val="16"/>
          <w:highlight w:val="yellow"/>
        </w:rPr>
        <w:t xml:space="preserve"> </w:t>
      </w:r>
      <w:r w:rsidRPr="00C45468">
        <w:rPr>
          <w:sz w:val="16"/>
        </w:rPr>
        <w:t>techniques from the U.S. to squeeze billions of dollars of extra oil from Soviet-era fields.</w:t>
      </w:r>
      <w:r w:rsidRPr="001142DE">
        <w:rPr>
          <w:sz w:val="16"/>
        </w:rPr>
        <w:t xml:space="preserve"> </w:t>
      </w:r>
    </w:p>
    <w:p w:rsidR="0009119F" w:rsidRPr="001142DE" w:rsidRDefault="0009119F" w:rsidP="0009119F">
      <w:pPr>
        <w:ind w:left="288"/>
        <w:rPr>
          <w:sz w:val="16"/>
        </w:rPr>
      </w:pPr>
      <w:r w:rsidRPr="00C45468">
        <w:rPr>
          <w:sz w:val="16"/>
        </w:rPr>
        <w:t xml:space="preserve">TNK-BP, Russia’s third-largest producer, will use </w:t>
      </w:r>
      <w:r w:rsidRPr="00C45468">
        <w:rPr>
          <w:rStyle w:val="StyleBoldUnderline"/>
        </w:rPr>
        <w:t xml:space="preserve">hydraulic fracturing combined with </w:t>
      </w:r>
      <w:r w:rsidRPr="00C45468">
        <w:rPr>
          <w:rStyle w:val="StyleBoldUnderline"/>
          <w:highlight w:val="yellow"/>
        </w:rPr>
        <w:t>horizontal drilling</w:t>
      </w:r>
      <w:r w:rsidRPr="001142DE">
        <w:rPr>
          <w:sz w:val="16"/>
        </w:rPr>
        <w:t xml:space="preserve"> in almost half the wells it sinks this year, a sixfold increase in just two years, the company said. OAO Rosneft, OAO Lukoil and OAO Gazprom Neft have similar plans. </w:t>
      </w:r>
    </w:p>
    <w:p w:rsidR="0009119F" w:rsidRPr="001142DE" w:rsidRDefault="0009119F" w:rsidP="0009119F">
      <w:pPr>
        <w:ind w:left="288"/>
        <w:rPr>
          <w:sz w:val="16"/>
        </w:rPr>
      </w:pPr>
      <w:r w:rsidRPr="001142DE">
        <w:rPr>
          <w:sz w:val="16"/>
        </w:rPr>
        <w:t xml:space="preserve">Meanwhile, Saudi Arabia, the world’s biggest oil exporter, will drill about seven test wells for shale gas this year, according to Oil Minister Ali Al-Naimi. </w:t>
      </w:r>
    </w:p>
    <w:p w:rsidR="0009119F" w:rsidRPr="001142DE" w:rsidRDefault="0009119F" w:rsidP="0009119F">
      <w:pPr>
        <w:ind w:left="288"/>
        <w:rPr>
          <w:sz w:val="16"/>
        </w:rPr>
      </w:pPr>
      <w:r w:rsidRPr="001142DE">
        <w:rPr>
          <w:sz w:val="16"/>
        </w:rPr>
        <w:t xml:space="preserve">“We know where the areas are,” Al-Naimi said at a conference in Hong Kong Monday, referring to the country’s shale gas deposits. “We have rough estimates of over 600 trillion cubic feet of unconventional and shale gas so the potential is very huge and we plan to exploit it.” </w:t>
      </w:r>
    </w:p>
    <w:p w:rsidR="0009119F" w:rsidRPr="001142DE" w:rsidRDefault="0009119F" w:rsidP="0009119F">
      <w:pPr>
        <w:ind w:left="288"/>
        <w:rPr>
          <w:sz w:val="16"/>
        </w:rPr>
      </w:pPr>
      <w:r w:rsidRPr="001142DE">
        <w:rPr>
          <w:sz w:val="16"/>
        </w:rPr>
        <w:t xml:space="preserve">Saudi Arabia is seeking to develop its natural gas resources to meet rising domestic energy demand. Saudi Arabian Oil Co., or Saudi Aramco, is searching for shale gas in the northwest of the country as it explores for unconventional resources such as sour gas in the oil-rich eastern region and in the Empty Quarter deserts, Senior Vice President of Upstream Amin Nasser told a conference March 10 in Manama. </w:t>
      </w:r>
    </w:p>
    <w:p w:rsidR="0009119F" w:rsidRPr="001142DE" w:rsidRDefault="0009119F" w:rsidP="0009119F">
      <w:pPr>
        <w:ind w:left="288"/>
        <w:rPr>
          <w:sz w:val="16"/>
        </w:rPr>
      </w:pPr>
      <w:r w:rsidRPr="001142DE">
        <w:rPr>
          <w:sz w:val="16"/>
        </w:rPr>
        <w:t xml:space="preserve">The nation may hold as much as 645 trillion cubic feet of technically recoverable shale gas, the world’s fifth-largest deposits, behind China, the U.S., Argentina and Mexico, according to estimates by Baker Hughes Inc. The kingdom also has about 282.6 trillion cubic feet of proven conventional gas reserves, according to Aramco’s 2011 annual report. </w:t>
      </w:r>
    </w:p>
    <w:p w:rsidR="0009119F" w:rsidRPr="001142DE" w:rsidRDefault="0009119F" w:rsidP="0009119F">
      <w:pPr>
        <w:ind w:left="288"/>
        <w:rPr>
          <w:sz w:val="16"/>
        </w:rPr>
      </w:pPr>
      <w:r w:rsidRPr="001142DE">
        <w:rPr>
          <w:sz w:val="16"/>
        </w:rPr>
        <w:t>Russian Winter</w:t>
      </w:r>
    </w:p>
    <w:p w:rsidR="0009119F" w:rsidRPr="00C45468" w:rsidRDefault="0009119F" w:rsidP="0009119F">
      <w:pPr>
        <w:ind w:left="288"/>
        <w:rPr>
          <w:sz w:val="16"/>
        </w:rPr>
      </w:pPr>
      <w:r w:rsidRPr="001142DE">
        <w:rPr>
          <w:sz w:val="16"/>
        </w:rPr>
        <w:t xml:space="preserve">So-called </w:t>
      </w:r>
      <w:r w:rsidRPr="00C45468">
        <w:rPr>
          <w:rStyle w:val="StyleBoldUnderline"/>
          <w:highlight w:val="yellow"/>
        </w:rPr>
        <w:t>fracking</w:t>
      </w:r>
      <w:r w:rsidRPr="001142DE">
        <w:rPr>
          <w:sz w:val="16"/>
        </w:rPr>
        <w:t xml:space="preserve">, the process of blasting oil from rock by injecting a mixture of water, sand and chemicals into wells, </w:t>
      </w:r>
      <w:r w:rsidRPr="00C45468">
        <w:rPr>
          <w:rStyle w:val="StyleBoldUnderline"/>
          <w:highlight w:val="yellow"/>
        </w:rPr>
        <w:t>has been used for years</w:t>
      </w:r>
      <w:r w:rsidRPr="001142DE">
        <w:rPr>
          <w:rStyle w:val="StyleBoldUnderline"/>
        </w:rPr>
        <w:t xml:space="preserve"> in Russia’s Siberian oil heartland</w:t>
      </w:r>
      <w:r w:rsidRPr="001142DE">
        <w:rPr>
          <w:sz w:val="16"/>
        </w:rPr>
        <w:t xml:space="preserve"> to stimulate production. </w:t>
      </w:r>
      <w:r w:rsidRPr="001142DE">
        <w:rPr>
          <w:rStyle w:val="StyleBoldUnderline"/>
        </w:rPr>
        <w:t>What’s new is</w:t>
      </w:r>
      <w:r w:rsidRPr="001142DE">
        <w:rPr>
          <w:sz w:val="16"/>
        </w:rPr>
        <w:t xml:space="preserve"> </w:t>
      </w:r>
      <w:r w:rsidRPr="001142DE">
        <w:rPr>
          <w:rStyle w:val="StyleBoldUnderline"/>
        </w:rPr>
        <w:t>allying it with horizontal drilling</w:t>
      </w:r>
      <w:r w:rsidRPr="001142DE">
        <w:rPr>
          <w:sz w:val="16"/>
        </w:rPr>
        <w:t xml:space="preserve">, turning the drill-bit 90 degrees to bore horizontally to reach more oil-bearing rock. </w:t>
      </w:r>
      <w:r w:rsidRPr="001142DE">
        <w:rPr>
          <w:rStyle w:val="StyleBoldUnderline"/>
        </w:rPr>
        <w:t>The pairing was perfected in the U.S. to get economically viable flows out of shale deposits</w:t>
      </w:r>
      <w:r w:rsidRPr="001142DE">
        <w:rPr>
          <w:sz w:val="16"/>
        </w:rPr>
        <w:t xml:space="preserve">. </w:t>
      </w:r>
      <w:r w:rsidRPr="001142DE">
        <w:rPr>
          <w:rStyle w:val="StyleBoldUnderline"/>
        </w:rPr>
        <w:t xml:space="preserve">Used </w:t>
      </w:r>
      <w:r w:rsidRPr="00C45468">
        <w:rPr>
          <w:rStyle w:val="StyleBoldUnderline"/>
          <w:highlight w:val="yellow"/>
        </w:rPr>
        <w:t>in Russia</w:t>
      </w:r>
      <w:r w:rsidRPr="00C45468">
        <w:rPr>
          <w:sz w:val="16"/>
          <w:highlight w:val="yellow"/>
        </w:rPr>
        <w:t xml:space="preserve">, </w:t>
      </w:r>
      <w:r w:rsidRPr="00C45468">
        <w:rPr>
          <w:rStyle w:val="StyleBoldUnderline"/>
          <w:highlight w:val="yellow"/>
          <w:bdr w:val="single" w:sz="4" w:space="0" w:color="auto"/>
        </w:rPr>
        <w:t>producers are recovering 15 percent more</w:t>
      </w:r>
      <w:r w:rsidRPr="00C45468">
        <w:rPr>
          <w:sz w:val="16"/>
        </w:rPr>
        <w:t xml:space="preserve"> crude from aging deposits. </w:t>
      </w:r>
    </w:p>
    <w:p w:rsidR="0009119F" w:rsidRPr="001142DE" w:rsidRDefault="0009119F" w:rsidP="0009119F">
      <w:pPr>
        <w:ind w:left="288"/>
        <w:rPr>
          <w:sz w:val="16"/>
        </w:rPr>
      </w:pPr>
      <w:r w:rsidRPr="00C45468">
        <w:rPr>
          <w:rStyle w:val="StyleBoldUnderline"/>
        </w:rPr>
        <w:t xml:space="preserve">“This is </w:t>
      </w:r>
      <w:r w:rsidRPr="00C45468">
        <w:rPr>
          <w:rStyle w:val="StyleBoldUnderline"/>
          <w:highlight w:val="yellow"/>
        </w:rPr>
        <w:t>a</w:t>
      </w:r>
      <w:r w:rsidRPr="00C45468">
        <w:rPr>
          <w:sz w:val="16"/>
          <w:highlight w:val="yellow"/>
        </w:rPr>
        <w:t xml:space="preserve"> </w:t>
      </w:r>
      <w:r w:rsidRPr="00C45468">
        <w:rPr>
          <w:rStyle w:val="StyleBoldUnderline"/>
          <w:highlight w:val="yellow"/>
          <w:bdr w:val="single" w:sz="4" w:space="0" w:color="auto"/>
        </w:rPr>
        <w:t>very big change</w:t>
      </w:r>
      <w:r w:rsidRPr="001142DE">
        <w:rPr>
          <w:rStyle w:val="StyleBoldUnderline"/>
          <w:bdr w:val="single" w:sz="4" w:space="0" w:color="auto"/>
        </w:rPr>
        <w:t xml:space="preserve"> in the way the company approaches production</w:t>
      </w:r>
      <w:r w:rsidRPr="001142DE">
        <w:rPr>
          <w:sz w:val="16"/>
        </w:rPr>
        <w:t xml:space="preserve"> that has literally happened </w:t>
      </w:r>
      <w:r w:rsidRPr="001142DE">
        <w:rPr>
          <w:rStyle w:val="StyleBoldUnderline"/>
        </w:rPr>
        <w:t xml:space="preserve">in the last year and a half,” </w:t>
      </w:r>
      <w:r w:rsidRPr="00C45468">
        <w:rPr>
          <w:rStyle w:val="StyleBoldUnderline"/>
          <w:highlight w:val="yellow"/>
        </w:rPr>
        <w:t>said</w:t>
      </w:r>
      <w:r w:rsidRPr="00C45468">
        <w:rPr>
          <w:sz w:val="16"/>
          <w:highlight w:val="yellow"/>
        </w:rPr>
        <w:t xml:space="preserve"> </w:t>
      </w:r>
      <w:r w:rsidRPr="00C45468">
        <w:rPr>
          <w:rStyle w:val="StyleBoldUnderline"/>
          <w:highlight w:val="yellow"/>
          <w:bdr w:val="single" w:sz="4" w:space="0" w:color="auto"/>
        </w:rPr>
        <w:t>Gazprom</w:t>
      </w:r>
      <w:r w:rsidRPr="001142DE">
        <w:rPr>
          <w:sz w:val="16"/>
        </w:rPr>
        <w:t xml:space="preserve"> Neft’s </w:t>
      </w:r>
      <w:r w:rsidRPr="001142DE">
        <w:rPr>
          <w:rStyle w:val="StyleBoldUnderline"/>
        </w:rPr>
        <w:t>deputy chief</w:t>
      </w:r>
      <w:r w:rsidRPr="001142DE">
        <w:rPr>
          <w:sz w:val="16"/>
        </w:rPr>
        <w:t xml:space="preserve"> executive officer. “</w:t>
      </w:r>
      <w:r w:rsidRPr="00C45468">
        <w:rPr>
          <w:rStyle w:val="StyleBoldUnderline"/>
          <w:highlight w:val="yellow"/>
        </w:rPr>
        <w:t>We have made</w:t>
      </w:r>
      <w:r w:rsidRPr="00C45468">
        <w:rPr>
          <w:sz w:val="16"/>
          <w:highlight w:val="yellow"/>
        </w:rPr>
        <w:t xml:space="preserve"> </w:t>
      </w:r>
      <w:r w:rsidRPr="00C45468">
        <w:rPr>
          <w:rStyle w:val="StyleBoldUnderline"/>
          <w:highlight w:val="yellow"/>
          <w:bdr w:val="single" w:sz="4" w:space="0" w:color="auto"/>
        </w:rPr>
        <w:t>breakthroughs</w:t>
      </w:r>
      <w:r w:rsidRPr="00C45468">
        <w:rPr>
          <w:sz w:val="16"/>
          <w:highlight w:val="yellow"/>
        </w:rPr>
        <w:t>.”</w:t>
      </w:r>
    </w:p>
    <w:p w:rsidR="0009119F" w:rsidRPr="001142DE" w:rsidRDefault="0009119F" w:rsidP="0009119F">
      <w:pPr>
        <w:ind w:left="288"/>
        <w:rPr>
          <w:sz w:val="16"/>
        </w:rPr>
      </w:pPr>
      <w:r w:rsidRPr="001142DE">
        <w:rPr>
          <w:sz w:val="16"/>
        </w:rPr>
        <w:t xml:space="preserve">Enhancing production from decades-old fields is needed to maintain Russia’s crude production above 10 million barrels a day for a fourth year, a figure that surpasses Saudi Arabia and the U.S., said Cliff Kupchan, an analyst at Eurasia Group. Apart from the Russian state, which gets half its revenue from oil and gas, the other winners are suppliers of people and equipment to frack wells including Schlumberger Ltd., Weatherford International Ltd. and C.A.T. Oil AG. </w:t>
      </w:r>
    </w:p>
    <w:p w:rsidR="0009119F" w:rsidRPr="001142DE" w:rsidRDefault="0009119F" w:rsidP="0009119F">
      <w:pPr>
        <w:ind w:left="288"/>
        <w:rPr>
          <w:sz w:val="16"/>
        </w:rPr>
      </w:pPr>
      <w:r w:rsidRPr="001142DE">
        <w:rPr>
          <w:sz w:val="16"/>
        </w:rPr>
        <w:t>Enhanced Production</w:t>
      </w:r>
    </w:p>
    <w:p w:rsidR="0009119F" w:rsidRPr="001142DE" w:rsidRDefault="0009119F" w:rsidP="0009119F">
      <w:pPr>
        <w:ind w:left="288"/>
        <w:rPr>
          <w:sz w:val="16"/>
        </w:rPr>
      </w:pPr>
      <w:r w:rsidRPr="001142DE">
        <w:rPr>
          <w:sz w:val="16"/>
        </w:rPr>
        <w:t xml:space="preserve">“Rosneft is becoming a more technologically advanced company,” Igor Sechin, chief executive officer of Russia’s largest producer, said in a speech in Houston this month. </w:t>
      </w:r>
    </w:p>
    <w:p w:rsidR="0009119F" w:rsidRPr="001142DE" w:rsidRDefault="0009119F" w:rsidP="0009119F">
      <w:pPr>
        <w:ind w:left="288"/>
        <w:rPr>
          <w:sz w:val="16"/>
        </w:rPr>
      </w:pPr>
      <w:r w:rsidRPr="001142DE">
        <w:rPr>
          <w:sz w:val="16"/>
        </w:rPr>
        <w:lastRenderedPageBreak/>
        <w:t xml:space="preserve">State-controlled Rosneft will employ the technique at 50 wells this year at its largest production unit, up from just three in 2012, according to a company presentation. Gazprom Neft, the oil unit of Russia’s natural gas monopoly, will double the number of wells where fracks are used this year. </w:t>
      </w:r>
    </w:p>
    <w:p w:rsidR="0009119F" w:rsidRPr="001142DE" w:rsidRDefault="0009119F" w:rsidP="0009119F">
      <w:pPr>
        <w:ind w:left="288"/>
        <w:rPr>
          <w:sz w:val="16"/>
        </w:rPr>
      </w:pPr>
      <w:r w:rsidRPr="001142DE">
        <w:rPr>
          <w:sz w:val="16"/>
        </w:rPr>
        <w:t xml:space="preserve">Lukoil, Russia’s second-largest producer, plans to use fracking in 55 horizontal wells over nine years to raise projected production 15 percent at Urevskoye, a 60,000 barrel-a day Siberian field that first started pumping in the 1970s, a company presentation showed. The company expects to get an extra 35 million barrels from the field, valued at about $3.7 billion based on today’s price for Russia’s benchmark grade. </w:t>
      </w:r>
    </w:p>
    <w:p w:rsidR="0009119F" w:rsidRPr="001142DE" w:rsidRDefault="0009119F" w:rsidP="0009119F">
      <w:pPr>
        <w:ind w:left="288"/>
        <w:rPr>
          <w:sz w:val="16"/>
        </w:rPr>
      </w:pPr>
      <w:r w:rsidRPr="001142DE">
        <w:rPr>
          <w:sz w:val="16"/>
        </w:rPr>
        <w:t>‘Big Change’</w:t>
      </w:r>
    </w:p>
    <w:p w:rsidR="0009119F" w:rsidRPr="001142DE" w:rsidRDefault="0009119F" w:rsidP="0009119F">
      <w:pPr>
        <w:ind w:left="288"/>
        <w:rPr>
          <w:sz w:val="16"/>
        </w:rPr>
      </w:pPr>
      <w:r w:rsidRPr="001142DE">
        <w:rPr>
          <w:sz w:val="16"/>
        </w:rPr>
        <w:t xml:space="preserve">“Everyone is now using horizontal wells and the technologies paired with it like fracturing because that’s the most straightforward way to maximize returns,” said Lev Snykov, a partner at Greenwich Capital in Moscow. </w:t>
      </w:r>
    </w:p>
    <w:p w:rsidR="0009119F" w:rsidRDefault="0009119F" w:rsidP="0009119F">
      <w:pPr>
        <w:ind w:left="288"/>
      </w:pPr>
      <w:r w:rsidRPr="00C45468">
        <w:rPr>
          <w:rStyle w:val="StyleBoldUnderline"/>
        </w:rPr>
        <w:t>Fracking allowed</w:t>
      </w:r>
      <w:r w:rsidRPr="001142DE">
        <w:rPr>
          <w:rStyle w:val="StyleBoldUnderline"/>
        </w:rPr>
        <w:t xml:space="preserve"> the exploitation of U.S. natural-gas reserves the industry previously considered useless</w:t>
      </w:r>
      <w:r w:rsidRPr="001142DE">
        <w:rPr>
          <w:sz w:val="16"/>
        </w:rPr>
        <w:t xml:space="preserve">, elevating America above Russia as the world’s largest producer of the commodity. </w:t>
      </w:r>
      <w:r w:rsidRPr="00C45468">
        <w:rPr>
          <w:rStyle w:val="StyleBoldUnderline"/>
          <w:highlight w:val="yellow"/>
        </w:rPr>
        <w:t>Horizontal drilling increases fracking’s effectiveness by</w:t>
      </w:r>
      <w:r w:rsidRPr="00C45468">
        <w:rPr>
          <w:sz w:val="16"/>
          <w:highlight w:val="yellow"/>
        </w:rPr>
        <w:t xml:space="preserve"> </w:t>
      </w:r>
      <w:r w:rsidRPr="00C45468">
        <w:rPr>
          <w:rStyle w:val="StyleBoldUnderline"/>
          <w:highlight w:val="yellow"/>
        </w:rPr>
        <w:t>exposing more</w:t>
      </w:r>
      <w:r w:rsidRPr="001142DE">
        <w:rPr>
          <w:sz w:val="16"/>
        </w:rPr>
        <w:t xml:space="preserve"> oil- and </w:t>
      </w:r>
      <w:r w:rsidRPr="00C45468">
        <w:rPr>
          <w:rStyle w:val="StyleBoldUnderline"/>
          <w:highlight w:val="yellow"/>
        </w:rPr>
        <w:t>gas</w:t>
      </w:r>
      <w:r w:rsidRPr="001142DE">
        <w:rPr>
          <w:rStyle w:val="StyleBoldUnderline"/>
        </w:rPr>
        <w:t xml:space="preserve">-bearing </w:t>
      </w:r>
      <w:r w:rsidRPr="00C45468">
        <w:rPr>
          <w:rStyle w:val="StyleBoldUnderline"/>
          <w:highlight w:val="yellow"/>
        </w:rPr>
        <w:t>rock</w:t>
      </w:r>
      <w:r w:rsidRPr="00C45468">
        <w:rPr>
          <w:highlight w:val="yellow"/>
        </w:rPr>
        <w:t>.</w:t>
      </w:r>
    </w:p>
    <w:p w:rsidR="0009119F" w:rsidRDefault="0009119F" w:rsidP="0009119F"/>
    <w:p w:rsidR="0009119F" w:rsidRDefault="0009119F" w:rsidP="0009119F"/>
    <w:p w:rsidR="0009119F" w:rsidRDefault="0009119F" w:rsidP="0009119F">
      <w:pPr>
        <w:pStyle w:val="Heading2"/>
      </w:pPr>
      <w:r>
        <w:t>UQ---Russian Domestic Politics</w:t>
      </w:r>
    </w:p>
    <w:p w:rsidR="0009119F" w:rsidRDefault="0009119F" w:rsidP="0009119F">
      <w:pPr>
        <w:pStyle w:val="Heading3"/>
      </w:pPr>
      <w:r>
        <w:t xml:space="preserve">Putin Stable/No Domestic Instability </w:t>
      </w:r>
    </w:p>
    <w:p w:rsidR="0009119F" w:rsidRDefault="0009119F" w:rsidP="0009119F">
      <w:pPr>
        <w:pStyle w:val="Heading4"/>
      </w:pPr>
      <w:r>
        <w:t xml:space="preserve">Putin’s hold on power is stable </w:t>
      </w:r>
    </w:p>
    <w:p w:rsidR="0009119F" w:rsidRDefault="0009119F" w:rsidP="0009119F">
      <w:r>
        <w:t xml:space="preserve">Anna </w:t>
      </w:r>
      <w:r w:rsidRPr="004121FE">
        <w:rPr>
          <w:rStyle w:val="StyleStyleBold12pt"/>
        </w:rPr>
        <w:t>Nemtsova 12</w:t>
      </w:r>
      <w:r>
        <w:t>, correspondent for Newsweek and The Daily Beast based in Moscow, 11/26/12, “Russia: Introducing the Putin Doctrine,” http://www.thedailybeast.com/newsweek/2012/11/25/russia-introducing-the-putin-doctrine.print.html</w:t>
      </w:r>
    </w:p>
    <w:p w:rsidR="0009119F" w:rsidRPr="00E334E4" w:rsidRDefault="0009119F" w:rsidP="0009119F">
      <w:pPr>
        <w:ind w:left="288"/>
        <w:rPr>
          <w:sz w:val="16"/>
        </w:rPr>
      </w:pPr>
      <w:r w:rsidRPr="004121FE">
        <w:rPr>
          <w:rStyle w:val="StyleBoldUnderline"/>
        </w:rPr>
        <w:t>Six months after returning to power in the face of</w:t>
      </w:r>
      <w:r w:rsidRPr="00E334E4">
        <w:rPr>
          <w:sz w:val="16"/>
        </w:rPr>
        <w:t xml:space="preserve"> mounting </w:t>
      </w:r>
      <w:r w:rsidRPr="004121FE">
        <w:rPr>
          <w:rStyle w:val="StyleBoldUnderline"/>
        </w:rPr>
        <w:t>opposition</w:t>
      </w:r>
      <w:r w:rsidRPr="00E334E4">
        <w:rPr>
          <w:sz w:val="16"/>
        </w:rPr>
        <w:t xml:space="preserve">, Russian President Vladimir </w:t>
      </w:r>
      <w:r w:rsidRPr="00793A8C">
        <w:rPr>
          <w:rStyle w:val="StyleBoldUnderline"/>
          <w:highlight w:val="yellow"/>
          <w:bdr w:val="single" w:sz="4" w:space="0" w:color="auto"/>
        </w:rPr>
        <w:t>Putin is exercising</w:t>
      </w:r>
      <w:r w:rsidRPr="004121FE">
        <w:rPr>
          <w:rStyle w:val="StyleBoldUnderline"/>
          <w:bdr w:val="single" w:sz="4" w:space="0" w:color="auto"/>
        </w:rPr>
        <w:t xml:space="preserve"> </w:t>
      </w:r>
      <w:r w:rsidRPr="00793A8C">
        <w:rPr>
          <w:rStyle w:val="StyleBoldUnderline"/>
          <w:highlight w:val="yellow"/>
          <w:bdr w:val="single" w:sz="4" w:space="0" w:color="auto"/>
        </w:rPr>
        <w:t>his political capital</w:t>
      </w:r>
      <w:r w:rsidRPr="00E334E4">
        <w:rPr>
          <w:sz w:val="16"/>
        </w:rPr>
        <w:t>—and doing so in imperial fashion. The most recent example: earlier this month, sitting at a small table in his ornate, oak-walled office in the Kremlin, Putin announced that Russia was creating the world’s largest publicly traded oil company. The goal: to restore the glory of Russia the only way Putin seems to know how—the raw acquisition of power. “</w:t>
      </w:r>
      <w:r w:rsidRPr="00793A8C">
        <w:rPr>
          <w:rStyle w:val="StyleBoldUnderline"/>
          <w:highlight w:val="yellow"/>
        </w:rPr>
        <w:t>He is</w:t>
      </w:r>
      <w:r w:rsidRPr="004121FE">
        <w:rPr>
          <w:rStyle w:val="StyleBoldUnderline"/>
        </w:rPr>
        <w:t xml:space="preserve"> trying </w:t>
      </w:r>
      <w:r w:rsidRPr="00793A8C">
        <w:rPr>
          <w:rStyle w:val="StyleBoldUnderline"/>
          <w:highlight w:val="yellow"/>
        </w:rPr>
        <w:t>to keep stability</w:t>
      </w:r>
      <w:r w:rsidRPr="004121FE">
        <w:rPr>
          <w:rStyle w:val="StyleBoldUnderline"/>
        </w:rPr>
        <w:t>,</w:t>
      </w:r>
      <w:r w:rsidRPr="00E334E4">
        <w:rPr>
          <w:sz w:val="16"/>
        </w:rPr>
        <w:t xml:space="preserve"> as he sees it, </w:t>
      </w:r>
      <w:r w:rsidRPr="00793A8C">
        <w:rPr>
          <w:rStyle w:val="StyleBoldUnderline"/>
          <w:highlight w:val="yellow"/>
          <w:bdr w:val="single" w:sz="4" w:space="0" w:color="auto"/>
        </w:rPr>
        <w:t>with</w:t>
      </w:r>
      <w:r w:rsidRPr="004121FE">
        <w:rPr>
          <w:rStyle w:val="StyleBoldUnderline"/>
          <w:bdr w:val="single" w:sz="4" w:space="0" w:color="auto"/>
        </w:rPr>
        <w:t xml:space="preserve"> billions of dollars in </w:t>
      </w:r>
      <w:r w:rsidRPr="00793A8C">
        <w:rPr>
          <w:rStyle w:val="StyleBoldUnderline"/>
          <w:highlight w:val="yellow"/>
          <w:bdr w:val="single" w:sz="4" w:space="0" w:color="auto"/>
        </w:rPr>
        <w:t>oil</w:t>
      </w:r>
      <w:r w:rsidRPr="00793A8C">
        <w:rPr>
          <w:sz w:val="16"/>
          <w:highlight w:val="yellow"/>
        </w:rPr>
        <w:t>,”</w:t>
      </w:r>
      <w:r w:rsidRPr="00E334E4">
        <w:rPr>
          <w:sz w:val="16"/>
        </w:rPr>
        <w:t xml:space="preserve"> said Evgeny Gontmakher, an analyst at the Institute of World Economy and International Relations, a Moscow-based think tank. “I predict chaos.”</w:t>
      </w:r>
    </w:p>
    <w:p w:rsidR="0009119F" w:rsidRPr="00E334E4" w:rsidRDefault="0009119F" w:rsidP="0009119F">
      <w:pPr>
        <w:ind w:left="288"/>
        <w:rPr>
          <w:sz w:val="16"/>
        </w:rPr>
      </w:pPr>
      <w:r w:rsidRPr="00E334E4">
        <w:rPr>
          <w:sz w:val="16"/>
        </w:rPr>
        <w:t>The announcement—which featured what appeared to be a staged tête-à-tête with one of the president’s advisers—seemed to crystallize what analysts are now calling “</w:t>
      </w:r>
      <w:r w:rsidRPr="00793A8C">
        <w:rPr>
          <w:rStyle w:val="StyleBoldUnderline"/>
          <w:highlight w:val="yellow"/>
        </w:rPr>
        <w:t>The Putin Doctrine</w:t>
      </w:r>
      <w:r w:rsidRPr="00E334E4">
        <w:rPr>
          <w:sz w:val="16"/>
        </w:rPr>
        <w:t xml:space="preserve">.” Its essence </w:t>
      </w:r>
      <w:r w:rsidRPr="00793A8C">
        <w:rPr>
          <w:rStyle w:val="StyleBoldUnderline"/>
          <w:highlight w:val="yellow"/>
        </w:rPr>
        <w:t>is to</w:t>
      </w:r>
      <w:r w:rsidRPr="00793A8C">
        <w:rPr>
          <w:sz w:val="16"/>
          <w:highlight w:val="yellow"/>
        </w:rPr>
        <w:t xml:space="preserve"> </w:t>
      </w:r>
      <w:r w:rsidRPr="00793A8C">
        <w:rPr>
          <w:rStyle w:val="StyleBoldUnderline"/>
          <w:highlight w:val="yellow"/>
          <w:bdr w:val="single" w:sz="4" w:space="0" w:color="auto"/>
        </w:rPr>
        <w:t>consolidate political control at home</w:t>
      </w:r>
      <w:r w:rsidRPr="00E334E4">
        <w:rPr>
          <w:sz w:val="16"/>
        </w:rPr>
        <w:t xml:space="preserve"> and expand his country’s influence in Central Asia at the expense of the West. Earlier this year, as protesters crowded Moscow’s cold streets, demonstrating against the government in a way that hasn’t been seen in Russia since the fall of the Soviet Union, Putin said his third term would give rise to a stronger military, improved social programs, and the creation of a Eurasian Union, a confederacy of states that resembles a watered-down version of the old USSR. </w:t>
      </w:r>
    </w:p>
    <w:p w:rsidR="0009119F" w:rsidRPr="00E334E4" w:rsidRDefault="0009119F" w:rsidP="0009119F">
      <w:pPr>
        <w:ind w:left="288"/>
        <w:rPr>
          <w:sz w:val="16"/>
        </w:rPr>
      </w:pPr>
      <w:r w:rsidRPr="00E334E4">
        <w:rPr>
          <w:sz w:val="16"/>
        </w:rPr>
        <w:t xml:space="preserve">Apparently he wasn’t bluffing. Once the protests faded, Putin announced that he would boost the Russian Army’s budget from $61 billion in 2012 to $97 billion by 2015. Last month, he flew to Tajikistan and extended the lease on three Russian military bases for 30 years. Meanwhile, the Russian Air Force has begun joint exercises with its counterparts in Kazakhstan, Kyrgyzstan, and Tajikistan, and a special Kremlin committee is mulling the best ways for the country to further unite with its neighbors in Central Asia: “We take the Putin Doctrine as verbatim instructions for how to create revolutionary change,” said Yuri Krupnov, a Kremlin adviser who is trying to invest $12 billion in state money into the economy of Tajikistan. </w:t>
      </w:r>
    </w:p>
    <w:p w:rsidR="0009119F" w:rsidRPr="00E334E4" w:rsidRDefault="0009119F" w:rsidP="0009119F">
      <w:pPr>
        <w:ind w:left="288"/>
        <w:rPr>
          <w:sz w:val="16"/>
        </w:rPr>
      </w:pPr>
      <w:r w:rsidRPr="00E334E4">
        <w:rPr>
          <w:rStyle w:val="StyleBoldUnderline"/>
        </w:rPr>
        <w:t xml:space="preserve">On the domestic front, </w:t>
      </w:r>
      <w:r w:rsidRPr="00793A8C">
        <w:rPr>
          <w:rStyle w:val="StyleBoldUnderline"/>
          <w:highlight w:val="yellow"/>
        </w:rPr>
        <w:t>Putin appears eager to</w:t>
      </w:r>
      <w:r w:rsidRPr="00793A8C">
        <w:rPr>
          <w:sz w:val="16"/>
          <w:highlight w:val="yellow"/>
        </w:rPr>
        <w:t xml:space="preserve"> </w:t>
      </w:r>
      <w:r w:rsidRPr="00793A8C">
        <w:rPr>
          <w:rStyle w:val="StyleBoldUnderline"/>
          <w:highlight w:val="yellow"/>
          <w:bdr w:val="single" w:sz="4" w:space="0" w:color="auto"/>
        </w:rPr>
        <w:t>destroy his opponents</w:t>
      </w:r>
      <w:r w:rsidRPr="00E334E4">
        <w:rPr>
          <w:sz w:val="16"/>
        </w:rPr>
        <w:t xml:space="preserve">. Over the past year, </w:t>
      </w:r>
      <w:r w:rsidRPr="00793A8C">
        <w:rPr>
          <w:rStyle w:val="StyleBoldUnderline"/>
          <w:highlight w:val="yellow"/>
        </w:rPr>
        <w:t>he has relied on a</w:t>
      </w:r>
      <w:r w:rsidRPr="00E334E4">
        <w:rPr>
          <w:sz w:val="16"/>
        </w:rPr>
        <w:t xml:space="preserve"> loose </w:t>
      </w:r>
      <w:r w:rsidRPr="00793A8C">
        <w:rPr>
          <w:rStyle w:val="StyleBoldUnderline"/>
          <w:highlight w:val="yellow"/>
        </w:rPr>
        <w:t>coalition</w:t>
      </w:r>
      <w:r w:rsidRPr="00E334E4">
        <w:rPr>
          <w:sz w:val="16"/>
        </w:rPr>
        <w:t xml:space="preserve"> of nationalists, secret service agents, and the hierarchy of the Orthodox Church </w:t>
      </w:r>
      <w:r w:rsidRPr="00793A8C">
        <w:rPr>
          <w:rStyle w:val="StyleBoldUnderline"/>
          <w:highlight w:val="yellow"/>
        </w:rPr>
        <w:t>to</w:t>
      </w:r>
      <w:r w:rsidRPr="00793A8C">
        <w:rPr>
          <w:sz w:val="16"/>
          <w:highlight w:val="yellow"/>
        </w:rPr>
        <w:t xml:space="preserve"> </w:t>
      </w:r>
      <w:r w:rsidRPr="00793A8C">
        <w:rPr>
          <w:rStyle w:val="StyleBoldUnderline"/>
          <w:highlight w:val="yellow"/>
          <w:bdr w:val="single" w:sz="4" w:space="0" w:color="auto"/>
        </w:rPr>
        <w:t>crush dissenters</w:t>
      </w:r>
      <w:r w:rsidRPr="00793A8C">
        <w:rPr>
          <w:sz w:val="16"/>
          <w:highlight w:val="yellow"/>
        </w:rPr>
        <w:t>,</w:t>
      </w:r>
      <w:r w:rsidRPr="00E334E4">
        <w:rPr>
          <w:sz w:val="16"/>
        </w:rPr>
        <w:t xml:space="preserve"> including opposition figures, human-rights groups, and even musicians such as Pussy Riot, a group whose members were sent to prison—and later the penal colonies—for performing a punk protest song in Moscow’s main cathedral. Every week, street protesters who chant slogans like “Putin is a thief!” in Moscow and other major cities are questioned by police or thrown in jail. </w:t>
      </w:r>
      <w:r w:rsidRPr="00793A8C">
        <w:rPr>
          <w:rStyle w:val="StyleBoldUnderline"/>
          <w:highlight w:val="yellow"/>
        </w:rPr>
        <w:t>The regime is unapologetic</w:t>
      </w:r>
      <w:r w:rsidRPr="00E334E4">
        <w:rPr>
          <w:rStyle w:val="StyleBoldUnderline"/>
        </w:rPr>
        <w:t xml:space="preserve"> about the crackdown</w:t>
      </w:r>
      <w:r w:rsidRPr="00E334E4">
        <w:rPr>
          <w:sz w:val="16"/>
        </w:rPr>
        <w:t xml:space="preserve">. “Everyone is sick and tired of this issue of human rights,” Putin’s spokesman Dmitry Peskov, recently told The New York Times. “It’s not on the agenda.” </w:t>
      </w:r>
    </w:p>
    <w:p w:rsidR="0009119F" w:rsidRPr="00E334E4" w:rsidRDefault="0009119F" w:rsidP="0009119F">
      <w:pPr>
        <w:ind w:left="288"/>
        <w:rPr>
          <w:sz w:val="16"/>
        </w:rPr>
      </w:pPr>
      <w:r w:rsidRPr="00E334E4">
        <w:rPr>
          <w:sz w:val="16"/>
        </w:rPr>
        <w:t xml:space="preserve">Putin has also called for rich émigrés to come back to Russia. The hope is that they will start investing in state-owned enterprises and stop the country from hemorrhaging tens of billions of dollars a year. Gennady Timchenko, the cofounder of Gunvor, one of the world’s largest independent commodity trading companies, was among the first to return, arriving from Switzerland last month. “Putin personally asked his friend to come back to Russia to be closer to his roots,” said Igor Bunin, the president of the Center for Political Technologies, a Moscow-based think tank. </w:t>
      </w:r>
    </w:p>
    <w:p w:rsidR="0009119F" w:rsidRPr="00E334E4" w:rsidRDefault="0009119F" w:rsidP="0009119F">
      <w:pPr>
        <w:ind w:left="288"/>
        <w:rPr>
          <w:sz w:val="16"/>
        </w:rPr>
      </w:pPr>
      <w:r w:rsidRPr="00E334E4">
        <w:rPr>
          <w:sz w:val="16"/>
        </w:rPr>
        <w:t xml:space="preserve">Skeptics doubt that rich expatriates will want to live in Putin’s new Russia. Both Alexei Kudrin, Putin’s former finance minister, and Mikhail Prokhorov, a billionaire and former ally of the president, have joined the opposition and now represent a threat to his power. </w:t>
      </w:r>
    </w:p>
    <w:p w:rsidR="0009119F" w:rsidRDefault="0009119F" w:rsidP="0009119F">
      <w:pPr>
        <w:ind w:left="288"/>
        <w:rPr>
          <w:sz w:val="16"/>
        </w:rPr>
      </w:pPr>
      <w:r w:rsidRPr="00E334E4">
        <w:rPr>
          <w:rStyle w:val="StyleBoldUnderline"/>
        </w:rPr>
        <w:t>Whether or not the opposition can gain further momentum remains to be</w:t>
      </w:r>
      <w:r w:rsidRPr="00E334E4">
        <w:rPr>
          <w:sz w:val="16"/>
        </w:rPr>
        <w:t xml:space="preserve"> seen. A few independent media outlets have been critical of Putin’s imperial impulses, warning that his third term will result in purges of elites and greater media censorship. But </w:t>
      </w:r>
      <w:r w:rsidRPr="00E334E4">
        <w:rPr>
          <w:rStyle w:val="StyleBoldUnderline"/>
        </w:rPr>
        <w:t xml:space="preserve">by and large, </w:t>
      </w:r>
      <w:r w:rsidRPr="00793A8C">
        <w:rPr>
          <w:rStyle w:val="StyleBoldUnderline"/>
          <w:highlight w:val="yellow"/>
        </w:rPr>
        <w:t>Putin’s cult</w:t>
      </w:r>
      <w:r w:rsidRPr="00E334E4">
        <w:rPr>
          <w:rStyle w:val="StyleBoldUnderline"/>
        </w:rPr>
        <w:t xml:space="preserve"> of personality </w:t>
      </w:r>
      <w:r w:rsidRPr="00793A8C">
        <w:rPr>
          <w:rStyle w:val="StyleBoldUnderline"/>
          <w:highlight w:val="yellow"/>
        </w:rPr>
        <w:t>has continued to grow</w:t>
      </w:r>
      <w:r w:rsidRPr="00E334E4">
        <w:rPr>
          <w:sz w:val="16"/>
        </w:rPr>
        <w:t xml:space="preserve"> in the 12 years he’s been in power.</w:t>
      </w:r>
    </w:p>
    <w:p w:rsidR="0009119F" w:rsidRDefault="0009119F" w:rsidP="0009119F">
      <w:pPr>
        <w:ind w:left="288"/>
        <w:rPr>
          <w:sz w:val="16"/>
        </w:rPr>
      </w:pPr>
    </w:p>
    <w:p w:rsidR="0009119F" w:rsidRDefault="0009119F" w:rsidP="0009119F">
      <w:pPr>
        <w:pStyle w:val="Heading3"/>
      </w:pPr>
      <w:r>
        <w:lastRenderedPageBreak/>
        <w:t xml:space="preserve">No Protests/Domestic Instability </w:t>
      </w:r>
    </w:p>
    <w:p w:rsidR="0009119F" w:rsidRDefault="0009119F" w:rsidP="0009119F">
      <w:pPr>
        <w:pStyle w:val="Heading4"/>
      </w:pPr>
      <w:r>
        <w:t xml:space="preserve">No chance that anti-Putin protests cause fundamental change or instability </w:t>
      </w:r>
    </w:p>
    <w:p w:rsidR="0009119F" w:rsidRDefault="0009119F" w:rsidP="0009119F">
      <w:r>
        <w:t xml:space="preserve">Lilia </w:t>
      </w:r>
      <w:r w:rsidRPr="00144F1C">
        <w:rPr>
          <w:rStyle w:val="StyleStyleBold12pt"/>
        </w:rPr>
        <w:t>Shevtsova 12</w:t>
      </w:r>
      <w:r>
        <w:t>, chairs the Russian Domestic Politics and Political Institutions Program at the Carnegie Moscow Center, July 2012, “Putinism Under Siege: Implosion, Atrophy, or Revolution?,” Journal of Democracy, Vol. 23, No. 3, http://www.journalofdemocracy.org/sites/default/files/Shevtsova-23-3.pdf</w:t>
      </w:r>
    </w:p>
    <w:p w:rsidR="0009119F" w:rsidRDefault="0009119F" w:rsidP="0009119F">
      <w:pPr>
        <w:ind w:left="288"/>
      </w:pPr>
      <w:r>
        <w:t xml:space="preserve">Like the “Arab Spring” protests that began a year earlier, </w:t>
      </w:r>
      <w:r w:rsidRPr="00241762">
        <w:rPr>
          <w:rStyle w:val="StyleBoldUnderline"/>
          <w:highlight w:val="yellow"/>
        </w:rPr>
        <w:t>the Russian protests</w:t>
      </w:r>
      <w:r>
        <w:t xml:space="preserve"> since late 2011 have manifested a strong ethical component as people demand that the state respect their rights and dignity as citizens. The Russian “drive for dignity” </w:t>
      </w:r>
      <w:r w:rsidRPr="00E334E4">
        <w:rPr>
          <w:rStyle w:val="StyleBoldUnderline"/>
        </w:rPr>
        <w:t>brought to the fore a new generation of civic leaders. These leaders have played an ambiguous role in the movement’s evolution</w:t>
      </w:r>
      <w:r>
        <w:t xml:space="preserve">. </w:t>
      </w:r>
      <w:r w:rsidRPr="00E334E4">
        <w:rPr>
          <w:rStyle w:val="StyleBoldUnderline"/>
        </w:rPr>
        <w:t>They have tried to keep the protests moderate-friendly</w:t>
      </w:r>
      <w:r>
        <w:t xml:space="preserve"> by avoiding what they see as excessive politicization. (The first demonstrations’ ideological platform was so fuzzy that even a former cabinet minister and the head of a state-owned company took part.) </w:t>
      </w:r>
      <w:r w:rsidRPr="00E334E4">
        <w:rPr>
          <w:rStyle w:val="StyleBoldUnderline"/>
        </w:rPr>
        <w:t xml:space="preserve">The </w:t>
      </w:r>
      <w:r w:rsidRPr="00241762">
        <w:rPr>
          <w:rStyle w:val="StyleBoldUnderline"/>
          <w:highlight w:val="yellow"/>
        </w:rPr>
        <w:t>vague agenda</w:t>
      </w:r>
      <w:r>
        <w:t xml:space="preserve"> may have </w:t>
      </w:r>
      <w:r w:rsidRPr="00241762">
        <w:rPr>
          <w:rStyle w:val="StyleBoldUnderline"/>
          <w:highlight w:val="yellow"/>
        </w:rPr>
        <w:t>helped to broaden the</w:t>
      </w:r>
      <w:r>
        <w:t xml:space="preserve"> protests’ </w:t>
      </w:r>
      <w:r w:rsidRPr="00241762">
        <w:rPr>
          <w:rStyle w:val="StyleBoldUnderline"/>
          <w:highlight w:val="yellow"/>
        </w:rPr>
        <w:t>base</w:t>
      </w:r>
      <w:r>
        <w:t xml:space="preserve">, but </w:t>
      </w:r>
      <w:r w:rsidRPr="00E334E4">
        <w:rPr>
          <w:rStyle w:val="StyleBoldUnderline"/>
        </w:rPr>
        <w:t xml:space="preserve">at </w:t>
      </w:r>
      <w:r w:rsidRPr="00241762">
        <w:rPr>
          <w:rStyle w:val="StyleBoldUnderline"/>
          <w:highlight w:val="yellow"/>
        </w:rPr>
        <w:t xml:space="preserve">the cost of </w:t>
      </w:r>
      <w:r w:rsidRPr="00241762">
        <w:rPr>
          <w:rStyle w:val="StyleBoldUnderline"/>
          <w:highlight w:val="yellow"/>
          <w:bdr w:val="single" w:sz="4" w:space="0" w:color="auto"/>
        </w:rPr>
        <w:t>sapping their transformative potential</w:t>
      </w:r>
      <w:r>
        <w:t xml:space="preserve">. Moreover, </w:t>
      </w:r>
      <w:r w:rsidRPr="00241762">
        <w:rPr>
          <w:rStyle w:val="StyleBoldUnderline"/>
          <w:highlight w:val="yellow"/>
        </w:rPr>
        <w:t>open confrontation with the Kremlin will</w:t>
      </w:r>
      <w:r w:rsidRPr="00E334E4">
        <w:rPr>
          <w:rStyle w:val="StyleBoldUnderline"/>
        </w:rPr>
        <w:t xml:space="preserve"> </w:t>
      </w:r>
      <w:r w:rsidRPr="00241762">
        <w:rPr>
          <w:rStyle w:val="StyleBoldUnderline"/>
          <w:highlight w:val="yellow"/>
        </w:rPr>
        <w:t>require</w:t>
      </w:r>
      <w:r>
        <w:t xml:space="preserve"> a degree of </w:t>
      </w:r>
      <w:r w:rsidRPr="00144F1C">
        <w:rPr>
          <w:rStyle w:val="StyleBoldUnderline"/>
        </w:rPr>
        <w:t xml:space="preserve">courage and </w:t>
      </w:r>
      <w:r w:rsidRPr="00241762">
        <w:rPr>
          <w:rStyle w:val="StyleBoldUnderline"/>
          <w:highlight w:val="yellow"/>
        </w:rPr>
        <w:t>self-sacrifice for which</w:t>
      </w:r>
      <w:r>
        <w:t xml:space="preserve"> civic leaders and many urban </w:t>
      </w:r>
      <w:r w:rsidRPr="00241762">
        <w:rPr>
          <w:rStyle w:val="StyleBoldUnderline"/>
          <w:highlight w:val="yellow"/>
        </w:rPr>
        <w:t>protesters do not seem ready</w:t>
      </w:r>
      <w:r>
        <w:t xml:space="preserve">. </w:t>
      </w:r>
    </w:p>
    <w:p w:rsidR="0009119F" w:rsidRDefault="0009119F" w:rsidP="0009119F">
      <w:pPr>
        <w:ind w:left="288"/>
      </w:pPr>
      <w:r>
        <w:t xml:space="preserve">Then too </w:t>
      </w:r>
      <w:r w:rsidRPr="00144F1C">
        <w:rPr>
          <w:rStyle w:val="StyleBoldUnderline"/>
        </w:rPr>
        <w:t>there are doubts about how far the Russian middle class wants to go in changing the system</w:t>
      </w:r>
      <w:r>
        <w:t xml:space="preserve">. A model of democratization associated with the work of Samuel P. Huntington posits that middleclass citizens become a force for greater self-rule and political liberty in authoritarian settings as their economic agency and prosperity grow. Things may not be so simple </w:t>
      </w:r>
      <w:r w:rsidRPr="00144F1C">
        <w:rPr>
          <w:rStyle w:val="StyleBoldUnderline"/>
        </w:rPr>
        <w:t>in Russia</w:t>
      </w:r>
      <w:r>
        <w:t xml:space="preserve">, where a sizeable swath of </w:t>
      </w:r>
      <w:r w:rsidRPr="00FD01DC">
        <w:rPr>
          <w:rStyle w:val="StyleBoldUnderline"/>
          <w:highlight w:val="yellow"/>
        </w:rPr>
        <w:t>the middle class lives off</w:t>
      </w:r>
      <w:r w:rsidRPr="00144F1C">
        <w:rPr>
          <w:rStyle w:val="StyleBoldUnderline"/>
        </w:rPr>
        <w:t xml:space="preserve"> its role as a service provider to </w:t>
      </w:r>
      <w:r w:rsidRPr="00FD01DC">
        <w:rPr>
          <w:rStyle w:val="StyleBoldUnderline"/>
          <w:highlight w:val="yellow"/>
        </w:rPr>
        <w:t>the state bureaucracy</w:t>
      </w:r>
      <w:r w:rsidRPr="00144F1C">
        <w:rPr>
          <w:rStyle w:val="StyleBoldUnderline"/>
        </w:rPr>
        <w:t xml:space="preserve"> or big state-run corporations such as Gazprom.</w:t>
      </w:r>
      <w:r>
        <w:t xml:space="preserve"> </w:t>
      </w:r>
      <w:r w:rsidRPr="00144F1C">
        <w:rPr>
          <w:rStyle w:val="StyleBoldUnderline"/>
        </w:rPr>
        <w:t xml:space="preserve">For these middleclass Russians, </w:t>
      </w:r>
      <w:r w:rsidRPr="00FD01DC">
        <w:rPr>
          <w:rStyle w:val="StyleBoldUnderline"/>
          <w:highlight w:val="yellow"/>
        </w:rPr>
        <w:t>protest may be less about transforming the system than about</w:t>
      </w:r>
      <w:r w:rsidRPr="00144F1C">
        <w:rPr>
          <w:rStyle w:val="StyleBoldUnderline"/>
        </w:rPr>
        <w:t xml:space="preserve"> </w:t>
      </w:r>
      <w:r w:rsidRPr="00FD01DC">
        <w:rPr>
          <w:rStyle w:val="StyleBoldUnderline"/>
          <w:highlight w:val="yellow"/>
          <w:bdr w:val="single" w:sz="4" w:space="0" w:color="auto"/>
        </w:rPr>
        <w:t>getting a better deal within it</w:t>
      </w:r>
      <w:r w:rsidRPr="00FD01DC">
        <w:rPr>
          <w:highlight w:val="yellow"/>
        </w:rPr>
        <w:t>.</w:t>
      </w:r>
    </w:p>
    <w:p w:rsidR="0009119F" w:rsidRDefault="0009119F" w:rsidP="0009119F">
      <w:pPr>
        <w:ind w:left="288"/>
      </w:pPr>
    </w:p>
    <w:p w:rsidR="0009119F" w:rsidRDefault="0009119F" w:rsidP="0009119F">
      <w:pPr>
        <w:pStyle w:val="Heading4"/>
      </w:pPr>
      <w:r>
        <w:t xml:space="preserve">Protests aiming to bring down the regime have completely fizzled out </w:t>
      </w:r>
    </w:p>
    <w:p w:rsidR="0009119F" w:rsidRDefault="0009119F" w:rsidP="0009119F">
      <w:r>
        <w:t xml:space="preserve">Lilia </w:t>
      </w:r>
      <w:r w:rsidRPr="00144F1C">
        <w:rPr>
          <w:rStyle w:val="StyleStyleBold12pt"/>
        </w:rPr>
        <w:t>Shevtsova 12</w:t>
      </w:r>
      <w:r>
        <w:t>, chairs the Russian Domestic Politics and Political Institutions Program at the Carnegie Moscow Center, July 2012, “Putinism Under Siege: Implosion, Atrophy, or Revolution?,” Journal of Democracy, Vol. 23, No. 3, http://www.journalofdemocracy.org/sites/default/files/Shevtsova-23-3.pdf</w:t>
      </w:r>
    </w:p>
    <w:p w:rsidR="0009119F" w:rsidRDefault="0009119F" w:rsidP="0009119F">
      <w:pPr>
        <w:ind w:left="288"/>
      </w:pPr>
      <w:r>
        <w:t>The protest movement’s desire to preserve its civic roots flows from the view, widespread in Russia, that politics is a dirty game. In some measure, the movement has been the result of frustration on the part of an opposition that can accurately be said to be outside or even against the system. This “</w:t>
      </w:r>
      <w:r w:rsidRPr="004A13C0">
        <w:rPr>
          <w:rStyle w:val="StyleBoldUnderline"/>
          <w:highlight w:val="yellow"/>
        </w:rPr>
        <w:t>antisystem” opposition has failed to acquire</w:t>
      </w:r>
      <w:r w:rsidRPr="00144F1C">
        <w:rPr>
          <w:rStyle w:val="StyleBoldUnderline"/>
        </w:rPr>
        <w:t xml:space="preserve"> a broad base of public </w:t>
      </w:r>
      <w:r w:rsidRPr="004A13C0">
        <w:rPr>
          <w:rStyle w:val="StyleBoldUnderline"/>
          <w:highlight w:val="yellow"/>
        </w:rPr>
        <w:t>support—not that building</w:t>
      </w:r>
      <w:r>
        <w:t xml:space="preserve"> such </w:t>
      </w:r>
      <w:r w:rsidRPr="004A13C0">
        <w:rPr>
          <w:rStyle w:val="StyleBoldUnderline"/>
          <w:highlight w:val="yellow"/>
        </w:rPr>
        <w:t>a base would have been easy given Putin’s association with</w:t>
      </w:r>
      <w:r w:rsidRPr="00144F1C">
        <w:rPr>
          <w:rStyle w:val="StyleBoldUnderline"/>
        </w:rPr>
        <w:t xml:space="preserve"> </w:t>
      </w:r>
      <w:r w:rsidRPr="004A13C0">
        <w:rPr>
          <w:rStyle w:val="StyleBoldUnderline"/>
          <w:highlight w:val="yellow"/>
        </w:rPr>
        <w:t>years of</w:t>
      </w:r>
      <w:r w:rsidRPr="00144F1C">
        <w:rPr>
          <w:rStyle w:val="StyleBoldUnderline"/>
        </w:rPr>
        <w:t xml:space="preserve"> economic </w:t>
      </w:r>
      <w:r w:rsidRPr="004A13C0">
        <w:rPr>
          <w:rStyle w:val="StyleBoldUnderline"/>
          <w:highlight w:val="yellow"/>
        </w:rPr>
        <w:t>growth</w:t>
      </w:r>
      <w:r>
        <w:t xml:space="preserve">. Moreover, </w:t>
      </w:r>
      <w:r w:rsidRPr="00144F1C">
        <w:rPr>
          <w:rStyle w:val="StyleBoldUnderline"/>
        </w:rPr>
        <w:t xml:space="preserve">most of the </w:t>
      </w:r>
      <w:r w:rsidRPr="004A13C0">
        <w:rPr>
          <w:rStyle w:val="StyleBoldUnderline"/>
          <w:highlight w:val="yellow"/>
        </w:rPr>
        <w:t>antisystem</w:t>
      </w:r>
      <w:r w:rsidRPr="00144F1C">
        <w:rPr>
          <w:rStyle w:val="StyleBoldUnderline"/>
        </w:rPr>
        <w:t xml:space="preserve"> opposition’s </w:t>
      </w:r>
      <w:r w:rsidRPr="004A13C0">
        <w:rPr>
          <w:rStyle w:val="StyleBoldUnderline"/>
          <w:highlight w:val="yellow"/>
        </w:rPr>
        <w:t>leaders are seen as relics</w:t>
      </w:r>
      <w:r w:rsidRPr="00144F1C">
        <w:rPr>
          <w:rStyle w:val="StyleBoldUnderline"/>
        </w:rPr>
        <w:t xml:space="preserve"> from the unfondly remembered Yeltsin years</w:t>
      </w:r>
      <w:r>
        <w:t xml:space="preserve">, and </w:t>
      </w:r>
      <w:r w:rsidRPr="004A13C0">
        <w:rPr>
          <w:rStyle w:val="StyleBoldUnderline"/>
          <w:highlight w:val="yellow"/>
        </w:rPr>
        <w:t>their competing ambitions</w:t>
      </w:r>
      <w:r>
        <w:t xml:space="preserve"> and inability to agree on a common program have </w:t>
      </w:r>
      <w:r w:rsidRPr="004A13C0">
        <w:rPr>
          <w:rStyle w:val="StyleBoldUnderline"/>
          <w:highlight w:val="yellow"/>
        </w:rPr>
        <w:t>kept them from becoming</w:t>
      </w:r>
      <w:r w:rsidRPr="00144F1C">
        <w:rPr>
          <w:rStyle w:val="StyleBoldUnderline"/>
        </w:rPr>
        <w:t xml:space="preserve"> a </w:t>
      </w:r>
      <w:r w:rsidRPr="004A13C0">
        <w:rPr>
          <w:rStyle w:val="StyleBoldUnderline"/>
          <w:highlight w:val="yellow"/>
        </w:rPr>
        <w:t>powerful</w:t>
      </w:r>
      <w:r w:rsidRPr="00144F1C">
        <w:rPr>
          <w:rStyle w:val="StyleBoldUnderline"/>
        </w:rPr>
        <w:t xml:space="preserve"> force.</w:t>
      </w:r>
      <w:r>
        <w:t xml:space="preserve"> That said, these leaders and groups still deserve credit for keeping the embers of discontent burning through the difficult years of Putin’s clampdown. The Decemberist Movement’s ability to put its mechanisms in place so quickly was due above all to the antisystem opposition’s crucial involvement in the first rallies. </w:t>
      </w:r>
    </w:p>
    <w:p w:rsidR="0009119F" w:rsidRDefault="0009119F" w:rsidP="0009119F">
      <w:pPr>
        <w:ind w:left="288"/>
      </w:pPr>
      <w:r w:rsidRPr="004A13C0">
        <w:rPr>
          <w:rStyle w:val="StyleBoldUnderline"/>
          <w:highlight w:val="yellow"/>
        </w:rPr>
        <w:t>After the</w:t>
      </w:r>
      <w:r>
        <w:t xml:space="preserve"> 4 March 2012 </w:t>
      </w:r>
      <w:r w:rsidRPr="00144F1C">
        <w:rPr>
          <w:rStyle w:val="StyleBoldUnderline"/>
        </w:rPr>
        <w:t xml:space="preserve">presidential </w:t>
      </w:r>
      <w:r w:rsidRPr="004A13C0">
        <w:rPr>
          <w:rStyle w:val="StyleBoldUnderline"/>
          <w:highlight w:val="yellow"/>
        </w:rPr>
        <w:t>election</w:t>
      </w:r>
      <w:r>
        <w:t xml:space="preserve"> however, </w:t>
      </w:r>
      <w:r w:rsidRPr="00144F1C">
        <w:rPr>
          <w:rStyle w:val="StyleBoldUnderline"/>
          <w:bdr w:val="single" w:sz="4" w:space="0" w:color="auto"/>
        </w:rPr>
        <w:t xml:space="preserve">it became clear that </w:t>
      </w:r>
      <w:r w:rsidRPr="004A13C0">
        <w:rPr>
          <w:rStyle w:val="StyleBoldUnderline"/>
          <w:highlight w:val="yellow"/>
          <w:bdr w:val="single" w:sz="4" w:space="0" w:color="auto"/>
        </w:rPr>
        <w:t>the protest agenda was fizzling</w:t>
      </w:r>
      <w:r w:rsidRPr="004A13C0">
        <w:rPr>
          <w:highlight w:val="yellow"/>
        </w:rPr>
        <w:t>.</w:t>
      </w:r>
      <w:r>
        <w:t xml:space="preserve"> The authorities failed to meet a single Decembrist demand. </w:t>
      </w:r>
      <w:r w:rsidRPr="00144F1C">
        <w:rPr>
          <w:rStyle w:val="StyleBoldUnderline"/>
        </w:rPr>
        <w:t>To continue taking to the streets with the same demands would have</w:t>
      </w:r>
      <w:r>
        <w:t xml:space="preserve"> </w:t>
      </w:r>
      <w:r w:rsidRPr="00144F1C">
        <w:rPr>
          <w:rStyle w:val="StyleBoldUnderline"/>
          <w:bdr w:val="single" w:sz="4" w:space="0" w:color="auto"/>
        </w:rPr>
        <w:t>made no sense</w:t>
      </w:r>
      <w:r>
        <w:t xml:space="preserve"> </w:t>
      </w:r>
      <w:r w:rsidRPr="004A13C0">
        <w:rPr>
          <w:rStyle w:val="StyleBoldUnderline"/>
          <w:highlight w:val="yellow"/>
        </w:rPr>
        <w:t>and</w:t>
      </w:r>
      <w:r w:rsidRPr="00144F1C">
        <w:rPr>
          <w:rStyle w:val="StyleBoldUnderline"/>
        </w:rPr>
        <w:t xml:space="preserve"> would have</w:t>
      </w:r>
      <w:r>
        <w:t xml:space="preserve"> </w:t>
      </w:r>
      <w:r w:rsidRPr="00144F1C">
        <w:rPr>
          <w:rStyle w:val="StyleBoldUnderline"/>
          <w:bdr w:val="single" w:sz="4" w:space="0" w:color="auto"/>
        </w:rPr>
        <w:t xml:space="preserve">only </w:t>
      </w:r>
      <w:r w:rsidRPr="004A13C0">
        <w:rPr>
          <w:rStyle w:val="StyleBoldUnderline"/>
          <w:highlight w:val="yellow"/>
          <w:bdr w:val="single" w:sz="4" w:space="0" w:color="auto"/>
        </w:rPr>
        <w:t>left the movement paralyzed</w:t>
      </w:r>
      <w:r>
        <w:t xml:space="preserve"> when what it needed was to catch its breath. </w:t>
      </w:r>
    </w:p>
    <w:p w:rsidR="0009119F" w:rsidRPr="006918A9" w:rsidRDefault="0009119F" w:rsidP="0009119F"/>
    <w:p w:rsidR="0009119F" w:rsidRDefault="0009119F" w:rsidP="0009119F"/>
    <w:p w:rsidR="0009119F" w:rsidRPr="00995F66" w:rsidRDefault="0009119F" w:rsidP="0009119F"/>
    <w:p w:rsidR="0009119F" w:rsidRPr="00F762BC" w:rsidRDefault="0009119F" w:rsidP="0009119F"/>
    <w:p w:rsidR="0009119F" w:rsidRDefault="0009119F" w:rsidP="0009119F"/>
    <w:p w:rsidR="0009119F" w:rsidRPr="00F762BC" w:rsidRDefault="0009119F" w:rsidP="0009119F"/>
    <w:p w:rsidR="0009119F" w:rsidRDefault="0009119F" w:rsidP="0009119F">
      <w:pPr>
        <w:pStyle w:val="Heading2"/>
      </w:pPr>
      <w:r>
        <w:lastRenderedPageBreak/>
        <w:t xml:space="preserve">Displacement Link </w:t>
      </w:r>
    </w:p>
    <w:p w:rsidR="0009119F" w:rsidRDefault="0009119F" w:rsidP="0009119F">
      <w:pPr>
        <w:pStyle w:val="Heading3"/>
      </w:pPr>
      <w:r>
        <w:t xml:space="preserve">U.S. Exports Displace Russia </w:t>
      </w:r>
    </w:p>
    <w:p w:rsidR="0009119F" w:rsidRPr="006719FC" w:rsidRDefault="0009119F" w:rsidP="0009119F">
      <w:pPr>
        <w:pStyle w:val="Heading4"/>
      </w:pPr>
      <w:r>
        <w:t xml:space="preserve">U.S. exports would displace </w:t>
      </w:r>
      <w:r>
        <w:rPr>
          <w:u w:val="single"/>
        </w:rPr>
        <w:t>pipeline gas</w:t>
      </w:r>
      <w:r>
        <w:t xml:space="preserve"> first---means it </w:t>
      </w:r>
      <w:r>
        <w:rPr>
          <w:u w:val="single"/>
        </w:rPr>
        <w:t>uniquely and quickly</w:t>
      </w:r>
      <w:r>
        <w:t xml:space="preserve"> impacts Russia </w:t>
      </w:r>
    </w:p>
    <w:p w:rsidR="0009119F" w:rsidRDefault="0009119F" w:rsidP="0009119F">
      <w:r>
        <w:t xml:space="preserve">Tom </w:t>
      </w:r>
      <w:r w:rsidRPr="00976BD8">
        <w:rPr>
          <w:rStyle w:val="StyleStyleBold12pt"/>
        </w:rPr>
        <w:t>Choi 13</w:t>
      </w:r>
      <w:r>
        <w:t xml:space="preserve">, Natural Gas Market Leader, Deloitte MarketPoint LLC; and Peter J. Robertson, Independent Senior Advisor, Oil &amp; Gas, Deloitte LLP, January 2013, “Exporting the American Renaissance: Global impacts of LNG exports from the United States,” </w:t>
      </w:r>
      <w:hyperlink r:id="rId40" w:history="1">
        <w:r w:rsidRPr="004B471A">
          <w:rPr>
            <w:rStyle w:val="Hyperlink"/>
          </w:rPr>
          <w:t>http://www.deloitte.com/assets/Dcom-UnitedStates/Local%20Assets/Documents/Energy_us_er/us_er_GlobalImpactUSLNGExports_AmericanRenaissance_Jan2013.pdf</w:t>
        </w:r>
      </w:hyperlink>
      <w:r>
        <w:t xml:space="preserve"> </w:t>
      </w:r>
    </w:p>
    <w:p w:rsidR="0009119F" w:rsidRDefault="0009119F" w:rsidP="0009119F">
      <w:pPr>
        <w:ind w:left="288"/>
        <w:rPr>
          <w:sz w:val="16"/>
        </w:rPr>
      </w:pPr>
      <w:r w:rsidRPr="007E59CC">
        <w:rPr>
          <w:sz w:val="16"/>
        </w:rPr>
        <w:t xml:space="preserve">Furthermore, </w:t>
      </w:r>
      <w:r w:rsidRPr="007E59CC">
        <w:rPr>
          <w:rStyle w:val="StyleBoldUnderline"/>
        </w:rPr>
        <w:t xml:space="preserve">the </w:t>
      </w:r>
      <w:r w:rsidRPr="00C45468">
        <w:rPr>
          <w:rStyle w:val="StyleBoldUnderline"/>
          <w:highlight w:val="yellow"/>
        </w:rPr>
        <w:t>LNG</w:t>
      </w:r>
      <w:r w:rsidRPr="007E59CC">
        <w:rPr>
          <w:rStyle w:val="StyleBoldUnderline"/>
        </w:rPr>
        <w:t xml:space="preserve"> market </w:t>
      </w:r>
      <w:r w:rsidRPr="00C45468">
        <w:rPr>
          <w:rStyle w:val="StyleBoldUnderline"/>
          <w:highlight w:val="yellow"/>
        </w:rPr>
        <w:t>is</w:t>
      </w:r>
      <w:r w:rsidRPr="00C45468">
        <w:rPr>
          <w:sz w:val="16"/>
          <w:highlight w:val="yellow"/>
        </w:rPr>
        <w:t xml:space="preserve"> </w:t>
      </w:r>
      <w:r w:rsidRPr="00C45468">
        <w:rPr>
          <w:rStyle w:val="StyleBoldUnderline"/>
          <w:highlight w:val="yellow"/>
          <w:bdr w:val="single" w:sz="4" w:space="0" w:color="auto"/>
        </w:rPr>
        <w:t>not a separate</w:t>
      </w:r>
      <w:r w:rsidRPr="007E59CC">
        <w:rPr>
          <w:rStyle w:val="StyleBoldUnderline"/>
          <w:bdr w:val="single" w:sz="4" w:space="0" w:color="auto"/>
        </w:rPr>
        <w:t xml:space="preserve">, niche </w:t>
      </w:r>
      <w:r w:rsidRPr="00C45468">
        <w:rPr>
          <w:rStyle w:val="StyleBoldUnderline"/>
          <w:highlight w:val="yellow"/>
          <w:bdr w:val="single" w:sz="4" w:space="0" w:color="auto"/>
        </w:rPr>
        <w:t>market</w:t>
      </w:r>
      <w:r w:rsidRPr="00C45468">
        <w:rPr>
          <w:sz w:val="16"/>
          <w:highlight w:val="yellow"/>
        </w:rPr>
        <w:t xml:space="preserve"> </w:t>
      </w:r>
      <w:r w:rsidRPr="00C45468">
        <w:rPr>
          <w:rStyle w:val="StyleBoldUnderline"/>
          <w:highlight w:val="yellow"/>
        </w:rPr>
        <w:t>but</w:t>
      </w:r>
      <w:r w:rsidRPr="007E59CC">
        <w:rPr>
          <w:rStyle w:val="StyleBoldUnderline"/>
        </w:rPr>
        <w:t xml:space="preserve"> rather </w:t>
      </w:r>
      <w:r w:rsidRPr="00C45468">
        <w:rPr>
          <w:rStyle w:val="StyleBoldUnderline"/>
          <w:highlight w:val="yellow"/>
        </w:rPr>
        <w:t>a segment of</w:t>
      </w:r>
      <w:r w:rsidRPr="007E59CC">
        <w:rPr>
          <w:rStyle w:val="StyleBoldUnderline"/>
        </w:rPr>
        <w:t xml:space="preserve"> a broader natural </w:t>
      </w:r>
      <w:r w:rsidRPr="00C45468">
        <w:rPr>
          <w:rStyle w:val="StyleBoldUnderline"/>
          <w:highlight w:val="yellow"/>
        </w:rPr>
        <w:t>gas</w:t>
      </w:r>
      <w:r w:rsidRPr="007E59CC">
        <w:rPr>
          <w:rStyle w:val="StyleBoldUnderline"/>
        </w:rPr>
        <w:t xml:space="preserve"> market</w:t>
      </w:r>
      <w:r w:rsidRPr="007E59CC">
        <w:rPr>
          <w:sz w:val="16"/>
        </w:rPr>
        <w:t xml:space="preserve">. Even with strong growth in global LNG supplies over the past few years, LNG still comprised only about 9% of the total global gas supply in 2010.5 In Figure 3.2, the WGM projects global LNG supplies to grow at a faster rate than global gas demand so that </w:t>
      </w:r>
      <w:r w:rsidRPr="00C45468">
        <w:rPr>
          <w:rStyle w:val="StyleBoldUnderline"/>
          <w:highlight w:val="yellow"/>
        </w:rPr>
        <w:t>by 2030</w:t>
      </w:r>
      <w:r w:rsidRPr="007E59CC">
        <w:rPr>
          <w:rStyle w:val="StyleBoldUnderline"/>
        </w:rPr>
        <w:t xml:space="preserve">, LNG’s </w:t>
      </w:r>
      <w:r w:rsidRPr="00C45468">
        <w:rPr>
          <w:rStyle w:val="StyleBoldUnderline"/>
          <w:highlight w:val="yellow"/>
        </w:rPr>
        <w:t>share grows to</w:t>
      </w:r>
      <w:r w:rsidRPr="007E59CC">
        <w:rPr>
          <w:rStyle w:val="StyleBoldUnderline"/>
        </w:rPr>
        <w:t xml:space="preserve"> about </w:t>
      </w:r>
      <w:r w:rsidRPr="00C45468">
        <w:rPr>
          <w:rStyle w:val="StyleBoldUnderline"/>
          <w:highlight w:val="yellow"/>
        </w:rPr>
        <w:t>15%,</w:t>
      </w:r>
      <w:r w:rsidRPr="007E59CC">
        <w:rPr>
          <w:sz w:val="16"/>
        </w:rPr>
        <w:t xml:space="preserve"> much larger than it is currently but </w:t>
      </w:r>
      <w:r w:rsidRPr="007E59CC">
        <w:rPr>
          <w:rStyle w:val="StyleBoldUnderline"/>
        </w:rPr>
        <w:t>still a relatively small percentage of the total gas market</w:t>
      </w:r>
      <w:r w:rsidRPr="007E59CC">
        <w:rPr>
          <w:sz w:val="16"/>
        </w:rPr>
        <w:t xml:space="preserve">. </w:t>
      </w:r>
      <w:r w:rsidRPr="00C45468">
        <w:rPr>
          <w:rStyle w:val="StyleBoldUnderline"/>
          <w:highlight w:val="yellow"/>
          <w:bdr w:val="single" w:sz="4" w:space="0" w:color="auto"/>
        </w:rPr>
        <w:t>Gas is gas</w:t>
      </w:r>
      <w:r w:rsidRPr="00C45468">
        <w:rPr>
          <w:sz w:val="16"/>
          <w:highlight w:val="yellow"/>
        </w:rPr>
        <w:t>,</w:t>
      </w:r>
      <w:r w:rsidRPr="007E59CC">
        <w:rPr>
          <w:sz w:val="16"/>
        </w:rPr>
        <w:t xml:space="preserve"> </w:t>
      </w:r>
      <w:r w:rsidRPr="007E59CC">
        <w:rPr>
          <w:rStyle w:val="StyleBoldUnderline"/>
        </w:rPr>
        <w:t>whether it is delivered through a pipeline or by a LNG tanker</w:t>
      </w:r>
      <w:r w:rsidRPr="007E59CC">
        <w:rPr>
          <w:sz w:val="16"/>
        </w:rPr>
        <w:t xml:space="preserve">, </w:t>
      </w:r>
      <w:r w:rsidRPr="007E59CC">
        <w:rPr>
          <w:rStyle w:val="StyleBoldUnderline"/>
        </w:rPr>
        <w:t>and</w:t>
      </w:r>
      <w:r w:rsidRPr="007E59CC">
        <w:rPr>
          <w:sz w:val="16"/>
        </w:rPr>
        <w:t xml:space="preserve"> in the long term </w:t>
      </w:r>
      <w:r w:rsidRPr="00C45468">
        <w:rPr>
          <w:rStyle w:val="StyleBoldUnderline"/>
          <w:highlight w:val="yellow"/>
          <w:bdr w:val="single" w:sz="4" w:space="0" w:color="auto"/>
        </w:rPr>
        <w:t>all</w:t>
      </w:r>
      <w:r w:rsidRPr="007E59CC">
        <w:rPr>
          <w:rStyle w:val="StyleBoldUnderline"/>
          <w:bdr w:val="single" w:sz="4" w:space="0" w:color="auto"/>
        </w:rPr>
        <w:t xml:space="preserve"> gas </w:t>
      </w:r>
      <w:r w:rsidRPr="00C45468">
        <w:rPr>
          <w:rStyle w:val="StyleBoldUnderline"/>
          <w:highlight w:val="yellow"/>
          <w:bdr w:val="single" w:sz="4" w:space="0" w:color="auto"/>
        </w:rPr>
        <w:t>supplies</w:t>
      </w:r>
      <w:r w:rsidRPr="007E59CC">
        <w:rPr>
          <w:rStyle w:val="StyleBoldUnderline"/>
          <w:bdr w:val="single" w:sz="4" w:space="0" w:color="auto"/>
        </w:rPr>
        <w:t xml:space="preserve"> entering a market </w:t>
      </w:r>
      <w:r w:rsidRPr="00C45468">
        <w:rPr>
          <w:rStyle w:val="StyleBoldUnderline"/>
          <w:highlight w:val="yellow"/>
          <w:bdr w:val="single" w:sz="4" w:space="0" w:color="auto"/>
        </w:rPr>
        <w:t>will compete for market share</w:t>
      </w:r>
      <w:r w:rsidRPr="007E59CC">
        <w:rPr>
          <w:sz w:val="16"/>
        </w:rPr>
        <w:t xml:space="preserve">. Of course, there are short-term contractual rigidities and infrastructure constraints in some markets which will help determine how quickly competition will occur. </w:t>
      </w:r>
    </w:p>
    <w:p w:rsidR="0009119F" w:rsidRPr="007E59CC" w:rsidRDefault="0009119F" w:rsidP="0009119F">
      <w:pPr>
        <w:ind w:left="288"/>
        <w:rPr>
          <w:sz w:val="16"/>
        </w:rPr>
      </w:pPr>
      <w:r w:rsidRPr="00C45468">
        <w:rPr>
          <w:rStyle w:val="StyleBoldUnderline"/>
          <w:highlight w:val="yellow"/>
        </w:rPr>
        <w:t>Given the</w:t>
      </w:r>
      <w:r w:rsidRPr="007E59CC">
        <w:rPr>
          <w:sz w:val="16"/>
        </w:rPr>
        <w:t xml:space="preserve"> relatively </w:t>
      </w:r>
      <w:r w:rsidRPr="00C45468">
        <w:rPr>
          <w:rStyle w:val="StyleBoldUnderline"/>
          <w:highlight w:val="yellow"/>
        </w:rPr>
        <w:t>small</w:t>
      </w:r>
      <w:r w:rsidRPr="007E59CC">
        <w:rPr>
          <w:rStyle w:val="StyleBoldUnderline"/>
        </w:rPr>
        <w:t xml:space="preserve"> size of the </w:t>
      </w:r>
      <w:r w:rsidRPr="00C45468">
        <w:rPr>
          <w:rStyle w:val="StyleBoldUnderline"/>
          <w:highlight w:val="yellow"/>
        </w:rPr>
        <w:t>LNG market</w:t>
      </w:r>
      <w:r w:rsidRPr="007E59CC">
        <w:rPr>
          <w:sz w:val="16"/>
        </w:rPr>
        <w:t xml:space="preserve">, </w:t>
      </w:r>
      <w:r w:rsidRPr="007E59CC">
        <w:rPr>
          <w:rStyle w:val="StyleBoldUnderline"/>
        </w:rPr>
        <w:t xml:space="preserve">the WGM </w:t>
      </w:r>
      <w:r w:rsidRPr="00C45468">
        <w:rPr>
          <w:rStyle w:val="StyleBoldUnderline"/>
          <w:highlight w:val="yellow"/>
        </w:rPr>
        <w:t>projections</w:t>
      </w:r>
      <w:r w:rsidRPr="00C45468">
        <w:rPr>
          <w:sz w:val="16"/>
          <w:highlight w:val="yellow"/>
        </w:rPr>
        <w:t xml:space="preserve"> </w:t>
      </w:r>
      <w:r w:rsidRPr="00C45468">
        <w:rPr>
          <w:rStyle w:val="StyleBoldUnderline"/>
          <w:highlight w:val="yellow"/>
          <w:bdr w:val="single" w:sz="4" w:space="0" w:color="auto"/>
        </w:rPr>
        <w:t>show more</w:t>
      </w:r>
      <w:r w:rsidRPr="007E59CC">
        <w:rPr>
          <w:rStyle w:val="StyleBoldUnderline"/>
          <w:bdr w:val="single" w:sz="4" w:space="0" w:color="auto"/>
        </w:rPr>
        <w:t xml:space="preserve"> </w:t>
      </w:r>
      <w:r w:rsidRPr="00C45468">
        <w:rPr>
          <w:rStyle w:val="StyleBoldUnderline"/>
          <w:highlight w:val="yellow"/>
          <w:bdr w:val="single" w:sz="4" w:space="0" w:color="auto"/>
        </w:rPr>
        <w:t>displacement of non-LNG supplies</w:t>
      </w:r>
      <w:r w:rsidRPr="007E59CC">
        <w:rPr>
          <w:sz w:val="16"/>
        </w:rPr>
        <w:t xml:space="preserve"> </w:t>
      </w:r>
      <w:r w:rsidRPr="007E59CC">
        <w:rPr>
          <w:rStyle w:val="StyleBoldUnderline"/>
        </w:rPr>
        <w:t>than of LNG</w:t>
      </w:r>
      <w:r w:rsidRPr="007E59CC">
        <w:rPr>
          <w:sz w:val="16"/>
        </w:rPr>
        <w:t xml:space="preserve"> supplies </w:t>
      </w:r>
      <w:r w:rsidRPr="00C45468">
        <w:rPr>
          <w:rStyle w:val="StyleBoldUnderline"/>
          <w:highlight w:val="yellow"/>
        </w:rPr>
        <w:t>due to U.S. LNG exports</w:t>
      </w:r>
      <w:r w:rsidRPr="007E59CC">
        <w:rPr>
          <w:sz w:val="16"/>
        </w:rPr>
        <w:t xml:space="preserve">. Furthermore, most LNG supplies are tied up under longterm contracts with minimum-take volumes. If U.S. LNG is exported to Asia, the displaced volumes that are LNG supplies are about 30% of the total displaced supply. If U.S. LNG is exported to Europe, the displaced volumes that are LNG supplies is a little less, about 25% of the total displacement. The results make sense given the higher portion of Asian supply portfolio captured by LNG. </w:t>
      </w:r>
    </w:p>
    <w:p w:rsidR="0009119F" w:rsidRPr="007E59CC" w:rsidRDefault="0009119F" w:rsidP="0009119F">
      <w:pPr>
        <w:ind w:left="288"/>
        <w:rPr>
          <w:sz w:val="16"/>
        </w:rPr>
      </w:pPr>
      <w:r w:rsidRPr="007E59CC">
        <w:rPr>
          <w:sz w:val="16"/>
        </w:rPr>
        <w:t xml:space="preserve">Figure 3.3 shows the displaced global volumes as a result of U.S. LNG exports sent to either Asia, shown in the chart on the left, or Europe, chart on the right, assuming the BAU scenario. The U.S. LNG export impacts under the Competitive Response scenario produce similar results. These charts show displaced production, rather than just volumes displaced out of the region in which U.S. LNG is exported. They represent the difference in total production by region between the cases with and without U.S. LNG exports. </w:t>
      </w:r>
      <w:r w:rsidRPr="007E59CC">
        <w:rPr>
          <w:rStyle w:val="StyleBoldUnderline"/>
        </w:rPr>
        <w:t xml:space="preserve">The </w:t>
      </w:r>
      <w:r w:rsidRPr="00C45468">
        <w:rPr>
          <w:rStyle w:val="StyleBoldUnderline"/>
          <w:highlight w:val="yellow"/>
        </w:rPr>
        <w:t>displaced supplies will be</w:t>
      </w:r>
      <w:r w:rsidRPr="007E59CC">
        <w:rPr>
          <w:rStyle w:val="StyleBoldUnderline"/>
        </w:rPr>
        <w:t xml:space="preserve"> the </w:t>
      </w:r>
      <w:r w:rsidRPr="00C45468">
        <w:rPr>
          <w:rStyle w:val="StyleBoldUnderline"/>
          <w:highlight w:val="yellow"/>
        </w:rPr>
        <w:t>high cost</w:t>
      </w:r>
      <w:r w:rsidRPr="007E59CC">
        <w:rPr>
          <w:rStyle w:val="StyleBoldUnderline"/>
        </w:rPr>
        <w:t xml:space="preserve"> non-committed supplies into each market</w:t>
      </w:r>
      <w:r w:rsidRPr="007E59CC">
        <w:rPr>
          <w:sz w:val="16"/>
        </w:rPr>
        <w:t xml:space="preserve">. The noncommitted volumes would include uncontracted supplies or the flexible volumes of contracted supplies. Contract minimum-take volumes, even if contracts were signed at high cost, would not be displaced since their costs would be considered sunk by buyers. Australian LNG exports to Asia and </w:t>
      </w:r>
      <w:r w:rsidRPr="00C45468">
        <w:rPr>
          <w:rStyle w:val="StyleBoldUnderline"/>
          <w:highlight w:val="yellow"/>
          <w:bdr w:val="single" w:sz="4" w:space="0" w:color="auto"/>
        </w:rPr>
        <w:t>Russian exports</w:t>
      </w:r>
      <w:r w:rsidRPr="007E59CC">
        <w:rPr>
          <w:rStyle w:val="StyleBoldUnderline"/>
          <w:bdr w:val="single" w:sz="4" w:space="0" w:color="auto"/>
        </w:rPr>
        <w:t xml:space="preserve"> </w:t>
      </w:r>
      <w:r w:rsidRPr="00C45468">
        <w:rPr>
          <w:rStyle w:val="StyleBoldUnderline"/>
          <w:highlight w:val="yellow"/>
          <w:bdr w:val="single" w:sz="4" w:space="0" w:color="auto"/>
        </w:rPr>
        <w:t>to Europe</w:t>
      </w:r>
      <w:r w:rsidRPr="007E59CC">
        <w:rPr>
          <w:rStyle w:val="StyleBoldUnderline"/>
          <w:bdr w:val="single" w:sz="4" w:space="0" w:color="auto"/>
        </w:rPr>
        <w:t xml:space="preserve"> look particularly vulnerable</w:t>
      </w:r>
      <w:r w:rsidRPr="007E59CC">
        <w:rPr>
          <w:sz w:val="16"/>
        </w:rPr>
        <w:t xml:space="preserve"> </w:t>
      </w:r>
      <w:r w:rsidRPr="00C45468">
        <w:rPr>
          <w:rStyle w:val="StyleBoldUnderline"/>
          <w:highlight w:val="yellow"/>
        </w:rPr>
        <w:t>given</w:t>
      </w:r>
      <w:r w:rsidRPr="007E59CC">
        <w:rPr>
          <w:rStyle w:val="StyleBoldUnderline"/>
        </w:rPr>
        <w:t xml:space="preserve"> their projected </w:t>
      </w:r>
      <w:r w:rsidRPr="00C45468">
        <w:rPr>
          <w:rStyle w:val="StyleBoldUnderline"/>
          <w:highlight w:val="yellow"/>
        </w:rPr>
        <w:t>large volume</w:t>
      </w:r>
      <w:r w:rsidRPr="007E59CC">
        <w:rPr>
          <w:rStyle w:val="StyleBoldUnderline"/>
        </w:rPr>
        <w:t xml:space="preserve"> of exports </w:t>
      </w:r>
      <w:r w:rsidRPr="00C45468">
        <w:rPr>
          <w:rStyle w:val="StyleBoldUnderline"/>
          <w:highlight w:val="yellow"/>
        </w:rPr>
        <w:t>and</w:t>
      </w:r>
      <w:r w:rsidRPr="007E59CC">
        <w:rPr>
          <w:rStyle w:val="StyleBoldUnderline"/>
        </w:rPr>
        <w:t xml:space="preserve"> </w:t>
      </w:r>
      <w:r w:rsidRPr="00C45468">
        <w:rPr>
          <w:rStyle w:val="StyleBoldUnderline"/>
          <w:highlight w:val="yellow"/>
        </w:rPr>
        <w:t>high cost</w:t>
      </w:r>
      <w:r w:rsidRPr="007E59CC">
        <w:rPr>
          <w:rStyle w:val="StyleBoldUnderline"/>
        </w:rPr>
        <w:t xml:space="preserve"> to markets</w:t>
      </w:r>
      <w:r w:rsidRPr="007E59CC">
        <w:rPr>
          <w:sz w:val="16"/>
        </w:rPr>
        <w:t xml:space="preserve"> they serve. </w:t>
      </w:r>
    </w:p>
    <w:p w:rsidR="0009119F" w:rsidRDefault="0009119F" w:rsidP="0009119F">
      <w:pPr>
        <w:ind w:left="288"/>
        <w:rPr>
          <w:sz w:val="16"/>
        </w:rPr>
      </w:pPr>
    </w:p>
    <w:p w:rsidR="0009119F" w:rsidRDefault="0009119F" w:rsidP="0009119F">
      <w:pPr>
        <w:pStyle w:val="Heading3"/>
      </w:pPr>
      <w:r>
        <w:t xml:space="preserve">Asia Exports Displace Russia </w:t>
      </w:r>
    </w:p>
    <w:p w:rsidR="0009119F" w:rsidRDefault="0009119F" w:rsidP="0009119F">
      <w:pPr>
        <w:pStyle w:val="Heading4"/>
      </w:pPr>
      <w:r>
        <w:t xml:space="preserve">Even U.S. exports to Asia destroy Russia because of global ripple effects </w:t>
      </w:r>
    </w:p>
    <w:p w:rsidR="0009119F" w:rsidRDefault="0009119F" w:rsidP="0009119F">
      <w:r>
        <w:t xml:space="preserve">Tom </w:t>
      </w:r>
      <w:r w:rsidRPr="00976BD8">
        <w:rPr>
          <w:rStyle w:val="StyleStyleBold12pt"/>
        </w:rPr>
        <w:t>Choi 13</w:t>
      </w:r>
      <w:r>
        <w:t xml:space="preserve">, Natural Gas Market Leader, Deloitte MarketPoint LLC; and Peter J. Robertson, Independent Senior Advisor, Oil &amp; Gas, Deloitte LLP, January 2013, “Exporting the American Renaissance: Global impacts of LNG exports from the United States,” </w:t>
      </w:r>
      <w:hyperlink r:id="rId41" w:history="1">
        <w:r w:rsidRPr="004B471A">
          <w:rPr>
            <w:rStyle w:val="Hyperlink"/>
          </w:rPr>
          <w:t>http://www.deloitte.com/assets/Dcom-UnitedStates/Local%20Assets/Documents/Energy_us_er/us_er_GlobalImpactUSLNGExports_AmericanRenaissance_Jan2013.pdf</w:t>
        </w:r>
      </w:hyperlink>
      <w:r>
        <w:t xml:space="preserve"> </w:t>
      </w:r>
    </w:p>
    <w:p w:rsidR="0009119F" w:rsidRDefault="0009119F" w:rsidP="0009119F">
      <w:pPr>
        <w:ind w:left="288"/>
      </w:pPr>
      <w:r>
        <w:t xml:space="preserve">Notice also that </w:t>
      </w:r>
      <w:r w:rsidRPr="00C45468">
        <w:rPr>
          <w:rStyle w:val="StyleBoldUnderline"/>
          <w:highlight w:val="yellow"/>
        </w:rPr>
        <w:t>even with U.S.</w:t>
      </w:r>
      <w:r w:rsidRPr="007E59CC">
        <w:rPr>
          <w:rStyle w:val="StyleBoldUnderline"/>
        </w:rPr>
        <w:t xml:space="preserve"> LNG </w:t>
      </w:r>
      <w:r w:rsidRPr="00C45468">
        <w:rPr>
          <w:rStyle w:val="StyleBoldUnderline"/>
          <w:highlight w:val="yellow"/>
        </w:rPr>
        <w:t xml:space="preserve">exports </w:t>
      </w:r>
      <w:r w:rsidRPr="00C45468">
        <w:rPr>
          <w:rStyle w:val="StyleBoldUnderline"/>
        </w:rPr>
        <w:t>assumed</w:t>
      </w:r>
      <w:r w:rsidRPr="007E59CC">
        <w:rPr>
          <w:rStyle w:val="StyleBoldUnderline"/>
        </w:rPr>
        <w:t xml:space="preserve"> </w:t>
      </w:r>
      <w:r w:rsidRPr="00C45468">
        <w:rPr>
          <w:rStyle w:val="StyleBoldUnderline"/>
          <w:highlight w:val="yellow"/>
        </w:rPr>
        <w:t>to</w:t>
      </w:r>
      <w:r w:rsidRPr="007E59CC">
        <w:rPr>
          <w:rStyle w:val="StyleBoldUnderline"/>
        </w:rPr>
        <w:t xml:space="preserve"> be shipped to </w:t>
      </w:r>
      <w:r w:rsidRPr="00C45468">
        <w:rPr>
          <w:rStyle w:val="StyleBoldUnderline"/>
          <w:highlight w:val="yellow"/>
        </w:rPr>
        <w:t>Asia</w:t>
      </w:r>
      <w:r>
        <w:t xml:space="preserve">, </w:t>
      </w:r>
      <w:r w:rsidRPr="007E59CC">
        <w:rPr>
          <w:rStyle w:val="StyleBoldUnderline"/>
        </w:rPr>
        <w:t xml:space="preserve">projected </w:t>
      </w:r>
      <w:r w:rsidRPr="00C45468">
        <w:rPr>
          <w:rStyle w:val="StyleBoldUnderline"/>
          <w:highlight w:val="yellow"/>
        </w:rPr>
        <w:t>supplies from</w:t>
      </w:r>
      <w:r>
        <w:t xml:space="preserve"> the Former Soviet Union (FSU), including </w:t>
      </w:r>
      <w:r w:rsidRPr="00C45468">
        <w:rPr>
          <w:rStyle w:val="StyleBoldUnderline"/>
          <w:highlight w:val="yellow"/>
        </w:rPr>
        <w:t>Russia</w:t>
      </w:r>
      <w:r>
        <w:t xml:space="preserve"> and gas-rich Caspian republics such as Turkmenistan and Azerbaijan, and Middle East </w:t>
      </w:r>
      <w:r w:rsidRPr="00C45468">
        <w:rPr>
          <w:rStyle w:val="StyleBoldUnderline"/>
          <w:highlight w:val="yellow"/>
          <w:bdr w:val="single" w:sz="4" w:space="0" w:color="auto"/>
        </w:rPr>
        <w:t>are displaced</w:t>
      </w:r>
      <w:r>
        <w:t xml:space="preserve">. The </w:t>
      </w:r>
      <w:r w:rsidRPr="007E59CC">
        <w:rPr>
          <w:rStyle w:val="StyleBoldUnderline"/>
        </w:rPr>
        <w:t xml:space="preserve">reductions in volumes are not a result of direct displacement by U.S. LNG exports but rather </w:t>
      </w:r>
      <w:r w:rsidRPr="00C45468">
        <w:rPr>
          <w:rStyle w:val="StyleBoldUnderline"/>
          <w:highlight w:val="yellow"/>
        </w:rPr>
        <w:t>due to</w:t>
      </w:r>
      <w:r w:rsidRPr="00C45468">
        <w:rPr>
          <w:highlight w:val="yellow"/>
        </w:rPr>
        <w:t xml:space="preserve"> </w:t>
      </w:r>
      <w:r w:rsidRPr="00C45468">
        <w:rPr>
          <w:rStyle w:val="StyleBoldUnderline"/>
          <w:highlight w:val="yellow"/>
          <w:bdr w:val="single" w:sz="4" w:space="0" w:color="auto"/>
        </w:rPr>
        <w:t>global rebalancing</w:t>
      </w:r>
      <w:r>
        <w:t xml:space="preserve"> </w:t>
      </w:r>
      <w:r w:rsidRPr="007E59CC">
        <w:rPr>
          <w:rStyle w:val="StyleBoldUnderline"/>
        </w:rPr>
        <w:t>of gas supplies</w:t>
      </w:r>
      <w:r>
        <w:t xml:space="preserve">. </w:t>
      </w:r>
      <w:r w:rsidRPr="00124087">
        <w:rPr>
          <w:rStyle w:val="StyleBoldUnderline"/>
        </w:rPr>
        <w:t xml:space="preserve">Some of the </w:t>
      </w:r>
      <w:r w:rsidRPr="00C45468">
        <w:rPr>
          <w:rStyle w:val="StyleBoldUnderline"/>
          <w:highlight w:val="yellow"/>
        </w:rPr>
        <w:t>supplies displaced</w:t>
      </w:r>
      <w:r w:rsidRPr="00124087">
        <w:rPr>
          <w:rStyle w:val="StyleBoldUnderline"/>
        </w:rPr>
        <w:t xml:space="preserve"> out of Asia by U.S. LNG </w:t>
      </w:r>
      <w:r w:rsidRPr="00C45468">
        <w:rPr>
          <w:rStyle w:val="StyleBoldUnderline"/>
          <w:highlight w:val="yellow"/>
        </w:rPr>
        <w:t>are diverted to European markets</w:t>
      </w:r>
      <w:r>
        <w:t xml:space="preserve">. For example, some of the </w:t>
      </w:r>
      <w:r w:rsidRPr="00C45468">
        <w:rPr>
          <w:rStyle w:val="StyleBoldUnderline"/>
          <w:highlight w:val="yellow"/>
        </w:rPr>
        <w:t>Middle East LNG</w:t>
      </w:r>
      <w:r w:rsidRPr="00124087">
        <w:rPr>
          <w:rStyle w:val="StyleBoldUnderline"/>
        </w:rPr>
        <w:t xml:space="preserve"> projected to be displaced in Asia </w:t>
      </w:r>
      <w:r w:rsidRPr="00C45468">
        <w:rPr>
          <w:rStyle w:val="StyleBoldUnderline"/>
          <w:highlight w:val="yellow"/>
        </w:rPr>
        <w:t>are redirected to Europe and displace</w:t>
      </w:r>
      <w:r w:rsidRPr="00124087">
        <w:rPr>
          <w:rStyle w:val="StyleBoldUnderline"/>
        </w:rPr>
        <w:t xml:space="preserve"> European sources, such as </w:t>
      </w:r>
      <w:r w:rsidRPr="00C45468">
        <w:rPr>
          <w:rStyle w:val="StyleBoldUnderline"/>
          <w:highlight w:val="yellow"/>
        </w:rPr>
        <w:t>Russian gas</w:t>
      </w:r>
      <w:r w:rsidRPr="00124087">
        <w:rPr>
          <w:rStyle w:val="StyleBoldUnderline"/>
        </w:rPr>
        <w:t xml:space="preserve"> imports</w:t>
      </w:r>
      <w:r>
        <w:t xml:space="preserve">. The </w:t>
      </w:r>
      <w:r w:rsidRPr="00C45468">
        <w:rPr>
          <w:rStyle w:val="StyleBoldUnderline"/>
          <w:highlight w:val="yellow"/>
        </w:rPr>
        <w:t>interconnectivity</w:t>
      </w:r>
      <w:r w:rsidRPr="00124087">
        <w:rPr>
          <w:rStyle w:val="StyleBoldUnderline"/>
        </w:rPr>
        <w:t xml:space="preserve"> and dynamics of global markets</w:t>
      </w:r>
      <w:r>
        <w:t xml:space="preserve"> </w:t>
      </w:r>
      <w:r w:rsidRPr="00C45468">
        <w:rPr>
          <w:rStyle w:val="StyleBoldUnderline"/>
          <w:highlight w:val="yellow"/>
        </w:rPr>
        <w:t>imply</w:t>
      </w:r>
      <w:r w:rsidRPr="00124087">
        <w:rPr>
          <w:rStyle w:val="StyleBoldUnderline"/>
        </w:rPr>
        <w:t xml:space="preserve"> </w:t>
      </w:r>
      <w:r w:rsidRPr="00C45468">
        <w:rPr>
          <w:rStyle w:val="StyleBoldUnderline"/>
          <w:highlight w:val="yellow"/>
          <w:bdr w:val="single" w:sz="4" w:space="0" w:color="auto"/>
        </w:rPr>
        <w:t>U.S</w:t>
      </w:r>
      <w:r w:rsidRPr="00124087">
        <w:rPr>
          <w:rStyle w:val="StyleBoldUnderline"/>
          <w:bdr w:val="single" w:sz="4" w:space="0" w:color="auto"/>
        </w:rPr>
        <w:t xml:space="preserve">. LNG </w:t>
      </w:r>
      <w:r w:rsidRPr="00C45468">
        <w:rPr>
          <w:rStyle w:val="StyleBoldUnderline"/>
          <w:highlight w:val="yellow"/>
          <w:bdr w:val="single" w:sz="4" w:space="0" w:color="auto"/>
        </w:rPr>
        <w:t>exports</w:t>
      </w:r>
      <w:r w:rsidRPr="00124087">
        <w:rPr>
          <w:rStyle w:val="StyleBoldUnderline"/>
          <w:bdr w:val="single" w:sz="4" w:space="0" w:color="auto"/>
        </w:rPr>
        <w:t xml:space="preserve"> will </w:t>
      </w:r>
      <w:r w:rsidRPr="00C45468">
        <w:rPr>
          <w:rStyle w:val="StyleBoldUnderline"/>
          <w:highlight w:val="yellow"/>
          <w:bdr w:val="single" w:sz="4" w:space="0" w:color="auto"/>
        </w:rPr>
        <w:t>have global impacts</w:t>
      </w:r>
      <w:r>
        <w:t>.</w:t>
      </w:r>
    </w:p>
    <w:p w:rsidR="0009119F" w:rsidRDefault="0009119F" w:rsidP="0009119F"/>
    <w:p w:rsidR="0009119F" w:rsidRDefault="0009119F" w:rsidP="0009119F">
      <w:pPr>
        <w:pStyle w:val="Heading2"/>
      </w:pPr>
      <w:r>
        <w:lastRenderedPageBreak/>
        <w:t xml:space="preserve">Economy Internal Link </w:t>
      </w:r>
    </w:p>
    <w:p w:rsidR="0009119F" w:rsidRDefault="0009119F" w:rsidP="0009119F">
      <w:pPr>
        <w:pStyle w:val="Heading3"/>
      </w:pPr>
      <w:r>
        <w:t>Russian Economy Internal Link---2NC</w:t>
      </w:r>
    </w:p>
    <w:p w:rsidR="0009119F" w:rsidRPr="009837CC" w:rsidRDefault="0009119F" w:rsidP="0009119F">
      <w:pPr>
        <w:pStyle w:val="Heading4"/>
      </w:pPr>
      <w:r>
        <w:t xml:space="preserve">U.S. LNG exports destroy the Russian economy---they’re a </w:t>
      </w:r>
      <w:r>
        <w:rPr>
          <w:u w:val="single"/>
        </w:rPr>
        <w:t>high cost</w:t>
      </w:r>
      <w:r>
        <w:t xml:space="preserve"> and </w:t>
      </w:r>
      <w:r>
        <w:rPr>
          <w:u w:val="single"/>
        </w:rPr>
        <w:t>high volume</w:t>
      </w:r>
      <w:r>
        <w:t xml:space="preserve"> supplier, which makes them uniquely vulnerable to competition from low-cost supplies---Russian exports are the </w:t>
      </w:r>
      <w:r>
        <w:rPr>
          <w:u w:val="single"/>
        </w:rPr>
        <w:t>first</w:t>
      </w:r>
      <w:r>
        <w:t xml:space="preserve"> source displaced by new U.S. supply entering the market---gas earnings are </w:t>
      </w:r>
      <w:r>
        <w:rPr>
          <w:u w:val="single"/>
        </w:rPr>
        <w:t>vital</w:t>
      </w:r>
      <w:r>
        <w:t xml:space="preserve"> to their economy---economic models confirm U.S. exports substantially reduce their revenues which are key to the state’s budget---that’s Choi. </w:t>
      </w:r>
    </w:p>
    <w:p w:rsidR="0009119F" w:rsidRDefault="0009119F" w:rsidP="0009119F"/>
    <w:p w:rsidR="0009119F" w:rsidRDefault="0009119F" w:rsidP="0009119F">
      <w:pPr>
        <w:pStyle w:val="Heading4"/>
      </w:pPr>
      <w:r>
        <w:t xml:space="preserve">U.S. exports are a major hit to Russian growth </w:t>
      </w:r>
    </w:p>
    <w:p w:rsidR="0009119F" w:rsidRDefault="0009119F" w:rsidP="0009119F">
      <w:r>
        <w:t xml:space="preserve">Walter Russell </w:t>
      </w:r>
      <w:r w:rsidRPr="00502FB1">
        <w:rPr>
          <w:rStyle w:val="StyleStyleBold12pt"/>
        </w:rPr>
        <w:t>Mead 12</w:t>
      </w:r>
      <w:r>
        <w:t xml:space="preserve">, Professor of Foreign Affairs and Humanities at Bard College and Henry A. Kissinger senior fellow for U.S. foreign policy at the Council on Foreign Relations, 4/25/12, “North American Shale Gas Gives Russia Serious Headache,” </w:t>
      </w:r>
      <w:hyperlink r:id="rId42" w:history="1">
        <w:r w:rsidRPr="004B471A">
          <w:rPr>
            <w:rStyle w:val="Hyperlink"/>
          </w:rPr>
          <w:t>http://blogs.the-american-interest.com/wrm/2012/04/25/north-american-shale-gas-gives-russia-serious-headache/</w:t>
        </w:r>
      </w:hyperlink>
    </w:p>
    <w:p w:rsidR="0009119F" w:rsidRPr="00502FB1" w:rsidRDefault="0009119F" w:rsidP="0009119F">
      <w:pPr>
        <w:ind w:left="288"/>
        <w:rPr>
          <w:sz w:val="16"/>
        </w:rPr>
      </w:pPr>
      <w:r w:rsidRPr="00502FB1">
        <w:rPr>
          <w:sz w:val="16"/>
        </w:rPr>
        <w:t xml:space="preserve">North America’s shale gas boom is chipping away at the market for gas producers like Russia. What’s more, </w:t>
      </w:r>
      <w:r w:rsidRPr="00507E6B">
        <w:rPr>
          <w:rStyle w:val="StyleBoldUnderline"/>
          <w:highlight w:val="yellow"/>
        </w:rPr>
        <w:t>if the U</w:t>
      </w:r>
      <w:r w:rsidRPr="00502FB1">
        <w:rPr>
          <w:sz w:val="16"/>
        </w:rPr>
        <w:t xml:space="preserve">nited </w:t>
      </w:r>
      <w:r w:rsidRPr="00507E6B">
        <w:rPr>
          <w:rStyle w:val="StyleBoldUnderline"/>
          <w:highlight w:val="yellow"/>
        </w:rPr>
        <w:t>S</w:t>
      </w:r>
      <w:r w:rsidRPr="00502FB1">
        <w:rPr>
          <w:sz w:val="16"/>
        </w:rPr>
        <w:t xml:space="preserve">tates </w:t>
      </w:r>
      <w:r w:rsidRPr="00507E6B">
        <w:rPr>
          <w:rStyle w:val="StyleBoldUnderline"/>
          <w:highlight w:val="yellow"/>
        </w:rPr>
        <w:t>becomes a gas exporter</w:t>
      </w:r>
      <w:r w:rsidRPr="00507E6B">
        <w:rPr>
          <w:sz w:val="16"/>
          <w:highlight w:val="yellow"/>
        </w:rPr>
        <w:t xml:space="preserve">, </w:t>
      </w:r>
      <w:r w:rsidRPr="00507E6B">
        <w:rPr>
          <w:rStyle w:val="StyleBoldUnderline"/>
          <w:highlight w:val="yellow"/>
        </w:rPr>
        <w:t>Russia’s customers</w:t>
      </w:r>
      <w:r w:rsidRPr="00502FB1">
        <w:rPr>
          <w:sz w:val="16"/>
        </w:rPr>
        <w:t xml:space="preserve"> (especially in Europe) </w:t>
      </w:r>
      <w:r w:rsidRPr="00507E6B">
        <w:rPr>
          <w:rStyle w:val="StyleBoldUnderline"/>
          <w:highlight w:val="yellow"/>
        </w:rPr>
        <w:t>could</w:t>
      </w:r>
      <w:r w:rsidRPr="00502FB1">
        <w:rPr>
          <w:sz w:val="16"/>
        </w:rPr>
        <w:t xml:space="preserve"> decide to </w:t>
      </w:r>
      <w:r w:rsidRPr="00507E6B">
        <w:rPr>
          <w:rStyle w:val="StyleBoldUnderline"/>
          <w:highlight w:val="yellow"/>
        </w:rPr>
        <w:t>cancel</w:t>
      </w:r>
      <w:r w:rsidRPr="00502FB1">
        <w:rPr>
          <w:rStyle w:val="StyleBoldUnderline"/>
        </w:rPr>
        <w:t xml:space="preserve"> expensive </w:t>
      </w:r>
      <w:r w:rsidRPr="00507E6B">
        <w:rPr>
          <w:rStyle w:val="StyleBoldUnderline"/>
          <w:highlight w:val="yellow"/>
        </w:rPr>
        <w:t>contracts</w:t>
      </w:r>
      <w:r w:rsidRPr="00502FB1">
        <w:rPr>
          <w:rStyle w:val="StyleBoldUnderline"/>
        </w:rPr>
        <w:t xml:space="preserve"> with Gazprom</w:t>
      </w:r>
      <w:r w:rsidRPr="00502FB1">
        <w:rPr>
          <w:sz w:val="16"/>
        </w:rPr>
        <w:t xml:space="preserve"> in favor of cheaper American natural gas.</w:t>
      </w:r>
    </w:p>
    <w:p w:rsidR="0009119F" w:rsidRPr="00502FB1" w:rsidRDefault="0009119F" w:rsidP="0009119F">
      <w:pPr>
        <w:ind w:left="288"/>
        <w:rPr>
          <w:sz w:val="16"/>
        </w:rPr>
      </w:pPr>
      <w:r w:rsidRPr="00502FB1">
        <w:rPr>
          <w:sz w:val="16"/>
        </w:rPr>
        <w:t>Here’s the story from the FT:</w:t>
      </w:r>
    </w:p>
    <w:p w:rsidR="0009119F" w:rsidRPr="00502FB1" w:rsidRDefault="0009119F" w:rsidP="0009119F">
      <w:pPr>
        <w:ind w:left="288"/>
        <w:rPr>
          <w:sz w:val="16"/>
        </w:rPr>
      </w:pPr>
      <w:r w:rsidRPr="00502FB1">
        <w:rPr>
          <w:sz w:val="16"/>
        </w:rPr>
        <w:t>“</w:t>
      </w:r>
      <w:r w:rsidRPr="00507E6B">
        <w:rPr>
          <w:rStyle w:val="StyleBoldUnderline"/>
          <w:highlight w:val="yellow"/>
        </w:rPr>
        <w:t>If the US</w:t>
      </w:r>
      <w:r w:rsidRPr="00502FB1">
        <w:rPr>
          <w:rStyle w:val="StyleBoldUnderline"/>
        </w:rPr>
        <w:t xml:space="preserve"> starts exporting LNG</w:t>
      </w:r>
      <w:r w:rsidRPr="00502FB1">
        <w:rPr>
          <w:sz w:val="16"/>
        </w:rPr>
        <w:t xml:space="preserve"> to Europe and Asia, </w:t>
      </w:r>
      <w:r w:rsidRPr="00502FB1">
        <w:rPr>
          <w:rStyle w:val="StyleBoldUnderline"/>
        </w:rPr>
        <w:t xml:space="preserve">it </w:t>
      </w:r>
      <w:r w:rsidRPr="00507E6B">
        <w:rPr>
          <w:rStyle w:val="StyleBoldUnderline"/>
          <w:highlight w:val="yellow"/>
        </w:rPr>
        <w:t>gives [customers</w:t>
      </w:r>
      <w:r w:rsidRPr="00502FB1">
        <w:rPr>
          <w:sz w:val="16"/>
        </w:rPr>
        <w:t xml:space="preserve"> there] </w:t>
      </w:r>
      <w:r w:rsidRPr="00507E6B">
        <w:rPr>
          <w:rStyle w:val="StyleBoldUnderline"/>
          <w:highlight w:val="yellow"/>
        </w:rPr>
        <w:t>an arg</w:t>
      </w:r>
      <w:r w:rsidRPr="00502FB1">
        <w:rPr>
          <w:rStyle w:val="StyleBoldUnderline"/>
        </w:rPr>
        <w:t xml:space="preserve">ument </w:t>
      </w:r>
      <w:r w:rsidRPr="00507E6B">
        <w:rPr>
          <w:rStyle w:val="StyleBoldUnderline"/>
          <w:highlight w:val="yellow"/>
        </w:rPr>
        <w:t>to renegotiate</w:t>
      </w:r>
      <w:r w:rsidRPr="00502FB1">
        <w:rPr>
          <w:rStyle w:val="StyleBoldUnderline"/>
        </w:rPr>
        <w:t xml:space="preserve"> their </w:t>
      </w:r>
      <w:r w:rsidRPr="00507E6B">
        <w:rPr>
          <w:rStyle w:val="StyleBoldUnderline"/>
          <w:highlight w:val="yellow"/>
        </w:rPr>
        <w:t>prices with Gazprom</w:t>
      </w:r>
      <w:r w:rsidRPr="00502FB1">
        <w:rPr>
          <w:sz w:val="16"/>
        </w:rPr>
        <w:t xml:space="preserve"> and Qatar, </w:t>
      </w:r>
      <w:r w:rsidRPr="00502FB1">
        <w:rPr>
          <w:rStyle w:val="StyleBoldUnderline"/>
          <w:bdr w:val="single" w:sz="4" w:space="0" w:color="auto"/>
        </w:rPr>
        <w:t xml:space="preserve">and </w:t>
      </w:r>
      <w:r w:rsidRPr="00507E6B">
        <w:rPr>
          <w:rStyle w:val="StyleBoldUnderline"/>
          <w:highlight w:val="yellow"/>
          <w:bdr w:val="single" w:sz="4" w:space="0" w:color="auto"/>
        </w:rPr>
        <w:t>they will</w:t>
      </w:r>
      <w:r w:rsidRPr="00502FB1">
        <w:rPr>
          <w:rStyle w:val="StyleBoldUnderline"/>
          <w:bdr w:val="single" w:sz="4" w:space="0" w:color="auto"/>
        </w:rPr>
        <w:t xml:space="preserve"> do it</w:t>
      </w:r>
      <w:r w:rsidRPr="00502FB1">
        <w:rPr>
          <w:sz w:val="16"/>
        </w:rPr>
        <w:t>,” says Jean Abiteboul, head of Cheniere supply &amp; marketing.</w:t>
      </w:r>
    </w:p>
    <w:p w:rsidR="0009119F" w:rsidRPr="00502FB1" w:rsidRDefault="0009119F" w:rsidP="0009119F">
      <w:pPr>
        <w:ind w:left="288"/>
        <w:rPr>
          <w:sz w:val="16"/>
        </w:rPr>
      </w:pPr>
      <w:r w:rsidRPr="00502FB1">
        <w:rPr>
          <w:sz w:val="16"/>
        </w:rPr>
        <w:t xml:space="preserve">Gazprom supplied 27 percent of Europe’s natural gas in 2011. </w:t>
      </w:r>
      <w:r w:rsidRPr="00502FB1">
        <w:rPr>
          <w:rStyle w:val="StyleBoldUnderline"/>
        </w:rPr>
        <w:t>While American gas is trading below $2</w:t>
      </w:r>
      <w:r w:rsidRPr="00502FB1">
        <w:rPr>
          <w:sz w:val="16"/>
        </w:rPr>
        <w:t xml:space="preserve"> per MMBTU (million British thermal units), </w:t>
      </w:r>
      <w:r w:rsidRPr="00507E6B">
        <w:rPr>
          <w:rStyle w:val="StyleBoldUnderline"/>
          <w:highlight w:val="yellow"/>
        </w:rPr>
        <w:t>Gazprom’s prices are tied to</w:t>
      </w:r>
      <w:r w:rsidRPr="00502FB1">
        <w:rPr>
          <w:rStyle w:val="StyleBoldUnderline"/>
        </w:rPr>
        <w:t xml:space="preserve"> crude </w:t>
      </w:r>
      <w:r w:rsidRPr="00507E6B">
        <w:rPr>
          <w:rStyle w:val="StyleBoldUnderline"/>
          <w:highlight w:val="yellow"/>
        </w:rPr>
        <w:t>oil</w:t>
      </w:r>
      <w:r w:rsidRPr="00502FB1">
        <w:rPr>
          <w:rStyle w:val="StyleBoldUnderline"/>
        </w:rPr>
        <w:t xml:space="preserve"> markets, and its long-term contracts charge customers</w:t>
      </w:r>
      <w:r w:rsidRPr="00502FB1">
        <w:rPr>
          <w:sz w:val="16"/>
        </w:rPr>
        <w:t xml:space="preserve"> roughly </w:t>
      </w:r>
      <w:r w:rsidRPr="00502FB1">
        <w:rPr>
          <w:rStyle w:val="StyleBoldUnderline"/>
        </w:rPr>
        <w:t>$13</w:t>
      </w:r>
      <w:r w:rsidRPr="00502FB1">
        <w:rPr>
          <w:sz w:val="16"/>
        </w:rPr>
        <w:t xml:space="preserve"> per MMBTU, says the FT. </w:t>
      </w:r>
      <w:r w:rsidRPr="00507E6B">
        <w:rPr>
          <w:rStyle w:val="StyleBoldUnderline"/>
          <w:highlight w:val="yellow"/>
        </w:rPr>
        <w:t>European customers would love to reduce</w:t>
      </w:r>
      <w:r w:rsidRPr="00502FB1">
        <w:rPr>
          <w:rStyle w:val="StyleBoldUnderline"/>
        </w:rPr>
        <w:t xml:space="preserve"> their </w:t>
      </w:r>
      <w:r w:rsidRPr="00507E6B">
        <w:rPr>
          <w:rStyle w:val="StyleBoldUnderline"/>
          <w:highlight w:val="yellow"/>
        </w:rPr>
        <w:t>dependence</w:t>
      </w:r>
      <w:r w:rsidRPr="00502FB1">
        <w:rPr>
          <w:rStyle w:val="StyleBoldUnderline"/>
        </w:rPr>
        <w:t xml:space="preserve"> on Gazprom</w:t>
      </w:r>
      <w:r w:rsidRPr="00502FB1">
        <w:rPr>
          <w:sz w:val="16"/>
        </w:rPr>
        <w:t xml:space="preserve"> and start to import American gas. Already Gazprom has had to make concessions to its three biggest customers, and others are increasingly dissatisfied with their contracts.</w:t>
      </w:r>
    </w:p>
    <w:p w:rsidR="0009119F" w:rsidRPr="00502FB1" w:rsidRDefault="0009119F" w:rsidP="0009119F">
      <w:pPr>
        <w:ind w:left="288"/>
        <w:rPr>
          <w:sz w:val="16"/>
        </w:rPr>
      </w:pPr>
      <w:r w:rsidRPr="00502FB1">
        <w:rPr>
          <w:sz w:val="16"/>
        </w:rPr>
        <w:t>Worse, from Russia’s point of view: evidence that western and central Europe contain substantial shale gas reserves of their own. Fracking is unpopular in thickly populated, eco-friendly Europe, but so are high gas prices.</w:t>
      </w:r>
    </w:p>
    <w:p w:rsidR="0009119F" w:rsidRDefault="0009119F" w:rsidP="0009119F">
      <w:pPr>
        <w:ind w:left="288"/>
        <w:rPr>
          <w:sz w:val="16"/>
        </w:rPr>
      </w:pPr>
      <w:r w:rsidRPr="00502FB1">
        <w:rPr>
          <w:sz w:val="16"/>
        </w:rPr>
        <w:t xml:space="preserve">All this ought to give Russia serious heartburn. </w:t>
      </w:r>
      <w:r w:rsidRPr="00507E6B">
        <w:rPr>
          <w:rStyle w:val="StyleBoldUnderline"/>
          <w:highlight w:val="yellow"/>
        </w:rPr>
        <w:t>Eroding Gazprom’s dominance of the European</w:t>
      </w:r>
      <w:r w:rsidRPr="00502FB1">
        <w:rPr>
          <w:rStyle w:val="StyleBoldUnderline"/>
        </w:rPr>
        <w:t xml:space="preserve"> energy </w:t>
      </w:r>
      <w:r w:rsidRPr="00507E6B">
        <w:rPr>
          <w:rStyle w:val="StyleBoldUnderline"/>
          <w:highlight w:val="yellow"/>
        </w:rPr>
        <w:t>market would be a</w:t>
      </w:r>
      <w:r w:rsidRPr="00507E6B">
        <w:rPr>
          <w:sz w:val="16"/>
          <w:highlight w:val="yellow"/>
        </w:rPr>
        <w:t xml:space="preserve"> </w:t>
      </w:r>
      <w:r w:rsidRPr="00507E6B">
        <w:rPr>
          <w:rStyle w:val="StyleBoldUnderline"/>
          <w:highlight w:val="yellow"/>
          <w:bdr w:val="single" w:sz="4" w:space="0" w:color="auto"/>
        </w:rPr>
        <w:t>major check on Russian economic growth</w:t>
      </w:r>
      <w:r w:rsidRPr="00502FB1">
        <w:rPr>
          <w:sz w:val="16"/>
        </w:rPr>
        <w:t xml:space="preserve"> and political influence.</w:t>
      </w:r>
    </w:p>
    <w:p w:rsidR="0009119F" w:rsidRDefault="0009119F" w:rsidP="0009119F">
      <w:pPr>
        <w:ind w:left="288"/>
        <w:rPr>
          <w:sz w:val="16"/>
        </w:rPr>
      </w:pPr>
    </w:p>
    <w:p w:rsidR="0009119F" w:rsidRDefault="0009119F" w:rsidP="0009119F">
      <w:pPr>
        <w:pStyle w:val="Heading4"/>
      </w:pPr>
      <w:r>
        <w:t xml:space="preserve">U.S. LNG exports </w:t>
      </w:r>
      <w:r>
        <w:rPr>
          <w:u w:val="single"/>
        </w:rPr>
        <w:t>break the back</w:t>
      </w:r>
      <w:r>
        <w:t xml:space="preserve"> of the Russian economy </w:t>
      </w:r>
    </w:p>
    <w:p w:rsidR="0009119F" w:rsidRDefault="0009119F" w:rsidP="0009119F">
      <w:r>
        <w:t xml:space="preserve">Peter C </w:t>
      </w:r>
      <w:r w:rsidRPr="001142DE">
        <w:rPr>
          <w:rStyle w:val="StyleStyleBold12pt"/>
        </w:rPr>
        <w:t>Glover 12</w:t>
      </w:r>
      <w:r>
        <w:t>, International Associate Editor, Energy Tribune, 10/9/12, “US Shale Gas Seismic Success Shakes Kremlin,” http://www.thecommentator.com/article/1775/us_shale_gas_seismic_success_shakes_kremlin</w:t>
      </w:r>
    </w:p>
    <w:p w:rsidR="0009119F" w:rsidRPr="001142DE" w:rsidRDefault="0009119F" w:rsidP="0009119F">
      <w:pPr>
        <w:ind w:left="288"/>
        <w:rPr>
          <w:sz w:val="16"/>
        </w:rPr>
      </w:pPr>
      <w:r w:rsidRPr="00C45468">
        <w:rPr>
          <w:rStyle w:val="StyleBoldUnderline"/>
          <w:highlight w:val="yellow"/>
        </w:rPr>
        <w:t>Gazprom’</w:t>
      </w:r>
      <w:r w:rsidRPr="00C45468">
        <w:rPr>
          <w:rStyle w:val="StyleBoldUnderline"/>
        </w:rPr>
        <w:t>s</w:t>
      </w:r>
      <w:r w:rsidRPr="001142DE">
        <w:rPr>
          <w:sz w:val="16"/>
        </w:rPr>
        <w:t xml:space="preserve"> Sergei </w:t>
      </w:r>
      <w:r w:rsidRPr="001142DE">
        <w:rPr>
          <w:rStyle w:val="StyleBoldUnderline"/>
        </w:rPr>
        <w:t>Komlev</w:t>
      </w:r>
      <w:r w:rsidRPr="001142DE">
        <w:rPr>
          <w:sz w:val="16"/>
        </w:rPr>
        <w:t xml:space="preserve">, however, remains bullish. Acknowledging the short-term impact of US shale developments, Komlev </w:t>
      </w:r>
      <w:r w:rsidRPr="00C45468">
        <w:rPr>
          <w:rStyle w:val="StyleBoldUnderline"/>
          <w:highlight w:val="yellow"/>
        </w:rPr>
        <w:t>predicts</w:t>
      </w:r>
      <w:r w:rsidRPr="001142DE">
        <w:rPr>
          <w:rStyle w:val="StyleBoldUnderline"/>
        </w:rPr>
        <w:t xml:space="preserve"> that </w:t>
      </w:r>
      <w:r w:rsidRPr="00C45468">
        <w:rPr>
          <w:rStyle w:val="StyleBoldUnderline"/>
          <w:highlight w:val="yellow"/>
        </w:rPr>
        <w:t>US LNG won’t</w:t>
      </w:r>
      <w:r w:rsidRPr="001142DE">
        <w:rPr>
          <w:rStyle w:val="StyleBoldUnderline"/>
        </w:rPr>
        <w:t xml:space="preserve"> </w:t>
      </w:r>
      <w:r w:rsidRPr="00C45468">
        <w:rPr>
          <w:rStyle w:val="StyleBoldUnderline"/>
          <w:highlight w:val="yellow"/>
        </w:rPr>
        <w:t>make European shores</w:t>
      </w:r>
      <w:r w:rsidRPr="001142DE">
        <w:rPr>
          <w:sz w:val="16"/>
        </w:rPr>
        <w:t xml:space="preserve"> in a sizeable scale nor does he “expect the abnormally low prices in the USA to last for long.” </w:t>
      </w:r>
      <w:r w:rsidRPr="001142DE">
        <w:rPr>
          <w:rStyle w:val="StyleBoldUnderline"/>
        </w:rPr>
        <w:t>He could be right</w:t>
      </w:r>
      <w:r w:rsidRPr="001142DE">
        <w:rPr>
          <w:sz w:val="16"/>
        </w:rPr>
        <w:t xml:space="preserve">. The fact is that the global demand for natural gas is set to rise exponentially for decades to come. While we have yet to see Europe stop dithering and join the global rush for gas, </w:t>
      </w:r>
      <w:r w:rsidRPr="001142DE">
        <w:rPr>
          <w:rStyle w:val="StyleBoldUnderline"/>
        </w:rPr>
        <w:t>Russia would be only too ready to develop its mammoth gas reserves. Maybe so, but</w:t>
      </w:r>
      <w:r w:rsidRPr="001142DE">
        <w:rPr>
          <w:sz w:val="16"/>
        </w:rPr>
        <w:t xml:space="preserve"> Russia’s former global leviathan company, </w:t>
      </w:r>
      <w:r w:rsidRPr="00C45468">
        <w:rPr>
          <w:rStyle w:val="StyleBoldUnderline"/>
          <w:highlight w:val="yellow"/>
        </w:rPr>
        <w:t>Gazprom</w:t>
      </w:r>
      <w:r w:rsidRPr="00C45468">
        <w:rPr>
          <w:sz w:val="16"/>
          <w:highlight w:val="yellow"/>
        </w:rPr>
        <w:t xml:space="preserve">, </w:t>
      </w:r>
      <w:r w:rsidRPr="00C45468">
        <w:rPr>
          <w:rStyle w:val="StyleBoldUnderline"/>
          <w:highlight w:val="yellow"/>
        </w:rPr>
        <w:t>is facing a</w:t>
      </w:r>
      <w:r w:rsidRPr="001142DE">
        <w:rPr>
          <w:rStyle w:val="StyleBoldUnderline"/>
        </w:rPr>
        <w:t xml:space="preserve"> serious </w:t>
      </w:r>
      <w:r w:rsidRPr="00C45468">
        <w:rPr>
          <w:rStyle w:val="StyleBoldUnderline"/>
          <w:highlight w:val="yellow"/>
        </w:rPr>
        <w:t>crisis.</w:t>
      </w:r>
      <w:r w:rsidRPr="00C45468">
        <w:rPr>
          <w:sz w:val="16"/>
          <w:highlight w:val="yellow"/>
        </w:rPr>
        <w:t xml:space="preserve"> </w:t>
      </w:r>
      <w:r w:rsidRPr="00C45468">
        <w:rPr>
          <w:rStyle w:val="StyleBoldUnderline"/>
          <w:highlight w:val="yellow"/>
          <w:bdr w:val="single" w:sz="4" w:space="0" w:color="auto"/>
        </w:rPr>
        <w:t>It’s an</w:t>
      </w:r>
      <w:r w:rsidRPr="001142DE">
        <w:rPr>
          <w:rStyle w:val="StyleBoldUnderline"/>
          <w:bdr w:val="single" w:sz="4" w:space="0" w:color="auto"/>
        </w:rPr>
        <w:t xml:space="preserve"> </w:t>
      </w:r>
      <w:r w:rsidRPr="00C45468">
        <w:rPr>
          <w:rStyle w:val="StyleBoldUnderline"/>
          <w:highlight w:val="yellow"/>
          <w:bdr w:val="single" w:sz="4" w:space="0" w:color="auto"/>
        </w:rPr>
        <w:t>economy-busting</w:t>
      </w:r>
      <w:r w:rsidRPr="00C45468">
        <w:rPr>
          <w:sz w:val="16"/>
          <w:highlight w:val="yellow"/>
        </w:rPr>
        <w:t xml:space="preserve"> </w:t>
      </w:r>
      <w:r w:rsidRPr="00C45468">
        <w:rPr>
          <w:rStyle w:val="StyleBoldUnderline"/>
          <w:highlight w:val="yellow"/>
        </w:rPr>
        <w:t>scenario Putin’s</w:t>
      </w:r>
      <w:r w:rsidRPr="001142DE">
        <w:rPr>
          <w:rStyle w:val="StyleBoldUnderline"/>
        </w:rPr>
        <w:t xml:space="preserve"> Kremlin is</w:t>
      </w:r>
      <w:r w:rsidRPr="001142DE">
        <w:rPr>
          <w:sz w:val="16"/>
        </w:rPr>
        <w:t xml:space="preserve"> </w:t>
      </w:r>
      <w:r w:rsidRPr="00C45468">
        <w:rPr>
          <w:rStyle w:val="StyleBoldUnderline"/>
          <w:highlight w:val="yellow"/>
          <w:bdr w:val="single" w:sz="4" w:space="0" w:color="auto"/>
        </w:rPr>
        <w:t>desperate</w:t>
      </w:r>
      <w:r w:rsidRPr="001142DE">
        <w:rPr>
          <w:rStyle w:val="StyleBoldUnderline"/>
          <w:bdr w:val="single" w:sz="4" w:space="0" w:color="auto"/>
        </w:rPr>
        <w:t xml:space="preserve">ly concerned </w:t>
      </w:r>
      <w:r w:rsidRPr="00C45468">
        <w:rPr>
          <w:rStyle w:val="StyleBoldUnderline"/>
          <w:highlight w:val="yellow"/>
          <w:bdr w:val="single" w:sz="4" w:space="0" w:color="auto"/>
        </w:rPr>
        <w:t>to avoid</w:t>
      </w:r>
      <w:r w:rsidRPr="00C45468">
        <w:rPr>
          <w:sz w:val="16"/>
          <w:highlight w:val="yellow"/>
        </w:rPr>
        <w:t>.</w:t>
      </w:r>
    </w:p>
    <w:p w:rsidR="0009119F" w:rsidRPr="001142DE" w:rsidRDefault="0009119F" w:rsidP="0009119F">
      <w:pPr>
        <w:ind w:left="288"/>
        <w:rPr>
          <w:sz w:val="16"/>
        </w:rPr>
      </w:pPr>
      <w:r w:rsidRPr="001142DE">
        <w:rPr>
          <w:sz w:val="16"/>
        </w:rPr>
        <w:t>In a recent report, Harvard University’s School of Government concluded</w:t>
      </w:r>
      <w:r w:rsidRPr="00C45468">
        <w:rPr>
          <w:sz w:val="16"/>
          <w:highlight w:val="yellow"/>
        </w:rPr>
        <w:t>, “</w:t>
      </w:r>
      <w:r w:rsidRPr="00C45468">
        <w:rPr>
          <w:rStyle w:val="StyleBoldUnderline"/>
          <w:highlight w:val="yellow"/>
        </w:rPr>
        <w:t>the relative fortunes of</w:t>
      </w:r>
      <w:r w:rsidRPr="001142DE">
        <w:rPr>
          <w:rStyle w:val="StyleBoldUnderline"/>
        </w:rPr>
        <w:t xml:space="preserve"> </w:t>
      </w:r>
      <w:r w:rsidRPr="00C45468">
        <w:rPr>
          <w:rStyle w:val="StyleBoldUnderline"/>
          <w:highlight w:val="yellow"/>
        </w:rPr>
        <w:t>the U</w:t>
      </w:r>
      <w:r w:rsidRPr="001142DE">
        <w:rPr>
          <w:sz w:val="16"/>
        </w:rPr>
        <w:t xml:space="preserve">nited </w:t>
      </w:r>
      <w:r w:rsidRPr="00C45468">
        <w:rPr>
          <w:rStyle w:val="StyleBoldUnderline"/>
          <w:highlight w:val="yellow"/>
        </w:rPr>
        <w:t>S</w:t>
      </w:r>
      <w:r w:rsidRPr="00C45468">
        <w:rPr>
          <w:sz w:val="16"/>
          <w:highlight w:val="yellow"/>
        </w:rPr>
        <w:t>ta</w:t>
      </w:r>
      <w:r w:rsidRPr="001142DE">
        <w:rPr>
          <w:sz w:val="16"/>
        </w:rPr>
        <w:t xml:space="preserve">tes, </w:t>
      </w:r>
      <w:r w:rsidRPr="00C45468">
        <w:rPr>
          <w:rStyle w:val="StyleBoldUnderline"/>
          <w:highlight w:val="yellow"/>
        </w:rPr>
        <w:t>Russia and China</w:t>
      </w:r>
      <w:r w:rsidRPr="001142DE">
        <w:rPr>
          <w:sz w:val="16"/>
        </w:rPr>
        <w:t xml:space="preserve"> – </w:t>
      </w:r>
      <w:r w:rsidRPr="00C45468">
        <w:rPr>
          <w:rStyle w:val="StyleBoldUnderline"/>
          <w:highlight w:val="yellow"/>
          <w:bdr w:val="single" w:sz="4" w:space="0" w:color="auto"/>
        </w:rPr>
        <w:t>and</w:t>
      </w:r>
      <w:r w:rsidRPr="001142DE">
        <w:rPr>
          <w:rStyle w:val="StyleBoldUnderline"/>
          <w:bdr w:val="single" w:sz="4" w:space="0" w:color="auto"/>
        </w:rPr>
        <w:t xml:space="preserve"> their </w:t>
      </w:r>
      <w:r w:rsidRPr="00C45468">
        <w:rPr>
          <w:rStyle w:val="StyleBoldUnderline"/>
          <w:highlight w:val="yellow"/>
          <w:bdr w:val="single" w:sz="4" w:space="0" w:color="auto"/>
        </w:rPr>
        <w:t>ability to exert influence</w:t>
      </w:r>
      <w:r w:rsidRPr="001142DE">
        <w:rPr>
          <w:sz w:val="16"/>
        </w:rPr>
        <w:t xml:space="preserve"> in the world – </w:t>
      </w:r>
      <w:r w:rsidRPr="00C45468">
        <w:rPr>
          <w:rStyle w:val="StyleBoldUnderline"/>
          <w:highlight w:val="yellow"/>
        </w:rPr>
        <w:t>are</w:t>
      </w:r>
      <w:r w:rsidRPr="00C45468">
        <w:rPr>
          <w:sz w:val="16"/>
          <w:highlight w:val="yellow"/>
        </w:rPr>
        <w:t xml:space="preserve"> </w:t>
      </w:r>
      <w:r w:rsidRPr="00C45468">
        <w:rPr>
          <w:rStyle w:val="StyleBoldUnderline"/>
          <w:highlight w:val="yellow"/>
          <w:bdr w:val="single" w:sz="4" w:space="0" w:color="auto"/>
        </w:rPr>
        <w:t>tied</w:t>
      </w:r>
      <w:r w:rsidRPr="001142DE">
        <w:rPr>
          <w:rStyle w:val="StyleBoldUnderline"/>
          <w:bdr w:val="single" w:sz="4" w:space="0" w:color="auto"/>
        </w:rPr>
        <w:t xml:space="preserve"> in no small measure </w:t>
      </w:r>
      <w:r w:rsidRPr="00C45468">
        <w:rPr>
          <w:rStyle w:val="StyleBoldUnderline"/>
          <w:highlight w:val="yellow"/>
          <w:bdr w:val="single" w:sz="4" w:space="0" w:color="auto"/>
        </w:rPr>
        <w:t>to</w:t>
      </w:r>
      <w:r w:rsidRPr="001142DE">
        <w:rPr>
          <w:rStyle w:val="StyleBoldUnderline"/>
          <w:bdr w:val="single" w:sz="4" w:space="0" w:color="auto"/>
        </w:rPr>
        <w:t xml:space="preserve"> global </w:t>
      </w:r>
      <w:r w:rsidRPr="00C45468">
        <w:rPr>
          <w:rStyle w:val="StyleBoldUnderline"/>
          <w:highlight w:val="yellow"/>
          <w:bdr w:val="single" w:sz="4" w:space="0" w:color="auto"/>
        </w:rPr>
        <w:t>gas</w:t>
      </w:r>
      <w:r w:rsidRPr="001142DE">
        <w:rPr>
          <w:rStyle w:val="StyleBoldUnderline"/>
          <w:bdr w:val="single" w:sz="4" w:space="0" w:color="auto"/>
        </w:rPr>
        <w:t xml:space="preserve"> developments</w:t>
      </w:r>
      <w:r w:rsidRPr="001142DE">
        <w:rPr>
          <w:sz w:val="16"/>
        </w:rPr>
        <w:t>.” While Europe is still failing to get the message, Russia has. Not only has the U.S. shale gas tsunami transformed the domestic and global market, it is, even more significantly, re-empowering Western democracy and diminishing the ‘tyrannical’ political power bases of OPEC, the Middle East and Russia.</w:t>
      </w:r>
    </w:p>
    <w:p w:rsidR="0009119F" w:rsidRDefault="0009119F" w:rsidP="0009119F"/>
    <w:p w:rsidR="0009119F" w:rsidRPr="004A58E5" w:rsidRDefault="0009119F" w:rsidP="0009119F">
      <w:pPr>
        <w:pStyle w:val="Heading4"/>
        <w:rPr>
          <w:u w:val="single"/>
        </w:rPr>
      </w:pPr>
      <w:r>
        <w:t xml:space="preserve">Gas export earnings are the </w:t>
      </w:r>
      <w:r>
        <w:rPr>
          <w:u w:val="single"/>
        </w:rPr>
        <w:t>foundation</w:t>
      </w:r>
      <w:r>
        <w:t xml:space="preserve"> of the Russian economy---decline threatens </w:t>
      </w:r>
      <w:r>
        <w:rPr>
          <w:u w:val="single"/>
        </w:rPr>
        <w:t>state collapse</w:t>
      </w:r>
    </w:p>
    <w:p w:rsidR="0009119F" w:rsidRDefault="0009119F" w:rsidP="0009119F">
      <w:r>
        <w:t xml:space="preserve">Rawi </w:t>
      </w:r>
      <w:r w:rsidRPr="001F3BE7">
        <w:rPr>
          <w:rStyle w:val="StyleStyleBold12pt"/>
        </w:rPr>
        <w:t>Abdelal 13</w:t>
      </w:r>
      <w:r>
        <w:t xml:space="preserve">, the Joseph C. Wilson </w:t>
      </w:r>
      <w:r w:rsidRPr="001F3BE7">
        <w:rPr>
          <w:rStyle w:val="StyleStyleBold12pt"/>
        </w:rPr>
        <w:t>Professor of Business</w:t>
      </w:r>
      <w:r>
        <w:t xml:space="preserve"> Administration </w:t>
      </w:r>
      <w:r w:rsidRPr="001F3BE7">
        <w:rPr>
          <w:rStyle w:val="StyleStyleBold12pt"/>
        </w:rPr>
        <w:t>at Harvard</w:t>
      </w:r>
      <w:r>
        <w:t xml:space="preserve"> Business School and the Chair of the MBA Required Curriculum; and Tatiana Mitrova, Head of Global Energy at the Moscow School of Management SKOLKOVO Energy Center and Head of the Center for International Energy Markets Studies at the Energy Research Institute of the Russian Academy of Sciences, January 2013, “U.S.-Russia Relations and the Hydrocarbon Markets of Eurasia,” http://daviscenter.fas.harvard.edu/publications/us-russiafuture/us-russiafuture_working_group_paper_2_EN.pdf</w:t>
      </w:r>
    </w:p>
    <w:p w:rsidR="0009119F" w:rsidRPr="004B59FF" w:rsidRDefault="0009119F" w:rsidP="0009119F">
      <w:pPr>
        <w:ind w:left="288"/>
        <w:rPr>
          <w:sz w:val="16"/>
        </w:rPr>
      </w:pPr>
      <w:r w:rsidRPr="00507E6B">
        <w:rPr>
          <w:rStyle w:val="StyleBoldUnderline"/>
          <w:highlight w:val="yellow"/>
        </w:rPr>
        <w:lastRenderedPageBreak/>
        <w:t>The U.S. approach</w:t>
      </w:r>
      <w:r w:rsidRPr="00677125">
        <w:rPr>
          <w:rStyle w:val="StyleBoldUnderline"/>
        </w:rPr>
        <w:t xml:space="preserve"> to Russia’s</w:t>
      </w:r>
      <w:r w:rsidRPr="004B59FF">
        <w:rPr>
          <w:rStyle w:val="StyleBoldUnderline"/>
        </w:rPr>
        <w:t xml:space="preserve"> external </w:t>
      </w:r>
      <w:r w:rsidRPr="00507E6B">
        <w:rPr>
          <w:rStyle w:val="StyleBoldUnderline"/>
          <w:highlight w:val="yellow"/>
        </w:rPr>
        <w:t>energy</w:t>
      </w:r>
      <w:r w:rsidRPr="00677125">
        <w:rPr>
          <w:rStyle w:val="StyleBoldUnderline"/>
        </w:rPr>
        <w:t xml:space="preserve"> policy </w:t>
      </w:r>
      <w:r w:rsidRPr="00507E6B">
        <w:rPr>
          <w:rStyle w:val="StyleBoldUnderline"/>
          <w:highlight w:val="yellow"/>
        </w:rPr>
        <w:t>is</w:t>
      </w:r>
      <w:r w:rsidRPr="004B59FF">
        <w:rPr>
          <w:rStyle w:val="StyleBoldUnderline"/>
        </w:rPr>
        <w:t xml:space="preserve"> based on </w:t>
      </w:r>
      <w:r w:rsidRPr="00507E6B">
        <w:rPr>
          <w:rStyle w:val="StyleBoldUnderline"/>
          <w:highlight w:val="yellow"/>
        </w:rPr>
        <w:t>a</w:t>
      </w:r>
      <w:r w:rsidRPr="00507E6B">
        <w:rPr>
          <w:sz w:val="16"/>
          <w:highlight w:val="yellow"/>
        </w:rPr>
        <w:t xml:space="preserve"> </w:t>
      </w:r>
      <w:r w:rsidRPr="00507E6B">
        <w:rPr>
          <w:rStyle w:val="StyleBoldUnderline"/>
          <w:highlight w:val="yellow"/>
          <w:bdr w:val="single" w:sz="4" w:space="0" w:color="auto"/>
        </w:rPr>
        <w:t>misunderstanding of the European-Russian energy relationship</w:t>
      </w:r>
      <w:r w:rsidRPr="004B59FF">
        <w:rPr>
          <w:sz w:val="16"/>
        </w:rPr>
        <w:t xml:space="preserve">. </w:t>
      </w:r>
      <w:r w:rsidRPr="004B59FF">
        <w:rPr>
          <w:rStyle w:val="StyleBoldUnderline"/>
        </w:rPr>
        <w:t>It is not that U.S. allies are dependent on an unreliable partner</w:t>
      </w:r>
      <w:r w:rsidRPr="004B59FF">
        <w:rPr>
          <w:sz w:val="16"/>
        </w:rPr>
        <w:t xml:space="preserve"> regarded by some U.S. officials with suspicion. Rather, it is </w:t>
      </w:r>
      <w:r w:rsidRPr="00507E6B">
        <w:rPr>
          <w:rStyle w:val="StyleBoldUnderline"/>
          <w:highlight w:val="yellow"/>
        </w:rPr>
        <w:t>Russia</w:t>
      </w:r>
      <w:r w:rsidRPr="004B59FF">
        <w:rPr>
          <w:sz w:val="16"/>
        </w:rPr>
        <w:t xml:space="preserve"> that </w:t>
      </w:r>
      <w:r w:rsidRPr="00507E6B">
        <w:rPr>
          <w:rStyle w:val="StyleBoldUnderline"/>
          <w:highlight w:val="yellow"/>
        </w:rPr>
        <w:t>is more</w:t>
      </w:r>
      <w:r w:rsidRPr="004B59FF">
        <w:rPr>
          <w:rStyle w:val="StyleBoldUnderline"/>
        </w:rPr>
        <w:t xml:space="preserve"> deeply </w:t>
      </w:r>
      <w:r w:rsidRPr="00507E6B">
        <w:rPr>
          <w:rStyle w:val="StyleBoldUnderline"/>
          <w:highlight w:val="yellow"/>
        </w:rPr>
        <w:t>dependent on</w:t>
      </w:r>
      <w:r w:rsidRPr="004B59FF">
        <w:rPr>
          <w:rStyle w:val="StyleBoldUnderline"/>
        </w:rPr>
        <w:t xml:space="preserve"> energy </w:t>
      </w:r>
      <w:r w:rsidRPr="00507E6B">
        <w:rPr>
          <w:rStyle w:val="StyleBoldUnderline"/>
          <w:highlight w:val="yellow"/>
        </w:rPr>
        <w:t>exports</w:t>
      </w:r>
      <w:r w:rsidRPr="004B59FF">
        <w:rPr>
          <w:sz w:val="16"/>
        </w:rPr>
        <w:t>—</w:t>
      </w:r>
      <w:r w:rsidRPr="004B59FF">
        <w:rPr>
          <w:rStyle w:val="StyleBoldUnderline"/>
        </w:rPr>
        <w:t>first of all to Europe</w:t>
      </w:r>
      <w:r w:rsidRPr="004B59FF">
        <w:rPr>
          <w:sz w:val="16"/>
        </w:rPr>
        <w:t xml:space="preserve">. </w:t>
      </w:r>
      <w:r w:rsidRPr="004B59FF">
        <w:rPr>
          <w:rStyle w:val="StyleBoldUnderline"/>
        </w:rPr>
        <w:t>Although the Russian economy has stabilized</w:t>
      </w:r>
      <w:r w:rsidRPr="004B59FF">
        <w:rPr>
          <w:sz w:val="16"/>
        </w:rPr>
        <w:t xml:space="preserve"> since 1998, in 2010 more than </w:t>
      </w:r>
      <w:r w:rsidRPr="00507E6B">
        <w:rPr>
          <w:rStyle w:val="StyleBoldUnderline"/>
          <w:highlight w:val="yellow"/>
          <w:bdr w:val="single" w:sz="4" w:space="0" w:color="auto"/>
        </w:rPr>
        <w:t>80% of</w:t>
      </w:r>
      <w:r w:rsidRPr="004B59FF">
        <w:rPr>
          <w:rStyle w:val="StyleBoldUnderline"/>
          <w:bdr w:val="single" w:sz="4" w:space="0" w:color="auto"/>
        </w:rPr>
        <w:t xml:space="preserve"> the nation’s </w:t>
      </w:r>
      <w:r w:rsidRPr="00507E6B">
        <w:rPr>
          <w:rStyle w:val="StyleBoldUnderline"/>
          <w:highlight w:val="yellow"/>
          <w:bdr w:val="single" w:sz="4" w:space="0" w:color="auto"/>
        </w:rPr>
        <w:t>export earnings</w:t>
      </w:r>
      <w:r w:rsidRPr="00507E6B">
        <w:rPr>
          <w:sz w:val="16"/>
          <w:highlight w:val="yellow"/>
        </w:rPr>
        <w:t xml:space="preserve"> </w:t>
      </w:r>
      <w:r w:rsidRPr="00507E6B">
        <w:rPr>
          <w:rStyle w:val="StyleBoldUnderline"/>
          <w:highlight w:val="yellow"/>
        </w:rPr>
        <w:t>derived from</w:t>
      </w:r>
      <w:r w:rsidRPr="004B59FF">
        <w:rPr>
          <w:sz w:val="16"/>
        </w:rPr>
        <w:t xml:space="preserve"> oil, fuel, </w:t>
      </w:r>
      <w:r w:rsidRPr="004B59FF">
        <w:rPr>
          <w:rStyle w:val="StyleBoldUnderline"/>
        </w:rPr>
        <w:t xml:space="preserve">natural </w:t>
      </w:r>
      <w:r w:rsidRPr="00507E6B">
        <w:rPr>
          <w:rStyle w:val="StyleBoldUnderline"/>
          <w:highlight w:val="yellow"/>
        </w:rPr>
        <w:t>gas</w:t>
      </w:r>
      <w:r w:rsidRPr="004B59FF">
        <w:rPr>
          <w:sz w:val="16"/>
        </w:rPr>
        <w:t>, and minerals. Russia is now an exporter of raw materials, just as it was in the last few decades of the Soviet Union—it produces roughly 12% of global primary energy, about half of which it is exporting. Russia is the biggest energy-exporting country in the world, exporting two-thirds of the oil it produces, one-third of the coal it mines, and one-third of the gas it extracts, in addition to considerable implicit energy exports (e.g., aluminum, fertilizers, and other high-value-added goods exports).</w:t>
      </w:r>
    </w:p>
    <w:p w:rsidR="0009119F" w:rsidRPr="004B59FF" w:rsidRDefault="0009119F" w:rsidP="0009119F">
      <w:pPr>
        <w:ind w:left="288"/>
        <w:rPr>
          <w:sz w:val="16"/>
        </w:rPr>
      </w:pPr>
      <w:r w:rsidRPr="004B59FF">
        <w:rPr>
          <w:sz w:val="16"/>
        </w:rPr>
        <w:t xml:space="preserve">This means that Russia is dependent on global commodities markets, and more specifically, on unpredictably fluctuating prices. A prolonged global downturn or systematically anemic growth rates during a halting recovery will likely keep demand for oil and gas below levels that would sustain the dizzying prices of just a few years ago. </w:t>
      </w:r>
      <w:r w:rsidRPr="00507E6B">
        <w:rPr>
          <w:rStyle w:val="StyleBoldUnderline"/>
          <w:highlight w:val="yellow"/>
        </w:rPr>
        <w:t>Weakening</w:t>
      </w:r>
      <w:r w:rsidRPr="004B59FF">
        <w:rPr>
          <w:rStyle w:val="StyleBoldUnderline"/>
        </w:rPr>
        <w:t xml:space="preserve"> global </w:t>
      </w:r>
      <w:r w:rsidRPr="00507E6B">
        <w:rPr>
          <w:rStyle w:val="StyleBoldUnderline"/>
          <w:highlight w:val="yellow"/>
        </w:rPr>
        <w:t>prices</w:t>
      </w:r>
      <w:r w:rsidRPr="004B59FF">
        <w:rPr>
          <w:sz w:val="16"/>
        </w:rPr>
        <w:t xml:space="preserve"> and corporate profits </w:t>
      </w:r>
      <w:r w:rsidRPr="00507E6B">
        <w:rPr>
          <w:rStyle w:val="StyleBoldUnderline"/>
          <w:highlight w:val="yellow"/>
          <w:bdr w:val="single" w:sz="4" w:space="0" w:color="auto"/>
        </w:rPr>
        <w:t>threaten the</w:t>
      </w:r>
      <w:r w:rsidRPr="004B59FF">
        <w:rPr>
          <w:rStyle w:val="StyleBoldUnderline"/>
          <w:bdr w:val="single" w:sz="4" w:space="0" w:color="auto"/>
        </w:rPr>
        <w:t xml:space="preserve"> very </w:t>
      </w:r>
      <w:r w:rsidRPr="00507E6B">
        <w:rPr>
          <w:rStyle w:val="StyleBoldUnderline"/>
          <w:highlight w:val="yellow"/>
          <w:bdr w:val="single" w:sz="4" w:space="0" w:color="auto"/>
        </w:rPr>
        <w:t>security of the</w:t>
      </w:r>
      <w:r w:rsidRPr="00677125">
        <w:rPr>
          <w:rStyle w:val="StyleBoldUnderline"/>
          <w:bdr w:val="single" w:sz="4" w:space="0" w:color="auto"/>
        </w:rPr>
        <w:t xml:space="preserve"> Russian </w:t>
      </w:r>
      <w:r w:rsidRPr="00507E6B">
        <w:rPr>
          <w:rStyle w:val="StyleBoldUnderline"/>
          <w:highlight w:val="yellow"/>
          <w:bdr w:val="single" w:sz="4" w:space="0" w:color="auto"/>
        </w:rPr>
        <w:t>state</w:t>
      </w:r>
      <w:r w:rsidRPr="00507E6B">
        <w:rPr>
          <w:sz w:val="16"/>
          <w:highlight w:val="yellow"/>
        </w:rPr>
        <w:t xml:space="preserve">. </w:t>
      </w:r>
      <w:r w:rsidRPr="00507E6B">
        <w:rPr>
          <w:rStyle w:val="StyleBoldUnderline"/>
          <w:highlight w:val="yellow"/>
        </w:rPr>
        <w:t>The vast majority of Russia’s</w:t>
      </w:r>
      <w:r w:rsidRPr="004B59FF">
        <w:rPr>
          <w:rStyle w:val="StyleBoldUnderline"/>
        </w:rPr>
        <w:t xml:space="preserve"> energy resources </w:t>
      </w:r>
      <w:r w:rsidRPr="00507E6B">
        <w:rPr>
          <w:rStyle w:val="StyleBoldUnderline"/>
          <w:highlight w:val="yellow"/>
        </w:rPr>
        <w:t>export earnings</w:t>
      </w:r>
      <w:r w:rsidRPr="00677125">
        <w:rPr>
          <w:sz w:val="16"/>
        </w:rPr>
        <w:t>—</w:t>
      </w:r>
      <w:r w:rsidRPr="00677125">
        <w:rPr>
          <w:rStyle w:val="StyleBoldUnderline"/>
          <w:bdr w:val="single" w:sz="4" w:space="0" w:color="auto"/>
        </w:rPr>
        <w:t xml:space="preserve">and </w:t>
      </w:r>
      <w:r w:rsidRPr="00507E6B">
        <w:rPr>
          <w:rStyle w:val="StyleBoldUnderline"/>
          <w:highlight w:val="yellow"/>
          <w:bdr w:val="single" w:sz="4" w:space="0" w:color="auto"/>
        </w:rPr>
        <w:t>nearly all</w:t>
      </w:r>
      <w:r w:rsidRPr="004B59FF">
        <w:rPr>
          <w:rStyle w:val="StyleBoldUnderline"/>
          <w:bdr w:val="single" w:sz="4" w:space="0" w:color="auto"/>
        </w:rPr>
        <w:t xml:space="preserve"> of </w:t>
      </w:r>
      <w:r w:rsidRPr="00677125">
        <w:rPr>
          <w:rStyle w:val="StyleBoldUnderline"/>
          <w:bdr w:val="single" w:sz="4" w:space="0" w:color="auto"/>
        </w:rPr>
        <w:t xml:space="preserve">its </w:t>
      </w:r>
      <w:r w:rsidRPr="00507E6B">
        <w:rPr>
          <w:rStyle w:val="StyleBoldUnderline"/>
          <w:highlight w:val="yellow"/>
          <w:bdr w:val="single" w:sz="4" w:space="0" w:color="auto"/>
        </w:rPr>
        <w:t>revenues from</w:t>
      </w:r>
      <w:r w:rsidRPr="004B59FF">
        <w:rPr>
          <w:rStyle w:val="StyleBoldUnderline"/>
          <w:bdr w:val="single" w:sz="4" w:space="0" w:color="auto"/>
        </w:rPr>
        <w:t xml:space="preserve"> natural </w:t>
      </w:r>
      <w:r w:rsidRPr="00507E6B">
        <w:rPr>
          <w:rStyle w:val="StyleBoldUnderline"/>
          <w:highlight w:val="yellow"/>
          <w:bdr w:val="single" w:sz="4" w:space="0" w:color="auto"/>
        </w:rPr>
        <w:t>gas sales</w:t>
      </w:r>
      <w:r w:rsidRPr="00507E6B">
        <w:rPr>
          <w:sz w:val="16"/>
          <w:highlight w:val="yellow"/>
        </w:rPr>
        <w:t>—</w:t>
      </w:r>
      <w:r w:rsidRPr="00507E6B">
        <w:rPr>
          <w:rStyle w:val="StyleBoldUnderline"/>
          <w:highlight w:val="yellow"/>
          <w:bdr w:val="single" w:sz="4" w:space="0" w:color="auto"/>
        </w:rPr>
        <w:t>derive from European</w:t>
      </w:r>
      <w:r w:rsidRPr="004B59FF">
        <w:rPr>
          <w:rStyle w:val="StyleBoldUnderline"/>
          <w:bdr w:val="single" w:sz="4" w:space="0" w:color="auto"/>
        </w:rPr>
        <w:t xml:space="preserve"> customer</w:t>
      </w:r>
      <w:r w:rsidRPr="00507E6B">
        <w:rPr>
          <w:rStyle w:val="StyleBoldUnderline"/>
          <w:highlight w:val="yellow"/>
          <w:bdr w:val="single" w:sz="4" w:space="0" w:color="auto"/>
        </w:rPr>
        <w:t>s</w:t>
      </w:r>
      <w:r w:rsidRPr="004B59FF">
        <w:rPr>
          <w:sz w:val="16"/>
        </w:rPr>
        <w:t xml:space="preserve">. </w:t>
      </w:r>
    </w:p>
    <w:p w:rsidR="0009119F" w:rsidRPr="004B59FF" w:rsidRDefault="0009119F" w:rsidP="0009119F">
      <w:pPr>
        <w:ind w:left="288"/>
        <w:rPr>
          <w:sz w:val="16"/>
        </w:rPr>
      </w:pPr>
      <w:r w:rsidRPr="004B59FF">
        <w:rPr>
          <w:sz w:val="16"/>
        </w:rPr>
        <w:t>Russia’s current capacity to supply the global economy with oil and gas was built in the 1960s by the Soviet Union. The state invested money in research, exploration, drilling, and pipeline construction; the state collected revenues from sales of oil and gas domestically and abroad. When the Soviet Union collapsed in the early 1990s, the state divested itself of most of its oil-producing assets by privatizing regional companies that soon coalesced into national firms. Gazprom, the gas-exporting monopoly, was privatized more slowly, and the state retained a controlling stake. In the tumultuous 1990s, as the Russian economy plunged dramatically, export revenue maximization became critical.</w:t>
      </w:r>
    </w:p>
    <w:p w:rsidR="0009119F" w:rsidRPr="004B59FF" w:rsidRDefault="0009119F" w:rsidP="0009119F">
      <w:pPr>
        <w:ind w:left="288"/>
        <w:rPr>
          <w:sz w:val="16"/>
        </w:rPr>
      </w:pPr>
      <w:r w:rsidRPr="004B59FF">
        <w:rPr>
          <w:sz w:val="16"/>
        </w:rPr>
        <w:t xml:space="preserve">Today, </w:t>
      </w:r>
      <w:r w:rsidRPr="004B59FF">
        <w:rPr>
          <w:rStyle w:val="StyleBoldUnderline"/>
        </w:rPr>
        <w:t>Russia’s energy policies are typical for an energy exporter for which export revenues provide a large share of GDP, employment, and tax receipts</w:t>
      </w:r>
      <w:r w:rsidRPr="004B59FF">
        <w:rPr>
          <w:sz w:val="16"/>
        </w:rPr>
        <w:t xml:space="preserve">. </w:t>
      </w:r>
      <w:r w:rsidRPr="00507E6B">
        <w:rPr>
          <w:rStyle w:val="StyleBoldUnderline"/>
          <w:highlight w:val="yellow"/>
          <w:bdr w:val="single" w:sz="4" w:space="0" w:color="auto"/>
        </w:rPr>
        <w:t>Energy exports underpin state authority</w:t>
      </w:r>
      <w:r w:rsidRPr="004B59FF">
        <w:rPr>
          <w:rStyle w:val="StyleBoldUnderline"/>
          <w:bdr w:val="single" w:sz="4" w:space="0" w:color="auto"/>
        </w:rPr>
        <w:t xml:space="preserve"> domestically</w:t>
      </w:r>
      <w:r w:rsidRPr="004B59FF">
        <w:rPr>
          <w:sz w:val="16"/>
        </w:rPr>
        <w:t xml:space="preserve"> and afford some degree of influence externally. </w:t>
      </w:r>
    </w:p>
    <w:p w:rsidR="0009119F" w:rsidRDefault="0009119F" w:rsidP="0009119F">
      <w:pPr>
        <w:ind w:left="288"/>
      </w:pPr>
      <w:r w:rsidRPr="00677125">
        <w:rPr>
          <w:rStyle w:val="StyleBoldUnderline"/>
        </w:rPr>
        <w:t>Russia is</w:t>
      </w:r>
      <w:r w:rsidRPr="00677125">
        <w:rPr>
          <w:sz w:val="16"/>
        </w:rPr>
        <w:t xml:space="preserve"> thus </w:t>
      </w:r>
      <w:r w:rsidRPr="00677125">
        <w:rPr>
          <w:rStyle w:val="StyleBoldUnderline"/>
        </w:rPr>
        <w:t>a global supplier, but one with a</w:t>
      </w:r>
      <w:r w:rsidRPr="00677125">
        <w:rPr>
          <w:sz w:val="16"/>
        </w:rPr>
        <w:t xml:space="preserve"> </w:t>
      </w:r>
      <w:r w:rsidRPr="00677125">
        <w:rPr>
          <w:rStyle w:val="StyleBoldUnderline"/>
        </w:rPr>
        <w:t>very challenging domestic agenda</w:t>
      </w:r>
      <w:r w:rsidRPr="00677125">
        <w:rPr>
          <w:sz w:val="16"/>
        </w:rPr>
        <w:t xml:space="preserve">: it must modernize the Soviet-built energy and non-energy sectors if the country is to curb oil rent dependence in the long run. Aware of this, Russia currently invests 4–4.5% of its GDP in the energy sector versus the world average of 1–1.5%. But to remain competitive over the next decade, Russia needs to replace the majority of its old producing assets to reduce its energy intensity by 40%; this process alone could cost $211–282 billion. Satisfying domestic energy demand and export obligations from 2008 to 2030 is estimated to require total capital investments of $2.3–2.7 trillion in the development of the energy sector. In addition, </w:t>
      </w:r>
      <w:r w:rsidRPr="00507E6B">
        <w:rPr>
          <w:rStyle w:val="StyleBoldUnderline"/>
          <w:highlight w:val="yellow"/>
        </w:rPr>
        <w:t>to protect its positions on the global energy markets</w:t>
      </w:r>
      <w:r w:rsidRPr="00507E6B">
        <w:rPr>
          <w:sz w:val="16"/>
          <w:highlight w:val="yellow"/>
        </w:rPr>
        <w:t xml:space="preserve">, </w:t>
      </w:r>
      <w:r w:rsidRPr="00507E6B">
        <w:rPr>
          <w:rStyle w:val="StyleBoldUnderline"/>
          <w:highlight w:val="yellow"/>
        </w:rPr>
        <w:t>Russia</w:t>
      </w:r>
      <w:r w:rsidRPr="00677125">
        <w:rPr>
          <w:rStyle w:val="StyleBoldUnderline"/>
        </w:rPr>
        <w:t xml:space="preserve"> has </w:t>
      </w:r>
      <w:r w:rsidRPr="00507E6B">
        <w:rPr>
          <w:rStyle w:val="StyleBoldUnderline"/>
          <w:highlight w:val="yellow"/>
        </w:rPr>
        <w:t>launched huge new</w:t>
      </w:r>
      <w:r w:rsidRPr="00677125">
        <w:rPr>
          <w:rStyle w:val="StyleBoldUnderline"/>
        </w:rPr>
        <w:t xml:space="preserve"> upstream and midstream </w:t>
      </w:r>
      <w:r w:rsidRPr="00507E6B">
        <w:rPr>
          <w:rStyle w:val="StyleBoldUnderline"/>
          <w:highlight w:val="yellow"/>
        </w:rPr>
        <w:t>projects</w:t>
      </w:r>
      <w:r w:rsidRPr="00677125">
        <w:rPr>
          <w:sz w:val="16"/>
        </w:rPr>
        <w:t xml:space="preserve"> designed to replace depleting production in the old Soviet fields and create transportation infrastructure for new markets. </w:t>
      </w:r>
      <w:r w:rsidRPr="00507E6B">
        <w:rPr>
          <w:rStyle w:val="StyleBoldUnderline"/>
          <w:highlight w:val="yellow"/>
        </w:rPr>
        <w:t>This</w:t>
      </w:r>
      <w:r w:rsidRPr="00677125">
        <w:rPr>
          <w:rStyle w:val="StyleBoldUnderline"/>
        </w:rPr>
        <w:t xml:space="preserve"> development of the energy sector </w:t>
      </w:r>
      <w:r w:rsidRPr="00507E6B">
        <w:rPr>
          <w:rStyle w:val="StyleBoldUnderline"/>
          <w:highlight w:val="yellow"/>
        </w:rPr>
        <w:t>will</w:t>
      </w:r>
      <w:r w:rsidRPr="00507E6B">
        <w:rPr>
          <w:sz w:val="16"/>
          <w:highlight w:val="yellow"/>
        </w:rPr>
        <w:t xml:space="preserve"> </w:t>
      </w:r>
      <w:r w:rsidRPr="00507E6B">
        <w:rPr>
          <w:rStyle w:val="StyleBoldUnderline"/>
          <w:highlight w:val="yellow"/>
        </w:rPr>
        <w:t>require enormous investments</w:t>
      </w:r>
      <w:r w:rsidRPr="00507E6B">
        <w:rPr>
          <w:sz w:val="16"/>
          <w:highlight w:val="yellow"/>
        </w:rPr>
        <w:t xml:space="preserve">, </w:t>
      </w:r>
      <w:r w:rsidRPr="00507E6B">
        <w:rPr>
          <w:rStyle w:val="StyleBoldUnderline"/>
          <w:highlight w:val="yellow"/>
          <w:bdr w:val="single" w:sz="4" w:space="0" w:color="auto"/>
        </w:rPr>
        <w:t>making the country even more exposed to</w:t>
      </w:r>
      <w:r w:rsidRPr="00677125">
        <w:rPr>
          <w:rStyle w:val="StyleBoldUnderline"/>
          <w:bdr w:val="single" w:sz="4" w:space="0" w:color="auto"/>
        </w:rPr>
        <w:t xml:space="preserve"> the conditions of the </w:t>
      </w:r>
      <w:r w:rsidRPr="00507E6B">
        <w:rPr>
          <w:rStyle w:val="StyleBoldUnderline"/>
          <w:highlight w:val="yellow"/>
          <w:bdr w:val="single" w:sz="4" w:space="0" w:color="auto"/>
        </w:rPr>
        <w:t>external</w:t>
      </w:r>
      <w:r w:rsidRPr="00677125">
        <w:rPr>
          <w:rStyle w:val="StyleBoldUnderline"/>
          <w:bdr w:val="single" w:sz="4" w:space="0" w:color="auto"/>
        </w:rPr>
        <w:t xml:space="preserve"> energy </w:t>
      </w:r>
      <w:r w:rsidRPr="00507E6B">
        <w:rPr>
          <w:rStyle w:val="StyleBoldUnderline"/>
          <w:highlight w:val="yellow"/>
          <w:bdr w:val="single" w:sz="4" w:space="0" w:color="auto"/>
        </w:rPr>
        <w:t>markets</w:t>
      </w:r>
      <w:r w:rsidRPr="00677125">
        <w:t>.</w:t>
      </w:r>
      <w:r>
        <w:t xml:space="preserve"> </w:t>
      </w:r>
    </w:p>
    <w:p w:rsidR="0009119F" w:rsidRDefault="0009119F" w:rsidP="0009119F"/>
    <w:p w:rsidR="0009119F" w:rsidRPr="00EC4D0D" w:rsidRDefault="0009119F" w:rsidP="0009119F">
      <w:pPr>
        <w:pStyle w:val="Heading4"/>
        <w:rPr>
          <w:u w:val="single"/>
        </w:rPr>
      </w:pPr>
      <w:r>
        <w:t xml:space="preserve">U.S. LNG exports are the </w:t>
      </w:r>
      <w:r>
        <w:rPr>
          <w:u w:val="single"/>
        </w:rPr>
        <w:t>only</w:t>
      </w:r>
      <w:r>
        <w:t xml:space="preserve"> thing that can displace Russian gas dominance---causes </w:t>
      </w:r>
      <w:r>
        <w:rPr>
          <w:u w:val="single"/>
        </w:rPr>
        <w:t>total Russian collapse</w:t>
      </w:r>
    </w:p>
    <w:p w:rsidR="0009119F" w:rsidRDefault="0009119F" w:rsidP="0009119F">
      <w:r>
        <w:t xml:space="preserve">Julian </w:t>
      </w:r>
      <w:r w:rsidRPr="005D4013">
        <w:rPr>
          <w:rStyle w:val="StyleStyleBold12pt"/>
        </w:rPr>
        <w:t>Borger 12</w:t>
      </w:r>
      <w:r>
        <w:t>, Diplomatic Editor for the Guardian, 11/22/12, “How Shale Will Reshape America’s Role in the World,” http://www.climatecentral.org/news/how-cheap-energy-from-shale-will-reshape-americas-role-in-the-world-15260</w:t>
      </w:r>
    </w:p>
    <w:p w:rsidR="0009119F" w:rsidRPr="005D4013" w:rsidRDefault="0009119F" w:rsidP="0009119F">
      <w:pPr>
        <w:ind w:left="288"/>
        <w:rPr>
          <w:sz w:val="16"/>
        </w:rPr>
      </w:pPr>
      <w:r w:rsidRPr="005D4013">
        <w:rPr>
          <w:sz w:val="16"/>
        </w:rPr>
        <w:t xml:space="preserve">After the fall of the Berlin Wall, the rise of China and the Arab spring, </w:t>
      </w:r>
      <w:r w:rsidRPr="00135333">
        <w:rPr>
          <w:rStyle w:val="StyleBoldUnderline"/>
          <w:highlight w:val="yellow"/>
        </w:rPr>
        <w:t>American energy</w:t>
      </w:r>
      <w:r w:rsidRPr="005D4013">
        <w:rPr>
          <w:rStyle w:val="StyleBoldUnderline"/>
        </w:rPr>
        <w:t xml:space="preserve"> independence </w:t>
      </w:r>
      <w:r w:rsidRPr="00135333">
        <w:rPr>
          <w:rStyle w:val="StyleBoldUnderline"/>
          <w:highlight w:val="yellow"/>
        </w:rPr>
        <w:t>looks</w:t>
      </w:r>
      <w:r w:rsidRPr="005D4013">
        <w:rPr>
          <w:rStyle w:val="StyleBoldUnderline"/>
        </w:rPr>
        <w:t xml:space="preserve"> likely </w:t>
      </w:r>
      <w:r w:rsidRPr="00135333">
        <w:rPr>
          <w:rStyle w:val="StyleBoldUnderline"/>
          <w:highlight w:val="yellow"/>
        </w:rPr>
        <w:t>to</w:t>
      </w:r>
      <w:r w:rsidRPr="00135333">
        <w:rPr>
          <w:sz w:val="16"/>
          <w:highlight w:val="yellow"/>
        </w:rPr>
        <w:t xml:space="preserve"> </w:t>
      </w:r>
      <w:r w:rsidRPr="00135333">
        <w:rPr>
          <w:rStyle w:val="StyleBoldUnderline"/>
          <w:highlight w:val="yellow"/>
          <w:bdr w:val="single" w:sz="4" w:space="0" w:color="auto"/>
        </w:rPr>
        <w:t>trigger the next great geopolitical shift</w:t>
      </w:r>
      <w:r w:rsidRPr="005D4013">
        <w:rPr>
          <w:sz w:val="16"/>
        </w:rPr>
        <w:t xml:space="preserve"> in the modern world. </w:t>
      </w:r>
    </w:p>
    <w:p w:rsidR="0009119F" w:rsidRPr="005D4013" w:rsidRDefault="0009119F" w:rsidP="0009119F">
      <w:pPr>
        <w:ind w:left="288"/>
        <w:rPr>
          <w:sz w:val="16"/>
        </w:rPr>
      </w:pPr>
      <w:r w:rsidRPr="005D4013">
        <w:rPr>
          <w:sz w:val="16"/>
        </w:rPr>
        <w:t xml:space="preserve">U.S. reliance on the Gulf for its oil — and its consequent need to maintain a dominant presence in the Middle East to keep the oil flowing — has been one of the constants of the post-1945 status quo. That could be turned on its head. </w:t>
      </w:r>
    </w:p>
    <w:p w:rsidR="0009119F" w:rsidRPr="005D4013" w:rsidRDefault="0009119F" w:rsidP="0009119F">
      <w:pPr>
        <w:ind w:left="288"/>
        <w:rPr>
          <w:sz w:val="16"/>
        </w:rPr>
      </w:pPr>
      <w:r w:rsidRPr="005D4013">
        <w:rPr>
          <w:sz w:val="16"/>
        </w:rPr>
        <w:t xml:space="preserve">It's been dubbed "the homecoming". After decades in which the hollowing out of American manufacturing has been chronicled in Bruce Springsteen's blue-collar laments, cheap energy is being seen as the dawn of a new golden age for the world's biggest economy. </w:t>
      </w:r>
    </w:p>
    <w:p w:rsidR="0009119F" w:rsidRPr="005D4013" w:rsidRDefault="0009119F" w:rsidP="0009119F">
      <w:pPr>
        <w:ind w:left="288"/>
        <w:rPr>
          <w:sz w:val="16"/>
        </w:rPr>
      </w:pPr>
      <w:r w:rsidRPr="005D4013">
        <w:rPr>
          <w:sz w:val="16"/>
        </w:rPr>
        <w:t xml:space="preserve">The reason is simple. </w:t>
      </w:r>
      <w:r w:rsidRPr="005D4013">
        <w:rPr>
          <w:rStyle w:val="StyleBoldUnderline"/>
        </w:rPr>
        <w:t xml:space="preserve">The U.S. is the home to vast </w:t>
      </w:r>
      <w:r w:rsidRPr="006E1818">
        <w:rPr>
          <w:rStyle w:val="StyleBoldUnderline"/>
          <w:highlight w:val="yellow"/>
        </w:rPr>
        <w:t>shale</w:t>
      </w:r>
      <w:r w:rsidRPr="005D4013">
        <w:rPr>
          <w:sz w:val="16"/>
        </w:rPr>
        <w:t xml:space="preserve"> oil and </w:t>
      </w:r>
      <w:r w:rsidRPr="006E1818">
        <w:rPr>
          <w:rStyle w:val="StyleBoldUnderline"/>
          <w:highlight w:val="yellow"/>
        </w:rPr>
        <w:t>gas</w:t>
      </w:r>
      <w:r w:rsidRPr="005D4013">
        <w:rPr>
          <w:rStyle w:val="StyleBoldUnderline"/>
        </w:rPr>
        <w:t xml:space="preserve"> deposits</w:t>
      </w:r>
      <w:r w:rsidRPr="005D4013">
        <w:rPr>
          <w:sz w:val="16"/>
        </w:rPr>
        <w:t xml:space="preserve"> made commercially viable by improvements to a 200-year-old technique called fracking and by the relentlessly high cost of crude. </w:t>
      </w:r>
    </w:p>
    <w:p w:rsidR="0009119F" w:rsidRPr="005D4013" w:rsidRDefault="0009119F" w:rsidP="0009119F">
      <w:pPr>
        <w:ind w:left="288"/>
        <w:rPr>
          <w:sz w:val="16"/>
        </w:rPr>
      </w:pPr>
      <w:r w:rsidRPr="005D4013">
        <w:rPr>
          <w:sz w:val="16"/>
        </w:rPr>
        <w:t xml:space="preserve">Exploitation of fields in Appalachian states such as West Virginia and Pennsylvania, and further west in North Dakota, have transformed the U.S.'s energy outlook pretty much overnight. Professor Dieter Helm, an energy expert at Oxford University, said: "In the U.S., shale gas didn't exist in 2004. Now it represents 30 percent of the market." </w:t>
      </w:r>
    </w:p>
    <w:p w:rsidR="0009119F" w:rsidRPr="005D4013" w:rsidRDefault="0009119F" w:rsidP="0009119F">
      <w:pPr>
        <w:ind w:left="288"/>
        <w:rPr>
          <w:sz w:val="16"/>
        </w:rPr>
      </w:pPr>
      <w:r w:rsidRPr="005D4013">
        <w:rPr>
          <w:sz w:val="16"/>
        </w:rPr>
        <w:t xml:space="preserve">If all the known shale gas resources were developed to their commercial potential in North America and other new fields, </w:t>
      </w:r>
      <w:r w:rsidRPr="005D4013">
        <w:rPr>
          <w:rStyle w:val="StyleBoldUnderline"/>
        </w:rPr>
        <w:t xml:space="preserve">production </w:t>
      </w:r>
      <w:r w:rsidRPr="006E1818">
        <w:rPr>
          <w:rStyle w:val="StyleBoldUnderline"/>
          <w:highlight w:val="yellow"/>
          <w:bdr w:val="single" w:sz="4" w:space="0" w:color="auto"/>
        </w:rPr>
        <w:t>could</w:t>
      </w:r>
      <w:r w:rsidRPr="005D4013">
        <w:rPr>
          <w:sz w:val="16"/>
        </w:rPr>
        <w:t xml:space="preserve"> </w:t>
      </w:r>
      <w:r w:rsidRPr="005D4013">
        <w:rPr>
          <w:rStyle w:val="StyleBoldUnderline"/>
          <w:bdr w:val="single" w:sz="4" w:space="0" w:color="auto"/>
        </w:rPr>
        <w:t xml:space="preserve">more than </w:t>
      </w:r>
      <w:r w:rsidRPr="006E1818">
        <w:rPr>
          <w:rStyle w:val="StyleBoldUnderline"/>
          <w:highlight w:val="yellow"/>
          <w:bdr w:val="single" w:sz="4" w:space="0" w:color="auto"/>
        </w:rPr>
        <w:t>quadruple</w:t>
      </w:r>
      <w:r w:rsidRPr="005D4013">
        <w:rPr>
          <w:rStyle w:val="StyleBoldUnderline"/>
          <w:bdr w:val="single" w:sz="4" w:space="0" w:color="auto"/>
        </w:rPr>
        <w:t xml:space="preserve"> over the next two decades</w:t>
      </w:r>
      <w:r w:rsidRPr="005D4013">
        <w:rPr>
          <w:sz w:val="16"/>
        </w:rPr>
        <w:t>, and account for more than half of U.S. natural gas production by the early 2030s, according to recent study by the Harvard Kennedy School Belfer Center.</w:t>
      </w:r>
    </w:p>
    <w:p w:rsidR="0009119F" w:rsidRPr="005D4013" w:rsidRDefault="0009119F" w:rsidP="0009119F">
      <w:pPr>
        <w:ind w:left="288"/>
        <w:rPr>
          <w:sz w:val="16"/>
        </w:rPr>
      </w:pPr>
      <w:r w:rsidRPr="005D4013">
        <w:rPr>
          <w:sz w:val="16"/>
        </w:rPr>
        <w:t xml:space="preserve">Pennsylvania — where the first oil well was drilled in 1859 — produced about 30 million cubic metres (1 billion cubic feet) of natural gas in 2008. By 2010, the state was producing 11 billion cubic metres, helping to put the U.S. on course to be the world's biggest supplier of oil and gas within a decade. </w:t>
      </w:r>
    </w:p>
    <w:p w:rsidR="0009119F" w:rsidRPr="005D4013" w:rsidRDefault="0009119F" w:rsidP="0009119F">
      <w:pPr>
        <w:ind w:left="288"/>
        <w:rPr>
          <w:sz w:val="16"/>
        </w:rPr>
      </w:pPr>
      <w:r w:rsidRPr="005D4013">
        <w:rPr>
          <w:sz w:val="16"/>
        </w:rPr>
        <w:t xml:space="preserve">Looming self-sufficiency in energy has three economic benefits to the U.S. The first is the direct impact on production and employment in the sector, with Barack Obama noting in this year's state of the union speech that fracking was likely to support 600,000 jobs by the end of the decade and that the U.S. now had enough gas to keep it supplied for the next 100 years if current consumption patterns were maintained. </w:t>
      </w:r>
    </w:p>
    <w:p w:rsidR="0009119F" w:rsidRPr="005D4013" w:rsidRDefault="0009119F" w:rsidP="0009119F">
      <w:pPr>
        <w:ind w:left="288"/>
        <w:rPr>
          <w:sz w:val="16"/>
        </w:rPr>
      </w:pPr>
      <w:r w:rsidRPr="005D4013">
        <w:rPr>
          <w:sz w:val="16"/>
        </w:rPr>
        <w:t>Regime Stress</w:t>
      </w:r>
    </w:p>
    <w:p w:rsidR="0009119F" w:rsidRPr="005D4013" w:rsidRDefault="0009119F" w:rsidP="0009119F">
      <w:pPr>
        <w:ind w:left="288"/>
        <w:rPr>
          <w:sz w:val="16"/>
        </w:rPr>
      </w:pPr>
      <w:r w:rsidRPr="005D4013">
        <w:rPr>
          <w:sz w:val="16"/>
        </w:rPr>
        <w:t xml:space="preserve">Long-term consequences for the rest of the world are hard to predict but it is probably safe to say that </w:t>
      </w:r>
      <w:r w:rsidRPr="005D4013">
        <w:rPr>
          <w:rStyle w:val="StyleBoldUnderline"/>
        </w:rPr>
        <w:t xml:space="preserve">many of the </w:t>
      </w:r>
      <w:r w:rsidRPr="006E1818">
        <w:rPr>
          <w:rStyle w:val="StyleBoldUnderline"/>
          <w:highlight w:val="yellow"/>
        </w:rPr>
        <w:t>regimes whose</w:t>
      </w:r>
      <w:r w:rsidRPr="005D4013">
        <w:rPr>
          <w:rStyle w:val="StyleBoldUnderline"/>
        </w:rPr>
        <w:t xml:space="preserve"> global </w:t>
      </w:r>
      <w:r w:rsidRPr="006E1818">
        <w:rPr>
          <w:rStyle w:val="StyleBoldUnderline"/>
          <w:highlight w:val="yellow"/>
        </w:rPr>
        <w:t>role rests on hydrocarbons</w:t>
      </w:r>
      <w:r w:rsidRPr="005D4013">
        <w:rPr>
          <w:rStyle w:val="StyleBoldUnderline"/>
        </w:rPr>
        <w:t xml:space="preserve"> alone </w:t>
      </w:r>
      <w:r w:rsidRPr="006E1818">
        <w:rPr>
          <w:rStyle w:val="StyleBoldUnderline"/>
          <w:highlight w:val="yellow"/>
        </w:rPr>
        <w:t>are</w:t>
      </w:r>
      <w:r w:rsidRPr="006E1818">
        <w:rPr>
          <w:sz w:val="16"/>
          <w:highlight w:val="yellow"/>
        </w:rPr>
        <w:t xml:space="preserve"> </w:t>
      </w:r>
      <w:r w:rsidRPr="006E1818">
        <w:rPr>
          <w:rStyle w:val="StyleBoldUnderline"/>
          <w:highlight w:val="yellow"/>
          <w:bdr w:val="single" w:sz="4" w:space="0" w:color="auto"/>
        </w:rPr>
        <w:t>likely to be si</w:t>
      </w:r>
      <w:r w:rsidRPr="006E1818">
        <w:rPr>
          <w:rStyle w:val="StyleBoldUnderline"/>
          <w:bdr w:val="single" w:sz="4" w:space="0" w:color="auto"/>
        </w:rPr>
        <w:t xml:space="preserve">gnificantly weakened, if not </w:t>
      </w:r>
      <w:r w:rsidRPr="006E1818">
        <w:rPr>
          <w:rStyle w:val="StyleBoldUnderline"/>
          <w:highlight w:val="yellow"/>
          <w:bdr w:val="single" w:sz="4" w:space="0" w:color="auto"/>
        </w:rPr>
        <w:t>swept away</w:t>
      </w:r>
      <w:r w:rsidRPr="006E1818">
        <w:rPr>
          <w:sz w:val="16"/>
          <w:highlight w:val="yellow"/>
        </w:rPr>
        <w:t>.</w:t>
      </w:r>
    </w:p>
    <w:p w:rsidR="0009119F" w:rsidRPr="005D4013" w:rsidRDefault="0009119F" w:rsidP="0009119F">
      <w:pPr>
        <w:ind w:left="288"/>
        <w:rPr>
          <w:sz w:val="16"/>
        </w:rPr>
      </w:pPr>
      <w:r w:rsidRPr="005D4013">
        <w:rPr>
          <w:sz w:val="16"/>
        </w:rPr>
        <w:lastRenderedPageBreak/>
        <w:t>That includes the monarchies that have thus far withstood the Arab spring. Their persistence has depended on a historically high oil price and unquestioning western backing. Both those conditions are now in question.</w:t>
      </w:r>
    </w:p>
    <w:p w:rsidR="0009119F" w:rsidRPr="005D4013" w:rsidRDefault="0009119F" w:rsidP="0009119F">
      <w:pPr>
        <w:ind w:left="288"/>
        <w:rPr>
          <w:sz w:val="16"/>
        </w:rPr>
      </w:pPr>
      <w:r w:rsidRPr="005D4013">
        <w:rPr>
          <w:sz w:val="16"/>
        </w:rPr>
        <w:t xml:space="preserve">Shashank Joshi, a fellow of the Royal United Services Institute, said: "The Gulf Arab political order for almost the entire post-war period has depended on U.S. interest in the region. </w:t>
      </w:r>
    </w:p>
    <w:p w:rsidR="0009119F" w:rsidRPr="005D4013" w:rsidRDefault="0009119F" w:rsidP="0009119F">
      <w:pPr>
        <w:ind w:left="288"/>
        <w:rPr>
          <w:sz w:val="16"/>
        </w:rPr>
      </w:pPr>
      <w:r w:rsidRPr="005D4013">
        <w:rPr>
          <w:sz w:val="16"/>
        </w:rPr>
        <w:t xml:space="preserve">"The monarchies endured for so long not because of any sort of popular legitimacy but because they could depend on enormous external support. Those regimes, which have already had to deal with a high degree of domestic mobilization will come under unbearable stress and they cannot survive without the technical advantage of western weapons." </w:t>
      </w:r>
    </w:p>
    <w:p w:rsidR="0009119F" w:rsidRPr="005D4013" w:rsidRDefault="0009119F" w:rsidP="0009119F">
      <w:pPr>
        <w:ind w:left="288"/>
        <w:rPr>
          <w:sz w:val="16"/>
        </w:rPr>
      </w:pPr>
      <w:r w:rsidRPr="005D4013">
        <w:rPr>
          <w:sz w:val="16"/>
        </w:rPr>
        <w:t xml:space="preserve">Few are expecting the U.S. Fifth Fleet to pack up and sail home in the immediate future, just because America has found enough oil and gas for its needs in its own back garden. Geopolitical change tends to lag a decade or two behind economic change, but as the U.S. finds itself less reliant on regimes with which it has little in common there will be powerful pressure on the Pentagon to begin to bring home its troops and hardware. </w:t>
      </w:r>
    </w:p>
    <w:p w:rsidR="0009119F" w:rsidRPr="005D4013" w:rsidRDefault="0009119F" w:rsidP="0009119F">
      <w:pPr>
        <w:ind w:left="288"/>
        <w:rPr>
          <w:sz w:val="16"/>
        </w:rPr>
      </w:pPr>
      <w:r w:rsidRPr="005D4013">
        <w:rPr>
          <w:sz w:val="16"/>
        </w:rPr>
        <w:t xml:space="preserve">The speed of U.S. disengagement will depend to a large extent on whether the alternative is a vacuum and instability, as a variety of religious and tribal forces vie to inherit the Gulf kingdoms. The role of Iran, an economy largely dependent on oil sales that already faces severe budget shortfalls from sanctions, is likely to be critical. Whether it responds to crisis by collaboration or confrontation with its traditional Gulf adversaries will shape the region's future. </w:t>
      </w:r>
    </w:p>
    <w:p w:rsidR="0009119F" w:rsidRPr="005D4013" w:rsidRDefault="0009119F" w:rsidP="0009119F">
      <w:pPr>
        <w:ind w:left="288"/>
        <w:rPr>
          <w:sz w:val="16"/>
        </w:rPr>
      </w:pPr>
      <w:r w:rsidRPr="005D4013">
        <w:rPr>
          <w:sz w:val="16"/>
        </w:rPr>
        <w:t xml:space="preserve">A lot depends, too, on whether the new biggest customers for Gulf oil are ready to take America's place in patrolling the tanker routes. </w:t>
      </w:r>
    </w:p>
    <w:p w:rsidR="0009119F" w:rsidRPr="005D4013" w:rsidRDefault="0009119F" w:rsidP="0009119F">
      <w:pPr>
        <w:ind w:left="288"/>
        <w:rPr>
          <w:sz w:val="16"/>
        </w:rPr>
      </w:pPr>
      <w:r w:rsidRPr="005D4013">
        <w:rPr>
          <w:sz w:val="16"/>
        </w:rPr>
        <w:t xml:space="preserve">Joshi said: "There is a mismatch between China and India's reliance on Middle East energy and their provisions for its security. India will have three carriers and both China and India are building blue-water [ocean-going] navies. They may be compelled to engage if the U.S. pulls away." </w:t>
      </w:r>
    </w:p>
    <w:p w:rsidR="0009119F" w:rsidRPr="005D4013" w:rsidRDefault="0009119F" w:rsidP="0009119F">
      <w:pPr>
        <w:ind w:left="288"/>
        <w:rPr>
          <w:sz w:val="16"/>
        </w:rPr>
      </w:pPr>
      <w:r w:rsidRPr="005D4013">
        <w:rPr>
          <w:sz w:val="16"/>
        </w:rPr>
        <w:t xml:space="preserve">Nicholas Redman, senior fellow for geopolitical risk and economic security at the International Institute for Strategic Studies, doubts that the U.S., even if freed of Gulf oil dependence, would want to cede the space to Indian or Chinese rivals. </w:t>
      </w:r>
    </w:p>
    <w:p w:rsidR="0009119F" w:rsidRPr="005D4013" w:rsidRDefault="0009119F" w:rsidP="0009119F">
      <w:pPr>
        <w:ind w:left="288"/>
        <w:rPr>
          <w:sz w:val="16"/>
        </w:rPr>
      </w:pPr>
      <w:r w:rsidRPr="005D4013">
        <w:rPr>
          <w:sz w:val="16"/>
        </w:rPr>
        <w:t xml:space="preserve">"If the Gulf goes haywire, there is a transmission effect on the economy, whether or not it gets its oil from there," Redman said. </w:t>
      </w:r>
    </w:p>
    <w:p w:rsidR="0009119F" w:rsidRPr="005D4013" w:rsidRDefault="0009119F" w:rsidP="0009119F">
      <w:pPr>
        <w:ind w:left="288"/>
        <w:rPr>
          <w:sz w:val="16"/>
        </w:rPr>
      </w:pPr>
      <w:r w:rsidRPr="005D4013">
        <w:rPr>
          <w:sz w:val="16"/>
        </w:rPr>
        <w:t>Oil Powers</w:t>
      </w:r>
    </w:p>
    <w:p w:rsidR="0009119F" w:rsidRPr="005D4013" w:rsidRDefault="0009119F" w:rsidP="0009119F">
      <w:pPr>
        <w:ind w:left="288"/>
        <w:rPr>
          <w:sz w:val="16"/>
        </w:rPr>
      </w:pPr>
      <w:r w:rsidRPr="005D4013">
        <w:rPr>
          <w:sz w:val="16"/>
        </w:rPr>
        <w:t xml:space="preserve">The U..S alliance with Israel is also likely to be highly resistant to change. As the presidential elections have just demonstrated, it has become an article of faith in security policy for both American parties — a fact that is largely independent of the geopolitics of oil. </w:t>
      </w:r>
    </w:p>
    <w:p w:rsidR="0009119F" w:rsidRPr="005D4013" w:rsidRDefault="0009119F" w:rsidP="0009119F">
      <w:pPr>
        <w:ind w:left="288"/>
        <w:rPr>
          <w:sz w:val="16"/>
        </w:rPr>
      </w:pPr>
      <w:r w:rsidRPr="005D4013">
        <w:rPr>
          <w:sz w:val="16"/>
        </w:rPr>
        <w:t xml:space="preserve">The Gulf is not the only area where the established oil powers are in danger of crumbling. </w:t>
      </w:r>
      <w:r w:rsidRPr="006E1818">
        <w:rPr>
          <w:rStyle w:val="StyleBoldUnderline"/>
          <w:highlight w:val="yellow"/>
        </w:rPr>
        <w:t>The</w:t>
      </w:r>
      <w:r w:rsidRPr="006E1818">
        <w:rPr>
          <w:sz w:val="16"/>
          <w:highlight w:val="yellow"/>
        </w:rPr>
        <w:t xml:space="preserve"> </w:t>
      </w:r>
      <w:r w:rsidRPr="006E1818">
        <w:rPr>
          <w:rStyle w:val="StyleBoldUnderline"/>
          <w:highlight w:val="yellow"/>
          <w:bdr w:val="single" w:sz="4" w:space="0" w:color="auto"/>
        </w:rPr>
        <w:t>biggest</w:t>
      </w:r>
      <w:r w:rsidRPr="005D4013">
        <w:rPr>
          <w:rStyle w:val="StyleBoldUnderline"/>
          <w:bdr w:val="single" w:sz="4" w:space="0" w:color="auto"/>
        </w:rPr>
        <w:t xml:space="preserve"> single </w:t>
      </w:r>
      <w:r w:rsidRPr="006E1818">
        <w:rPr>
          <w:rStyle w:val="StyleBoldUnderline"/>
          <w:highlight w:val="yellow"/>
          <w:bdr w:val="single" w:sz="4" w:space="0" w:color="auto"/>
        </w:rPr>
        <w:t>loser</w:t>
      </w:r>
      <w:r w:rsidRPr="005D4013">
        <w:rPr>
          <w:sz w:val="16"/>
        </w:rPr>
        <w:t xml:space="preserve"> of all </w:t>
      </w:r>
      <w:r w:rsidRPr="005D4013">
        <w:rPr>
          <w:rStyle w:val="StyleBoldUnderline"/>
        </w:rPr>
        <w:t>will</w:t>
      </w:r>
      <w:r w:rsidRPr="005D4013">
        <w:rPr>
          <w:sz w:val="16"/>
        </w:rPr>
        <w:t xml:space="preserve"> most likely </w:t>
      </w:r>
      <w:r w:rsidRPr="005D4013">
        <w:rPr>
          <w:rStyle w:val="StyleBoldUnderline"/>
        </w:rPr>
        <w:t>be</w:t>
      </w:r>
      <w:r w:rsidRPr="005D4013">
        <w:rPr>
          <w:sz w:val="16"/>
        </w:rPr>
        <w:t xml:space="preserve"> Vladimir </w:t>
      </w:r>
      <w:r w:rsidRPr="005D4013">
        <w:rPr>
          <w:rStyle w:val="StyleBoldUnderline"/>
        </w:rPr>
        <w:t xml:space="preserve">Putin's </w:t>
      </w:r>
      <w:r w:rsidRPr="006E1818">
        <w:rPr>
          <w:rStyle w:val="StyleBoldUnderline"/>
          <w:highlight w:val="yellow"/>
        </w:rPr>
        <w:t xml:space="preserve">Russia, a regime </w:t>
      </w:r>
      <w:r w:rsidRPr="006E1818">
        <w:rPr>
          <w:rStyle w:val="StyleBoldUnderline"/>
        </w:rPr>
        <w:t>largely</w:t>
      </w:r>
      <w:r w:rsidRPr="005D4013">
        <w:rPr>
          <w:rStyle w:val="StyleBoldUnderline"/>
        </w:rPr>
        <w:t xml:space="preserve"> </w:t>
      </w:r>
      <w:r w:rsidRPr="006E1818">
        <w:rPr>
          <w:rStyle w:val="StyleBoldUnderline"/>
          <w:highlight w:val="yellow"/>
        </w:rPr>
        <w:t>dependent on</w:t>
      </w:r>
      <w:r w:rsidRPr="005D4013">
        <w:rPr>
          <w:rStyle w:val="StyleBoldUnderline"/>
        </w:rPr>
        <w:t xml:space="preserve"> high </w:t>
      </w:r>
      <w:r w:rsidRPr="006E1818">
        <w:rPr>
          <w:rStyle w:val="StyleBoldUnderline"/>
          <w:highlight w:val="yellow"/>
        </w:rPr>
        <w:t>energy</w:t>
      </w:r>
      <w:r w:rsidRPr="005D4013">
        <w:rPr>
          <w:rStyle w:val="StyleBoldUnderline"/>
        </w:rPr>
        <w:t xml:space="preserve"> prices</w:t>
      </w:r>
      <w:r w:rsidRPr="005D4013">
        <w:rPr>
          <w:sz w:val="16"/>
        </w:rPr>
        <w:t xml:space="preserve"> and a captive market with no real alternative plan. </w:t>
      </w:r>
    </w:p>
    <w:p w:rsidR="0009119F" w:rsidRPr="005D4013" w:rsidRDefault="0009119F" w:rsidP="0009119F">
      <w:pPr>
        <w:ind w:left="288"/>
        <w:rPr>
          <w:sz w:val="16"/>
        </w:rPr>
      </w:pPr>
      <w:r w:rsidRPr="005D4013">
        <w:rPr>
          <w:rStyle w:val="StyleBoldUnderline"/>
        </w:rPr>
        <w:t>Russia is already feeling the direct impact of the new gas age</w:t>
      </w:r>
      <w:r w:rsidRPr="005D4013">
        <w:rPr>
          <w:sz w:val="16"/>
        </w:rPr>
        <w:t xml:space="preserve">. Development of its Shtokman field — believed to be one of the largest gas fields in the world — deep under the Barents Sea, has been shelved, because its intended customer, the US., now has its own home-grown source of natural gas. </w:t>
      </w:r>
    </w:p>
    <w:p w:rsidR="0009119F" w:rsidRPr="005D4013" w:rsidRDefault="0009119F" w:rsidP="0009119F">
      <w:pPr>
        <w:ind w:left="288"/>
        <w:rPr>
          <w:sz w:val="16"/>
        </w:rPr>
      </w:pPr>
      <w:r w:rsidRPr="006E1818">
        <w:rPr>
          <w:rStyle w:val="StyleBoldUnderline"/>
          <w:highlight w:val="yellow"/>
        </w:rPr>
        <w:t>Russia is the</w:t>
      </w:r>
      <w:r w:rsidRPr="006E1818">
        <w:rPr>
          <w:sz w:val="16"/>
          <w:highlight w:val="yellow"/>
        </w:rPr>
        <w:t xml:space="preserve"> </w:t>
      </w:r>
      <w:r w:rsidRPr="006E1818">
        <w:rPr>
          <w:rStyle w:val="StyleBoldUnderline"/>
          <w:highlight w:val="yellow"/>
          <w:bdr w:val="single" w:sz="4" w:space="0" w:color="auto"/>
        </w:rPr>
        <w:t>most vulnerable</w:t>
      </w:r>
      <w:r w:rsidRPr="005D4013">
        <w:rPr>
          <w:rStyle w:val="StyleBoldUnderline"/>
          <w:bdr w:val="single" w:sz="4" w:space="0" w:color="auto"/>
        </w:rPr>
        <w:t xml:space="preserve"> of the current petro-states</w:t>
      </w:r>
      <w:r w:rsidRPr="005D4013">
        <w:rPr>
          <w:sz w:val="16"/>
        </w:rPr>
        <w:t xml:space="preserve"> </w:t>
      </w:r>
      <w:r w:rsidRPr="006E1818">
        <w:rPr>
          <w:rStyle w:val="StyleBoldUnderline"/>
          <w:highlight w:val="yellow"/>
        </w:rPr>
        <w:t>because of the</w:t>
      </w:r>
      <w:r w:rsidRPr="006E1818">
        <w:rPr>
          <w:sz w:val="16"/>
          <w:highlight w:val="yellow"/>
        </w:rPr>
        <w:t xml:space="preserve"> </w:t>
      </w:r>
      <w:r w:rsidRPr="006E1818">
        <w:rPr>
          <w:rStyle w:val="StyleBoldUnderline"/>
          <w:highlight w:val="yellow"/>
          <w:bdr w:val="single" w:sz="4" w:space="0" w:color="auto"/>
        </w:rPr>
        <w:t>central role of gas</w:t>
      </w:r>
      <w:r w:rsidRPr="005D4013">
        <w:rPr>
          <w:rStyle w:val="StyleBoldUnderline"/>
          <w:bdr w:val="single" w:sz="4" w:space="0" w:color="auto"/>
        </w:rPr>
        <w:t xml:space="preserve"> </w:t>
      </w:r>
      <w:r w:rsidRPr="006E1818">
        <w:rPr>
          <w:rStyle w:val="StyleBoldUnderline"/>
          <w:highlight w:val="yellow"/>
          <w:bdr w:val="single" w:sz="4" w:space="0" w:color="auto"/>
        </w:rPr>
        <w:t xml:space="preserve">to its </w:t>
      </w:r>
      <w:r w:rsidRPr="006E1818">
        <w:rPr>
          <w:rStyle w:val="StyleBoldUnderline"/>
          <w:bdr w:val="single" w:sz="4" w:space="0" w:color="auto"/>
        </w:rPr>
        <w:t>international</w:t>
      </w:r>
      <w:r w:rsidRPr="005D4013">
        <w:rPr>
          <w:rStyle w:val="StyleBoldUnderline"/>
          <w:bdr w:val="single" w:sz="4" w:space="0" w:color="auto"/>
        </w:rPr>
        <w:t xml:space="preserve"> </w:t>
      </w:r>
      <w:r w:rsidRPr="006E1818">
        <w:rPr>
          <w:rStyle w:val="StyleBoldUnderline"/>
          <w:highlight w:val="yellow"/>
          <w:bdr w:val="single" w:sz="4" w:space="0" w:color="auto"/>
        </w:rPr>
        <w:t>standing</w:t>
      </w:r>
      <w:r w:rsidRPr="005D4013">
        <w:rPr>
          <w:sz w:val="16"/>
        </w:rPr>
        <w:t xml:space="preserve">. </w:t>
      </w:r>
      <w:r w:rsidRPr="006E1818">
        <w:rPr>
          <w:rStyle w:val="StyleBoldUnderline"/>
          <w:highlight w:val="yellow"/>
        </w:rPr>
        <w:t>Moscow's sway over</w:t>
      </w:r>
      <w:r w:rsidRPr="005D4013">
        <w:rPr>
          <w:rStyle w:val="StyleBoldUnderline"/>
        </w:rPr>
        <w:t xml:space="preserve"> eastern and central </w:t>
      </w:r>
      <w:r w:rsidRPr="006E1818">
        <w:rPr>
          <w:rStyle w:val="StyleBoldUnderline"/>
          <w:highlight w:val="yellow"/>
        </w:rPr>
        <w:t>Europe is dependent</w:t>
      </w:r>
      <w:r w:rsidRPr="005D4013">
        <w:rPr>
          <w:rStyle w:val="StyleBoldUnderline"/>
        </w:rPr>
        <w:t xml:space="preserve"> </w:t>
      </w:r>
      <w:r w:rsidRPr="006E1818">
        <w:rPr>
          <w:rStyle w:val="StyleBoldUnderline"/>
          <w:highlight w:val="yellow"/>
        </w:rPr>
        <w:t>on Gazprom,</w:t>
      </w:r>
      <w:r w:rsidRPr="006E1818">
        <w:rPr>
          <w:sz w:val="16"/>
          <w:highlight w:val="yellow"/>
        </w:rPr>
        <w:t xml:space="preserve"> </w:t>
      </w:r>
      <w:r w:rsidRPr="006E1818">
        <w:rPr>
          <w:sz w:val="16"/>
        </w:rPr>
        <w:t>which has used its dominance to set favourable terms, selling long-term contracts linked to the oil price.</w:t>
      </w:r>
      <w:r w:rsidRPr="005D4013">
        <w:rPr>
          <w:sz w:val="16"/>
        </w:rPr>
        <w:t xml:space="preserve"> </w:t>
      </w:r>
    </w:p>
    <w:p w:rsidR="0009119F" w:rsidRPr="005D4013" w:rsidRDefault="0009119F" w:rsidP="0009119F">
      <w:pPr>
        <w:ind w:left="288"/>
        <w:rPr>
          <w:sz w:val="16"/>
        </w:rPr>
      </w:pPr>
      <w:r w:rsidRPr="005D4013">
        <w:rPr>
          <w:sz w:val="16"/>
        </w:rPr>
        <w:t xml:space="preserve">Now, as more and more of the liquefied natural gas (LNG) formerly intended for the U.S. finds its way on to the western market, the spot gas price is coming adrift of the oil price and the Europeans have new options, which will lessen their dependence on a single dominant seller. </w:t>
      </w:r>
    </w:p>
    <w:p w:rsidR="0009119F" w:rsidRPr="005D4013" w:rsidRDefault="0009119F" w:rsidP="0009119F">
      <w:pPr>
        <w:ind w:left="288"/>
        <w:rPr>
          <w:sz w:val="16"/>
        </w:rPr>
      </w:pPr>
      <w:r w:rsidRPr="005D4013">
        <w:rPr>
          <w:sz w:val="16"/>
        </w:rPr>
        <w:t xml:space="preserve">"Russia has just seen its aspiration market disappear. The U.S. is already a bigger gas producer than Russia," Redman said. </w:t>
      </w:r>
    </w:p>
    <w:p w:rsidR="0009119F" w:rsidRPr="005D4013" w:rsidRDefault="0009119F" w:rsidP="0009119F">
      <w:pPr>
        <w:ind w:left="288"/>
        <w:rPr>
          <w:sz w:val="16"/>
        </w:rPr>
      </w:pPr>
      <w:r w:rsidRPr="005D4013">
        <w:rPr>
          <w:sz w:val="16"/>
        </w:rPr>
        <w:t xml:space="preserve">He pointed out that </w:t>
      </w:r>
      <w:r w:rsidRPr="006E1818">
        <w:rPr>
          <w:rStyle w:val="StyleBoldUnderline"/>
          <w:highlight w:val="yellow"/>
        </w:rPr>
        <w:t>there were</w:t>
      </w:r>
      <w:r w:rsidRPr="006E1818">
        <w:rPr>
          <w:sz w:val="16"/>
          <w:highlight w:val="yellow"/>
        </w:rPr>
        <w:t xml:space="preserve"> </w:t>
      </w:r>
      <w:r w:rsidRPr="006E1818">
        <w:rPr>
          <w:rStyle w:val="StyleBoldUnderline"/>
          <w:highlight w:val="yellow"/>
          <w:bdr w:val="single" w:sz="4" w:space="0" w:color="auto"/>
        </w:rPr>
        <w:t>deep obstacles</w:t>
      </w:r>
      <w:r w:rsidRPr="005D4013">
        <w:rPr>
          <w:sz w:val="16"/>
        </w:rPr>
        <w:t xml:space="preserve"> — </w:t>
      </w:r>
      <w:r w:rsidRPr="005D4013">
        <w:rPr>
          <w:rStyle w:val="StyleBoldUnderline"/>
        </w:rPr>
        <w:t xml:space="preserve">environmental and economic — </w:t>
      </w:r>
      <w:r w:rsidRPr="006E1818">
        <w:rPr>
          <w:rStyle w:val="StyleBoldUnderline"/>
          <w:highlight w:val="yellow"/>
        </w:rPr>
        <w:t>to</w:t>
      </w:r>
      <w:r w:rsidRPr="005D4013">
        <w:rPr>
          <w:rStyle w:val="StyleBoldUnderline"/>
        </w:rPr>
        <w:t xml:space="preserve"> large-scale </w:t>
      </w:r>
      <w:r w:rsidRPr="006E1818">
        <w:rPr>
          <w:rStyle w:val="StyleBoldUnderline"/>
          <w:highlight w:val="yellow"/>
        </w:rPr>
        <w:t>European</w:t>
      </w:r>
      <w:r w:rsidRPr="005D4013">
        <w:rPr>
          <w:rStyle w:val="StyleBoldUnderline"/>
        </w:rPr>
        <w:t xml:space="preserve"> exploitation of its own oil </w:t>
      </w:r>
      <w:r w:rsidRPr="006E1818">
        <w:rPr>
          <w:rStyle w:val="StyleBoldUnderline"/>
          <w:highlight w:val="yellow"/>
        </w:rPr>
        <w:t>shale</w:t>
      </w:r>
      <w:r w:rsidRPr="005D4013">
        <w:rPr>
          <w:rStyle w:val="StyleBoldUnderline"/>
        </w:rPr>
        <w:t xml:space="preserve"> resources</w:t>
      </w:r>
      <w:r w:rsidRPr="005D4013">
        <w:rPr>
          <w:sz w:val="16"/>
        </w:rPr>
        <w:t xml:space="preserve">, </w:t>
      </w:r>
      <w:r w:rsidRPr="005D4013">
        <w:rPr>
          <w:rStyle w:val="StyleBoldUnderline"/>
        </w:rPr>
        <w:t>but</w:t>
      </w:r>
      <w:r w:rsidRPr="005D4013">
        <w:rPr>
          <w:sz w:val="16"/>
        </w:rPr>
        <w:t xml:space="preserve"> </w:t>
      </w:r>
      <w:r w:rsidRPr="006E1818">
        <w:rPr>
          <w:rStyle w:val="StyleBoldUnderline"/>
          <w:highlight w:val="yellow"/>
          <w:bdr w:val="single" w:sz="4" w:space="0" w:color="auto"/>
        </w:rPr>
        <w:t>imports from the U.S</w:t>
      </w:r>
      <w:r w:rsidRPr="005D4013">
        <w:rPr>
          <w:rStyle w:val="StyleBoldUnderline"/>
          <w:bdr w:val="single" w:sz="4" w:space="0" w:color="auto"/>
        </w:rPr>
        <w:t>.</w:t>
      </w:r>
      <w:r w:rsidRPr="005D4013">
        <w:rPr>
          <w:sz w:val="16"/>
        </w:rPr>
        <w:t xml:space="preserve"> and elsewhere </w:t>
      </w:r>
      <w:r w:rsidRPr="006E1818">
        <w:rPr>
          <w:rStyle w:val="StyleBoldUnderline"/>
          <w:highlight w:val="yellow"/>
        </w:rPr>
        <w:t>could</w:t>
      </w:r>
      <w:r w:rsidRPr="005D4013">
        <w:rPr>
          <w:sz w:val="16"/>
        </w:rPr>
        <w:t xml:space="preserve"> </w:t>
      </w:r>
      <w:r w:rsidRPr="005D4013">
        <w:rPr>
          <w:rStyle w:val="StyleBoldUnderline"/>
        </w:rPr>
        <w:t xml:space="preserve">still </w:t>
      </w:r>
      <w:r w:rsidRPr="006E1818">
        <w:rPr>
          <w:rStyle w:val="StyleBoldUnderline"/>
          <w:highlight w:val="yellow"/>
        </w:rPr>
        <w:t>transform the continent</w:t>
      </w:r>
      <w:r w:rsidRPr="005D4013">
        <w:rPr>
          <w:rStyle w:val="StyleBoldUnderline"/>
        </w:rPr>
        <w:t>'s uneasy relationship with Moscow</w:t>
      </w:r>
      <w:r w:rsidRPr="005D4013">
        <w:rPr>
          <w:sz w:val="16"/>
        </w:rPr>
        <w:t xml:space="preserve">. </w:t>
      </w:r>
    </w:p>
    <w:p w:rsidR="0009119F" w:rsidRPr="005D4013" w:rsidRDefault="0009119F" w:rsidP="0009119F">
      <w:pPr>
        <w:ind w:left="288"/>
        <w:rPr>
          <w:sz w:val="16"/>
        </w:rPr>
      </w:pPr>
      <w:r w:rsidRPr="005D4013">
        <w:rPr>
          <w:sz w:val="16"/>
        </w:rPr>
        <w:t xml:space="preserve">"Europe doesn't want to get into deeper reliance on Russia. They are looking at other options like: can you bring gas in from places like Turkmenistan? If the import of American LNG becomes a serious option in northern Europe, it could have very interesting implications." </w:t>
      </w:r>
    </w:p>
    <w:p w:rsidR="0009119F" w:rsidRPr="005D4013" w:rsidRDefault="0009119F" w:rsidP="0009119F">
      <w:pPr>
        <w:ind w:left="288"/>
        <w:rPr>
          <w:sz w:val="16"/>
        </w:rPr>
      </w:pPr>
      <w:r w:rsidRPr="005D4013">
        <w:rPr>
          <w:sz w:val="16"/>
        </w:rPr>
        <w:t xml:space="preserve">Russia has tried to look east, but China prefers to keep its energy sources spread around the world — emerging LNG producers such as Qatar, Australia, and west African states, for example. </w:t>
      </w:r>
    </w:p>
    <w:p w:rsidR="0009119F" w:rsidRPr="005D4013" w:rsidRDefault="0009119F" w:rsidP="0009119F">
      <w:pPr>
        <w:ind w:left="288"/>
        <w:rPr>
          <w:sz w:val="16"/>
        </w:rPr>
      </w:pPr>
      <w:r w:rsidRPr="005D4013">
        <w:rPr>
          <w:sz w:val="16"/>
        </w:rPr>
        <w:t xml:space="preserve">The </w:t>
      </w:r>
      <w:r w:rsidRPr="005D4013">
        <w:rPr>
          <w:rStyle w:val="StyleBoldUnderline"/>
        </w:rPr>
        <w:t>Putin</w:t>
      </w:r>
      <w:r w:rsidRPr="005D4013">
        <w:rPr>
          <w:sz w:val="16"/>
        </w:rPr>
        <w:t xml:space="preserve"> government has </w:t>
      </w:r>
      <w:r w:rsidRPr="005D4013">
        <w:rPr>
          <w:rStyle w:val="StyleBoldUnderline"/>
        </w:rPr>
        <w:t>talked a lot about diversifying the Russian economy, but very little has happened</w:t>
      </w:r>
      <w:r w:rsidRPr="005D4013">
        <w:rPr>
          <w:sz w:val="16"/>
        </w:rPr>
        <w:t xml:space="preserve"> in that direction. It remains essentially a petro-state dependent on an oil price of $120 to balance its budget. With a current price of $109, Moscow already faces a serious shortfall, which is only likely to grow in an age of energy abundance, deepening its long-term problems and narrowing its capacity to diversify. </w:t>
      </w:r>
    </w:p>
    <w:p w:rsidR="0009119F" w:rsidRPr="005D4013" w:rsidRDefault="0009119F" w:rsidP="0009119F">
      <w:pPr>
        <w:ind w:left="288"/>
        <w:rPr>
          <w:sz w:val="16"/>
        </w:rPr>
      </w:pPr>
      <w:r w:rsidRPr="005D4013">
        <w:rPr>
          <w:sz w:val="16"/>
        </w:rPr>
        <w:t xml:space="preserve">David Clark, chairman of the Russia Foundation, said: "Russia needs $200 billion a year in investment over the next 20 years, to open new fields and modernize its infrastructure. But it faces $60-$80 billion capital flight a year. It cannot meets its requirements." </w:t>
      </w:r>
    </w:p>
    <w:p w:rsidR="0009119F" w:rsidRPr="005D4013" w:rsidRDefault="0009119F" w:rsidP="0009119F">
      <w:pPr>
        <w:ind w:left="288"/>
        <w:rPr>
          <w:sz w:val="16"/>
        </w:rPr>
      </w:pPr>
      <w:r w:rsidRPr="005D4013">
        <w:rPr>
          <w:rStyle w:val="StyleBoldUnderline"/>
        </w:rPr>
        <w:t xml:space="preserve">The consequences are a greatly </w:t>
      </w:r>
      <w:r w:rsidRPr="006E1818">
        <w:rPr>
          <w:rStyle w:val="StyleBoldUnderline"/>
          <w:highlight w:val="yellow"/>
        </w:rPr>
        <w:t>weaken</w:t>
      </w:r>
      <w:r w:rsidRPr="005D4013">
        <w:rPr>
          <w:rStyle w:val="StyleBoldUnderline"/>
        </w:rPr>
        <w:t xml:space="preserve">ed </w:t>
      </w:r>
      <w:r w:rsidRPr="006E1818">
        <w:rPr>
          <w:rStyle w:val="StyleBoldUnderline"/>
          <w:highlight w:val="yellow"/>
        </w:rPr>
        <w:t>Kremlin</w:t>
      </w:r>
      <w:r w:rsidRPr="005D4013">
        <w:rPr>
          <w:sz w:val="16"/>
        </w:rPr>
        <w:t xml:space="preserve">, both </w:t>
      </w:r>
      <w:r w:rsidRPr="005D4013">
        <w:rPr>
          <w:rStyle w:val="StyleBoldUnderline"/>
        </w:rPr>
        <w:t>in relation with Russia's own regions and the rest of the world</w:t>
      </w:r>
      <w:r w:rsidRPr="005D4013">
        <w:rPr>
          <w:sz w:val="16"/>
        </w:rPr>
        <w:t xml:space="preserve">. If Moscow manages its decline well, that could have positive impacts in multipolar collaboration. Obama could find he has a partner in his bid to make deep cuts in the world's two biggest nuclear arsenals, and there could be a more collaborative atmosphere in the U.N. security council over issues such as Syria. </w:t>
      </w:r>
    </w:p>
    <w:p w:rsidR="0009119F" w:rsidRPr="005D4013" w:rsidRDefault="0009119F" w:rsidP="0009119F">
      <w:pPr>
        <w:ind w:left="288"/>
        <w:rPr>
          <w:sz w:val="16"/>
        </w:rPr>
      </w:pPr>
      <w:r w:rsidRPr="005D4013">
        <w:rPr>
          <w:sz w:val="16"/>
        </w:rPr>
        <w:t xml:space="preserve">The geopolitics of an energy surplus world will be quite unfamiliar. Australia is tipped to emerge as a major player, rivalling Qatar as the world's largest LNG exporter by 2030. As a region, west Africa is likely to emerge as a major hub, alongside Argentina. </w:t>
      </w:r>
      <w:r w:rsidRPr="006E1818">
        <w:rPr>
          <w:rStyle w:val="StyleBoldUnderline"/>
          <w:highlight w:val="yellow"/>
        </w:rPr>
        <w:t>It will</w:t>
      </w:r>
      <w:r w:rsidRPr="005D4013">
        <w:rPr>
          <w:sz w:val="16"/>
        </w:rPr>
        <w:t xml:space="preserve"> also, arguably, </w:t>
      </w:r>
      <w:r w:rsidRPr="006E1818">
        <w:rPr>
          <w:rStyle w:val="StyleBoldUnderline"/>
          <w:highlight w:val="yellow"/>
          <w:bdr w:val="single" w:sz="4" w:space="0" w:color="auto"/>
        </w:rPr>
        <w:t>be</w:t>
      </w:r>
      <w:r w:rsidRPr="005D4013">
        <w:rPr>
          <w:rStyle w:val="StyleBoldUnderline"/>
          <w:bdr w:val="single" w:sz="4" w:space="0" w:color="auto"/>
        </w:rPr>
        <w:t xml:space="preserve"> a more interesting, </w:t>
      </w:r>
      <w:r w:rsidRPr="006E1818">
        <w:rPr>
          <w:rStyle w:val="StyleBoldUnderline"/>
          <w:highlight w:val="yellow"/>
          <w:bdr w:val="single" w:sz="4" w:space="0" w:color="auto"/>
        </w:rPr>
        <w:t>more multipolar</w:t>
      </w:r>
      <w:r w:rsidRPr="005D4013">
        <w:rPr>
          <w:rStyle w:val="StyleBoldUnderline"/>
          <w:bdr w:val="single" w:sz="4" w:space="0" w:color="auto"/>
        </w:rPr>
        <w:t xml:space="preserve"> planet</w:t>
      </w:r>
      <w:r w:rsidRPr="005D4013">
        <w:rPr>
          <w:sz w:val="16"/>
        </w:rPr>
        <w:t xml:space="preserve">. </w:t>
      </w:r>
    </w:p>
    <w:p w:rsidR="0009119F" w:rsidRDefault="0009119F" w:rsidP="0009119F">
      <w:pPr>
        <w:ind w:left="288"/>
      </w:pPr>
      <w:r w:rsidRPr="006E1818">
        <w:rPr>
          <w:rStyle w:val="StyleBoldUnderline"/>
          <w:highlight w:val="yellow"/>
        </w:rPr>
        <w:t>Whether it will</w:t>
      </w:r>
      <w:r w:rsidRPr="005D4013">
        <w:rPr>
          <w:sz w:val="16"/>
        </w:rPr>
        <w:t xml:space="preserve"> also </w:t>
      </w:r>
      <w:r w:rsidRPr="006E1818">
        <w:rPr>
          <w:rStyle w:val="StyleBoldUnderline"/>
          <w:highlight w:val="yellow"/>
        </w:rPr>
        <w:t>be</w:t>
      </w:r>
      <w:r w:rsidRPr="005D4013">
        <w:rPr>
          <w:rStyle w:val="StyleBoldUnderline"/>
        </w:rPr>
        <w:t xml:space="preserve"> a </w:t>
      </w:r>
      <w:r w:rsidRPr="006E1818">
        <w:rPr>
          <w:rStyle w:val="StyleBoldUnderline"/>
          <w:highlight w:val="yellow"/>
        </w:rPr>
        <w:t>better</w:t>
      </w:r>
      <w:r w:rsidRPr="005D4013">
        <w:rPr>
          <w:rStyle w:val="StyleBoldUnderline"/>
        </w:rPr>
        <w:t xml:space="preserve"> one </w:t>
      </w:r>
      <w:r w:rsidRPr="006E1818">
        <w:rPr>
          <w:rStyle w:val="StyleBoldUnderline"/>
          <w:highlight w:val="yellow"/>
        </w:rPr>
        <w:t>will depend</w:t>
      </w:r>
      <w:r w:rsidRPr="005D4013">
        <w:rPr>
          <w:sz w:val="16"/>
        </w:rPr>
        <w:t xml:space="preserve"> largely </w:t>
      </w:r>
      <w:r w:rsidRPr="006E1818">
        <w:rPr>
          <w:rStyle w:val="StyleBoldUnderline"/>
          <w:highlight w:val="yellow"/>
          <w:bdr w:val="single" w:sz="4" w:space="0" w:color="auto"/>
        </w:rPr>
        <w:t>on</w:t>
      </w:r>
      <w:r w:rsidRPr="005D4013">
        <w:rPr>
          <w:rStyle w:val="StyleBoldUnderline"/>
          <w:bdr w:val="single" w:sz="4" w:space="0" w:color="auto"/>
        </w:rPr>
        <w:t xml:space="preserve"> how </w:t>
      </w:r>
      <w:r w:rsidRPr="006E1818">
        <w:rPr>
          <w:rStyle w:val="StyleBoldUnderline"/>
          <w:highlight w:val="yellow"/>
          <w:bdr w:val="single" w:sz="4" w:space="0" w:color="auto"/>
        </w:rPr>
        <w:t>the shift</w:t>
      </w:r>
      <w:r w:rsidRPr="005D4013">
        <w:rPr>
          <w:rStyle w:val="StyleBoldUnderline"/>
          <w:bdr w:val="single" w:sz="4" w:space="0" w:color="auto"/>
        </w:rPr>
        <w:t xml:space="preserve"> is managed</w:t>
      </w:r>
      <w:r w:rsidRPr="005D4013">
        <w:rPr>
          <w:sz w:val="16"/>
        </w:rPr>
        <w:t xml:space="preserve"> </w:t>
      </w:r>
      <w:r w:rsidRPr="005D4013">
        <w:rPr>
          <w:rStyle w:val="StyleBoldUnderline"/>
        </w:rPr>
        <w:t>from the old world to the new</w:t>
      </w:r>
      <w:r>
        <w:t>.</w:t>
      </w:r>
    </w:p>
    <w:p w:rsidR="0009119F" w:rsidRDefault="0009119F" w:rsidP="0009119F">
      <w:pPr>
        <w:ind w:left="288"/>
      </w:pPr>
    </w:p>
    <w:p w:rsidR="0009119F" w:rsidRDefault="0009119F" w:rsidP="0009119F">
      <w:pPr>
        <w:pStyle w:val="Heading3"/>
      </w:pPr>
      <w:r>
        <w:lastRenderedPageBreak/>
        <w:t>Budget Internal Link</w:t>
      </w:r>
    </w:p>
    <w:p w:rsidR="0009119F" w:rsidRPr="00EB3BBC" w:rsidRDefault="0009119F" w:rsidP="0009119F">
      <w:pPr>
        <w:pStyle w:val="Heading4"/>
      </w:pPr>
      <w:r>
        <w:t xml:space="preserve">There’s </w:t>
      </w:r>
      <w:r>
        <w:rPr>
          <w:u w:val="single"/>
        </w:rPr>
        <w:t>zero</w:t>
      </w:r>
      <w:r>
        <w:t xml:space="preserve"> slack in the Russian state budget---any decline in tax revenue from gas </w:t>
      </w:r>
      <w:r>
        <w:rPr>
          <w:u w:val="single"/>
        </w:rPr>
        <w:t>destroys</w:t>
      </w:r>
      <w:r>
        <w:t xml:space="preserve"> it</w:t>
      </w:r>
    </w:p>
    <w:p w:rsidR="0009119F" w:rsidRDefault="0009119F" w:rsidP="0009119F">
      <w:r>
        <w:t xml:space="preserve">Karen </w:t>
      </w:r>
      <w:r w:rsidRPr="00EB3BBC">
        <w:rPr>
          <w:rStyle w:val="StyleStyleBold12pt"/>
        </w:rPr>
        <w:t>Kostanian et al 12</w:t>
      </w:r>
      <w:r>
        <w:t xml:space="preserve">, Research Analyst, Merrill Lynch (Russia), 8/9/12, “Russian oils 2020: The unconventional future,” </w:t>
      </w:r>
      <w:hyperlink r:id="rId43" w:history="1">
        <w:r w:rsidRPr="00D8524F">
          <w:rPr>
            <w:rStyle w:val="Hyperlink"/>
          </w:rPr>
          <w:t>https://www.usrbc.org/pics/File/member_news/2020_oil.pdf</w:t>
        </w:r>
      </w:hyperlink>
    </w:p>
    <w:p w:rsidR="0009119F" w:rsidRPr="00EB3BBC" w:rsidRDefault="0009119F" w:rsidP="0009119F">
      <w:pPr>
        <w:ind w:left="288"/>
        <w:rPr>
          <w:sz w:val="16"/>
        </w:rPr>
      </w:pPr>
      <w:r w:rsidRPr="00EB3BBC">
        <w:rPr>
          <w:sz w:val="16"/>
        </w:rPr>
        <w:t xml:space="preserve">We believe </w:t>
      </w:r>
      <w:r w:rsidRPr="00EB3BBC">
        <w:rPr>
          <w:rStyle w:val="StyleBoldUnderline"/>
        </w:rPr>
        <w:t xml:space="preserve">the </w:t>
      </w:r>
      <w:r w:rsidRPr="00C45468">
        <w:rPr>
          <w:rStyle w:val="StyleBoldUnderline"/>
          <w:highlight w:val="yellow"/>
        </w:rPr>
        <w:t>Russia</w:t>
      </w:r>
      <w:r w:rsidRPr="00EB3BBC">
        <w:rPr>
          <w:rStyle w:val="StyleBoldUnderline"/>
        </w:rPr>
        <w:t xml:space="preserve">n government </w:t>
      </w:r>
      <w:r w:rsidRPr="00C45468">
        <w:rPr>
          <w:rStyle w:val="StyleBoldUnderline"/>
          <w:highlight w:val="yellow"/>
        </w:rPr>
        <w:t>is averse to</w:t>
      </w:r>
      <w:r w:rsidRPr="00EB3BBC">
        <w:rPr>
          <w:rStyle w:val="StyleBoldUnderline"/>
        </w:rPr>
        <w:t xml:space="preserve"> financing the budget deficit with </w:t>
      </w:r>
      <w:r w:rsidRPr="00C45468">
        <w:rPr>
          <w:rStyle w:val="StyleBoldUnderline"/>
          <w:highlight w:val="yellow"/>
        </w:rPr>
        <w:t>debt</w:t>
      </w:r>
      <w:r w:rsidRPr="00EB3BBC">
        <w:rPr>
          <w:sz w:val="16"/>
        </w:rPr>
        <w:t xml:space="preserve">, </w:t>
      </w:r>
      <w:r w:rsidRPr="00EB3BBC">
        <w:rPr>
          <w:rStyle w:val="StyleBoldUnderline"/>
        </w:rPr>
        <w:t xml:space="preserve">which makes </w:t>
      </w:r>
      <w:r w:rsidRPr="00C45468">
        <w:rPr>
          <w:rStyle w:val="StyleBoldUnderline"/>
          <w:highlight w:val="yellow"/>
        </w:rPr>
        <w:t>tax hikes look</w:t>
      </w:r>
      <w:r w:rsidRPr="00EB3BBC">
        <w:rPr>
          <w:rStyle w:val="StyleBoldUnderline"/>
        </w:rPr>
        <w:t xml:space="preserve"> almost </w:t>
      </w:r>
      <w:r w:rsidRPr="00C45468">
        <w:rPr>
          <w:rStyle w:val="StyleBoldUnderline"/>
          <w:highlight w:val="yellow"/>
        </w:rPr>
        <w:t>inevitable</w:t>
      </w:r>
      <w:r w:rsidRPr="00EB3BBC">
        <w:rPr>
          <w:rStyle w:val="StyleBoldUnderline"/>
        </w:rPr>
        <w:t xml:space="preserve"> to finance the planned spending increases and keep the fiscal outlook</w:t>
      </w:r>
      <w:r w:rsidRPr="00EB3BBC">
        <w:rPr>
          <w:sz w:val="16"/>
        </w:rPr>
        <w:t xml:space="preserve"> largely </w:t>
      </w:r>
      <w:r w:rsidRPr="00EB3BBC">
        <w:rPr>
          <w:rStyle w:val="StyleBoldUnderline"/>
        </w:rPr>
        <w:t>balanced</w:t>
      </w:r>
      <w:r w:rsidRPr="00EB3BBC">
        <w:rPr>
          <w:sz w:val="16"/>
        </w:rPr>
        <w:t xml:space="preserve">. A balanced-budget approach has been outlined by the re-elected President Putin on several occasions, including the series of articles which constituted his electoral platform. </w:t>
      </w:r>
    </w:p>
    <w:p w:rsidR="0009119F" w:rsidRPr="00EB3BBC" w:rsidRDefault="0009119F" w:rsidP="0009119F">
      <w:pPr>
        <w:ind w:left="288"/>
        <w:rPr>
          <w:sz w:val="16"/>
        </w:rPr>
      </w:pPr>
      <w:r w:rsidRPr="00EB3BBC">
        <w:rPr>
          <w:sz w:val="16"/>
        </w:rPr>
        <w:t xml:space="preserve">We also note that </w:t>
      </w:r>
      <w:r w:rsidRPr="00C45468">
        <w:rPr>
          <w:rStyle w:val="StyleBoldUnderline"/>
          <w:highlight w:val="yellow"/>
        </w:rPr>
        <w:t>a balanced-budget</w:t>
      </w:r>
      <w:r w:rsidRPr="00EB3BBC">
        <w:rPr>
          <w:rStyle w:val="StyleBoldUnderline"/>
        </w:rPr>
        <w:t xml:space="preserve"> approach </w:t>
      </w:r>
      <w:r w:rsidRPr="00C45468">
        <w:rPr>
          <w:rStyle w:val="StyleBoldUnderline"/>
          <w:highlight w:val="yellow"/>
        </w:rPr>
        <w:t>is formalized</w:t>
      </w:r>
      <w:r w:rsidRPr="00EB3BBC">
        <w:rPr>
          <w:rStyle w:val="StyleBoldUnderline"/>
        </w:rPr>
        <w:t xml:space="preserve"> by the new budget rules</w:t>
      </w:r>
      <w:r w:rsidRPr="00EB3BBC">
        <w:rPr>
          <w:sz w:val="16"/>
        </w:rPr>
        <w:t xml:space="preserve"> recently approved by the government. Under the rules, the government should save all revenues from oil prices in excess of an established oil price threshold, which is set as the 5Y oil price average, later to be extended to the 10Y average. Oil revenues in excess of this threshold are to be accumulated in the Reserve Fund up to 7% of GDP (about US$140bn in 2012), at which point half of these windfall revenues will be spent on infrastructure projects and the other half saved in the National Wellbeing Fund. </w:t>
      </w:r>
    </w:p>
    <w:p w:rsidR="0009119F" w:rsidRPr="00EB3BBC" w:rsidRDefault="0009119F" w:rsidP="0009119F">
      <w:pPr>
        <w:ind w:left="288"/>
        <w:rPr>
          <w:sz w:val="16"/>
        </w:rPr>
      </w:pPr>
      <w:r w:rsidRPr="00EB3BBC">
        <w:rPr>
          <w:sz w:val="16"/>
        </w:rPr>
        <w:t xml:space="preserve">More important is that </w:t>
      </w:r>
      <w:r w:rsidRPr="00C45468">
        <w:rPr>
          <w:rStyle w:val="StyleBoldUnderline"/>
          <w:highlight w:val="yellow"/>
        </w:rPr>
        <w:t xml:space="preserve">under these limits </w:t>
      </w:r>
      <w:r w:rsidRPr="00C45468">
        <w:rPr>
          <w:rStyle w:val="StyleBoldUnderline"/>
        </w:rPr>
        <w:t>on</w:t>
      </w:r>
      <w:r w:rsidRPr="00EB3BBC">
        <w:rPr>
          <w:rStyle w:val="StyleBoldUnderline"/>
        </w:rPr>
        <w:t xml:space="preserve"> the revenues side, the total federal budget </w:t>
      </w:r>
      <w:r w:rsidRPr="00C45468">
        <w:rPr>
          <w:rStyle w:val="StyleBoldUnderline"/>
          <w:highlight w:val="yellow"/>
        </w:rPr>
        <w:t>deficit</w:t>
      </w:r>
      <w:r w:rsidRPr="00EB3BBC">
        <w:rPr>
          <w:rStyle w:val="StyleBoldUnderline"/>
        </w:rPr>
        <w:t xml:space="preserve"> </w:t>
      </w:r>
      <w:r w:rsidRPr="00C45468">
        <w:rPr>
          <w:rStyle w:val="StyleBoldUnderline"/>
          <w:highlight w:val="yellow"/>
        </w:rPr>
        <w:t>should not exceed 1% of GDP.</w:t>
      </w:r>
      <w:r w:rsidRPr="00EB3BBC">
        <w:rPr>
          <w:rStyle w:val="StyleBoldUnderline"/>
        </w:rPr>
        <w:t xml:space="preserve"> </w:t>
      </w:r>
      <w:r w:rsidRPr="00C45468">
        <w:rPr>
          <w:rStyle w:val="StyleBoldUnderline"/>
          <w:highlight w:val="yellow"/>
        </w:rPr>
        <w:t>This</w:t>
      </w:r>
      <w:r w:rsidRPr="00EB3BBC">
        <w:rPr>
          <w:sz w:val="16"/>
        </w:rPr>
        <w:t xml:space="preserve">, we think, effectively </w:t>
      </w:r>
      <w:r w:rsidRPr="00C45468">
        <w:rPr>
          <w:rStyle w:val="StyleBoldUnderline"/>
          <w:highlight w:val="yellow"/>
          <w:bdr w:val="single" w:sz="4" w:space="0" w:color="auto"/>
        </w:rPr>
        <w:t>places a</w:t>
      </w:r>
      <w:r w:rsidRPr="00C45468">
        <w:rPr>
          <w:rStyle w:val="StyleBoldUnderline"/>
          <w:bdr w:val="single" w:sz="4" w:space="0" w:color="auto"/>
        </w:rPr>
        <w:t>n</w:t>
      </w:r>
      <w:r w:rsidRPr="00EB3BBC">
        <w:rPr>
          <w:rStyle w:val="StyleBoldUnderline"/>
          <w:bdr w:val="single" w:sz="4" w:space="0" w:color="auto"/>
        </w:rPr>
        <w:t xml:space="preserve"> important </w:t>
      </w:r>
      <w:r w:rsidRPr="00C45468">
        <w:rPr>
          <w:rStyle w:val="StyleBoldUnderline"/>
          <w:highlight w:val="yellow"/>
          <w:bdr w:val="single" w:sz="4" w:space="0" w:color="auto"/>
        </w:rPr>
        <w:t>limit on the</w:t>
      </w:r>
      <w:r w:rsidRPr="00EB3BBC">
        <w:rPr>
          <w:rStyle w:val="StyleBoldUnderline"/>
          <w:bdr w:val="single" w:sz="4" w:space="0" w:color="auto"/>
        </w:rPr>
        <w:t xml:space="preserve"> entire Federal </w:t>
      </w:r>
      <w:r w:rsidRPr="00C45468">
        <w:rPr>
          <w:rStyle w:val="StyleBoldUnderline"/>
          <w:highlight w:val="yellow"/>
          <w:bdr w:val="single" w:sz="4" w:space="0" w:color="auto"/>
        </w:rPr>
        <w:t>fiscal framework</w:t>
      </w:r>
      <w:r w:rsidRPr="00EB3BBC">
        <w:rPr>
          <w:sz w:val="16"/>
        </w:rPr>
        <w:t xml:space="preserve">, </w:t>
      </w:r>
      <w:r w:rsidRPr="00EB3BBC">
        <w:rPr>
          <w:rStyle w:val="StyleBoldUnderline"/>
        </w:rPr>
        <w:t>as it makes any potential future hikes in budget spending dependent on higher tax revenues</w:t>
      </w:r>
      <w:r w:rsidRPr="00EB3BBC">
        <w:rPr>
          <w:sz w:val="16"/>
        </w:rPr>
        <w:t xml:space="preserve">. </w:t>
      </w:r>
    </w:p>
    <w:p w:rsidR="0009119F" w:rsidRDefault="0009119F" w:rsidP="0009119F">
      <w:pPr>
        <w:ind w:left="288"/>
        <w:rPr>
          <w:rStyle w:val="StyleBoldUnderline"/>
          <w:bdr w:val="single" w:sz="4" w:space="0" w:color="auto"/>
        </w:rPr>
      </w:pPr>
      <w:r w:rsidRPr="00EB3BBC">
        <w:rPr>
          <w:sz w:val="16"/>
        </w:rPr>
        <w:t xml:space="preserve">Another element of the balanced-budget approach is that </w:t>
      </w:r>
      <w:r w:rsidRPr="00C45468">
        <w:rPr>
          <w:rStyle w:val="StyleBoldUnderline"/>
          <w:highlight w:val="yellow"/>
        </w:rPr>
        <w:t>given</w:t>
      </w:r>
      <w:r w:rsidRPr="00EB3BBC">
        <w:rPr>
          <w:rStyle w:val="StyleBoldUnderline"/>
        </w:rPr>
        <w:t xml:space="preserve"> the expected </w:t>
      </w:r>
      <w:r w:rsidRPr="00C45468">
        <w:rPr>
          <w:rStyle w:val="StyleBoldUnderline"/>
          <w:highlight w:val="yellow"/>
        </w:rPr>
        <w:t>increases in spending</w:t>
      </w:r>
      <w:r w:rsidRPr="00EB3BBC">
        <w:rPr>
          <w:rStyle w:val="StyleBoldUnderline"/>
        </w:rPr>
        <w:t xml:space="preserve"> </w:t>
      </w:r>
      <w:r w:rsidRPr="00C45468">
        <w:rPr>
          <w:rStyle w:val="StyleBoldUnderline"/>
          <w:highlight w:val="yellow"/>
        </w:rPr>
        <w:t>commitments</w:t>
      </w:r>
      <w:r w:rsidRPr="00EB3BBC">
        <w:rPr>
          <w:sz w:val="16"/>
        </w:rPr>
        <w:t xml:space="preserve">, </w:t>
      </w:r>
      <w:r w:rsidRPr="00EB3BBC">
        <w:rPr>
          <w:rStyle w:val="StyleBoldUnderline"/>
        </w:rPr>
        <w:t xml:space="preserve">the current level of </w:t>
      </w:r>
      <w:r w:rsidRPr="00C45468">
        <w:rPr>
          <w:rStyle w:val="StyleBoldUnderline"/>
          <w:highlight w:val="yellow"/>
        </w:rPr>
        <w:t>taxation on</w:t>
      </w:r>
      <w:r w:rsidRPr="00EB3BBC">
        <w:rPr>
          <w:rStyle w:val="StyleBoldUnderline"/>
        </w:rPr>
        <w:t xml:space="preserve"> the</w:t>
      </w:r>
      <w:r w:rsidRPr="00EB3BBC">
        <w:rPr>
          <w:sz w:val="16"/>
        </w:rPr>
        <w:t xml:space="preserve"> oil and </w:t>
      </w:r>
      <w:r w:rsidRPr="00C45468">
        <w:rPr>
          <w:rStyle w:val="StyleBoldUnderline"/>
          <w:highlight w:val="yellow"/>
        </w:rPr>
        <w:t>gas</w:t>
      </w:r>
      <w:r w:rsidRPr="00EB3BBC">
        <w:rPr>
          <w:rStyle w:val="StyleBoldUnderline"/>
        </w:rPr>
        <w:t xml:space="preserve"> industries</w:t>
      </w:r>
      <w:r w:rsidRPr="00EB3BBC">
        <w:rPr>
          <w:sz w:val="16"/>
        </w:rPr>
        <w:t xml:space="preserve"> </w:t>
      </w:r>
      <w:r w:rsidRPr="00C45468">
        <w:rPr>
          <w:rStyle w:val="StyleBoldUnderline"/>
          <w:highlight w:val="yellow"/>
          <w:bdr w:val="single" w:sz="4" w:space="0" w:color="auto"/>
        </w:rPr>
        <w:t>cannot decline in any</w:t>
      </w:r>
      <w:r w:rsidRPr="00EB3BBC">
        <w:rPr>
          <w:rStyle w:val="StyleBoldUnderline"/>
          <w:bdr w:val="single" w:sz="4" w:space="0" w:color="auto"/>
        </w:rPr>
        <w:t xml:space="preserve"> </w:t>
      </w:r>
      <w:r w:rsidRPr="00C45468">
        <w:rPr>
          <w:rStyle w:val="StyleBoldUnderline"/>
          <w:highlight w:val="yellow"/>
          <w:bdr w:val="single" w:sz="4" w:space="0" w:color="auto"/>
        </w:rPr>
        <w:t>meaningful way</w:t>
      </w:r>
      <w:r w:rsidRPr="00EB3BBC">
        <w:rPr>
          <w:sz w:val="16"/>
        </w:rPr>
        <w:t xml:space="preserve">. Moreover, </w:t>
      </w:r>
      <w:r w:rsidRPr="00EB3BBC">
        <w:rPr>
          <w:rStyle w:val="StyleBoldUnderline"/>
        </w:rPr>
        <w:t xml:space="preserve">the </w:t>
      </w:r>
      <w:r w:rsidRPr="00C45468">
        <w:rPr>
          <w:rStyle w:val="StyleBoldUnderline"/>
          <w:highlight w:val="yellow"/>
        </w:rPr>
        <w:t>sustainability of revenue</w:t>
      </w:r>
      <w:r w:rsidRPr="00EB3BBC">
        <w:rPr>
          <w:sz w:val="16"/>
        </w:rPr>
        <w:t xml:space="preserve"> or of any positive growth of oil production </w:t>
      </w:r>
      <w:r w:rsidRPr="00C45468">
        <w:rPr>
          <w:rStyle w:val="StyleBoldUnderline"/>
          <w:highlight w:val="yellow"/>
        </w:rPr>
        <w:t>and</w:t>
      </w:r>
      <w:r w:rsidRPr="00EB3BBC">
        <w:rPr>
          <w:sz w:val="16"/>
        </w:rPr>
        <w:t xml:space="preserve"> </w:t>
      </w:r>
      <w:r w:rsidRPr="00C45468">
        <w:rPr>
          <w:rStyle w:val="StyleBoldUnderline"/>
          <w:highlight w:val="yellow"/>
          <w:bdr w:val="single" w:sz="4" w:space="0" w:color="auto"/>
        </w:rPr>
        <w:t>exports</w:t>
      </w:r>
      <w:r w:rsidRPr="00C45468">
        <w:rPr>
          <w:sz w:val="16"/>
          <w:highlight w:val="yellow"/>
        </w:rPr>
        <w:t xml:space="preserve"> </w:t>
      </w:r>
      <w:r w:rsidRPr="00C45468">
        <w:rPr>
          <w:rStyle w:val="StyleBoldUnderline"/>
          <w:highlight w:val="yellow"/>
        </w:rPr>
        <w:t>is</w:t>
      </w:r>
      <w:r w:rsidRPr="00C45468">
        <w:rPr>
          <w:sz w:val="16"/>
          <w:highlight w:val="yellow"/>
        </w:rPr>
        <w:t xml:space="preserve"> </w:t>
      </w:r>
      <w:r w:rsidRPr="00C45468">
        <w:rPr>
          <w:rStyle w:val="StyleBoldUnderline"/>
          <w:highlight w:val="yellow"/>
          <w:bdr w:val="single" w:sz="4" w:space="0" w:color="auto"/>
        </w:rPr>
        <w:t>critical for the</w:t>
      </w:r>
      <w:r w:rsidRPr="00EB3BBC">
        <w:rPr>
          <w:rStyle w:val="StyleBoldUnderline"/>
          <w:bdr w:val="single" w:sz="4" w:space="0" w:color="auto"/>
        </w:rPr>
        <w:t xml:space="preserve"> sustainability of the </w:t>
      </w:r>
      <w:r w:rsidRPr="00C45468">
        <w:rPr>
          <w:rStyle w:val="StyleBoldUnderline"/>
          <w:highlight w:val="yellow"/>
          <w:bdr w:val="single" w:sz="4" w:space="0" w:color="auto"/>
        </w:rPr>
        <w:t>entire fiscal framework</w:t>
      </w:r>
      <w:r w:rsidRPr="00EB3BBC">
        <w:rPr>
          <w:rStyle w:val="StyleBoldUnderline"/>
          <w:bdr w:val="single" w:sz="4" w:space="0" w:color="auto"/>
        </w:rPr>
        <w:t>.</w:t>
      </w:r>
    </w:p>
    <w:p w:rsidR="0009119F" w:rsidRDefault="0009119F" w:rsidP="0009119F">
      <w:pPr>
        <w:ind w:left="288"/>
        <w:rPr>
          <w:rStyle w:val="StyleBoldUnderline"/>
          <w:bdr w:val="single" w:sz="4" w:space="0" w:color="auto"/>
        </w:rPr>
      </w:pPr>
    </w:p>
    <w:p w:rsidR="0009119F" w:rsidRDefault="0009119F" w:rsidP="0009119F">
      <w:pPr>
        <w:ind w:left="288"/>
        <w:rPr>
          <w:rStyle w:val="StyleBoldUnderline"/>
          <w:bdr w:val="single" w:sz="4" w:space="0" w:color="auto"/>
        </w:rPr>
      </w:pPr>
    </w:p>
    <w:p w:rsidR="0009119F" w:rsidRDefault="0009119F" w:rsidP="0009119F"/>
    <w:p w:rsidR="0009119F" w:rsidRPr="001142DE" w:rsidRDefault="0009119F" w:rsidP="0009119F">
      <w:pPr>
        <w:pStyle w:val="Heading3"/>
      </w:pPr>
      <w:r>
        <w:t>AT: Oil Reliance Alt-Cause</w:t>
      </w:r>
    </w:p>
    <w:p w:rsidR="0009119F" w:rsidRDefault="0009119F" w:rsidP="0009119F">
      <w:pPr>
        <w:pStyle w:val="Heading4"/>
      </w:pPr>
      <w:r>
        <w:t xml:space="preserve">Gas taxation’s key to </w:t>
      </w:r>
      <w:r>
        <w:rPr>
          <w:u w:val="single"/>
        </w:rPr>
        <w:t>make up for declining revenue</w:t>
      </w:r>
      <w:r>
        <w:t xml:space="preserve"> from Russian oil production </w:t>
      </w:r>
    </w:p>
    <w:p w:rsidR="0009119F" w:rsidRDefault="0009119F" w:rsidP="0009119F">
      <w:r>
        <w:t xml:space="preserve">Karen </w:t>
      </w:r>
      <w:r w:rsidRPr="00EB3BBC">
        <w:rPr>
          <w:rStyle w:val="StyleStyleBold12pt"/>
        </w:rPr>
        <w:t>Kostanian et al 12</w:t>
      </w:r>
      <w:r>
        <w:t xml:space="preserve">, Research Analyst, Merrill Lynch (Russia), 8/9/12, “Russian oils 2020: The unconventional future,” </w:t>
      </w:r>
      <w:hyperlink r:id="rId44" w:history="1">
        <w:r w:rsidRPr="00D8524F">
          <w:rPr>
            <w:rStyle w:val="Hyperlink"/>
          </w:rPr>
          <w:t>https://www.usrbc.org/pics/File/member_news/2020_oil.pdf</w:t>
        </w:r>
      </w:hyperlink>
    </w:p>
    <w:p w:rsidR="0009119F" w:rsidRDefault="0009119F" w:rsidP="0009119F">
      <w:pPr>
        <w:ind w:left="288"/>
      </w:pPr>
      <w:r>
        <w:t xml:space="preserve">We believe </w:t>
      </w:r>
      <w:r w:rsidRPr="00A9263A">
        <w:rPr>
          <w:rStyle w:val="StyleBoldUnderline"/>
        </w:rPr>
        <w:t>the R</w:t>
      </w:r>
      <w:r w:rsidRPr="00C45468">
        <w:rPr>
          <w:rStyle w:val="StyleBoldUnderline"/>
          <w:highlight w:val="yellow"/>
        </w:rPr>
        <w:t>ussia</w:t>
      </w:r>
      <w:r w:rsidRPr="00A9263A">
        <w:rPr>
          <w:rStyle w:val="StyleBoldUnderline"/>
        </w:rPr>
        <w:t xml:space="preserve">n government </w:t>
      </w:r>
      <w:r w:rsidRPr="00C45468">
        <w:rPr>
          <w:rStyle w:val="StyleBoldUnderline"/>
          <w:highlight w:val="yellow"/>
        </w:rPr>
        <w:t>will</w:t>
      </w:r>
      <w:r w:rsidRPr="00C45468">
        <w:rPr>
          <w:highlight w:val="yellow"/>
        </w:rPr>
        <w:t xml:space="preserve"> </w:t>
      </w:r>
      <w:r w:rsidRPr="00C45468">
        <w:rPr>
          <w:rStyle w:val="StyleBoldUnderline"/>
          <w:highlight w:val="yellow"/>
          <w:bdr w:val="single" w:sz="4" w:space="0" w:color="auto"/>
        </w:rPr>
        <w:t>turn to the gas</w:t>
      </w:r>
      <w:r w:rsidRPr="00A9263A">
        <w:rPr>
          <w:rStyle w:val="StyleBoldUnderline"/>
          <w:bdr w:val="single" w:sz="4" w:space="0" w:color="auto"/>
        </w:rPr>
        <w:t xml:space="preserve"> industry</w:t>
      </w:r>
      <w:r>
        <w:t xml:space="preserve"> </w:t>
      </w:r>
      <w:r w:rsidRPr="00C45468">
        <w:rPr>
          <w:rStyle w:val="StyleBoldUnderline"/>
          <w:highlight w:val="yellow"/>
        </w:rPr>
        <w:t>to boost</w:t>
      </w:r>
      <w:r w:rsidRPr="00A9263A">
        <w:rPr>
          <w:rStyle w:val="StyleBoldUnderline"/>
        </w:rPr>
        <w:t xml:space="preserve"> its </w:t>
      </w:r>
      <w:r w:rsidRPr="00C45468">
        <w:rPr>
          <w:rStyle w:val="StyleBoldUnderline"/>
          <w:highlight w:val="yellow"/>
        </w:rPr>
        <w:t>tax revenues</w:t>
      </w:r>
      <w:r w:rsidRPr="00A9263A">
        <w:rPr>
          <w:rStyle w:val="StyleBoldUnderline"/>
        </w:rPr>
        <w:t xml:space="preserve"> </w:t>
      </w:r>
      <w:r w:rsidRPr="00C45468">
        <w:rPr>
          <w:rStyle w:val="StyleBoldUnderline"/>
          <w:highlight w:val="yellow"/>
        </w:rPr>
        <w:t>so</w:t>
      </w:r>
      <w:r w:rsidRPr="00A9263A">
        <w:rPr>
          <w:rStyle w:val="StyleBoldUnderline"/>
        </w:rPr>
        <w:t xml:space="preserve"> that </w:t>
      </w:r>
      <w:r w:rsidRPr="00C45468">
        <w:rPr>
          <w:rStyle w:val="StyleBoldUnderline"/>
          <w:highlight w:val="yellow"/>
        </w:rPr>
        <w:t>it can meet</w:t>
      </w:r>
      <w:r w:rsidRPr="00A9263A">
        <w:rPr>
          <w:rStyle w:val="StyleBoldUnderline"/>
        </w:rPr>
        <w:t xml:space="preserve"> pre-</w:t>
      </w:r>
      <w:r w:rsidRPr="00C45468">
        <w:rPr>
          <w:rStyle w:val="StyleBoldUnderline"/>
          <w:highlight w:val="yellow"/>
        </w:rPr>
        <w:t>election promises and</w:t>
      </w:r>
      <w:r w:rsidRPr="00C45468">
        <w:rPr>
          <w:highlight w:val="yellow"/>
        </w:rPr>
        <w:t xml:space="preserve"> </w:t>
      </w:r>
      <w:r w:rsidRPr="00C45468">
        <w:rPr>
          <w:rStyle w:val="StyleBoldUnderline"/>
          <w:highlight w:val="yellow"/>
          <w:bdr w:val="single" w:sz="4" w:space="0" w:color="auto"/>
        </w:rPr>
        <w:t>offset</w:t>
      </w:r>
      <w:r w:rsidRPr="00A9263A">
        <w:rPr>
          <w:rStyle w:val="StyleBoldUnderline"/>
          <w:bdr w:val="single" w:sz="4" w:space="0" w:color="auto"/>
        </w:rPr>
        <w:t xml:space="preserve"> the </w:t>
      </w:r>
      <w:r w:rsidRPr="00C45468">
        <w:rPr>
          <w:rStyle w:val="StyleBoldUnderline"/>
          <w:highlight w:val="yellow"/>
          <w:bdr w:val="single" w:sz="4" w:space="0" w:color="auto"/>
        </w:rPr>
        <w:t>declining</w:t>
      </w:r>
      <w:r w:rsidRPr="00A9263A">
        <w:rPr>
          <w:rStyle w:val="StyleBoldUnderline"/>
          <w:bdr w:val="single" w:sz="4" w:space="0" w:color="auto"/>
        </w:rPr>
        <w:t xml:space="preserve"> tax </w:t>
      </w:r>
      <w:r w:rsidRPr="00C45468">
        <w:rPr>
          <w:rStyle w:val="StyleBoldUnderline"/>
          <w:highlight w:val="yellow"/>
          <w:bdr w:val="single" w:sz="4" w:space="0" w:color="auto"/>
        </w:rPr>
        <w:t xml:space="preserve">revenues from </w:t>
      </w:r>
      <w:r w:rsidRPr="00C45468">
        <w:rPr>
          <w:rStyle w:val="StyleBoldUnderline"/>
          <w:bdr w:val="single" w:sz="4" w:space="0" w:color="auto"/>
        </w:rPr>
        <w:t xml:space="preserve">the </w:t>
      </w:r>
      <w:r w:rsidRPr="00C45468">
        <w:rPr>
          <w:rStyle w:val="StyleBoldUnderline"/>
          <w:highlight w:val="yellow"/>
          <w:bdr w:val="single" w:sz="4" w:space="0" w:color="auto"/>
        </w:rPr>
        <w:t xml:space="preserve">oil </w:t>
      </w:r>
      <w:r w:rsidRPr="00C45468">
        <w:rPr>
          <w:rStyle w:val="StyleBoldUnderline"/>
          <w:bdr w:val="single" w:sz="4" w:space="0" w:color="auto"/>
        </w:rPr>
        <w:t>industry</w:t>
      </w:r>
      <w:r w:rsidRPr="00C45468">
        <w:t xml:space="preserve">. </w:t>
      </w:r>
      <w:r w:rsidRPr="00C45468">
        <w:rPr>
          <w:rStyle w:val="StyleBoldUnderline"/>
          <w:highlight w:val="yellow"/>
        </w:rPr>
        <w:t>Gas</w:t>
      </w:r>
      <w:r w:rsidRPr="00C45468">
        <w:t xml:space="preserve">, unfortunately, </w:t>
      </w:r>
      <w:r w:rsidRPr="00C45468">
        <w:rPr>
          <w:rStyle w:val="StyleBoldUnderline"/>
          <w:highlight w:val="yellow"/>
        </w:rPr>
        <w:t>remains the</w:t>
      </w:r>
      <w:r w:rsidRPr="00C45468">
        <w:rPr>
          <w:highlight w:val="yellow"/>
        </w:rPr>
        <w:t xml:space="preserve"> </w:t>
      </w:r>
      <w:r w:rsidRPr="00C45468">
        <w:rPr>
          <w:rStyle w:val="StyleBoldUnderline"/>
          <w:bdr w:val="single" w:sz="4" w:space="0" w:color="auto"/>
        </w:rPr>
        <w:t xml:space="preserve">single </w:t>
      </w:r>
      <w:r w:rsidRPr="00C45468">
        <w:rPr>
          <w:rStyle w:val="StyleBoldUnderline"/>
          <w:highlight w:val="yellow"/>
          <w:bdr w:val="single" w:sz="4" w:space="0" w:color="auto"/>
        </w:rPr>
        <w:t>biggest source of</w:t>
      </w:r>
      <w:r w:rsidRPr="00C45468">
        <w:rPr>
          <w:rStyle w:val="StyleBoldUnderline"/>
          <w:bdr w:val="single" w:sz="4" w:space="0" w:color="auto"/>
        </w:rPr>
        <w:t xml:space="preserve"> potential taxation</w:t>
      </w:r>
      <w:r w:rsidRPr="00A9263A">
        <w:rPr>
          <w:rStyle w:val="StyleBoldUnderline"/>
          <w:bdr w:val="single" w:sz="4" w:space="0" w:color="auto"/>
        </w:rPr>
        <w:t xml:space="preserve"> </w:t>
      </w:r>
      <w:r w:rsidRPr="00C45468">
        <w:rPr>
          <w:rStyle w:val="StyleBoldUnderline"/>
          <w:highlight w:val="yellow"/>
          <w:bdr w:val="single" w:sz="4" w:space="0" w:color="auto"/>
        </w:rPr>
        <w:t>increases</w:t>
      </w:r>
      <w:r>
        <w:t>. As Russian press has reported in the past, the final decision on MET increases will be made around September (please see our latest report Oil and Gas trip feedback: oil still favoured, 28 May 2012).</w:t>
      </w:r>
    </w:p>
    <w:p w:rsidR="0009119F" w:rsidRDefault="0009119F" w:rsidP="0009119F"/>
    <w:p w:rsidR="0009119F" w:rsidRDefault="0009119F" w:rsidP="0009119F">
      <w:pPr>
        <w:pStyle w:val="Heading4"/>
      </w:pPr>
      <w:r>
        <w:t xml:space="preserve">Russia just increased taxes on natural gas---means they’re no longer </w:t>
      </w:r>
      <w:r w:rsidRPr="001142DE">
        <w:rPr>
          <w:u w:val="single"/>
        </w:rPr>
        <w:t>overly</w:t>
      </w:r>
      <w:r>
        <w:t xml:space="preserve"> oil-dependent for budget revenue </w:t>
      </w:r>
    </w:p>
    <w:p w:rsidR="0009119F" w:rsidRDefault="0009119F" w:rsidP="0009119F">
      <w:r>
        <w:t xml:space="preserve">Karen </w:t>
      </w:r>
      <w:r w:rsidRPr="00EB3BBC">
        <w:rPr>
          <w:rStyle w:val="StyleStyleBold12pt"/>
        </w:rPr>
        <w:t>Kostanian et al 12</w:t>
      </w:r>
      <w:r>
        <w:t xml:space="preserve">, Research Analyst, Merrill Lynch (Russia), 8/9/12, “Russian oils 2020: The unconventional future,” </w:t>
      </w:r>
      <w:hyperlink r:id="rId45" w:history="1">
        <w:r w:rsidRPr="00D8524F">
          <w:rPr>
            <w:rStyle w:val="Hyperlink"/>
          </w:rPr>
          <w:t>https://www.usrbc.org/pics/File/member_news/2020_oil.pdf</w:t>
        </w:r>
      </w:hyperlink>
    </w:p>
    <w:p w:rsidR="0009119F" w:rsidRDefault="0009119F" w:rsidP="0009119F">
      <w:pPr>
        <w:ind w:left="288"/>
        <w:rPr>
          <w:sz w:val="16"/>
        </w:rPr>
      </w:pPr>
      <w:r w:rsidRPr="00C45468">
        <w:rPr>
          <w:rStyle w:val="StyleBoldUnderline"/>
          <w:highlight w:val="yellow"/>
        </w:rPr>
        <w:t>The government</w:t>
      </w:r>
      <w:r w:rsidRPr="00EB3BBC">
        <w:rPr>
          <w:sz w:val="16"/>
        </w:rPr>
        <w:t xml:space="preserve"> appears to have </w:t>
      </w:r>
      <w:r w:rsidRPr="00EB3BBC">
        <w:rPr>
          <w:rStyle w:val="StyleBoldUnderline"/>
        </w:rPr>
        <w:t xml:space="preserve">finally </w:t>
      </w:r>
      <w:r w:rsidRPr="00C45468">
        <w:rPr>
          <w:rStyle w:val="StyleBoldUnderline"/>
          <w:highlight w:val="yellow"/>
        </w:rPr>
        <w:t>tackled</w:t>
      </w:r>
      <w:r w:rsidRPr="00EB3BBC">
        <w:rPr>
          <w:rStyle w:val="StyleBoldUnderline"/>
        </w:rPr>
        <w:t xml:space="preserve"> one of </w:t>
      </w:r>
      <w:r w:rsidRPr="00C45468">
        <w:rPr>
          <w:rStyle w:val="StyleBoldUnderline"/>
          <w:highlight w:val="yellow"/>
        </w:rPr>
        <w:t>the</w:t>
      </w:r>
      <w:r w:rsidRPr="00C45468">
        <w:rPr>
          <w:sz w:val="16"/>
          <w:highlight w:val="yellow"/>
        </w:rPr>
        <w:t xml:space="preserve"> </w:t>
      </w:r>
      <w:r w:rsidRPr="00C45468">
        <w:rPr>
          <w:rStyle w:val="StyleBoldUnderline"/>
          <w:highlight w:val="yellow"/>
          <w:bdr w:val="single" w:sz="4" w:space="0" w:color="auto"/>
        </w:rPr>
        <w:t>most glaring</w:t>
      </w:r>
      <w:r w:rsidRPr="00EB3BBC">
        <w:rPr>
          <w:rStyle w:val="StyleBoldUnderline"/>
          <w:bdr w:val="single" w:sz="4" w:space="0" w:color="auto"/>
        </w:rPr>
        <w:t xml:space="preserve">ly </w:t>
      </w:r>
      <w:r w:rsidRPr="00C45468">
        <w:rPr>
          <w:rStyle w:val="StyleBoldUnderline"/>
          <w:highlight w:val="yellow"/>
          <w:bdr w:val="single" w:sz="4" w:space="0" w:color="auto"/>
        </w:rPr>
        <w:t>undertaxed areas</w:t>
      </w:r>
      <w:r w:rsidRPr="00EB3BBC">
        <w:rPr>
          <w:sz w:val="16"/>
        </w:rPr>
        <w:t xml:space="preserve"> </w:t>
      </w:r>
      <w:r w:rsidRPr="00EB3BBC">
        <w:rPr>
          <w:rStyle w:val="StyleBoldUnderline"/>
        </w:rPr>
        <w:t>by hiking MET for the</w:t>
      </w:r>
      <w:r w:rsidRPr="00EB3BBC">
        <w:rPr>
          <w:sz w:val="16"/>
        </w:rPr>
        <w:t xml:space="preserve"> </w:t>
      </w:r>
      <w:r w:rsidRPr="00C45468">
        <w:rPr>
          <w:rStyle w:val="StyleBoldUnderline"/>
          <w:highlight w:val="yellow"/>
          <w:bdr w:val="single" w:sz="4" w:space="0" w:color="auto"/>
        </w:rPr>
        <w:t>gas</w:t>
      </w:r>
      <w:r w:rsidRPr="00EB3BBC">
        <w:rPr>
          <w:rStyle w:val="StyleBoldUnderline"/>
          <w:bdr w:val="single" w:sz="4" w:space="0" w:color="auto"/>
        </w:rPr>
        <w:t xml:space="preserve"> industry</w:t>
      </w:r>
      <w:r w:rsidRPr="00EB3BBC">
        <w:rPr>
          <w:sz w:val="16"/>
        </w:rPr>
        <w:t xml:space="preserve">. This has been long postponed due to the high social burden of key gas producers in Russia, and </w:t>
      </w:r>
      <w:r w:rsidRPr="00EB3BBC">
        <w:rPr>
          <w:rStyle w:val="StyleBoldUnderline"/>
        </w:rPr>
        <w:t xml:space="preserve">we regard the decision as an indication that </w:t>
      </w:r>
      <w:r w:rsidRPr="00C45468">
        <w:rPr>
          <w:rStyle w:val="StyleBoldUnderline"/>
          <w:highlight w:val="yellow"/>
          <w:bdr w:val="single" w:sz="4" w:space="0" w:color="auto"/>
        </w:rPr>
        <w:t>government priorities are</w:t>
      </w:r>
      <w:r w:rsidRPr="00EB3BBC">
        <w:rPr>
          <w:rStyle w:val="StyleBoldUnderline"/>
          <w:bdr w:val="single" w:sz="4" w:space="0" w:color="auto"/>
        </w:rPr>
        <w:t xml:space="preserve"> </w:t>
      </w:r>
      <w:r w:rsidRPr="00C45468">
        <w:rPr>
          <w:rStyle w:val="StyleBoldUnderline"/>
          <w:highlight w:val="yellow"/>
          <w:bdr w:val="single" w:sz="4" w:space="0" w:color="auto"/>
        </w:rPr>
        <w:t>changing</w:t>
      </w:r>
      <w:r w:rsidRPr="00EB3BBC">
        <w:rPr>
          <w:sz w:val="16"/>
        </w:rPr>
        <w:t xml:space="preserve">, or at least the needs of the budget are starting to outweigh political or other concerns. </w:t>
      </w:r>
      <w:r w:rsidRPr="00EB3BBC">
        <w:rPr>
          <w:rStyle w:val="StyleBoldUnderline"/>
        </w:rPr>
        <w:t xml:space="preserve">By tapping under-taxed and less cyclical sectors, </w:t>
      </w:r>
      <w:r w:rsidRPr="00C45468">
        <w:rPr>
          <w:rStyle w:val="StyleBoldUnderline"/>
          <w:highlight w:val="yellow"/>
        </w:rPr>
        <w:t>the government</w:t>
      </w:r>
      <w:r w:rsidRPr="00EB3BBC">
        <w:rPr>
          <w:rStyle w:val="StyleBoldUnderline"/>
        </w:rPr>
        <w:t xml:space="preserve"> </w:t>
      </w:r>
      <w:r w:rsidRPr="00C45468">
        <w:rPr>
          <w:rStyle w:val="StyleBoldUnderline"/>
          <w:highlight w:val="yellow"/>
        </w:rPr>
        <w:t>is</w:t>
      </w:r>
      <w:r w:rsidRPr="00EB3BBC">
        <w:rPr>
          <w:rStyle w:val="StyleBoldUnderline"/>
        </w:rPr>
        <w:t xml:space="preserve"> not only </w:t>
      </w:r>
      <w:r w:rsidRPr="00C45468">
        <w:rPr>
          <w:rStyle w:val="StyleBoldUnderline"/>
          <w:highlight w:val="yellow"/>
        </w:rPr>
        <w:t>trying to keep its fiscal</w:t>
      </w:r>
      <w:r w:rsidRPr="00EB3BBC">
        <w:rPr>
          <w:rStyle w:val="StyleBoldUnderline"/>
        </w:rPr>
        <w:t xml:space="preserve"> </w:t>
      </w:r>
      <w:r w:rsidRPr="00C45468">
        <w:rPr>
          <w:rStyle w:val="StyleBoldUnderline"/>
          <w:highlight w:val="yellow"/>
        </w:rPr>
        <w:t>framework solvent</w:t>
      </w:r>
      <w:r w:rsidRPr="00EB3BBC">
        <w:rPr>
          <w:rStyle w:val="StyleBoldUnderline"/>
        </w:rPr>
        <w:t>, but</w:t>
      </w:r>
      <w:r w:rsidRPr="00EB3BBC">
        <w:rPr>
          <w:sz w:val="16"/>
        </w:rPr>
        <w:t xml:space="preserve"> also </w:t>
      </w:r>
      <w:r w:rsidRPr="00EB3BBC">
        <w:rPr>
          <w:rStyle w:val="StyleBoldUnderline"/>
          <w:bdr w:val="single" w:sz="4" w:space="0" w:color="auto"/>
        </w:rPr>
        <w:t xml:space="preserve">effectively </w:t>
      </w:r>
      <w:r w:rsidRPr="00C45468">
        <w:rPr>
          <w:rStyle w:val="StyleBoldUnderline"/>
          <w:highlight w:val="yellow"/>
          <w:bdr w:val="single" w:sz="4" w:space="0" w:color="auto"/>
        </w:rPr>
        <w:t>reducing</w:t>
      </w:r>
      <w:r w:rsidRPr="00EB3BBC">
        <w:rPr>
          <w:rStyle w:val="StyleBoldUnderline"/>
          <w:bdr w:val="single" w:sz="4" w:space="0" w:color="auto"/>
        </w:rPr>
        <w:t xml:space="preserve"> Russia’s </w:t>
      </w:r>
      <w:r w:rsidRPr="00C45468">
        <w:rPr>
          <w:rStyle w:val="StyleBoldUnderline"/>
          <w:highlight w:val="yellow"/>
          <w:bdr w:val="single" w:sz="4" w:space="0" w:color="auto"/>
        </w:rPr>
        <w:t>reliance on oil</w:t>
      </w:r>
      <w:r w:rsidRPr="00EB3BBC">
        <w:rPr>
          <w:rStyle w:val="StyleBoldUnderline"/>
          <w:bdr w:val="single" w:sz="4" w:space="0" w:color="auto"/>
        </w:rPr>
        <w:t xml:space="preserve"> prices in general</w:t>
      </w:r>
      <w:r w:rsidRPr="00EB3BBC">
        <w:rPr>
          <w:sz w:val="16"/>
        </w:rPr>
        <w:t xml:space="preserve">. Without such tax hikes, the pre-election spending ticket could send the breakeven oil price up to US$200/bbl. However, the government seems to be willing to do its best to keep the breakeven oil price at around the current US$100-110/bbl and fund most of the planned spending through higher taxes. </w:t>
      </w:r>
    </w:p>
    <w:p w:rsidR="0009119F" w:rsidRDefault="0009119F" w:rsidP="0009119F">
      <w:pPr>
        <w:ind w:left="288"/>
        <w:rPr>
          <w:sz w:val="16"/>
        </w:rPr>
      </w:pPr>
    </w:p>
    <w:p w:rsidR="0009119F" w:rsidRDefault="0009119F" w:rsidP="0009119F">
      <w:pPr>
        <w:pStyle w:val="Heading4"/>
      </w:pPr>
      <w:r>
        <w:t xml:space="preserve">Gas is comparatively more important than oil to the budget </w:t>
      </w:r>
    </w:p>
    <w:p w:rsidR="0009119F" w:rsidRDefault="0009119F" w:rsidP="0009119F">
      <w:r>
        <w:t xml:space="preserve">Karen </w:t>
      </w:r>
      <w:r w:rsidRPr="00EB3BBC">
        <w:rPr>
          <w:rStyle w:val="StyleStyleBold12pt"/>
        </w:rPr>
        <w:t>Kostanian et al 12</w:t>
      </w:r>
      <w:r>
        <w:t xml:space="preserve">, Research Analyst, Merrill Lynch (Russia), 8/9/12, “Russian oils 2020: The unconventional future,” </w:t>
      </w:r>
      <w:hyperlink r:id="rId46" w:history="1">
        <w:r w:rsidRPr="00D8524F">
          <w:rPr>
            <w:rStyle w:val="Hyperlink"/>
          </w:rPr>
          <w:t>https://www.usrbc.org/pics/File/member_news/2020_oil.pdf</w:t>
        </w:r>
      </w:hyperlink>
    </w:p>
    <w:p w:rsidR="0009119F" w:rsidRDefault="0009119F" w:rsidP="0009119F">
      <w:pPr>
        <w:ind w:left="288"/>
      </w:pPr>
      <w:r w:rsidRPr="00A9263A">
        <w:rPr>
          <w:rStyle w:val="StyleBoldUnderline"/>
        </w:rPr>
        <w:t xml:space="preserve">While </w:t>
      </w:r>
      <w:r w:rsidRPr="00C45468">
        <w:rPr>
          <w:rStyle w:val="StyleBoldUnderline"/>
          <w:highlight w:val="yellow"/>
        </w:rPr>
        <w:t>tax breaks take care of</w:t>
      </w:r>
      <w:r w:rsidRPr="00A9263A">
        <w:rPr>
          <w:rStyle w:val="StyleBoldUnderline"/>
        </w:rPr>
        <w:t xml:space="preserve"> the future potential </w:t>
      </w:r>
      <w:r w:rsidRPr="00C45468">
        <w:rPr>
          <w:rStyle w:val="StyleBoldUnderline"/>
        </w:rPr>
        <w:t xml:space="preserve">of </w:t>
      </w:r>
      <w:r w:rsidRPr="00C45468">
        <w:rPr>
          <w:rStyle w:val="StyleBoldUnderline"/>
          <w:highlight w:val="yellow"/>
        </w:rPr>
        <w:t>Russian oil</w:t>
      </w:r>
      <w:r w:rsidRPr="00A9263A">
        <w:rPr>
          <w:rStyle w:val="StyleBoldUnderline"/>
        </w:rPr>
        <w:t xml:space="preserve"> production</w:t>
      </w:r>
      <w:r>
        <w:t xml:space="preserve">, we believe that </w:t>
      </w:r>
      <w:r w:rsidRPr="00A9263A">
        <w:rPr>
          <w:rStyle w:val="StyleBoldUnderline"/>
          <w:bdr w:val="single" w:sz="4" w:space="0" w:color="auto"/>
        </w:rPr>
        <w:t xml:space="preserve">more immediate </w:t>
      </w:r>
      <w:r w:rsidRPr="00C45468">
        <w:rPr>
          <w:rStyle w:val="StyleBoldUnderline"/>
          <w:highlight w:val="yellow"/>
          <w:bdr w:val="single" w:sz="4" w:space="0" w:color="auto"/>
        </w:rPr>
        <w:t>budgetary needs will drive higher taxation on</w:t>
      </w:r>
      <w:r w:rsidRPr="00A9263A">
        <w:rPr>
          <w:rStyle w:val="StyleBoldUnderline"/>
          <w:bdr w:val="single" w:sz="4" w:space="0" w:color="auto"/>
        </w:rPr>
        <w:t xml:space="preserve"> natural </w:t>
      </w:r>
      <w:r w:rsidRPr="00C45468">
        <w:rPr>
          <w:rStyle w:val="StyleBoldUnderline"/>
          <w:highlight w:val="yellow"/>
          <w:bdr w:val="single" w:sz="4" w:space="0" w:color="auto"/>
        </w:rPr>
        <w:t>gas</w:t>
      </w:r>
      <w:r>
        <w:t xml:space="preserve"> (please see our latest report The threat of higher MET, 28 March 2012). Indeed, </w:t>
      </w:r>
      <w:r w:rsidRPr="00C45468">
        <w:rPr>
          <w:rStyle w:val="StyleBoldUnderline"/>
          <w:highlight w:val="yellow"/>
        </w:rPr>
        <w:t>the</w:t>
      </w:r>
      <w:r w:rsidRPr="00A9263A">
        <w:rPr>
          <w:rStyle w:val="StyleBoldUnderline"/>
        </w:rPr>
        <w:t xml:space="preserve"> Russian </w:t>
      </w:r>
      <w:r w:rsidRPr="00C45468">
        <w:rPr>
          <w:rStyle w:val="StyleBoldUnderline"/>
          <w:highlight w:val="yellow"/>
        </w:rPr>
        <w:t xml:space="preserve">government is contemplating quadrupling the </w:t>
      </w:r>
      <w:r w:rsidRPr="00C45468">
        <w:rPr>
          <w:rStyle w:val="StyleBoldUnderline"/>
        </w:rPr>
        <w:t>Mineral Extraction Tax</w:t>
      </w:r>
      <w:r w:rsidRPr="00C45468">
        <w:t xml:space="preserve"> </w:t>
      </w:r>
      <w:r w:rsidRPr="00C45468">
        <w:lastRenderedPageBreak/>
        <w:t>(</w:t>
      </w:r>
      <w:r w:rsidRPr="00C45468">
        <w:rPr>
          <w:highlight w:val="yellow"/>
        </w:rPr>
        <w:t xml:space="preserve">MET) </w:t>
      </w:r>
      <w:r w:rsidRPr="00C45468">
        <w:rPr>
          <w:rStyle w:val="StyleBoldUnderline"/>
        </w:rPr>
        <w:t>for the company by 2015</w:t>
      </w:r>
      <w:r w:rsidRPr="00C45468">
        <w:t>.</w:t>
      </w:r>
      <w:r>
        <w:t xml:space="preserve"> According to press reports, </w:t>
      </w:r>
      <w:r w:rsidRPr="00A9263A">
        <w:rPr>
          <w:rStyle w:val="StyleBoldUnderline"/>
        </w:rPr>
        <w:t>the government is planning to increase the MET rate on a semi-annual basis to 2015</w:t>
      </w:r>
      <w:r>
        <w:t xml:space="preserve">.  </w:t>
      </w:r>
    </w:p>
    <w:p w:rsidR="0009119F" w:rsidRDefault="0009119F" w:rsidP="0009119F">
      <w:pPr>
        <w:ind w:left="288"/>
      </w:pPr>
      <w:r>
        <w:t xml:space="preserve">While the decision is not final and recent reports indicate that the government might contemplate a slower MET increase schedule, we think that </w:t>
      </w:r>
      <w:r w:rsidRPr="00A9263A">
        <w:rPr>
          <w:rStyle w:val="StyleBoldUnderline"/>
        </w:rPr>
        <w:t>in the current fiscal situation</w:t>
      </w:r>
      <w:r>
        <w:t xml:space="preserve">, </w:t>
      </w:r>
      <w:r w:rsidRPr="00C45468">
        <w:rPr>
          <w:rStyle w:val="StyleBoldUnderline"/>
          <w:highlight w:val="yellow"/>
          <w:bdr w:val="single" w:sz="4" w:space="0" w:color="auto"/>
        </w:rPr>
        <w:t>it will have little option but to</w:t>
      </w:r>
      <w:r w:rsidRPr="00A9263A">
        <w:rPr>
          <w:rStyle w:val="StyleBoldUnderline"/>
          <w:bdr w:val="single" w:sz="4" w:space="0" w:color="auto"/>
        </w:rPr>
        <w:t xml:space="preserve"> raise </w:t>
      </w:r>
      <w:r w:rsidRPr="00C45468">
        <w:rPr>
          <w:rStyle w:val="StyleBoldUnderline"/>
          <w:highlight w:val="yellow"/>
          <w:bdr w:val="single" w:sz="4" w:space="0" w:color="auto"/>
        </w:rPr>
        <w:t>tax</w:t>
      </w:r>
      <w:r w:rsidRPr="00A9263A">
        <w:rPr>
          <w:rStyle w:val="StyleBoldUnderline"/>
          <w:bdr w:val="single" w:sz="4" w:space="0" w:color="auto"/>
        </w:rPr>
        <w:t xml:space="preserve">ation on the </w:t>
      </w:r>
      <w:r w:rsidRPr="00C45468">
        <w:rPr>
          <w:rStyle w:val="StyleBoldUnderline"/>
          <w:highlight w:val="yellow"/>
          <w:bdr w:val="single" w:sz="4" w:space="0" w:color="auto"/>
        </w:rPr>
        <w:t>gas</w:t>
      </w:r>
      <w:r w:rsidRPr="00A9263A">
        <w:rPr>
          <w:rStyle w:val="StyleBoldUnderline"/>
          <w:bdr w:val="single" w:sz="4" w:space="0" w:color="auto"/>
        </w:rPr>
        <w:t xml:space="preserve"> sector</w:t>
      </w:r>
      <w:r>
        <w:t xml:space="preserve">. </w:t>
      </w:r>
      <w:r w:rsidRPr="00C45468">
        <w:rPr>
          <w:rStyle w:val="StyleBoldUnderline"/>
          <w:highlight w:val="yellow"/>
        </w:rPr>
        <w:t>This</w:t>
      </w:r>
      <w:r>
        <w:t xml:space="preserve"> in turn, </w:t>
      </w:r>
      <w:r w:rsidRPr="00C45468">
        <w:rPr>
          <w:rStyle w:val="StyleBoldUnderline"/>
          <w:highlight w:val="yellow"/>
        </w:rPr>
        <w:t>will put</w:t>
      </w:r>
      <w:r w:rsidRPr="00A9263A">
        <w:rPr>
          <w:rStyle w:val="StyleBoldUnderline"/>
        </w:rPr>
        <w:t xml:space="preserve"> </w:t>
      </w:r>
      <w:r w:rsidRPr="00C45468">
        <w:rPr>
          <w:rStyle w:val="StyleBoldUnderline"/>
          <w:highlight w:val="yellow"/>
        </w:rPr>
        <w:t>pressure on</w:t>
      </w:r>
      <w:r>
        <w:t xml:space="preserve"> both </w:t>
      </w:r>
      <w:r w:rsidRPr="00C45468">
        <w:rPr>
          <w:rStyle w:val="StyleBoldUnderline"/>
          <w:highlight w:val="yellow"/>
        </w:rPr>
        <w:t>Gazprom</w:t>
      </w:r>
      <w:r>
        <w:t xml:space="preserve"> and Novatek. </w:t>
      </w:r>
    </w:p>
    <w:p w:rsidR="0009119F" w:rsidRDefault="0009119F" w:rsidP="0009119F"/>
    <w:p w:rsidR="0009119F" w:rsidRPr="002B6828" w:rsidRDefault="0009119F" w:rsidP="0009119F"/>
    <w:p w:rsidR="0009119F" w:rsidRDefault="0009119F" w:rsidP="0009119F"/>
    <w:p w:rsidR="0009119F" w:rsidRPr="002B6828" w:rsidRDefault="0009119F" w:rsidP="0009119F"/>
    <w:p w:rsidR="0009119F" w:rsidRDefault="0009119F" w:rsidP="0009119F">
      <w:pPr>
        <w:pStyle w:val="Heading2"/>
      </w:pPr>
      <w:r>
        <w:t xml:space="preserve">Economy Impact </w:t>
      </w:r>
    </w:p>
    <w:p w:rsidR="0009119F" w:rsidRDefault="0009119F" w:rsidP="0009119F">
      <w:pPr>
        <w:pStyle w:val="Heading3"/>
      </w:pPr>
      <w:r>
        <w:t xml:space="preserve">Russian Economy---Impact Calc---2NC  </w:t>
      </w:r>
    </w:p>
    <w:p w:rsidR="0009119F" w:rsidRDefault="0009119F" w:rsidP="0009119F">
      <w:pPr>
        <w:pStyle w:val="Heading4"/>
      </w:pPr>
      <w:r>
        <w:t xml:space="preserve">Russian economic decline destroys </w:t>
      </w:r>
      <w:r>
        <w:rPr>
          <w:u w:val="single"/>
        </w:rPr>
        <w:t>domestic</w:t>
      </w:r>
      <w:r>
        <w:t xml:space="preserve"> political stability---Russia’s internal stability’s </w:t>
      </w:r>
      <w:r>
        <w:rPr>
          <w:u w:val="single"/>
        </w:rPr>
        <w:t>uniquely</w:t>
      </w:r>
      <w:r>
        <w:t xml:space="preserve"> dependent on the economy compared to other great powers---risks breakdown in control over their </w:t>
      </w:r>
      <w:r>
        <w:rPr>
          <w:u w:val="single"/>
        </w:rPr>
        <w:t>nuclear arsenal</w:t>
      </w:r>
      <w:r>
        <w:t xml:space="preserve"> that could </w:t>
      </w:r>
      <w:r>
        <w:rPr>
          <w:u w:val="single"/>
        </w:rPr>
        <w:t>destroy the planet</w:t>
      </w:r>
      <w:r>
        <w:t xml:space="preserve">---that’s Filger. </w:t>
      </w:r>
    </w:p>
    <w:p w:rsidR="0009119F" w:rsidRDefault="0009119F" w:rsidP="0009119F"/>
    <w:p w:rsidR="0009119F" w:rsidRDefault="0009119F" w:rsidP="0009119F">
      <w:pPr>
        <w:pStyle w:val="Heading4"/>
      </w:pPr>
      <w:r>
        <w:t xml:space="preserve">Russian decline goes nuclear and draws in the U.S. </w:t>
      </w:r>
    </w:p>
    <w:p w:rsidR="0009119F" w:rsidRPr="00281B19" w:rsidRDefault="0009119F" w:rsidP="0009119F">
      <w:pPr>
        <w:rPr>
          <w:sz w:val="14"/>
        </w:rPr>
      </w:pPr>
      <w:r w:rsidRPr="004A58E5">
        <w:rPr>
          <w:rStyle w:val="StyleStyleBold12pt"/>
        </w:rPr>
        <w:t xml:space="preserve">David, 99 </w:t>
      </w:r>
      <w:r w:rsidRPr="00281B19">
        <w:rPr>
          <w:sz w:val="14"/>
        </w:rPr>
        <w:t>– Professor of Politics Science at Johns Hopkins (Steven, Foreign Affairs, Jan/Feb, lexis)</w:t>
      </w:r>
    </w:p>
    <w:p w:rsidR="0009119F" w:rsidRPr="00281B19" w:rsidRDefault="0009119F" w:rsidP="0009119F">
      <w:pPr>
        <w:ind w:left="288"/>
        <w:rPr>
          <w:u w:val="single"/>
        </w:rPr>
      </w:pPr>
      <w:r w:rsidRPr="009A14AD">
        <w:rPr>
          <w:highlight w:val="yellow"/>
          <w:u w:val="single"/>
        </w:rPr>
        <w:t xml:space="preserve">If </w:t>
      </w:r>
      <w:r w:rsidRPr="009A14AD">
        <w:rPr>
          <w:rStyle w:val="underline"/>
          <w:highlight w:val="yellow"/>
        </w:rPr>
        <w:t xml:space="preserve">internal war does strike </w:t>
      </w:r>
      <w:r w:rsidRPr="009A14AD">
        <w:rPr>
          <w:highlight w:val="yellow"/>
          <w:u w:val="single"/>
        </w:rPr>
        <w:t>Russia, economic deterioration will be a prime cause</w:t>
      </w:r>
      <w:r w:rsidRPr="00281B19">
        <w:rPr>
          <w:sz w:val="14"/>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w:t>
      </w:r>
      <w:r w:rsidRPr="00281B19">
        <w:rPr>
          <w:i/>
          <w:iCs/>
          <w:sz w:val="14"/>
        </w:rPr>
        <w:t>krais,</w:t>
      </w:r>
      <w:r w:rsidRPr="00281B19">
        <w:rPr>
          <w:sz w:val="14"/>
        </w:rPr>
        <w:t xml:space="preserve"> and </w:t>
      </w:r>
      <w:r w:rsidRPr="00281B19">
        <w:rPr>
          <w:i/>
          <w:iCs/>
          <w:sz w:val="14"/>
        </w:rPr>
        <w:t>oblasts</w:t>
      </w:r>
      <w:r w:rsidRPr="00281B19">
        <w:rPr>
          <w:sz w:val="14"/>
        </w:rPr>
        <w:t xml:space="preserve"> grow ever more independent in a system that does little to keep them together. As the central government finds itself unable to force its will beyond Moscow (if even that far), power devolves to the periphery. </w:t>
      </w:r>
      <w:r w:rsidRPr="00281B19">
        <w:rPr>
          <w:u w:val="single"/>
        </w:rPr>
        <w:t>With the economy collapsing, republics feel less and less incentive to pay taxes to Moscow when they receive so little in return</w:t>
      </w:r>
      <w:r w:rsidRPr="00281B19">
        <w:rPr>
          <w:sz w:val="14"/>
        </w:rPr>
        <w:t xml:space="preserve">.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w:t>
      </w:r>
      <w:r w:rsidRPr="00281B19">
        <w:rPr>
          <w:u w:val="single"/>
        </w:rPr>
        <w:t xml:space="preserve">Should Russia succumb to internal war, the </w:t>
      </w:r>
      <w:r w:rsidRPr="009A14AD">
        <w:rPr>
          <w:highlight w:val="yellow"/>
          <w:u w:val="single"/>
        </w:rPr>
        <w:t>consequences</w:t>
      </w:r>
      <w:r w:rsidRPr="00281B19">
        <w:rPr>
          <w:u w:val="single"/>
        </w:rPr>
        <w:t xml:space="preserve"> for the United States and Europe </w:t>
      </w:r>
      <w:r w:rsidRPr="009A14AD">
        <w:rPr>
          <w:highlight w:val="yellow"/>
          <w:u w:val="single"/>
        </w:rPr>
        <w:t>will be severe</w:t>
      </w:r>
      <w:r w:rsidRPr="00281B19">
        <w:rPr>
          <w:sz w:val="14"/>
        </w:rPr>
        <w:t xml:space="preserve">. A major power like Russia -- even though in decline -- does not suffer civil war quietly or alone. </w:t>
      </w:r>
      <w:r w:rsidRPr="00281B19">
        <w:rPr>
          <w:u w:val="single"/>
        </w:rPr>
        <w:t xml:space="preserve">An </w:t>
      </w:r>
      <w:r w:rsidRPr="009A14AD">
        <w:rPr>
          <w:highlight w:val="yellow"/>
          <w:u w:val="single"/>
        </w:rPr>
        <w:t>embattled Russia</w:t>
      </w:r>
      <w:r w:rsidRPr="00281B19">
        <w:rPr>
          <w:sz w:val="14"/>
        </w:rPr>
        <w:t xml:space="preserve">n Federation </w:t>
      </w:r>
      <w:r w:rsidRPr="009A14AD">
        <w:rPr>
          <w:highlight w:val="yellow"/>
          <w:u w:val="single"/>
        </w:rPr>
        <w:t>might provoke</w:t>
      </w:r>
      <w:r w:rsidRPr="00281B19">
        <w:rPr>
          <w:sz w:val="14"/>
        </w:rPr>
        <w:t xml:space="preserve"> opportunistic </w:t>
      </w:r>
      <w:r w:rsidRPr="009A14AD">
        <w:rPr>
          <w:highlight w:val="yellow"/>
          <w:u w:val="single"/>
        </w:rPr>
        <w:t>attacks from</w:t>
      </w:r>
      <w:r w:rsidRPr="00281B19">
        <w:rPr>
          <w:u w:val="single"/>
        </w:rPr>
        <w:t xml:space="preserve"> </w:t>
      </w:r>
      <w:r w:rsidRPr="00281B19">
        <w:rPr>
          <w:sz w:val="14"/>
        </w:rPr>
        <w:t xml:space="preserve">enemies such as </w:t>
      </w:r>
      <w:r w:rsidRPr="009A14AD">
        <w:rPr>
          <w:highlight w:val="yellow"/>
          <w:u w:val="single"/>
        </w:rPr>
        <w:t>China</w:t>
      </w:r>
      <w:r w:rsidRPr="00281B19">
        <w:rPr>
          <w:u w:val="single"/>
        </w:rPr>
        <w:t xml:space="preserve">. Massive flows of </w:t>
      </w:r>
      <w:r w:rsidRPr="009A14AD">
        <w:rPr>
          <w:highlight w:val="yellow"/>
          <w:u w:val="single"/>
        </w:rPr>
        <w:t>refugees would</w:t>
      </w:r>
      <w:r w:rsidRPr="00281B19">
        <w:rPr>
          <w:u w:val="single"/>
        </w:rPr>
        <w:t xml:space="preserve"> </w:t>
      </w:r>
      <w:r w:rsidRPr="009A14AD">
        <w:rPr>
          <w:highlight w:val="yellow"/>
          <w:u w:val="single"/>
        </w:rPr>
        <w:t>pour into</w:t>
      </w:r>
      <w:r w:rsidRPr="00281B19">
        <w:rPr>
          <w:sz w:val="14"/>
        </w:rPr>
        <w:t xml:space="preserve"> central and western </w:t>
      </w:r>
      <w:r w:rsidRPr="009A14AD">
        <w:rPr>
          <w:highlight w:val="yellow"/>
          <w:u w:val="single"/>
        </w:rPr>
        <w:t>Europe</w:t>
      </w:r>
      <w:r w:rsidRPr="00281B19">
        <w:rPr>
          <w:u w:val="single"/>
        </w:rPr>
        <w:t>. Armed struggles</w:t>
      </w:r>
      <w:r w:rsidRPr="00281B19">
        <w:rPr>
          <w:sz w:val="14"/>
        </w:rPr>
        <w:t xml:space="preserve"> in Russia </w:t>
      </w:r>
      <w:r w:rsidRPr="00281B19">
        <w:rPr>
          <w:u w:val="single"/>
        </w:rPr>
        <w:t xml:space="preserve">could easily spill into its neighbors. </w:t>
      </w:r>
      <w:r w:rsidRPr="00281B19">
        <w:rPr>
          <w:sz w:val="14"/>
        </w:rPr>
        <w:t xml:space="preserve">Damage from the fighting, particularly </w:t>
      </w:r>
      <w:r w:rsidRPr="009A14AD">
        <w:rPr>
          <w:highlight w:val="yellow"/>
          <w:u w:val="single"/>
        </w:rPr>
        <w:t>attacks</w:t>
      </w:r>
      <w:r w:rsidRPr="00281B19">
        <w:rPr>
          <w:u w:val="single"/>
        </w:rPr>
        <w:t xml:space="preserve"> on nuclear plants, </w:t>
      </w:r>
      <w:r w:rsidRPr="009A14AD">
        <w:rPr>
          <w:highlight w:val="yellow"/>
          <w:u w:val="single"/>
        </w:rPr>
        <w:t>would poison the environment</w:t>
      </w:r>
      <w:r w:rsidRPr="00281B19">
        <w:rPr>
          <w:sz w:val="14"/>
        </w:rPr>
        <w:t xml:space="preserve"> of much of Europe and Asia. Within Russia, the consequences would be even worse. Just as the sheer brutality of the last Russian civil war laid the basis for the privations of Soviet communism, a second civil war might produce another horrific regime. Most alarming is the real possibility that </w:t>
      </w:r>
      <w:r w:rsidRPr="00281B19">
        <w:rPr>
          <w:u w:val="single"/>
        </w:rPr>
        <w:t xml:space="preserve">the </w:t>
      </w:r>
      <w:r w:rsidRPr="009A14AD">
        <w:rPr>
          <w:highlight w:val="yellow"/>
          <w:u w:val="single"/>
        </w:rPr>
        <w:t>violent disintegration</w:t>
      </w:r>
      <w:r w:rsidRPr="00281B19">
        <w:rPr>
          <w:sz w:val="14"/>
        </w:rPr>
        <w:t xml:space="preserve"> of Russia </w:t>
      </w:r>
      <w:r w:rsidRPr="009A14AD">
        <w:rPr>
          <w:highlight w:val="yellow"/>
          <w:u w:val="single"/>
        </w:rPr>
        <w:t>could lead to loss of control over its</w:t>
      </w:r>
      <w:r w:rsidRPr="00281B19">
        <w:rPr>
          <w:u w:val="single"/>
        </w:rPr>
        <w:t xml:space="preserve"> </w:t>
      </w:r>
      <w:r w:rsidRPr="009A14AD">
        <w:rPr>
          <w:highlight w:val="yellow"/>
          <w:u w:val="single"/>
        </w:rPr>
        <w:t>nuclear arsenal</w:t>
      </w:r>
      <w:r w:rsidRPr="00281B19">
        <w:rPr>
          <w:sz w:val="14"/>
        </w:rPr>
        <w:t>. No</w:t>
      </w:r>
      <w:r w:rsidRPr="009A14AD">
        <w:rPr>
          <w:sz w:val="14"/>
        </w:rPr>
        <w:t xml:space="preserve"> </w:t>
      </w:r>
      <w:r w:rsidRPr="00281B19">
        <w:rPr>
          <w:sz w:val="14"/>
        </w:rPr>
        <w:t xml:space="preserve">nuclear state has ever fallen victim to civil war, but even without a clear precedent the grim consequences can be foreseen. </w:t>
      </w:r>
      <w:r w:rsidRPr="00281B19">
        <w:rPr>
          <w:u w:val="single"/>
        </w:rPr>
        <w:t>Russia retains</w:t>
      </w:r>
      <w:r w:rsidRPr="00281B19">
        <w:rPr>
          <w:sz w:val="14"/>
        </w:rPr>
        <w:t xml:space="preserve"> some </w:t>
      </w:r>
      <w:r w:rsidRPr="00281B19">
        <w:rPr>
          <w:u w:val="single"/>
        </w:rPr>
        <w:t>20,000</w:t>
      </w:r>
      <w:r w:rsidRPr="00281B19">
        <w:rPr>
          <w:sz w:val="14"/>
        </w:rPr>
        <w:t xml:space="preserve"> nuclear </w:t>
      </w:r>
      <w:r w:rsidRPr="00281B19">
        <w:rPr>
          <w:u w:val="single"/>
        </w:rPr>
        <w:t xml:space="preserve">weapons and the raw material for </w:t>
      </w:r>
      <w:r w:rsidRPr="00281B19">
        <w:rPr>
          <w:sz w:val="14"/>
        </w:rPr>
        <w:t xml:space="preserve">tens of </w:t>
      </w:r>
      <w:r w:rsidRPr="00281B19">
        <w:rPr>
          <w:u w:val="single"/>
        </w:rPr>
        <w:t>thousands more</w:t>
      </w:r>
      <w:r w:rsidRPr="00281B19">
        <w:rPr>
          <w:sz w:val="14"/>
        </w:rPr>
        <w:t xml:space="preserve">, in scores of sites scattered throughout the country. So far, the government has managed to prevent the loss of any weapons or much material. </w:t>
      </w:r>
      <w:r w:rsidRPr="00281B19">
        <w:rPr>
          <w:u w:val="single"/>
        </w:rPr>
        <w:t>If war erupts</w:t>
      </w:r>
      <w:r w:rsidRPr="00281B19">
        <w:rPr>
          <w:sz w:val="14"/>
        </w:rPr>
        <w:t xml:space="preserve">, however, Moscow's </w:t>
      </w:r>
      <w:r w:rsidRPr="00281B19">
        <w:rPr>
          <w:u w:val="single"/>
        </w:rPr>
        <w:t xml:space="preserve">already weak </w:t>
      </w:r>
      <w:r w:rsidRPr="009A14AD">
        <w:rPr>
          <w:highlight w:val="yellow"/>
          <w:u w:val="single"/>
        </w:rPr>
        <w:t>grip on nuclear sites will slacken, making weapons</w:t>
      </w:r>
      <w:r w:rsidRPr="00281B19">
        <w:rPr>
          <w:u w:val="single"/>
        </w:rPr>
        <w:t xml:space="preserve"> and supplies </w:t>
      </w:r>
      <w:r w:rsidRPr="009A14AD">
        <w:rPr>
          <w:highlight w:val="yellow"/>
          <w:u w:val="single"/>
        </w:rPr>
        <w:t>available to</w:t>
      </w:r>
      <w:r w:rsidRPr="00281B19">
        <w:rPr>
          <w:u w:val="single"/>
        </w:rPr>
        <w:t xml:space="preserve"> a wide range of </w:t>
      </w:r>
      <w:r w:rsidRPr="009A14AD">
        <w:rPr>
          <w:highlight w:val="yellow"/>
          <w:u w:val="single"/>
        </w:rPr>
        <w:t>anti-American groups</w:t>
      </w:r>
      <w:r w:rsidRPr="00281B19">
        <w:rPr>
          <w:sz w:val="14"/>
        </w:rPr>
        <w:t xml:space="preserve"> and states</w:t>
      </w:r>
      <w:r w:rsidRPr="004C7CFD">
        <w:rPr>
          <w:sz w:val="14"/>
        </w:rPr>
        <w:t xml:space="preserve">. Such dispersal of nuclear weapons represents the greatest physical threat America now faces. </w:t>
      </w:r>
      <w:r w:rsidRPr="00281B19">
        <w:rPr>
          <w:u w:val="single"/>
        </w:rPr>
        <w:t xml:space="preserve">And </w:t>
      </w:r>
      <w:r w:rsidRPr="004C7CFD">
        <w:rPr>
          <w:highlight w:val="yellow"/>
          <w:u w:val="single"/>
        </w:rPr>
        <w:t>it is hard to think of anything that would increase this threat more than</w:t>
      </w:r>
      <w:r w:rsidRPr="00281B19">
        <w:rPr>
          <w:u w:val="single"/>
        </w:rPr>
        <w:t xml:space="preserve"> the </w:t>
      </w:r>
      <w:r w:rsidRPr="004C7CFD">
        <w:rPr>
          <w:highlight w:val="yellow"/>
          <w:u w:val="single"/>
        </w:rPr>
        <w:t>chaos that would follow</w:t>
      </w:r>
      <w:r w:rsidRPr="004C7CFD">
        <w:rPr>
          <w:u w:val="single"/>
        </w:rPr>
        <w:t xml:space="preserve"> a </w:t>
      </w:r>
      <w:r w:rsidRPr="004C7CFD">
        <w:rPr>
          <w:highlight w:val="yellow"/>
          <w:u w:val="single"/>
        </w:rPr>
        <w:t>Russian civil war.</w:t>
      </w:r>
    </w:p>
    <w:p w:rsidR="0009119F" w:rsidRDefault="0009119F" w:rsidP="0009119F"/>
    <w:p w:rsidR="0009119F" w:rsidRDefault="0009119F" w:rsidP="0009119F">
      <w:pPr>
        <w:pStyle w:val="Heading4"/>
      </w:pPr>
      <w:r>
        <w:t>They can’t turn or solve it---it’s based on miscalc</w:t>
      </w:r>
    </w:p>
    <w:p w:rsidR="0009119F" w:rsidRPr="0037090D" w:rsidRDefault="0009119F" w:rsidP="0009119F">
      <w:r w:rsidRPr="0037090D">
        <w:t>Peter Vincent</w:t>
      </w:r>
      <w:r>
        <w:t xml:space="preserve"> </w:t>
      </w:r>
      <w:r w:rsidRPr="0037090D">
        <w:rPr>
          <w:rStyle w:val="StyleStyleBold12pt"/>
        </w:rPr>
        <w:t>Pry 99</w:t>
      </w:r>
      <w:r w:rsidRPr="0037090D">
        <w:t xml:space="preserve">, Former US Intelligence Operative, </w:t>
      </w:r>
      <w:r>
        <w:t xml:space="preserve">1999, </w:t>
      </w:r>
      <w:r w:rsidRPr="0037090D">
        <w:t>War Scare:  U.</w:t>
      </w:r>
      <w:r>
        <w:t>S.-Russia on the Nuclear Brink</w:t>
      </w:r>
    </w:p>
    <w:p w:rsidR="0009119F" w:rsidRDefault="0009119F" w:rsidP="0009119F">
      <w:pPr>
        <w:ind w:left="288"/>
        <w:rPr>
          <w:sz w:val="12"/>
        </w:rPr>
      </w:pPr>
      <w:r w:rsidRPr="00507E6B">
        <w:rPr>
          <w:rStyle w:val="StyleBoldUnderline"/>
          <w:highlight w:val="yellow"/>
        </w:rPr>
        <w:t>Russian internal troubles</w:t>
      </w:r>
      <w:r w:rsidRPr="00E24213">
        <w:rPr>
          <w:rStyle w:val="StyleBoldUnderline"/>
        </w:rPr>
        <w:t>—such as a leadership crisis</w:t>
      </w:r>
      <w:r w:rsidRPr="006F2FEA">
        <w:rPr>
          <w:sz w:val="12"/>
        </w:rPr>
        <w:t>, coup, or civil war—</w:t>
      </w:r>
      <w:r w:rsidRPr="00507E6B">
        <w:rPr>
          <w:rStyle w:val="StyleBoldUnderline"/>
          <w:highlight w:val="yellow"/>
        </w:rPr>
        <w:t>could</w:t>
      </w:r>
      <w:r w:rsidRPr="00E24213">
        <w:rPr>
          <w:rStyle w:val="StyleBoldUnderline"/>
        </w:rPr>
        <w:t xml:space="preserve"> aggravate Russia’s fears of foreign aggression and </w:t>
      </w:r>
      <w:r w:rsidRPr="00507E6B">
        <w:rPr>
          <w:rStyle w:val="StyleBoldUnderline"/>
          <w:highlight w:val="yellow"/>
        </w:rPr>
        <w:t xml:space="preserve">lead to a miscalculation </w:t>
      </w:r>
      <w:r w:rsidRPr="00E24213">
        <w:rPr>
          <w:rStyle w:val="StyleBoldUnderline"/>
        </w:rPr>
        <w:t>of U.S. intentions</w:t>
      </w:r>
      <w:r w:rsidRPr="00507E6B">
        <w:rPr>
          <w:rStyle w:val="StyleBoldUnderline"/>
          <w:highlight w:val="yellow"/>
        </w:rPr>
        <w:t xml:space="preserve"> and to nuclear overreaction</w:t>
      </w:r>
      <w:r w:rsidRPr="00E24213">
        <w:rPr>
          <w:rStyle w:val="StyleBoldUnderline"/>
        </w:rPr>
        <w:t>.</w:t>
      </w:r>
      <w:r w:rsidRPr="006F2FEA">
        <w:rPr>
          <w:sz w:val="12"/>
        </w:rPr>
        <w:t xml:space="preserve"> </w:t>
      </w:r>
      <w:r w:rsidRPr="00E24213">
        <w:rPr>
          <w:rStyle w:val="StyleBoldUnderline"/>
        </w:rPr>
        <w:t xml:space="preserve">While this may sound like </w:t>
      </w:r>
      <w:r w:rsidRPr="00E24213">
        <w:rPr>
          <w:rStyle w:val="StyleBoldUnderline"/>
        </w:rPr>
        <w:lastRenderedPageBreak/>
        <w:t xml:space="preserve">a complicated and improbable chain of events, Russia’s story in the 1990s is one long series of </w:t>
      </w:r>
      <w:r w:rsidRPr="00507E6B">
        <w:rPr>
          <w:rStyle w:val="StyleBoldUnderline"/>
          <w:highlight w:val="yellow"/>
        </w:rPr>
        <w:t xml:space="preserve">domestic crises that have </w:t>
      </w:r>
      <w:r w:rsidRPr="00E24213">
        <w:rPr>
          <w:rStyle w:val="StyleBoldUnderline"/>
        </w:rPr>
        <w:t xml:space="preserve">all too often </w:t>
      </w:r>
      <w:r w:rsidRPr="00507E6B">
        <w:rPr>
          <w:rStyle w:val="StyleBoldUnderline"/>
          <w:highlight w:val="yellow"/>
        </w:rPr>
        <w:t>been the source of nuclear close calls</w:t>
      </w:r>
      <w:r w:rsidRPr="00E24213">
        <w:rPr>
          <w:rStyle w:val="StyleBoldUnderline"/>
        </w:rPr>
        <w:t>.</w:t>
      </w:r>
      <w:r w:rsidRPr="006F2FEA">
        <w:rPr>
          <w:sz w:val="12"/>
        </w:rPr>
        <w:t xml:space="preserve"> The war scares of August 1991 and October 1993 arose out of coup attempts. The civil war in Chechnya caused a leadership crisis in Moscow, which contributed to the nuclear false alarm during Norway’s launch of a meteorological rocket in January 1995. Nuclear war arising from Russian domestic crises is a threat the West did not face, or at least faced to a much lesser extent, during the Cold War</w:t>
      </w:r>
      <w:r w:rsidRPr="00547AEE">
        <w:rPr>
          <w:sz w:val="12"/>
        </w:rPr>
        <w:t xml:space="preserve">. </w:t>
      </w:r>
      <w:r w:rsidRPr="00E24213">
        <w:rPr>
          <w:rStyle w:val="StyleBoldUnderline"/>
        </w:rPr>
        <w:t xml:space="preserve">The Russian military’s continued fixation on surprise-attack scenarios into the 1990s, combined with Russia’s deepening internal problems, has created a situation in which </w:t>
      </w:r>
      <w:r w:rsidRPr="00507E6B">
        <w:rPr>
          <w:rStyle w:val="StyleBoldUnderline"/>
          <w:highlight w:val="yellow"/>
        </w:rPr>
        <w:t>the United States might find itself the victim of a preemptive strike</w:t>
      </w:r>
      <w:r w:rsidRPr="00E24213">
        <w:rPr>
          <w:rStyle w:val="StyleBoldUnderline"/>
        </w:rPr>
        <w:t xml:space="preserve"> </w:t>
      </w:r>
      <w:r w:rsidRPr="00507E6B">
        <w:rPr>
          <w:rStyle w:val="StyleBoldUnderline"/>
          <w:highlight w:val="yellow"/>
        </w:rPr>
        <w:t>for no other reason than</w:t>
      </w:r>
      <w:r w:rsidRPr="00E24213">
        <w:rPr>
          <w:rStyle w:val="StyleBoldUnderline"/>
        </w:rPr>
        <w:t xml:space="preserve"> a war scare born of Russian </w:t>
      </w:r>
      <w:r w:rsidRPr="00507E6B">
        <w:rPr>
          <w:rStyle w:val="StyleBoldUnderline"/>
          <w:highlight w:val="yellow"/>
        </w:rPr>
        <w:t>domestic troubles</w:t>
      </w:r>
      <w:r w:rsidRPr="00E24213">
        <w:rPr>
          <w:rStyle w:val="StyleBoldUnderline"/>
        </w:rPr>
        <w:t>.</w:t>
      </w:r>
      <w:r w:rsidRPr="006F2FEA">
        <w:rPr>
          <w:sz w:val="12"/>
        </w:rPr>
        <w:t xml:space="preserve"> At least </w:t>
      </w:r>
      <w:r w:rsidRPr="00E24213">
        <w:rPr>
          <w:rStyle w:val="StyleBoldUnderline"/>
        </w:rPr>
        <w:t>in nuclear confrontations of the 1950s–1970s</w:t>
      </w:r>
      <w:r w:rsidRPr="00547AEE">
        <w:rPr>
          <w:sz w:val="12"/>
        </w:rPr>
        <w:t>—</w:t>
      </w:r>
      <w:r w:rsidRPr="00E24213">
        <w:rPr>
          <w:rStyle w:val="StyleBoldUnderline"/>
        </w:rPr>
        <w:t>during the Berlin crisis, Cuban missile crisis, and 1973 Middle East war—both sides knew they were on the nuclear brink</w:t>
      </w:r>
      <w:r w:rsidRPr="00547AEE">
        <w:rPr>
          <w:sz w:val="12"/>
        </w:rPr>
        <w:t xml:space="preserve">.  </w:t>
      </w:r>
      <w:r w:rsidRPr="00E24213">
        <w:rPr>
          <w:rStyle w:val="StyleBoldUnderline"/>
        </w:rPr>
        <w:t>There was opportunity to avoid conflict</w:t>
      </w:r>
      <w:r w:rsidRPr="00547AEE">
        <w:rPr>
          <w:sz w:val="12"/>
        </w:rPr>
        <w:t xml:space="preserve"> </w:t>
      </w:r>
      <w:r w:rsidRPr="00E24213">
        <w:rPr>
          <w:rStyle w:val="StyleBoldUnderline"/>
        </w:rPr>
        <w:t>through negotiation or deescalation</w:t>
      </w:r>
      <w:r w:rsidRPr="00547AEE">
        <w:rPr>
          <w:sz w:val="12"/>
        </w:rPr>
        <w:t>.</w:t>
      </w:r>
      <w:r w:rsidRPr="006F2FEA">
        <w:rPr>
          <w:sz w:val="12"/>
        </w:rPr>
        <w:t xml:space="preserve"> The </w:t>
      </w:r>
      <w:r w:rsidRPr="00507E6B">
        <w:rPr>
          <w:rStyle w:val="StyleBoldUnderline"/>
          <w:highlight w:val="yellow"/>
        </w:rPr>
        <w:t>nuclear war scares</w:t>
      </w:r>
      <w:r w:rsidRPr="006F2FEA">
        <w:rPr>
          <w:sz w:val="12"/>
        </w:rPr>
        <w:t xml:space="preserve"> </w:t>
      </w:r>
      <w:r w:rsidRPr="00507E6B">
        <w:rPr>
          <w:rStyle w:val="StyleBoldUnderline"/>
          <w:highlight w:val="yellow"/>
        </w:rPr>
        <w:t>of the</w:t>
      </w:r>
      <w:r w:rsidRPr="006F2FEA">
        <w:rPr>
          <w:sz w:val="12"/>
        </w:rPr>
        <w:t xml:space="preserve"> 1980s and 19</w:t>
      </w:r>
      <w:r w:rsidRPr="00507E6B">
        <w:rPr>
          <w:rStyle w:val="StyleBoldUnderline"/>
          <w:highlight w:val="yellow"/>
        </w:rPr>
        <w:t>90s have been one-sided</w:t>
      </w:r>
      <w:r w:rsidRPr="006F2FEA">
        <w:rPr>
          <w:sz w:val="12"/>
        </w:rPr>
        <w:t xml:space="preserve"> Russian affairs, </w:t>
      </w:r>
      <w:r w:rsidRPr="00507E6B">
        <w:rPr>
          <w:rStyle w:val="StyleBoldUnderline"/>
          <w:highlight w:val="yellow"/>
        </w:rPr>
        <w:t>with the West</w:t>
      </w:r>
      <w:r w:rsidRPr="006F2FEA">
        <w:rPr>
          <w:sz w:val="12"/>
        </w:rPr>
        <w:t xml:space="preserve"> ignorant that it was </w:t>
      </w:r>
      <w:r w:rsidRPr="00507E6B">
        <w:rPr>
          <w:rStyle w:val="StyleBoldUnderline"/>
          <w:highlight w:val="yellow"/>
        </w:rPr>
        <w:t>in grave peril</w:t>
      </w:r>
      <w:r w:rsidRPr="006F2FEA">
        <w:rPr>
          <w:sz w:val="12"/>
        </w:rPr>
        <w:t>.</w:t>
      </w:r>
    </w:p>
    <w:p w:rsidR="0009119F" w:rsidRDefault="0009119F" w:rsidP="0009119F"/>
    <w:p w:rsidR="0009119F" w:rsidRPr="006918A9" w:rsidRDefault="0009119F" w:rsidP="0009119F">
      <w:pPr>
        <w:pStyle w:val="Heading4"/>
      </w:pPr>
      <w:r>
        <w:rPr>
          <w:u w:val="single"/>
        </w:rPr>
        <w:t>Turns the case</w:t>
      </w:r>
      <w:r>
        <w:t>---Russian economic decline means they wreck every global problem</w:t>
      </w:r>
    </w:p>
    <w:p w:rsidR="0009119F" w:rsidRDefault="0009119F" w:rsidP="0009119F">
      <w:r>
        <w:t xml:space="preserve">Alexander J. </w:t>
      </w:r>
      <w:r w:rsidRPr="009E075A">
        <w:rPr>
          <w:rStyle w:val="StyleStyleBold12pt"/>
        </w:rPr>
        <w:t>Motyl 12</w:t>
      </w:r>
      <w:r>
        <w:t>, professor of political science at Rutgers University–Newark, March/April 2012, “Fascistoid Russia: Whither Putin’s Brittle Realm?,” http://www.worldaffairsjournal.org/article/fascistoid-russia-whither-putin%E2%80%99s-brittle-realm</w:t>
      </w:r>
    </w:p>
    <w:p w:rsidR="0009119F" w:rsidRDefault="0009119F" w:rsidP="0009119F">
      <w:pPr>
        <w:ind w:left="288"/>
      </w:pPr>
      <w:r>
        <w:t xml:space="preserve">In a word, </w:t>
      </w:r>
      <w:r w:rsidRPr="00C815BE">
        <w:rPr>
          <w:rStyle w:val="StyleBoldUnderline"/>
        </w:rPr>
        <w:t>Putin’s Russia is</w:t>
      </w:r>
      <w:r w:rsidRPr="009E075A">
        <w:rPr>
          <w:rStyle w:val="StyleBoldUnderline"/>
        </w:rPr>
        <w:t xml:space="preserve"> in decay. </w:t>
      </w:r>
      <w:r w:rsidRPr="00C815BE">
        <w:rPr>
          <w:rStyle w:val="StyleBoldUnderline"/>
          <w:highlight w:val="yellow"/>
        </w:rPr>
        <w:t>Putin’s</w:t>
      </w:r>
      <w:r>
        <w:t xml:space="preserve"> hybrid authoritarian-fascist </w:t>
      </w:r>
      <w:r w:rsidRPr="00C815BE">
        <w:rPr>
          <w:rStyle w:val="StyleBoldUnderline"/>
          <w:highlight w:val="yellow"/>
        </w:rPr>
        <w:t>system is</w:t>
      </w:r>
      <w:r>
        <w:t xml:space="preserve"> </w:t>
      </w:r>
      <w:r w:rsidRPr="009E075A">
        <w:rPr>
          <w:rStyle w:val="StyleBoldUnderline"/>
          <w:bdr w:val="single" w:sz="4" w:space="0" w:color="auto"/>
        </w:rPr>
        <w:t xml:space="preserve">intrinsically </w:t>
      </w:r>
      <w:r w:rsidRPr="00C815BE">
        <w:rPr>
          <w:rStyle w:val="StyleBoldUnderline"/>
          <w:highlight w:val="yellow"/>
          <w:bdr w:val="single" w:sz="4" w:space="0" w:color="auto"/>
        </w:rPr>
        <w:t>brittle</w:t>
      </w:r>
      <w:r>
        <w:t xml:space="preserve">, susceptible to elite fragmentation, and incapable of sustaining modernization, coexisting with the middle class, and preventing rising discontent. Like a very sick person, </w:t>
      </w:r>
      <w:r w:rsidRPr="00C815BE">
        <w:rPr>
          <w:rStyle w:val="StyleBoldUnderline"/>
          <w:highlight w:val="yellow"/>
        </w:rPr>
        <w:t>its condition could</w:t>
      </w:r>
      <w:r w:rsidRPr="00C815BE">
        <w:rPr>
          <w:highlight w:val="yellow"/>
        </w:rPr>
        <w:t xml:space="preserve"> </w:t>
      </w:r>
      <w:r w:rsidRPr="00C815BE">
        <w:rPr>
          <w:rStyle w:val="StyleBoldUnderline"/>
          <w:highlight w:val="yellow"/>
          <w:bdr w:val="single" w:sz="4" w:space="0" w:color="auto"/>
        </w:rPr>
        <w:t>easily become critical</w:t>
      </w:r>
      <w:r w:rsidRPr="00C815BE">
        <w:rPr>
          <w:highlight w:val="yellow"/>
        </w:rPr>
        <w:t>—</w:t>
      </w:r>
      <w:r w:rsidRPr="009E075A">
        <w:rPr>
          <w:rStyle w:val="StyleBoldUnderline"/>
        </w:rPr>
        <w:t>especially if some catalyzing incident hastens the disintegrative process</w:t>
      </w:r>
      <w:r>
        <w:t xml:space="preserve">. Putin becoming ill would be one such event; another would be some overcommitment on the part of the Kremlin to a costly misadventure in the near abroad—another quick, glorious little war, for instance, along the lines of the one with Georgia. Still </w:t>
      </w:r>
      <w:r w:rsidRPr="006918A9">
        <w:rPr>
          <w:rStyle w:val="StyleBoldUnderline"/>
          <w:highlight w:val="yellow"/>
        </w:rPr>
        <w:t>a</w:t>
      </w:r>
      <w:r w:rsidRPr="009E075A">
        <w:rPr>
          <w:rStyle w:val="StyleBoldUnderline"/>
        </w:rPr>
        <w:t xml:space="preserve">nother </w:t>
      </w:r>
      <w:r w:rsidRPr="006918A9">
        <w:rPr>
          <w:rStyle w:val="StyleBoldUnderline"/>
          <w:highlight w:val="yellow"/>
        </w:rPr>
        <w:t>catalyst could be a</w:t>
      </w:r>
      <w:r w:rsidRPr="006918A9">
        <w:rPr>
          <w:highlight w:val="yellow"/>
        </w:rPr>
        <w:t xml:space="preserve"> </w:t>
      </w:r>
      <w:r w:rsidRPr="006918A9">
        <w:t>sudden drop in the price of oil</w:t>
      </w:r>
      <w:r>
        <w:t xml:space="preserve">, a secular </w:t>
      </w:r>
      <w:r w:rsidRPr="006918A9">
        <w:rPr>
          <w:rStyle w:val="StyleBoldUnderline"/>
          <w:highlight w:val="yellow"/>
        </w:rPr>
        <w:t>decline in Gazprom’s ability to produce gas</w:t>
      </w:r>
      <w:r>
        <w:t>, or a recession.</w:t>
      </w:r>
    </w:p>
    <w:p w:rsidR="0009119F" w:rsidRDefault="0009119F" w:rsidP="0009119F">
      <w:pPr>
        <w:ind w:left="288"/>
      </w:pPr>
      <w:r w:rsidRPr="009E075A">
        <w:rPr>
          <w:rStyle w:val="StyleBoldUnderline"/>
        </w:rPr>
        <w:t xml:space="preserve">If </w:t>
      </w:r>
      <w:r w:rsidRPr="00C815BE">
        <w:rPr>
          <w:rStyle w:val="StyleBoldUnderline"/>
          <w:highlight w:val="yellow"/>
        </w:rPr>
        <w:t>things</w:t>
      </w:r>
      <w:r w:rsidRPr="009E075A">
        <w:rPr>
          <w:rStyle w:val="StyleBoldUnderline"/>
        </w:rPr>
        <w:t xml:space="preserve"> were to </w:t>
      </w:r>
      <w:r w:rsidRPr="00C815BE">
        <w:rPr>
          <w:rStyle w:val="StyleBoldUnderline"/>
          <w:highlight w:val="yellow"/>
        </w:rPr>
        <w:t>get out of hand</w:t>
      </w:r>
      <w:r>
        <w:t xml:space="preserve"> and Russia’s non-Russian regional elites began claiming power, </w:t>
      </w:r>
      <w:r w:rsidRPr="00C815BE">
        <w:rPr>
          <w:rStyle w:val="StyleBoldUnderline"/>
          <w:highlight w:val="yellow"/>
        </w:rPr>
        <w:t>Russia coul</w:t>
      </w:r>
      <w:r w:rsidRPr="009E075A">
        <w:rPr>
          <w:rStyle w:val="StyleBoldUnderline"/>
        </w:rPr>
        <w:t xml:space="preserve">d even </w:t>
      </w:r>
      <w:r w:rsidRPr="00C815BE">
        <w:rPr>
          <w:rStyle w:val="StyleBoldUnderline"/>
          <w:highlight w:val="yellow"/>
        </w:rPr>
        <w:t>turn into competing</w:t>
      </w:r>
      <w:r>
        <w:t xml:space="preserve">, if not quite warring, </w:t>
      </w:r>
      <w:r w:rsidRPr="00C815BE">
        <w:rPr>
          <w:rStyle w:val="StyleBoldUnderline"/>
          <w:highlight w:val="yellow"/>
        </w:rPr>
        <w:t>principalities</w:t>
      </w:r>
      <w:r>
        <w:t xml:space="preserve">. Whatever the outcome, </w:t>
      </w:r>
      <w:r w:rsidRPr="00C815BE">
        <w:rPr>
          <w:rStyle w:val="StyleBoldUnderline"/>
          <w:highlight w:val="yellow"/>
        </w:rPr>
        <w:t>the</w:t>
      </w:r>
      <w:r w:rsidRPr="00C815BE">
        <w:rPr>
          <w:highlight w:val="yellow"/>
        </w:rPr>
        <w:t xml:space="preserve"> </w:t>
      </w:r>
      <w:r w:rsidRPr="00C815BE">
        <w:rPr>
          <w:rStyle w:val="StyleBoldUnderline"/>
          <w:highlight w:val="yellow"/>
          <w:bdr w:val="single" w:sz="4" w:space="0" w:color="auto"/>
        </w:rPr>
        <w:t xml:space="preserve">global effects </w:t>
      </w:r>
      <w:r w:rsidRPr="00C815BE">
        <w:rPr>
          <w:rStyle w:val="StyleBoldUnderline"/>
          <w:bdr w:val="single" w:sz="4" w:space="0" w:color="auto"/>
        </w:rPr>
        <w:t>of</w:t>
      </w:r>
      <w:r w:rsidRPr="009E075A">
        <w:rPr>
          <w:rStyle w:val="StyleBoldUnderline"/>
          <w:bdr w:val="single" w:sz="4" w:space="0" w:color="auto"/>
        </w:rPr>
        <w:t xml:space="preserve"> Russian turmoil</w:t>
      </w:r>
      <w:r>
        <w:t xml:space="preserve"> </w:t>
      </w:r>
      <w:r w:rsidRPr="00C815BE">
        <w:rPr>
          <w:rStyle w:val="StyleBoldUnderline"/>
          <w:highlight w:val="yellow"/>
        </w:rPr>
        <w:t>would be substantial</w:t>
      </w:r>
      <w:r>
        <w:t xml:space="preserve">. </w:t>
      </w:r>
      <w:r w:rsidRPr="009E075A">
        <w:rPr>
          <w:rStyle w:val="StyleBoldUnderline"/>
        </w:rPr>
        <w:t>These could include disruptions in energy production and supplies,</w:t>
      </w:r>
      <w:r>
        <w:t xml:space="preserve"> </w:t>
      </w:r>
      <w:r w:rsidRPr="00C815BE">
        <w:rPr>
          <w:rStyle w:val="StyleBoldUnderline"/>
          <w:highlight w:val="yellow"/>
          <w:bdr w:val="single" w:sz="4" w:space="0" w:color="auto"/>
        </w:rPr>
        <w:t xml:space="preserve">the revival of </w:t>
      </w:r>
      <w:r w:rsidRPr="00C815BE">
        <w:rPr>
          <w:rStyle w:val="StyleBoldUnderline"/>
          <w:bdr w:val="single" w:sz="4" w:space="0" w:color="auto"/>
        </w:rPr>
        <w:t>the</w:t>
      </w:r>
      <w:r w:rsidRPr="009E075A">
        <w:rPr>
          <w:rStyle w:val="StyleBoldUnderline"/>
          <w:bdr w:val="single" w:sz="4" w:space="0" w:color="auto"/>
        </w:rPr>
        <w:t xml:space="preserve"> “</w:t>
      </w:r>
      <w:r w:rsidRPr="00C815BE">
        <w:rPr>
          <w:rStyle w:val="StyleBoldUnderline"/>
          <w:highlight w:val="yellow"/>
          <w:bdr w:val="single" w:sz="4" w:space="0" w:color="auto"/>
        </w:rPr>
        <w:t>loose nukes”</w:t>
      </w:r>
      <w:r w:rsidRPr="009E075A">
        <w:rPr>
          <w:rStyle w:val="StyleBoldUnderline"/>
          <w:bdr w:val="single" w:sz="4" w:space="0" w:color="auto"/>
        </w:rPr>
        <w:t xml:space="preserve"> problem</w:t>
      </w:r>
      <w:r>
        <w:t xml:space="preserve">, the </w:t>
      </w:r>
      <w:r w:rsidRPr="009E075A">
        <w:rPr>
          <w:rStyle w:val="StyleBoldUnderline"/>
        </w:rPr>
        <w:t>emergence of full-fledged</w:t>
      </w:r>
      <w:r>
        <w:t xml:space="preserve"> guerrilla and </w:t>
      </w:r>
      <w:r w:rsidRPr="00C815BE">
        <w:rPr>
          <w:rStyle w:val="StyleBoldUnderline"/>
          <w:highlight w:val="yellow"/>
        </w:rPr>
        <w:t>terrorist movements</w:t>
      </w:r>
      <w:r>
        <w:t xml:space="preserve"> in Russia’s provinces, </w:t>
      </w:r>
      <w:r w:rsidRPr="00C815BE">
        <w:rPr>
          <w:rStyle w:val="StyleBoldUnderline"/>
          <w:highlight w:val="yellow"/>
        </w:rPr>
        <w:t>and</w:t>
      </w:r>
      <w:r w:rsidRPr="009E075A">
        <w:rPr>
          <w:rStyle w:val="StyleBoldUnderline"/>
        </w:rPr>
        <w:t xml:space="preserve"> the</w:t>
      </w:r>
      <w:r>
        <w:t xml:space="preserve"> </w:t>
      </w:r>
      <w:r w:rsidRPr="00C815BE">
        <w:rPr>
          <w:rStyle w:val="StyleBoldUnderline"/>
          <w:highlight w:val="yellow"/>
          <w:bdr w:val="single" w:sz="4" w:space="0" w:color="auto"/>
        </w:rPr>
        <w:t>inability of Russia to play any</w:t>
      </w:r>
      <w:r w:rsidRPr="009E075A">
        <w:rPr>
          <w:rStyle w:val="StyleBoldUnderline"/>
          <w:bdr w:val="single" w:sz="4" w:space="0" w:color="auto"/>
        </w:rPr>
        <w:t xml:space="preserve"> kind of </w:t>
      </w:r>
      <w:r w:rsidRPr="00C815BE">
        <w:rPr>
          <w:rStyle w:val="StyleBoldUnderline"/>
          <w:highlight w:val="yellow"/>
          <w:bdr w:val="single" w:sz="4" w:space="0" w:color="auto"/>
        </w:rPr>
        <w:t>role in global affairs</w:t>
      </w:r>
      <w:r>
        <w:t>. If Russia’s problems spill over into the near abroad, some of the more fragile non-Russian states could follow in its footsteps, thereby compounding all the threats emanating from Russian instability.</w:t>
      </w:r>
    </w:p>
    <w:p w:rsidR="0009119F" w:rsidRDefault="0009119F" w:rsidP="0009119F"/>
    <w:p w:rsidR="0009119F" w:rsidRDefault="0009119F" w:rsidP="0009119F">
      <w:pPr>
        <w:pStyle w:val="Heading4"/>
      </w:pPr>
      <w:r>
        <w:t xml:space="preserve">Turns nuclear terror and prolif </w:t>
      </w:r>
    </w:p>
    <w:p w:rsidR="0009119F" w:rsidRPr="0037090D" w:rsidRDefault="0009119F" w:rsidP="0009119F">
      <w:r w:rsidRPr="00A335BE">
        <w:t xml:space="preserve">Patrick F. </w:t>
      </w:r>
      <w:r w:rsidRPr="0037090D">
        <w:rPr>
          <w:rStyle w:val="StyleStyleBold12pt"/>
        </w:rPr>
        <w:t>Speice 6</w:t>
      </w:r>
      <w:r w:rsidRPr="00A335BE">
        <w:t>, J.D. Candidate at Marshall-Wyoming School of Law, B.A. from Wake Forest, “Negligence and Nuclear Nonproliferation: Eliminating the Current Liability Barrier to Bilateral U.S.-Russian Nonproliferation Assistance Programs”, William &amp; Mary Law Review, February, Lexi</w:t>
      </w:r>
      <w:r>
        <w:t>s</w:t>
      </w:r>
    </w:p>
    <w:p w:rsidR="0009119F" w:rsidRDefault="0009119F" w:rsidP="0009119F">
      <w:pPr>
        <w:ind w:left="288"/>
        <w:rPr>
          <w:u w:val="single"/>
        </w:rPr>
      </w:pPr>
      <w:r w:rsidRPr="00A335BE">
        <w:rPr>
          <w:sz w:val="16"/>
        </w:rPr>
        <w:t>Although no terrorist acts directed against the population or interests of the United States or other states have been launched with nuclear weapons yet, this failure "must be assumed to be due to lack of means rather than lack of motivation." Attempts by al-Qaeda to acquire nuclear material are well documented, and several other attempted thefts of nuclear material indicates that</w:t>
      </w:r>
      <w:r w:rsidRPr="00A335BE">
        <w:rPr>
          <w:u w:val="single"/>
        </w:rPr>
        <w:t xml:space="preserve"> </w:t>
      </w:r>
      <w:r w:rsidRPr="00507E6B">
        <w:rPr>
          <w:highlight w:val="yellow"/>
          <w:u w:val="single"/>
        </w:rPr>
        <w:t>there is a demand for nuclear material among terrorist groups</w:t>
      </w:r>
      <w:r w:rsidRPr="00A335BE">
        <w:rPr>
          <w:u w:val="single"/>
        </w:rPr>
        <w:t xml:space="preserve">, many of which are </w:t>
      </w:r>
      <w:r w:rsidRPr="00507E6B">
        <w:rPr>
          <w:highlight w:val="yellow"/>
          <w:u w:val="single"/>
        </w:rPr>
        <w:t>hostile to the U</w:t>
      </w:r>
      <w:r w:rsidRPr="00A335BE">
        <w:rPr>
          <w:u w:val="single"/>
        </w:rPr>
        <w:t xml:space="preserve">nited </w:t>
      </w:r>
      <w:r w:rsidRPr="00507E6B">
        <w:rPr>
          <w:highlight w:val="yellow"/>
          <w:u w:val="single"/>
        </w:rPr>
        <w:t>S</w:t>
      </w:r>
      <w:r w:rsidRPr="00A335BE">
        <w:rPr>
          <w:u w:val="single"/>
        </w:rPr>
        <w:t>tates</w:t>
      </w:r>
      <w:r w:rsidRPr="00A335BE">
        <w:rPr>
          <w:sz w:val="16"/>
        </w:rPr>
        <w:t>.   ... [H]arsh economic conditions can create incentives for nuclear theft and smuggling. For people who are poorly housed, poorly fed, and poorly paid (when paid at all), there will be a temptation to do what they can to improve their lives and secure their futures. Russia's nuclear custodians face these pressures as they preside over weapons and materials that are immensely valuable to any state or group that covets nuclear weapons. It is not hard to imagine that people leading bleak, uncertain, and difficult lives might find irresistible the prospect of wealth and security via the nuclear black market... Organizations such as the Russian military and Minatom are now operating in circumstances of great stress. Money is in short supply, paychecks are irregular, living conditions unpleasant</w:t>
      </w:r>
      <w:r w:rsidRPr="00A335BE">
        <w:t xml:space="preserve"> ... [</w:t>
      </w:r>
      <w:r w:rsidRPr="00507E6B">
        <w:rPr>
          <w:highlight w:val="yellow"/>
          <w:u w:val="single"/>
        </w:rPr>
        <w:t>D]isorder within Russia</w:t>
      </w:r>
      <w:r w:rsidRPr="00A335BE">
        <w:rPr>
          <w:u w:val="single"/>
        </w:rPr>
        <w:t xml:space="preserve"> and the resulting strains within the military </w:t>
      </w:r>
      <w:r w:rsidRPr="00507E6B">
        <w:rPr>
          <w:highlight w:val="yellow"/>
          <w:u w:val="single"/>
        </w:rPr>
        <w:t>could easily cause a lapse or</w:t>
      </w:r>
      <w:r w:rsidRPr="00A335BE">
        <w:rPr>
          <w:u w:val="single"/>
        </w:rPr>
        <w:t xml:space="preserve"> a </w:t>
      </w:r>
      <w:r w:rsidRPr="00507E6B">
        <w:rPr>
          <w:highlight w:val="yellow"/>
          <w:u w:val="single"/>
        </w:rPr>
        <w:t>breakdown in</w:t>
      </w:r>
      <w:r w:rsidRPr="00A335BE">
        <w:rPr>
          <w:u w:val="single"/>
        </w:rPr>
        <w:t xml:space="preserve"> the </w:t>
      </w:r>
      <w:r w:rsidRPr="00507E6B">
        <w:rPr>
          <w:highlight w:val="yellow"/>
          <w:u w:val="single"/>
        </w:rPr>
        <w:t>Russian</w:t>
      </w:r>
      <w:r w:rsidRPr="00A335BE">
        <w:rPr>
          <w:u w:val="single"/>
        </w:rPr>
        <w:t xml:space="preserve"> military's </w:t>
      </w:r>
      <w:r w:rsidRPr="00507E6B">
        <w:rPr>
          <w:highlight w:val="yellow"/>
          <w:u w:val="single"/>
        </w:rPr>
        <w:t>guardianship of nuclear weapons.</w:t>
      </w:r>
      <w:r w:rsidRPr="00A335BE">
        <w:rPr>
          <w:u w:val="single"/>
        </w:rPr>
        <w:t xml:space="preserve"> 38 Accordingly, there is a significant and ever-present risk that </w:t>
      </w:r>
      <w:r w:rsidRPr="00507E6B">
        <w:rPr>
          <w:highlight w:val="yellow"/>
          <w:u w:val="single"/>
        </w:rPr>
        <w:t>terrorists could acquire a nuclear device or fissile material</w:t>
      </w:r>
      <w:r w:rsidRPr="00A335BE">
        <w:rPr>
          <w:u w:val="single"/>
        </w:rPr>
        <w:t xml:space="preserve"> from Russia </w:t>
      </w:r>
      <w:r w:rsidRPr="00507E6B">
        <w:rPr>
          <w:highlight w:val="yellow"/>
          <w:u w:val="single"/>
        </w:rPr>
        <w:t>as a result</w:t>
      </w:r>
      <w:r w:rsidRPr="00A335BE">
        <w:rPr>
          <w:u w:val="single"/>
        </w:rPr>
        <w:t xml:space="preserve"> </w:t>
      </w:r>
      <w:r w:rsidRPr="00507E6B">
        <w:rPr>
          <w:highlight w:val="yellow"/>
          <w:u w:val="single"/>
        </w:rPr>
        <w:t>of the confluence of Russian economic decline</w:t>
      </w:r>
      <w:r w:rsidRPr="00A335BE">
        <w:t xml:space="preserve"> </w:t>
      </w:r>
      <w:r w:rsidRPr="00A335BE">
        <w:rPr>
          <w:sz w:val="16"/>
        </w:rPr>
        <w:t>and the end of stringent Soviet-era nuclear security measures.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highly destructive nuclear weapon. 41 Although nuclear devices are extraordinarily complex, the</w:t>
      </w:r>
      <w:r w:rsidRPr="00A335BE">
        <w:t xml:space="preserve"> </w:t>
      </w:r>
      <w:r w:rsidRPr="00507E6B">
        <w:rPr>
          <w:highlight w:val="yellow"/>
          <w:u w:val="single"/>
        </w:rPr>
        <w:t>technical barriers</w:t>
      </w:r>
      <w:r w:rsidRPr="00A335BE">
        <w:rPr>
          <w:u w:val="single"/>
        </w:rPr>
        <w:t xml:space="preserve"> to constructing a workable weapon </w:t>
      </w:r>
      <w:r w:rsidRPr="00507E6B">
        <w:rPr>
          <w:highlight w:val="yellow"/>
          <w:u w:val="single"/>
        </w:rPr>
        <w:t>are not significant.</w:t>
      </w:r>
      <w:r w:rsidRPr="00A335BE">
        <w:rPr>
          <w:u w:val="single"/>
        </w:rPr>
        <w:t xml:space="preserve"> 42 Moreover, </w:t>
      </w:r>
      <w:r w:rsidRPr="00507E6B">
        <w:rPr>
          <w:highlight w:val="yellow"/>
          <w:u w:val="single"/>
        </w:rPr>
        <w:t>the sheer number of methods</w:t>
      </w:r>
      <w:r w:rsidRPr="00A335BE">
        <w:rPr>
          <w:u w:val="single"/>
        </w:rPr>
        <w:t xml:space="preserve"> that could be used to deliver a nuclear device into the United States </w:t>
      </w:r>
      <w:r w:rsidRPr="00507E6B">
        <w:rPr>
          <w:highlight w:val="yellow"/>
          <w:u w:val="single"/>
        </w:rPr>
        <w:t>makes it incredibly likely</w:t>
      </w:r>
      <w:r w:rsidRPr="00A335BE">
        <w:rPr>
          <w:u w:val="single"/>
        </w:rPr>
        <w:t xml:space="preserve"> that </w:t>
      </w:r>
      <w:r w:rsidRPr="00507E6B">
        <w:rPr>
          <w:highlight w:val="yellow"/>
          <w:u w:val="single"/>
        </w:rPr>
        <w:t>terrorists could successfully employ a nuclear</w:t>
      </w:r>
      <w:r w:rsidRPr="00A335BE">
        <w:rPr>
          <w:u w:val="single"/>
        </w:rPr>
        <w:t xml:space="preserve"> </w:t>
      </w:r>
      <w:r w:rsidRPr="00507E6B">
        <w:rPr>
          <w:highlight w:val="yellow"/>
          <w:u w:val="single"/>
        </w:rPr>
        <w:t>weapon</w:t>
      </w:r>
      <w:r w:rsidRPr="00A335BE">
        <w:rPr>
          <w:u w:val="single"/>
        </w:rPr>
        <w:t xml:space="preserve"> once it was built</w:t>
      </w:r>
      <w:r w:rsidRPr="00A335BE">
        <w:t xml:space="preserve">. 43 </w:t>
      </w:r>
      <w:r w:rsidRPr="00A335BE">
        <w:rPr>
          <w:sz w:val="16"/>
        </w:rPr>
        <w:t xml:space="preserve">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w:t>
      </w:r>
      <w:r w:rsidRPr="00A335BE">
        <w:rPr>
          <w:sz w:val="16"/>
        </w:rPr>
        <w:lastRenderedPageBreak/>
        <w:t>This resulted in at least 35,000 nuclear scientists becoming unemployed in an economy that was collapsing. 46 Although the economy has stabilized somewhat, there are still at least 20,000 former scientists who are unemployed or underpaid and who are too young to retire, raising the chilling prospect that these scientists will be tempted to sell their nuclear knowledge, or steal nuclear material to sell, to states or terrorist organizations with nuclear ambitions. 48</w:t>
      </w:r>
      <w:r w:rsidRPr="00A335BE">
        <w:t xml:space="preserve"> The potential </w:t>
      </w:r>
      <w:r w:rsidRPr="00507E6B">
        <w:rPr>
          <w:highlight w:val="yellow"/>
          <w:u w:val="single"/>
        </w:rPr>
        <w:t>consequences</w:t>
      </w:r>
      <w:r w:rsidRPr="00A335BE">
        <w:rPr>
          <w:u w:val="single"/>
        </w:rPr>
        <w:t xml:space="preserve"> of the unchecked spread of nuclear knowledge and material to terrorist groups that seek to cause mass destruction in the United States </w:t>
      </w:r>
      <w:r w:rsidRPr="00507E6B">
        <w:rPr>
          <w:highlight w:val="yellow"/>
          <w:u w:val="single"/>
        </w:rPr>
        <w:t>are</w:t>
      </w:r>
      <w:r w:rsidRPr="00A335BE">
        <w:rPr>
          <w:u w:val="single"/>
        </w:rPr>
        <w:t xml:space="preserve"> truly </w:t>
      </w:r>
      <w:r w:rsidRPr="00507E6B">
        <w:rPr>
          <w:highlight w:val="yellow"/>
          <w:u w:val="single"/>
        </w:rPr>
        <w:t>horrifying</w:t>
      </w:r>
      <w:r w:rsidRPr="00A335BE">
        <w:rPr>
          <w:u w:val="single"/>
        </w:rPr>
        <w:t xml:space="preserve">. A terrorist attack with a nuclear weapon would be devastating in terms of immediate human and economic losses. 49 Moreover, </w:t>
      </w:r>
      <w:r w:rsidRPr="00507E6B">
        <w:rPr>
          <w:highlight w:val="yellow"/>
          <w:u w:val="single"/>
        </w:rPr>
        <w:t>there would be immense political pressure in the U</w:t>
      </w:r>
      <w:r w:rsidRPr="00A335BE">
        <w:rPr>
          <w:u w:val="single"/>
        </w:rPr>
        <w:t xml:space="preserve">nited </w:t>
      </w:r>
      <w:r w:rsidRPr="00507E6B">
        <w:rPr>
          <w:highlight w:val="yellow"/>
          <w:u w:val="single"/>
        </w:rPr>
        <w:t>S</w:t>
      </w:r>
      <w:r w:rsidRPr="00A335BE">
        <w:rPr>
          <w:u w:val="single"/>
        </w:rPr>
        <w:t xml:space="preserve">tates </w:t>
      </w:r>
      <w:r w:rsidRPr="00507E6B">
        <w:rPr>
          <w:highlight w:val="yellow"/>
          <w:u w:val="single"/>
        </w:rPr>
        <w:t>to</w:t>
      </w:r>
      <w:r w:rsidRPr="00A335BE">
        <w:rPr>
          <w:u w:val="single"/>
        </w:rPr>
        <w:t xml:space="preserve"> discover the perpetrators and </w:t>
      </w:r>
      <w:r w:rsidRPr="00507E6B">
        <w:rPr>
          <w:highlight w:val="yellow"/>
          <w:u w:val="single"/>
        </w:rPr>
        <w:t>retaliate with nuclear weapons</w:t>
      </w:r>
      <w:r w:rsidRPr="00A335BE">
        <w:rPr>
          <w:u w:val="single"/>
        </w:rPr>
        <w:t>,</w:t>
      </w:r>
      <w:r w:rsidRPr="00A335BE">
        <w:t xml:space="preserve"> </w:t>
      </w:r>
      <w:r w:rsidRPr="00A335BE">
        <w:rPr>
          <w:sz w:val="16"/>
        </w:rPr>
        <w:t>massively increasing the number of casualties and potentially triggering a full-scale nuclear conflict. 50 In addition to the threat posed by terrorists</w:t>
      </w:r>
      <w:r w:rsidRPr="00A335BE">
        <w:t xml:space="preserve">, </w:t>
      </w:r>
      <w:r w:rsidRPr="00507E6B">
        <w:rPr>
          <w:highlight w:val="yellow"/>
          <w:u w:val="single"/>
        </w:rPr>
        <w:t>leakage</w:t>
      </w:r>
      <w:r w:rsidRPr="00A335BE">
        <w:rPr>
          <w:u w:val="single"/>
        </w:rPr>
        <w:t xml:space="preserve"> of nuclear knowledge and material from Russia will reduce the barriers that states with nuclear ambitions face and </w:t>
      </w:r>
      <w:r w:rsidRPr="00507E6B">
        <w:rPr>
          <w:highlight w:val="yellow"/>
          <w:u w:val="single"/>
        </w:rPr>
        <w:t>may trigger</w:t>
      </w:r>
      <w:r w:rsidRPr="00A335BE">
        <w:rPr>
          <w:u w:val="single"/>
        </w:rPr>
        <w:t xml:space="preserve"> </w:t>
      </w:r>
      <w:r w:rsidRPr="00507E6B">
        <w:rPr>
          <w:highlight w:val="yellow"/>
          <w:u w:val="single"/>
        </w:rPr>
        <w:t>widespread prolif</w:t>
      </w:r>
      <w:r w:rsidRPr="00A335BE">
        <w:rPr>
          <w:u w:val="single"/>
        </w:rPr>
        <w:t xml:space="preserve">eration of nuclear weapons. 51 </w:t>
      </w:r>
      <w:r w:rsidRPr="00507E6B">
        <w:rPr>
          <w:highlight w:val="yellow"/>
          <w:u w:val="single"/>
        </w:rPr>
        <w:t>This</w:t>
      </w:r>
      <w:r w:rsidRPr="00A335BE">
        <w:rPr>
          <w:u w:val="single"/>
        </w:rPr>
        <w:t xml:space="preserve"> proliferation </w:t>
      </w:r>
      <w:r w:rsidRPr="00507E6B">
        <w:rPr>
          <w:highlight w:val="yellow"/>
          <w:u w:val="single"/>
        </w:rPr>
        <w:t>will increase the risk of nuclear attacks</w:t>
      </w:r>
      <w:r w:rsidRPr="00A335BE">
        <w:rPr>
          <w:u w:val="single"/>
        </w:rPr>
        <w:t xml:space="preserve"> against the United States  [*1440]  or its allies by hostile states, 52 </w:t>
      </w:r>
      <w:r w:rsidRPr="00507E6B">
        <w:rPr>
          <w:highlight w:val="yellow"/>
          <w:u w:val="single"/>
        </w:rPr>
        <w:t>as well as increase the likelihood that regional conflicts will draw in the U</w:t>
      </w:r>
      <w:r w:rsidRPr="00A335BE">
        <w:rPr>
          <w:u w:val="single"/>
        </w:rPr>
        <w:t xml:space="preserve">nited </w:t>
      </w:r>
      <w:r w:rsidRPr="00507E6B">
        <w:rPr>
          <w:highlight w:val="yellow"/>
          <w:u w:val="single"/>
        </w:rPr>
        <w:t>S</w:t>
      </w:r>
      <w:r w:rsidRPr="00A335BE">
        <w:rPr>
          <w:u w:val="single"/>
        </w:rPr>
        <w:t xml:space="preserve">tates </w:t>
      </w:r>
      <w:r w:rsidRPr="00507E6B">
        <w:rPr>
          <w:highlight w:val="yellow"/>
          <w:u w:val="single"/>
        </w:rPr>
        <w:t>and escalate to</w:t>
      </w:r>
      <w:r w:rsidRPr="00A335BE">
        <w:rPr>
          <w:u w:val="single"/>
        </w:rPr>
        <w:t xml:space="preserve"> the </w:t>
      </w:r>
      <w:r w:rsidRPr="00507E6B">
        <w:rPr>
          <w:highlight w:val="yellow"/>
          <w:u w:val="single"/>
        </w:rPr>
        <w:t>use of nuclear weapons.</w:t>
      </w:r>
      <w:r w:rsidRPr="00A335BE">
        <w:rPr>
          <w:u w:val="single"/>
        </w:rPr>
        <w:t xml:space="preserve"> 53</w:t>
      </w:r>
    </w:p>
    <w:p w:rsidR="0009119F" w:rsidRDefault="0009119F" w:rsidP="0009119F">
      <w:pPr>
        <w:ind w:left="288"/>
        <w:rPr>
          <w:u w:val="single"/>
        </w:rPr>
      </w:pPr>
    </w:p>
    <w:p w:rsidR="0009119F" w:rsidRDefault="0009119F" w:rsidP="0009119F">
      <w:pPr>
        <w:pStyle w:val="Heading3"/>
      </w:pPr>
      <w:r>
        <w:t xml:space="preserve">State Collapse Internal Link </w:t>
      </w:r>
    </w:p>
    <w:p w:rsidR="0009119F" w:rsidRDefault="0009119F" w:rsidP="0009119F">
      <w:pPr>
        <w:pStyle w:val="Heading4"/>
      </w:pPr>
      <w:r>
        <w:t xml:space="preserve">Russian economic decline causes territorial disintegration and collapse---pressure on gas prices from U.S. production’s key </w:t>
      </w:r>
    </w:p>
    <w:p w:rsidR="0009119F" w:rsidRDefault="0009119F" w:rsidP="0009119F">
      <w:r>
        <w:t xml:space="preserve">Kazimierz </w:t>
      </w:r>
      <w:r w:rsidRPr="00AA6230">
        <w:rPr>
          <w:rStyle w:val="StyleStyleBold12pt"/>
        </w:rPr>
        <w:t>Woycicki 12</w:t>
      </w:r>
      <w:r>
        <w:t xml:space="preserve">, Graduate of Philosophy faculty at the University of Lublin and of Political Science and History faculty in Germany as the Adenauer Foundation's scholar; senior fellow in the International Relations Centre in Warsaw and academic at the University of Warsaw, 8/20/12, “The future of Russia – divergent scenarios for 2020-50,” </w:t>
      </w:r>
    </w:p>
    <w:p w:rsidR="0009119F" w:rsidRPr="005D4013" w:rsidRDefault="0009119F" w:rsidP="0009119F">
      <w:pPr>
        <w:ind w:left="288"/>
        <w:rPr>
          <w:sz w:val="16"/>
        </w:rPr>
      </w:pPr>
      <w:r w:rsidRPr="005D4013">
        <w:rPr>
          <w:sz w:val="16"/>
        </w:rPr>
        <w:t xml:space="preserve">On one hand, </w:t>
      </w:r>
      <w:r w:rsidRPr="005D4013">
        <w:rPr>
          <w:rStyle w:val="StyleBoldUnderline"/>
        </w:rPr>
        <w:t xml:space="preserve">there are </w:t>
      </w:r>
      <w:r w:rsidRPr="006E1818">
        <w:rPr>
          <w:rStyle w:val="StyleBoldUnderline"/>
        </w:rPr>
        <w:t>forecasts concerning</w:t>
      </w:r>
      <w:r w:rsidRPr="005D4013">
        <w:rPr>
          <w:rStyle w:val="StyleBoldUnderline"/>
        </w:rPr>
        <w:t xml:space="preserve"> </w:t>
      </w:r>
      <w:r w:rsidRPr="006E1818">
        <w:rPr>
          <w:rStyle w:val="StyleBoldUnderline"/>
          <w:highlight w:val="yellow"/>
        </w:rPr>
        <w:t>the possibility o</w:t>
      </w:r>
      <w:r w:rsidRPr="005D4013">
        <w:rPr>
          <w:rStyle w:val="StyleBoldUnderline"/>
        </w:rPr>
        <w:t>f the</w:t>
      </w:r>
      <w:r w:rsidRPr="005D4013">
        <w:rPr>
          <w:sz w:val="16"/>
        </w:rPr>
        <w:t xml:space="preserve"> </w:t>
      </w:r>
      <w:r w:rsidRPr="006E1818">
        <w:rPr>
          <w:rStyle w:val="StyleBoldUnderline"/>
          <w:highlight w:val="yellow"/>
          <w:bdr w:val="single" w:sz="4" w:space="0" w:color="auto"/>
        </w:rPr>
        <w:t>Russia</w:t>
      </w:r>
      <w:r w:rsidRPr="005D4013">
        <w:rPr>
          <w:rStyle w:val="StyleBoldUnderline"/>
          <w:bdr w:val="single" w:sz="4" w:space="0" w:color="auto"/>
        </w:rPr>
        <w:t xml:space="preserve">n Federation’s </w:t>
      </w:r>
      <w:r w:rsidRPr="006E1818">
        <w:rPr>
          <w:rStyle w:val="StyleBoldUnderline"/>
          <w:highlight w:val="yellow"/>
          <w:bdr w:val="single" w:sz="4" w:space="0" w:color="auto"/>
        </w:rPr>
        <w:t>territorial breakdown</w:t>
      </w:r>
      <w:r w:rsidRPr="005D4013">
        <w:rPr>
          <w:sz w:val="16"/>
        </w:rPr>
        <w:t xml:space="preserve"> – as it was foreseen by a CIA report[1] – on the other hand, some people, like Sachs who is an outstanding economist, forecast that Russia belongs to the emerging group of new superpowers (BRIC). From obvious reasons, any strategic scenario concerning the geopolitical situation of Poland and Central Europe has to take into account the development of circumstances in Rus</w:t>
      </w:r>
      <w:r w:rsidRPr="006E1818">
        <w:rPr>
          <w:sz w:val="16"/>
          <w:highlight w:val="yellow"/>
        </w:rPr>
        <w:t>s</w:t>
      </w:r>
      <w:r w:rsidRPr="005D4013">
        <w:rPr>
          <w:sz w:val="16"/>
        </w:rPr>
        <w:t xml:space="preserve">ia and the anticipated policies of Moscow. As you can see, there is a lot to consider. </w:t>
      </w:r>
    </w:p>
    <w:p w:rsidR="0009119F" w:rsidRPr="005D4013" w:rsidRDefault="0009119F" w:rsidP="0009119F">
      <w:pPr>
        <w:ind w:left="288"/>
        <w:rPr>
          <w:sz w:val="16"/>
        </w:rPr>
      </w:pPr>
      <w:r w:rsidRPr="005D4013">
        <w:rPr>
          <w:sz w:val="16"/>
        </w:rPr>
        <w:t xml:space="preserve">The </w:t>
      </w:r>
      <w:r w:rsidRPr="006E1818">
        <w:rPr>
          <w:rStyle w:val="StyleBoldUnderline"/>
          <w:highlight w:val="yellow"/>
        </w:rPr>
        <w:t>indicators</w:t>
      </w:r>
      <w:r w:rsidRPr="005D4013">
        <w:rPr>
          <w:rStyle w:val="StyleBoldUnderline"/>
        </w:rPr>
        <w:t xml:space="preserve"> for pessimistic forecasts regarding Russia </w:t>
      </w:r>
      <w:r w:rsidRPr="006E1818">
        <w:rPr>
          <w:rStyle w:val="StyleBoldUnderline"/>
          <w:highlight w:val="yellow"/>
        </w:rPr>
        <w:t>are</w:t>
      </w:r>
      <w:r w:rsidRPr="005D4013">
        <w:rPr>
          <w:rStyle w:val="StyleBoldUnderline"/>
        </w:rPr>
        <w:t xml:space="preserve"> quite </w:t>
      </w:r>
      <w:r w:rsidRPr="006E1818">
        <w:rPr>
          <w:rStyle w:val="StyleBoldUnderline"/>
          <w:highlight w:val="yellow"/>
        </w:rPr>
        <w:t>obvious</w:t>
      </w:r>
      <w:r w:rsidRPr="005D4013">
        <w:rPr>
          <w:sz w:val="16"/>
        </w:rPr>
        <w:t xml:space="preserve">. Demographic data is most frequently cited in the first place. The fact that the size of the population has reduced (from 148,6 million in 1993 to 141,9 million in 2010) is not the only problem. The other significant issues relate to the population’s quick ageing, low life expectancy and deteriorating health. Territorial and demographic issues are also complex, for instance the actual depopulation of the areas to the east of the Urals and the increase in the percentage of the non-Russian population, consisting mostly of Muslims. </w:t>
      </w:r>
    </w:p>
    <w:p w:rsidR="0009119F" w:rsidRPr="005D4013" w:rsidRDefault="0009119F" w:rsidP="0009119F">
      <w:pPr>
        <w:ind w:left="288"/>
        <w:rPr>
          <w:sz w:val="16"/>
        </w:rPr>
      </w:pPr>
      <w:r w:rsidRPr="005D4013">
        <w:rPr>
          <w:rStyle w:val="StyleBoldUnderline"/>
        </w:rPr>
        <w:t xml:space="preserve">The second indicator for pessimistic forecasts concerns </w:t>
      </w:r>
      <w:r w:rsidRPr="006E1818">
        <w:rPr>
          <w:rStyle w:val="StyleBoldUnderline"/>
          <w:highlight w:val="yellow"/>
        </w:rPr>
        <w:t>the</w:t>
      </w:r>
      <w:r w:rsidRPr="006E1818">
        <w:rPr>
          <w:sz w:val="16"/>
          <w:highlight w:val="yellow"/>
        </w:rPr>
        <w:t xml:space="preserve"> </w:t>
      </w:r>
      <w:r w:rsidRPr="006E1818">
        <w:rPr>
          <w:rStyle w:val="StyleBoldUnderline"/>
          <w:highlight w:val="yellow"/>
          <w:bdr w:val="single" w:sz="4" w:space="0" w:color="auto"/>
        </w:rPr>
        <w:t>raw material-oriented</w:t>
      </w:r>
      <w:r w:rsidRPr="005D4013">
        <w:rPr>
          <w:rStyle w:val="StyleBoldUnderline"/>
          <w:bdr w:val="single" w:sz="4" w:space="0" w:color="auto"/>
        </w:rPr>
        <w:t xml:space="preserve"> Russian </w:t>
      </w:r>
      <w:r w:rsidRPr="006E1818">
        <w:rPr>
          <w:rStyle w:val="StyleBoldUnderline"/>
          <w:highlight w:val="yellow"/>
          <w:bdr w:val="single" w:sz="4" w:space="0" w:color="auto"/>
        </w:rPr>
        <w:t>economy</w:t>
      </w:r>
      <w:r w:rsidRPr="005D4013">
        <w:rPr>
          <w:sz w:val="16"/>
        </w:rPr>
        <w:t xml:space="preserve">. Raw material resources in Russia seem to be huge, but their export relies mainly on oil and gas sales. However, at current levels of extraction, Russia will have enough oil for just another 17 years. </w:t>
      </w:r>
      <w:r w:rsidRPr="005D4013">
        <w:rPr>
          <w:rStyle w:val="StyleBoldUnderline"/>
        </w:rPr>
        <w:t>Russia is</w:t>
      </w:r>
      <w:r w:rsidRPr="005D4013">
        <w:rPr>
          <w:sz w:val="16"/>
        </w:rPr>
        <w:t xml:space="preserve"> also </w:t>
      </w:r>
      <w:r w:rsidRPr="005D4013">
        <w:rPr>
          <w:rStyle w:val="StyleBoldUnderline"/>
        </w:rPr>
        <w:t xml:space="preserve">a gas magnate, but the </w:t>
      </w:r>
      <w:r w:rsidRPr="006E1818">
        <w:rPr>
          <w:rStyle w:val="StyleBoldUnderline"/>
          <w:highlight w:val="yellow"/>
        </w:rPr>
        <w:t>costs of</w:t>
      </w:r>
      <w:r w:rsidRPr="005D4013">
        <w:rPr>
          <w:rStyle w:val="StyleBoldUnderline"/>
        </w:rPr>
        <w:t xml:space="preserve"> gas </w:t>
      </w:r>
      <w:r w:rsidRPr="006E1818">
        <w:rPr>
          <w:rStyle w:val="StyleBoldUnderline"/>
          <w:highlight w:val="yellow"/>
        </w:rPr>
        <w:t>extraction are</w:t>
      </w:r>
      <w:r w:rsidRPr="005D4013">
        <w:rPr>
          <w:rStyle w:val="StyleBoldUnderline"/>
        </w:rPr>
        <w:t xml:space="preserve"> constantly </w:t>
      </w:r>
      <w:r w:rsidRPr="006E1818">
        <w:rPr>
          <w:rStyle w:val="StyleBoldUnderline"/>
          <w:highlight w:val="yellow"/>
        </w:rPr>
        <w:t>rising</w:t>
      </w:r>
      <w:r w:rsidRPr="005D4013">
        <w:rPr>
          <w:sz w:val="16"/>
        </w:rPr>
        <w:t xml:space="preserve">, and the whole gas infrastructure requires higher levels of expenditure. </w:t>
      </w:r>
    </w:p>
    <w:p w:rsidR="0009119F" w:rsidRPr="005D4013" w:rsidRDefault="0009119F" w:rsidP="0009119F">
      <w:pPr>
        <w:ind w:left="288"/>
        <w:rPr>
          <w:sz w:val="16"/>
        </w:rPr>
      </w:pPr>
      <w:r w:rsidRPr="005D4013">
        <w:rPr>
          <w:sz w:val="16"/>
        </w:rPr>
        <w:t xml:space="preserve">The other </w:t>
      </w:r>
      <w:r w:rsidRPr="005D4013">
        <w:rPr>
          <w:rStyle w:val="StyleBoldUnderline"/>
        </w:rPr>
        <w:t xml:space="preserve">key </w:t>
      </w:r>
      <w:r w:rsidRPr="006E1818">
        <w:rPr>
          <w:rStyle w:val="StyleBoldUnderline"/>
          <w:highlight w:val="yellow"/>
        </w:rPr>
        <w:t>factors that may weaken the Russian economy are</w:t>
      </w:r>
      <w:r w:rsidRPr="005D4013">
        <w:rPr>
          <w:sz w:val="16"/>
        </w:rPr>
        <w:t xml:space="preserve"> the worldwide </w:t>
      </w:r>
      <w:r w:rsidRPr="005D4013">
        <w:rPr>
          <w:rStyle w:val="StyleBoldUnderline"/>
        </w:rPr>
        <w:t>development of</w:t>
      </w:r>
      <w:r w:rsidRPr="005D4013">
        <w:rPr>
          <w:sz w:val="16"/>
        </w:rPr>
        <w:t xml:space="preserve"> </w:t>
      </w:r>
      <w:r w:rsidRPr="005D4013">
        <w:rPr>
          <w:rStyle w:val="StyleBoldUnderline"/>
        </w:rPr>
        <w:t>new technologies in the energy industry</w:t>
      </w:r>
      <w:r w:rsidRPr="005D4013">
        <w:rPr>
          <w:sz w:val="16"/>
        </w:rPr>
        <w:t xml:space="preserve"> (solar energy etc.) </w:t>
      </w:r>
      <w:r w:rsidRPr="005D4013">
        <w:rPr>
          <w:rStyle w:val="StyleBoldUnderline"/>
        </w:rPr>
        <w:t>and the</w:t>
      </w:r>
      <w:r w:rsidRPr="005D4013">
        <w:rPr>
          <w:sz w:val="16"/>
        </w:rPr>
        <w:t xml:space="preserve"> </w:t>
      </w:r>
      <w:r w:rsidRPr="005D4013">
        <w:rPr>
          <w:rStyle w:val="StyleBoldUnderline"/>
          <w:bdr w:val="single" w:sz="4" w:space="0" w:color="auto"/>
        </w:rPr>
        <w:t xml:space="preserve">possibility of </w:t>
      </w:r>
      <w:r w:rsidRPr="006E1818">
        <w:rPr>
          <w:rStyle w:val="StyleBoldUnderline"/>
          <w:highlight w:val="yellow"/>
          <w:bdr w:val="single" w:sz="4" w:space="0" w:color="auto"/>
        </w:rPr>
        <w:t>extracting gas</w:t>
      </w:r>
      <w:r w:rsidRPr="005D4013">
        <w:rPr>
          <w:rStyle w:val="StyleBoldUnderline"/>
          <w:bdr w:val="single" w:sz="4" w:space="0" w:color="auto"/>
        </w:rPr>
        <w:t xml:space="preserve"> </w:t>
      </w:r>
      <w:r w:rsidRPr="006E1818">
        <w:rPr>
          <w:rStyle w:val="StyleBoldUnderline"/>
          <w:highlight w:val="yellow"/>
          <w:bdr w:val="single" w:sz="4" w:space="0" w:color="auto"/>
        </w:rPr>
        <w:t>from bituminous slates</w:t>
      </w:r>
      <w:r w:rsidRPr="005D4013">
        <w:rPr>
          <w:sz w:val="16"/>
        </w:rPr>
        <w:t xml:space="preserve">. </w:t>
      </w:r>
      <w:r w:rsidRPr="006E1818">
        <w:rPr>
          <w:rStyle w:val="StyleBoldUnderline"/>
          <w:highlight w:val="yellow"/>
        </w:rPr>
        <w:t>This</w:t>
      </w:r>
      <w:r w:rsidRPr="005D4013">
        <w:rPr>
          <w:sz w:val="16"/>
        </w:rPr>
        <w:t xml:space="preserve"> kind of </w:t>
      </w:r>
      <w:r w:rsidRPr="005D4013">
        <w:rPr>
          <w:rStyle w:val="StyleBoldUnderline"/>
        </w:rPr>
        <w:t xml:space="preserve">progress </w:t>
      </w:r>
      <w:r w:rsidRPr="006E1818">
        <w:rPr>
          <w:rStyle w:val="StyleBoldUnderline"/>
          <w:highlight w:val="yellow"/>
        </w:rPr>
        <w:t>would</w:t>
      </w:r>
      <w:r w:rsidRPr="006E1818">
        <w:rPr>
          <w:sz w:val="16"/>
          <w:highlight w:val="yellow"/>
        </w:rPr>
        <w:t xml:space="preserve"> </w:t>
      </w:r>
      <w:r w:rsidRPr="006E1818">
        <w:rPr>
          <w:rStyle w:val="StyleBoldUnderline"/>
          <w:highlight w:val="yellow"/>
          <w:bdr w:val="single" w:sz="4" w:space="0" w:color="auto"/>
        </w:rPr>
        <w:t>deprive</w:t>
      </w:r>
      <w:r w:rsidRPr="005D4013">
        <w:rPr>
          <w:rStyle w:val="StyleBoldUnderline"/>
          <w:bdr w:val="single" w:sz="4" w:space="0" w:color="auto"/>
        </w:rPr>
        <w:t xml:space="preserve"> Moscow of one of </w:t>
      </w:r>
      <w:r w:rsidRPr="006E1818">
        <w:rPr>
          <w:rStyle w:val="StyleBoldUnderline"/>
          <w:highlight w:val="yellow"/>
          <w:bdr w:val="single" w:sz="4" w:space="0" w:color="auto"/>
        </w:rPr>
        <w:t>Putin’s</w:t>
      </w:r>
      <w:r w:rsidRPr="005D4013">
        <w:rPr>
          <w:rStyle w:val="StyleBoldUnderline"/>
          <w:bdr w:val="single" w:sz="4" w:space="0" w:color="auto"/>
        </w:rPr>
        <w:t xml:space="preserve"> strong </w:t>
      </w:r>
      <w:r w:rsidRPr="006E1818">
        <w:rPr>
          <w:rStyle w:val="StyleBoldUnderline"/>
          <w:highlight w:val="yellow"/>
          <w:bdr w:val="single" w:sz="4" w:space="0" w:color="auto"/>
        </w:rPr>
        <w:t>political asset</w:t>
      </w:r>
      <w:r w:rsidRPr="006E1818">
        <w:rPr>
          <w:sz w:val="16"/>
          <w:highlight w:val="yellow"/>
        </w:rPr>
        <w:t>.</w:t>
      </w:r>
      <w:r w:rsidRPr="005D4013">
        <w:rPr>
          <w:sz w:val="16"/>
        </w:rPr>
        <w:t xml:space="preserve"> </w:t>
      </w:r>
    </w:p>
    <w:p w:rsidR="0009119F" w:rsidRPr="005D4013" w:rsidRDefault="0009119F" w:rsidP="0009119F">
      <w:pPr>
        <w:ind w:left="288"/>
        <w:rPr>
          <w:sz w:val="16"/>
        </w:rPr>
      </w:pPr>
      <w:r w:rsidRPr="005D4013">
        <w:rPr>
          <w:sz w:val="16"/>
        </w:rPr>
        <w:t xml:space="preserve">The final pessimistic indicator for Russia’s future concerns the low potential for modernisation. Demography has a strong impact on the workforce which is systematically dropping. Furthermore, education is deteriorating which, among others, is linked to demography. Finally, </w:t>
      </w:r>
      <w:r w:rsidRPr="005D4013">
        <w:rPr>
          <w:rStyle w:val="StyleBoldUnderline"/>
        </w:rPr>
        <w:t xml:space="preserve">there are no indicators predicting that Russia may expect, in foreseeable future, some </w:t>
      </w:r>
      <w:r w:rsidRPr="006E1818">
        <w:rPr>
          <w:rStyle w:val="StyleBoldUnderline"/>
          <w:highlight w:val="yellow"/>
        </w:rPr>
        <w:t xml:space="preserve">leaders </w:t>
      </w:r>
      <w:r w:rsidRPr="006E1818">
        <w:rPr>
          <w:rStyle w:val="StyleBoldUnderline"/>
        </w:rPr>
        <w:t xml:space="preserve">who </w:t>
      </w:r>
      <w:r w:rsidRPr="006E1818">
        <w:rPr>
          <w:rStyle w:val="StyleBoldUnderline"/>
          <w:highlight w:val="yellow"/>
        </w:rPr>
        <w:t>would</w:t>
      </w:r>
      <w:r w:rsidRPr="006E1818">
        <w:rPr>
          <w:rStyle w:val="StyleBoldUnderline"/>
        </w:rPr>
        <w:t xml:space="preserve"> be ready to </w:t>
      </w:r>
      <w:r w:rsidRPr="006E1818">
        <w:rPr>
          <w:rStyle w:val="StyleBoldUnderline"/>
          <w:highlight w:val="yellow"/>
        </w:rPr>
        <w:t>introduce significant reforms</w:t>
      </w:r>
      <w:r w:rsidRPr="006E1818">
        <w:rPr>
          <w:sz w:val="16"/>
        </w:rPr>
        <w:t>. [2] It has to be underlined, though, that Putin’s gov</w:t>
      </w:r>
      <w:r w:rsidRPr="005D4013">
        <w:rPr>
          <w:sz w:val="16"/>
        </w:rPr>
        <w:t xml:space="preserve">ernment has been treated by some observers as fairly reformatory, and it is supposed to (it has already started to) bring Russia back to its imperial position in the foreseeable future of 20 to 30 years. </w:t>
      </w:r>
    </w:p>
    <w:p w:rsidR="0009119F" w:rsidRPr="005D4013" w:rsidRDefault="0009119F" w:rsidP="0009119F">
      <w:pPr>
        <w:ind w:left="288"/>
        <w:rPr>
          <w:sz w:val="16"/>
        </w:rPr>
      </w:pPr>
      <w:r w:rsidRPr="005D4013">
        <w:rPr>
          <w:sz w:val="16"/>
        </w:rPr>
        <w:t xml:space="preserve">It is also worth comparing the size of the Russian economy to the economies of the EU, USA and China. The EU and the US are each worth around $14 billion; China is close to $10 billion while the Russian economy is worth only around $2 billion of national income. </w:t>
      </w:r>
      <w:r w:rsidRPr="006E1818">
        <w:rPr>
          <w:rStyle w:val="StyleBoldUnderline"/>
          <w:highlight w:val="yellow"/>
        </w:rPr>
        <w:t>Russia</w:t>
      </w:r>
      <w:r w:rsidRPr="005D4013">
        <w:rPr>
          <w:rStyle w:val="StyleBoldUnderline"/>
        </w:rPr>
        <w:t xml:space="preserve"> belongs to the BRIC but it is the least dynamic economy in this group and </w:t>
      </w:r>
      <w:r w:rsidRPr="006E1818">
        <w:rPr>
          <w:rStyle w:val="StyleBoldUnderline"/>
          <w:highlight w:val="yellow"/>
        </w:rPr>
        <w:t>has</w:t>
      </w:r>
      <w:r w:rsidRPr="005D4013">
        <w:rPr>
          <w:rStyle w:val="StyleBoldUnderline"/>
        </w:rPr>
        <w:t xml:space="preserve"> by far f</w:t>
      </w:r>
      <w:r w:rsidRPr="006E1818">
        <w:rPr>
          <w:rStyle w:val="StyleBoldUnderline"/>
          <w:highlight w:val="yellow"/>
        </w:rPr>
        <w:t>ewe</w:t>
      </w:r>
      <w:r w:rsidRPr="005D4013">
        <w:rPr>
          <w:rStyle w:val="StyleBoldUnderline"/>
        </w:rPr>
        <w:t xml:space="preserve">r </w:t>
      </w:r>
      <w:r w:rsidRPr="006E1818">
        <w:rPr>
          <w:rStyle w:val="StyleBoldUnderline"/>
          <w:highlight w:val="yellow"/>
        </w:rPr>
        <w:t>opportunities for progress</w:t>
      </w:r>
      <w:r w:rsidRPr="005D4013">
        <w:rPr>
          <w:sz w:val="16"/>
        </w:rPr>
        <w:t xml:space="preserve"> than the economies of China, India or Brazil.</w:t>
      </w:r>
    </w:p>
    <w:p w:rsidR="0009119F" w:rsidRPr="009837CC" w:rsidRDefault="0009119F" w:rsidP="0009119F"/>
    <w:p w:rsidR="0009119F" w:rsidRDefault="0009119F" w:rsidP="0009119F">
      <w:pPr>
        <w:pStyle w:val="Heading3"/>
      </w:pPr>
      <w:r>
        <w:lastRenderedPageBreak/>
        <w:t xml:space="preserve">AT: Resilience </w:t>
      </w:r>
    </w:p>
    <w:p w:rsidR="0009119F" w:rsidRPr="009837CC" w:rsidRDefault="0009119F" w:rsidP="0009119F">
      <w:pPr>
        <w:pStyle w:val="Heading4"/>
      </w:pPr>
      <w:r>
        <w:t xml:space="preserve">Russia was resilient during the last crisis because they </w:t>
      </w:r>
      <w:r>
        <w:rPr>
          <w:u w:val="single"/>
        </w:rPr>
        <w:t>funded a budget deficit using reserves</w:t>
      </w:r>
      <w:r>
        <w:t xml:space="preserve">---those are </w:t>
      </w:r>
      <w:r>
        <w:rPr>
          <w:u w:val="single"/>
        </w:rPr>
        <w:t>depleted</w:t>
      </w:r>
      <w:r>
        <w:t xml:space="preserve"> now---means our </w:t>
      </w:r>
      <w:r>
        <w:rPr>
          <w:u w:val="single"/>
        </w:rPr>
        <w:t>revenue</w:t>
      </w:r>
      <w:r>
        <w:t xml:space="preserve"> internal link is large enough to </w:t>
      </w:r>
      <w:r>
        <w:rPr>
          <w:u w:val="single"/>
        </w:rPr>
        <w:t>collapse</w:t>
      </w:r>
      <w:r>
        <w:t xml:space="preserve"> the whole thing </w:t>
      </w:r>
    </w:p>
    <w:p w:rsidR="0009119F" w:rsidRDefault="0009119F" w:rsidP="0009119F">
      <w:r>
        <w:t xml:space="preserve">Sara E. </w:t>
      </w:r>
      <w:r w:rsidRPr="003F4338">
        <w:rPr>
          <w:rStyle w:val="StyleStyleBold12pt"/>
        </w:rPr>
        <w:t>Thannhauser 9</w:t>
      </w:r>
      <w:r>
        <w:t xml:space="preserve">, the Program Officer at Georgetown University's Institute for the Study of Diplomacy, MA in International Affairs from American University's School of International Service, Spring 2009, “Russia Resurgent? Challenges and Consequences of Shifting Geopolitical Dynamics in Eurasia,” </w:t>
      </w:r>
      <w:hyperlink r:id="rId47" w:history="1">
        <w:r w:rsidRPr="00D8524F">
          <w:rPr>
            <w:rStyle w:val="Hyperlink"/>
          </w:rPr>
          <w:t>http://isd.georgetown.edu/files/SWG_russia%20resurgent.pdf</w:t>
        </w:r>
      </w:hyperlink>
    </w:p>
    <w:p w:rsidR="0009119F" w:rsidRDefault="0009119F" w:rsidP="0009119F">
      <w:pPr>
        <w:ind w:left="288"/>
      </w:pPr>
      <w:r w:rsidRPr="00AA6230">
        <w:rPr>
          <w:rStyle w:val="StyleBoldUnderline"/>
        </w:rPr>
        <w:t xml:space="preserve">The </w:t>
      </w:r>
      <w:r w:rsidRPr="006E1818">
        <w:rPr>
          <w:rStyle w:val="StyleBoldUnderline"/>
        </w:rPr>
        <w:t>resiliency of Putin</w:t>
      </w:r>
      <w:r w:rsidRPr="00AA6230">
        <w:rPr>
          <w:rStyle w:val="StyleBoldUnderline"/>
        </w:rPr>
        <w:t>’s system was put to the test in 2008 as</w:t>
      </w:r>
      <w:r>
        <w:t xml:space="preserve"> </w:t>
      </w:r>
      <w:r w:rsidRPr="00AA6230">
        <w:rPr>
          <w:rStyle w:val="StyleBoldUnderline"/>
        </w:rPr>
        <w:t>global energy prices collapsed</w:t>
      </w:r>
      <w:r>
        <w:t xml:space="preserve"> and international capital markets seized up. Several members argued that Russia is facing an economic perfect storm. One member of the working group also pointed out that this is the first time Russia has had a serious encounter with a flailing international financial system. In the past, the county's lack of integration kept Russia's economy isolated from global economic downturns. Nevertheless, </w:t>
      </w:r>
      <w:r w:rsidRPr="00AA6230">
        <w:rPr>
          <w:rStyle w:val="StyleBoldUnderline"/>
        </w:rPr>
        <w:t>in 2008, Russia experienced a budget deficit amounting to 4 percent of</w:t>
      </w:r>
      <w:r>
        <w:t xml:space="preserve"> gross domestic product (</w:t>
      </w:r>
      <w:r w:rsidRPr="00AA6230">
        <w:rPr>
          <w:rStyle w:val="StyleBoldUnderline"/>
        </w:rPr>
        <w:t>GDP</w:t>
      </w:r>
      <w:r>
        <w:t>), and between May 2008 and September 2008 Russia's stock market fell by 80 percent. In December 2008, Russia's GDP fell by 1 percent, and industrial production (down 16 percent in January 2009), overall exports (down 26 percent in December 2008), and real incomes (down 7 percent in January 2009) are plummeting.4 According to Zeljko Bogetic, the World Bank's chief economist for Russia, unemployment in Russia could reach 12 percent by the end of 2009.5 Unemployment is hitting the hardest in the most vulnerable regions outside of Moscow and St. Petersburg and the monocities,6 which are spread all across the Russian heartland, but most notably in the southern districts bordering and including the republics of the North Caucasus.</w:t>
      </w:r>
    </w:p>
    <w:p w:rsidR="0009119F" w:rsidRDefault="0009119F" w:rsidP="0009119F">
      <w:pPr>
        <w:ind w:left="288"/>
      </w:pPr>
      <w:r w:rsidRPr="00AA6230">
        <w:rPr>
          <w:rStyle w:val="StyleBoldUnderline"/>
        </w:rPr>
        <w:t>The Kremlin's initial response has been mixed</w:t>
      </w:r>
      <w:r>
        <w:t xml:space="preserve">. </w:t>
      </w:r>
      <w:r w:rsidRPr="00AA6230">
        <w:rPr>
          <w:rStyle w:val="StyleBoldUnderline"/>
        </w:rPr>
        <w:t>Action by the Russia's economic liberals to defend the ruble was applauded by most economists</w:t>
      </w:r>
      <w:r>
        <w:t xml:space="preserve">. However, </w:t>
      </w:r>
      <w:r w:rsidRPr="00AA6230">
        <w:rPr>
          <w:rStyle w:val="StyleBoldUnderline"/>
        </w:rPr>
        <w:t>rather than making deep cuts in the budget to match lower revenues, the Kremlin decided it would fund its record deficit</w:t>
      </w:r>
      <w:r>
        <w:t>—7.4 percent of GDP in 2009—</w:t>
      </w:r>
      <w:r w:rsidRPr="00AA6230">
        <w:rPr>
          <w:rStyle w:val="StyleBoldUnderline"/>
        </w:rPr>
        <w:t>out of reserves</w:t>
      </w:r>
      <w:r>
        <w:t xml:space="preserve">. Policies to defend the currency and run budget deficits have depleted the reserve cushion, which now totals $385 billion. </w:t>
      </w:r>
      <w:r w:rsidRPr="00AA6230">
        <w:rPr>
          <w:rStyle w:val="StyleBoldUnderline"/>
        </w:rPr>
        <w:t xml:space="preserve">Though the </w:t>
      </w:r>
      <w:r w:rsidRPr="006E1818">
        <w:rPr>
          <w:rStyle w:val="StyleBoldUnderline"/>
        </w:rPr>
        <w:t xml:space="preserve">remaining </w:t>
      </w:r>
      <w:r w:rsidRPr="006E1818">
        <w:rPr>
          <w:rStyle w:val="StyleBoldUnderline"/>
          <w:highlight w:val="yellow"/>
        </w:rPr>
        <w:t>reserves will allow the government to put off</w:t>
      </w:r>
      <w:r w:rsidRPr="00AA6230">
        <w:rPr>
          <w:rStyle w:val="StyleBoldUnderline"/>
        </w:rPr>
        <w:t xml:space="preserve"> difficult budget </w:t>
      </w:r>
      <w:r w:rsidRPr="006E1818">
        <w:rPr>
          <w:rStyle w:val="StyleBoldUnderline"/>
          <w:highlight w:val="yellow"/>
        </w:rPr>
        <w:t>cuts for the short term</w:t>
      </w:r>
      <w:r w:rsidRPr="006E1818">
        <w:rPr>
          <w:highlight w:val="yellow"/>
        </w:rPr>
        <w:t xml:space="preserve">, </w:t>
      </w:r>
      <w:r w:rsidRPr="006E1818">
        <w:rPr>
          <w:rStyle w:val="StyleBoldUnderline"/>
          <w:highlight w:val="yellow"/>
          <w:bdr w:val="single" w:sz="4" w:space="0" w:color="auto"/>
        </w:rPr>
        <w:t>should the</w:t>
      </w:r>
      <w:r w:rsidRPr="00AA6230">
        <w:rPr>
          <w:rStyle w:val="StyleBoldUnderline"/>
          <w:bdr w:val="single" w:sz="4" w:space="0" w:color="auto"/>
        </w:rPr>
        <w:t xml:space="preserve"> global </w:t>
      </w:r>
      <w:r w:rsidRPr="006E1818">
        <w:rPr>
          <w:rStyle w:val="StyleBoldUnderline"/>
          <w:highlight w:val="yellow"/>
          <w:bdr w:val="single" w:sz="4" w:space="0" w:color="auto"/>
        </w:rPr>
        <w:t>economic crisis persist</w:t>
      </w:r>
      <w:r>
        <w:t xml:space="preserve"> beyond 2010, </w:t>
      </w:r>
      <w:r w:rsidRPr="006E1818">
        <w:rPr>
          <w:rStyle w:val="StyleBoldUnderline"/>
          <w:highlight w:val="yellow"/>
        </w:rPr>
        <w:t>Russian leadership</w:t>
      </w:r>
      <w:r w:rsidRPr="00AA6230">
        <w:rPr>
          <w:rStyle w:val="StyleBoldUnderline"/>
        </w:rPr>
        <w:t xml:space="preserve"> </w:t>
      </w:r>
      <w:r w:rsidRPr="006E1818">
        <w:rPr>
          <w:rStyle w:val="StyleBoldUnderline"/>
          <w:highlight w:val="yellow"/>
        </w:rPr>
        <w:t>is going to face</w:t>
      </w:r>
      <w:r w:rsidRPr="006E1818">
        <w:rPr>
          <w:highlight w:val="yellow"/>
        </w:rPr>
        <w:t xml:space="preserve"> </w:t>
      </w:r>
      <w:r w:rsidRPr="006E1818">
        <w:rPr>
          <w:rStyle w:val="StyleBoldUnderline"/>
          <w:highlight w:val="yellow"/>
          <w:bdr w:val="single" w:sz="4" w:space="0" w:color="auto"/>
        </w:rPr>
        <w:t>far graver</w:t>
      </w:r>
      <w:r w:rsidRPr="00AA6230">
        <w:rPr>
          <w:rStyle w:val="StyleBoldUnderline"/>
          <w:bdr w:val="single" w:sz="4" w:space="0" w:color="auto"/>
        </w:rPr>
        <w:t xml:space="preserve"> economic and political </w:t>
      </w:r>
      <w:r w:rsidRPr="006E1818">
        <w:rPr>
          <w:rStyle w:val="StyleBoldUnderline"/>
          <w:highlight w:val="yellow"/>
          <w:bdr w:val="single" w:sz="4" w:space="0" w:color="auto"/>
        </w:rPr>
        <w:t>challenges</w:t>
      </w:r>
      <w:r>
        <w:t xml:space="preserve"> than it has had to face in more than a decade. Group members agreed that the </w:t>
      </w:r>
      <w:r w:rsidRPr="006E1818">
        <w:rPr>
          <w:rStyle w:val="StyleBoldUnderline"/>
          <w:highlight w:val="yellow"/>
          <w:bdr w:val="single" w:sz="4" w:space="0" w:color="auto"/>
        </w:rPr>
        <w:t>extent and duration of the</w:t>
      </w:r>
      <w:r w:rsidRPr="00AA6230">
        <w:rPr>
          <w:rStyle w:val="StyleBoldUnderline"/>
          <w:bdr w:val="single" w:sz="4" w:space="0" w:color="auto"/>
        </w:rPr>
        <w:t xml:space="preserve"> economic </w:t>
      </w:r>
      <w:r w:rsidRPr="006E1818">
        <w:rPr>
          <w:rStyle w:val="StyleBoldUnderline"/>
          <w:highlight w:val="yellow"/>
          <w:bdr w:val="single" w:sz="4" w:space="0" w:color="auto"/>
        </w:rPr>
        <w:t>downturn is</w:t>
      </w:r>
      <w:r w:rsidRPr="00AA6230">
        <w:rPr>
          <w:rStyle w:val="StyleBoldUnderline"/>
          <w:bdr w:val="single" w:sz="4" w:space="0" w:color="auto"/>
        </w:rPr>
        <w:t xml:space="preserve"> the </w:t>
      </w:r>
      <w:r w:rsidRPr="006E1818">
        <w:rPr>
          <w:rStyle w:val="StyleBoldUnderline"/>
          <w:highlight w:val="yellow"/>
          <w:bdr w:val="single" w:sz="4" w:space="0" w:color="auto"/>
        </w:rPr>
        <w:t>key</w:t>
      </w:r>
      <w:r w:rsidRPr="00AA6230">
        <w:rPr>
          <w:rStyle w:val="StyleBoldUnderline"/>
          <w:bdr w:val="single" w:sz="4" w:space="0" w:color="auto"/>
        </w:rPr>
        <w:t xml:space="preserve"> variable</w:t>
      </w:r>
      <w:r>
        <w:t xml:space="preserve"> for the scenarios and that 2010 is the pivotal year. If by 2010 there is a clear sign of global recovery for Russia, so much the better; if not, so much the worse.</w:t>
      </w:r>
    </w:p>
    <w:p w:rsidR="0009119F" w:rsidRDefault="0009119F" w:rsidP="0009119F">
      <w:pPr>
        <w:ind w:left="288"/>
      </w:pPr>
      <w:r w:rsidRPr="00AA6230">
        <w:rPr>
          <w:rStyle w:val="StyleBoldUnderline"/>
        </w:rPr>
        <w:t>Should the global economic downturn deepen</w:t>
      </w:r>
      <w:r>
        <w:t xml:space="preserve">, </w:t>
      </w:r>
      <w:r w:rsidRPr="006E1818">
        <w:rPr>
          <w:rStyle w:val="StyleBoldUnderline"/>
          <w:highlight w:val="yellow"/>
        </w:rPr>
        <w:t>trust in Russia's</w:t>
      </w:r>
      <w:r w:rsidRPr="00AA6230">
        <w:rPr>
          <w:rStyle w:val="StyleBoldUnderline"/>
        </w:rPr>
        <w:t xml:space="preserve"> </w:t>
      </w:r>
      <w:r w:rsidRPr="006E1818">
        <w:rPr>
          <w:rStyle w:val="StyleBoldUnderline"/>
          <w:highlight w:val="yellow"/>
        </w:rPr>
        <w:t>economic liberal technocrat</w:t>
      </w:r>
      <w:r w:rsidRPr="00AA6230">
        <w:rPr>
          <w:rStyle w:val="StyleBoldUnderline"/>
        </w:rPr>
        <w:t>s</w:t>
      </w:r>
      <w:r>
        <w:t xml:space="preserve"> who have been managing the crisis thus far </w:t>
      </w:r>
      <w:r w:rsidRPr="006E1818">
        <w:rPr>
          <w:rStyle w:val="StyleBoldUnderline"/>
          <w:highlight w:val="yellow"/>
        </w:rPr>
        <w:t>will waiver</w:t>
      </w:r>
      <w:r>
        <w:t xml:space="preserve">. And </w:t>
      </w:r>
      <w:r w:rsidRPr="006E1818">
        <w:rPr>
          <w:rStyle w:val="StyleBoldUnderline"/>
          <w:highlight w:val="yellow"/>
          <w:bdr w:val="single" w:sz="4" w:space="0" w:color="auto"/>
        </w:rPr>
        <w:t>as</w:t>
      </w:r>
      <w:r w:rsidRPr="00AA6230">
        <w:rPr>
          <w:rStyle w:val="StyleBoldUnderline"/>
          <w:bdr w:val="single" w:sz="4" w:space="0" w:color="auto"/>
        </w:rPr>
        <w:t xml:space="preserve"> financial </w:t>
      </w:r>
      <w:r w:rsidRPr="006E1818">
        <w:rPr>
          <w:rStyle w:val="StyleBoldUnderline"/>
          <w:highlight w:val="yellow"/>
          <w:bdr w:val="single" w:sz="4" w:space="0" w:color="auto"/>
        </w:rPr>
        <w:t>resources become scarcer</w:t>
      </w:r>
      <w:r>
        <w:t xml:space="preserve">, group members agreed that </w:t>
      </w:r>
      <w:r w:rsidRPr="006E1818">
        <w:rPr>
          <w:rStyle w:val="StyleBoldUnderline"/>
          <w:highlight w:val="yellow"/>
        </w:rPr>
        <w:t>the Kremlin may</w:t>
      </w:r>
      <w:r w:rsidRPr="00AA6230">
        <w:rPr>
          <w:rStyle w:val="StyleBoldUnderline"/>
        </w:rPr>
        <w:t xml:space="preserve"> have to </w:t>
      </w:r>
      <w:r w:rsidRPr="006E1818">
        <w:rPr>
          <w:rStyle w:val="StyleBoldUnderline"/>
          <w:highlight w:val="yellow"/>
        </w:rPr>
        <w:t>choose</w:t>
      </w:r>
      <w:r w:rsidRPr="00AA6230">
        <w:rPr>
          <w:rStyle w:val="StyleBoldUnderline"/>
        </w:rPr>
        <w:t xml:space="preserve"> between maintaining the status quo through</w:t>
      </w:r>
      <w:r>
        <w:t xml:space="preserve"> </w:t>
      </w:r>
      <w:r w:rsidRPr="006E1818">
        <w:rPr>
          <w:rStyle w:val="StyleBoldUnderline"/>
          <w:highlight w:val="yellow"/>
          <w:bdr w:val="single" w:sz="4" w:space="0" w:color="auto"/>
        </w:rPr>
        <w:t>violence and repression</w:t>
      </w:r>
      <w:r>
        <w:t xml:space="preserve"> </w:t>
      </w:r>
      <w:r w:rsidRPr="00AA6230">
        <w:rPr>
          <w:rStyle w:val="StyleBoldUnderline"/>
        </w:rPr>
        <w:t>or</w:t>
      </w:r>
      <w:r>
        <w:t xml:space="preserve"> addressing the crisis through </w:t>
      </w:r>
      <w:r w:rsidRPr="00AA6230">
        <w:rPr>
          <w:rStyle w:val="StyleBoldUnderline"/>
        </w:rPr>
        <w:t>continued economic liberalization.</w:t>
      </w:r>
      <w:r>
        <w:t xml:space="preserve"> Working group members were divided over which option the Kremlin would take. Several argued that it is possible that Russia could return to the liberal economic reform agenda that Putin abandoned in 2003. On the other hand, some members pointed to recent events as evidence that </w:t>
      </w:r>
      <w:r w:rsidRPr="00AA6230">
        <w:rPr>
          <w:rStyle w:val="StyleBoldUnderline"/>
        </w:rPr>
        <w:t>the regime will resort to</w:t>
      </w:r>
      <w:r>
        <w:t xml:space="preserve"> </w:t>
      </w:r>
      <w:r w:rsidRPr="006E1818">
        <w:rPr>
          <w:rStyle w:val="StyleBoldUnderline"/>
          <w:highlight w:val="yellow"/>
          <w:bdr w:val="single" w:sz="4" w:space="0" w:color="auto"/>
        </w:rPr>
        <w:t>increasin</w:t>
      </w:r>
      <w:r w:rsidRPr="00AA6230">
        <w:rPr>
          <w:rStyle w:val="StyleBoldUnderline"/>
          <w:bdr w:val="single" w:sz="4" w:space="0" w:color="auto"/>
        </w:rPr>
        <w:t xml:space="preserve">gly </w:t>
      </w:r>
      <w:r w:rsidRPr="006E1818">
        <w:rPr>
          <w:rStyle w:val="StyleBoldUnderline"/>
          <w:highlight w:val="yellow"/>
          <w:bdr w:val="single" w:sz="4" w:space="0" w:color="auto"/>
        </w:rPr>
        <w:t>authoritarian measures</w:t>
      </w:r>
      <w:r w:rsidRPr="00AA6230">
        <w:rPr>
          <w:rStyle w:val="StyleBoldUnderline"/>
          <w:bdr w:val="single" w:sz="4" w:space="0" w:color="auto"/>
        </w:rPr>
        <w:t xml:space="preserve"> to maintain control</w:t>
      </w:r>
      <w:r>
        <w:t>. They pointed to the February 2009 decision to expand Russia's nonmilitary security forces. It is clear that the Kremlin fears rising public unrest and will prioritize the development of security services that could be used to deter or quash popular discontent and regional unrest.</w:t>
      </w:r>
    </w:p>
    <w:p w:rsidR="0009119F" w:rsidRDefault="0009119F" w:rsidP="0009119F">
      <w:pPr>
        <w:ind w:left="288"/>
      </w:pPr>
      <w:r>
        <w:t xml:space="preserve">Several members argued that </w:t>
      </w:r>
      <w:r w:rsidRPr="00AA6230">
        <w:rPr>
          <w:rStyle w:val="StyleBoldUnderline"/>
        </w:rPr>
        <w:t>neither option guarantees success</w:t>
      </w:r>
      <w:r>
        <w:t xml:space="preserve">. In fact, they argued that </w:t>
      </w:r>
      <w:r w:rsidRPr="006E1818">
        <w:rPr>
          <w:rStyle w:val="StyleBoldUnderline"/>
        </w:rPr>
        <w:t xml:space="preserve">either </w:t>
      </w:r>
      <w:r w:rsidRPr="006E1818">
        <w:rPr>
          <w:rStyle w:val="StyleBoldUnderline"/>
          <w:highlight w:val="yellow"/>
        </w:rPr>
        <w:t>could result in a</w:t>
      </w:r>
      <w:r w:rsidRPr="006E1818">
        <w:rPr>
          <w:highlight w:val="yellow"/>
        </w:rPr>
        <w:t xml:space="preserve"> </w:t>
      </w:r>
      <w:r w:rsidRPr="006E1818">
        <w:rPr>
          <w:rStyle w:val="StyleBoldUnderline"/>
          <w:highlight w:val="yellow"/>
          <w:bdr w:val="single" w:sz="4" w:space="0" w:color="auto"/>
        </w:rPr>
        <w:t xml:space="preserve">system decline </w:t>
      </w:r>
      <w:r w:rsidRPr="006E1818">
        <w:rPr>
          <w:rStyle w:val="StyleBoldUnderline"/>
          <w:bdr w:val="single" w:sz="4" w:space="0" w:color="auto"/>
        </w:rPr>
        <w:t>scenario</w:t>
      </w:r>
      <w:r>
        <w:t xml:space="preserve"> similar to that which occurred during the 1990s. Economic ills aside, </w:t>
      </w:r>
      <w:r w:rsidRPr="006E1818">
        <w:rPr>
          <w:rStyle w:val="StyleBoldUnderline"/>
          <w:highlight w:val="yellow"/>
        </w:rPr>
        <w:t>Russia has</w:t>
      </w:r>
      <w:r w:rsidRPr="00AA6230">
        <w:rPr>
          <w:rStyle w:val="StyleBoldUnderline"/>
        </w:rPr>
        <w:t xml:space="preserve"> a host of other </w:t>
      </w:r>
      <w:r w:rsidRPr="006E1818">
        <w:rPr>
          <w:rStyle w:val="StyleBoldUnderline"/>
          <w:highlight w:val="yellow"/>
        </w:rPr>
        <w:t>chronic issues</w:t>
      </w:r>
      <w:r w:rsidRPr="00AA6230">
        <w:rPr>
          <w:rStyle w:val="StyleBoldUnderline"/>
        </w:rPr>
        <w:t xml:space="preserve"> (all of which will only be </w:t>
      </w:r>
      <w:r w:rsidRPr="006E1818">
        <w:rPr>
          <w:rStyle w:val="StyleBoldUnderline"/>
          <w:highlight w:val="yellow"/>
        </w:rPr>
        <w:t>compounded by</w:t>
      </w:r>
      <w:r>
        <w:t xml:space="preserve"> the global </w:t>
      </w:r>
      <w:r w:rsidRPr="006E1818">
        <w:rPr>
          <w:rStyle w:val="StyleBoldUnderline"/>
          <w:highlight w:val="yellow"/>
        </w:rPr>
        <w:t>economic crisis</w:t>
      </w:r>
      <w:r>
        <w:t>). Alternatively, should external factors reverse in terms of rising oil prices and a global economic recovery, Russia's situation could improve dramatically over the mid- to long term, as money would again flow into the Kremlin's coffers.</w:t>
      </w:r>
    </w:p>
    <w:p w:rsidR="0009119F" w:rsidRDefault="0009119F" w:rsidP="0009119F">
      <w:pPr>
        <w:ind w:left="288"/>
      </w:pPr>
    </w:p>
    <w:p w:rsidR="0009119F" w:rsidRDefault="0009119F" w:rsidP="0009119F">
      <w:pPr>
        <w:pStyle w:val="Heading3"/>
      </w:pPr>
      <w:r>
        <w:t xml:space="preserve">AT: Diversification </w:t>
      </w:r>
    </w:p>
    <w:p w:rsidR="0009119F" w:rsidRPr="006918A9" w:rsidRDefault="0009119F" w:rsidP="0009119F">
      <w:pPr>
        <w:pStyle w:val="Heading4"/>
      </w:pPr>
      <w:r>
        <w:t xml:space="preserve">There’s </w:t>
      </w:r>
      <w:r>
        <w:rPr>
          <w:u w:val="single"/>
        </w:rPr>
        <w:t>no</w:t>
      </w:r>
      <w:r>
        <w:t xml:space="preserve"> alternative to the European market---it’s </w:t>
      </w:r>
      <w:r>
        <w:rPr>
          <w:u w:val="single"/>
        </w:rPr>
        <w:t>life or death</w:t>
      </w:r>
      <w:r>
        <w:t xml:space="preserve"> for Russia</w:t>
      </w:r>
    </w:p>
    <w:p w:rsidR="0009119F" w:rsidRDefault="0009119F" w:rsidP="0009119F">
      <w:r>
        <w:t xml:space="preserve">Richard </w:t>
      </w:r>
      <w:r w:rsidRPr="00136E41">
        <w:rPr>
          <w:rStyle w:val="StyleStyleBold12pt"/>
        </w:rPr>
        <w:t>Weitz 11</w:t>
      </w:r>
      <w:r>
        <w:t xml:space="preserve">, </w:t>
      </w:r>
      <w:r w:rsidRPr="00136E41">
        <w:t>senior fellow at the Hudson Institute and a World Politics Review senior editor</w:t>
      </w:r>
      <w:r>
        <w:t xml:space="preserve">, November 2011, </w:t>
      </w:r>
      <w:r w:rsidRPr="00136E41">
        <w:t>“Can We Manage a Declining Russia?</w:t>
      </w:r>
      <w:r>
        <w:t>,</w:t>
      </w:r>
      <w:r w:rsidRPr="00136E41">
        <w:t>” http://www.aei.org/files/2011/12/08/-can-we-manage-a-declining-russia_152701899417.pdf</w:t>
      </w:r>
    </w:p>
    <w:p w:rsidR="0009119F" w:rsidRPr="001818F6" w:rsidRDefault="0009119F" w:rsidP="0009119F">
      <w:pPr>
        <w:ind w:left="288"/>
      </w:pPr>
      <w:r w:rsidRPr="001818F6">
        <w:lastRenderedPageBreak/>
        <w:t xml:space="preserve">Europe is an unavoidable partner. </w:t>
      </w:r>
      <w:r w:rsidRPr="00BD43F5">
        <w:rPr>
          <w:rStyle w:val="StyleBoldUnderline"/>
        </w:rPr>
        <w:t xml:space="preserve">The </w:t>
      </w:r>
      <w:r w:rsidRPr="00135333">
        <w:rPr>
          <w:rStyle w:val="StyleBoldUnderline"/>
          <w:highlight w:val="yellow"/>
        </w:rPr>
        <w:t>Europe</w:t>
      </w:r>
      <w:r w:rsidRPr="00BD43F5">
        <w:rPr>
          <w:rStyle w:val="StyleBoldUnderline"/>
        </w:rPr>
        <w:t xml:space="preserve">an market </w:t>
      </w:r>
      <w:r w:rsidRPr="00135333">
        <w:rPr>
          <w:rStyle w:val="StyleBoldUnderline"/>
          <w:highlight w:val="yellow"/>
        </w:rPr>
        <w:t>consumes 90% of Russia's</w:t>
      </w:r>
      <w:r w:rsidRPr="001818F6">
        <w:t xml:space="preserve"> total </w:t>
      </w:r>
      <w:r w:rsidRPr="00135333">
        <w:rPr>
          <w:rStyle w:val="StyleBoldUnderline"/>
          <w:highlight w:val="yellow"/>
        </w:rPr>
        <w:t>gas</w:t>
      </w:r>
      <w:r w:rsidRPr="00BD43F5">
        <w:rPr>
          <w:rStyle w:val="StyleBoldUnderline"/>
        </w:rPr>
        <w:t xml:space="preserve"> exports</w:t>
      </w:r>
      <w:r w:rsidRPr="001818F6">
        <w:t xml:space="preserve"> and 60% of its crude oil, which make up only 25 and 15% of Europe's total demand, respectively. </w:t>
      </w:r>
      <w:r w:rsidRPr="00135333">
        <w:rPr>
          <w:rStyle w:val="StyleBoldUnderline"/>
          <w:highlight w:val="yellow"/>
        </w:rPr>
        <w:t>Russia</w:t>
      </w:r>
      <w:r w:rsidRPr="001818F6">
        <w:t xml:space="preserve"> presently </w:t>
      </w:r>
      <w:r w:rsidRPr="00135333">
        <w:rPr>
          <w:rStyle w:val="StyleBoldUnderline"/>
          <w:highlight w:val="yellow"/>
          <w:bdr w:val="single" w:sz="4" w:space="0" w:color="auto"/>
        </w:rPr>
        <w:t>does not have any</w:t>
      </w:r>
      <w:r w:rsidRPr="00BD43F5">
        <w:rPr>
          <w:rStyle w:val="StyleBoldUnderline"/>
          <w:bdr w:val="single" w:sz="4" w:space="0" w:color="auto"/>
        </w:rPr>
        <w:t xml:space="preserve"> viable </w:t>
      </w:r>
      <w:r w:rsidRPr="00135333">
        <w:rPr>
          <w:rStyle w:val="StyleBoldUnderline"/>
          <w:highlight w:val="yellow"/>
          <w:bdr w:val="single" w:sz="4" w:space="0" w:color="auto"/>
        </w:rPr>
        <w:t>alternative</w:t>
      </w:r>
      <w:r w:rsidRPr="00BD43F5">
        <w:rPr>
          <w:rStyle w:val="StyleBoldUnderline"/>
          <w:bdr w:val="single" w:sz="4" w:space="0" w:color="auto"/>
        </w:rPr>
        <w:t xml:space="preserve"> </w:t>
      </w:r>
      <w:r w:rsidRPr="00135333">
        <w:rPr>
          <w:rStyle w:val="StyleBoldUnderline"/>
          <w:highlight w:val="yellow"/>
          <w:bdr w:val="single" w:sz="4" w:space="0" w:color="auto"/>
        </w:rPr>
        <w:t>markets</w:t>
      </w:r>
      <w:r w:rsidRPr="00135333">
        <w:rPr>
          <w:highlight w:val="yellow"/>
        </w:rPr>
        <w:t xml:space="preserve"> </w:t>
      </w:r>
      <w:r w:rsidRPr="00135333">
        <w:rPr>
          <w:rStyle w:val="StyleBoldUnderline"/>
          <w:bdr w:val="single" w:sz="4" w:space="0" w:color="auto"/>
        </w:rPr>
        <w:t>remotely equal</w:t>
      </w:r>
      <w:r w:rsidRPr="00135333">
        <w:t xml:space="preserve"> in size </w:t>
      </w:r>
      <w:r w:rsidRPr="00135333">
        <w:rPr>
          <w:rStyle w:val="StyleBoldUnderline"/>
        </w:rPr>
        <w:t>to Europe</w:t>
      </w:r>
      <w:r w:rsidRPr="00135333">
        <w:t>. Dependence is a two-Way phenomenon. "40% of Russian</w:t>
      </w:r>
      <w:r w:rsidRPr="001818F6">
        <w:t xml:space="preserve"> public money” comes from the sale of oil and gas to Europe, and at least </w:t>
      </w:r>
      <w:r w:rsidRPr="00135333">
        <w:rPr>
          <w:rStyle w:val="StyleBoldUnderline"/>
          <w:highlight w:val="yellow"/>
        </w:rPr>
        <w:t>75% of</w:t>
      </w:r>
      <w:r w:rsidRPr="006918A9">
        <w:rPr>
          <w:rStyle w:val="StyleBoldUnderline"/>
        </w:rPr>
        <w:t xml:space="preserve"> Russian </w:t>
      </w:r>
      <w:r w:rsidRPr="00135333">
        <w:rPr>
          <w:rStyle w:val="StyleBoldUnderline"/>
          <w:highlight w:val="yellow"/>
        </w:rPr>
        <w:t>export revenues</w:t>
      </w:r>
      <w:r w:rsidRPr="006918A9">
        <w:rPr>
          <w:rStyle w:val="StyleBoldUnderline"/>
        </w:rPr>
        <w:t xml:space="preserve"> </w:t>
      </w:r>
      <w:r w:rsidRPr="00135333">
        <w:rPr>
          <w:rStyle w:val="StyleBoldUnderline"/>
          <w:highlight w:val="yellow"/>
        </w:rPr>
        <w:t>are linked to the EU</w:t>
      </w:r>
      <w:r w:rsidRPr="006918A9">
        <w:rPr>
          <w:rStyle w:val="StyleBoldUnderline"/>
        </w:rPr>
        <w:t>'s energy market</w:t>
      </w:r>
      <w:r w:rsidRPr="001818F6">
        <w:t xml:space="preserve"> in general. </w:t>
      </w:r>
      <w:r w:rsidRPr="006918A9">
        <w:rPr>
          <w:rStyle w:val="StyleBoldUnderline"/>
        </w:rPr>
        <w:t>Without any extant alternative markets to exploit in the near-term</w:t>
      </w:r>
      <w:r w:rsidRPr="001818F6">
        <w:t xml:space="preserve">, </w:t>
      </w:r>
      <w:r w:rsidRPr="00135333">
        <w:rPr>
          <w:rStyle w:val="StyleBoldUnderline"/>
          <w:highlight w:val="yellow"/>
          <w:bdr w:val="single" w:sz="4" w:space="0" w:color="auto"/>
        </w:rPr>
        <w:t>Moscow requires</w:t>
      </w:r>
      <w:r w:rsidRPr="006918A9">
        <w:rPr>
          <w:rStyle w:val="StyleBoldUnderline"/>
          <w:bdr w:val="single" w:sz="4" w:space="0" w:color="auto"/>
        </w:rPr>
        <w:t xml:space="preserve"> European gas </w:t>
      </w:r>
      <w:r w:rsidRPr="00135333">
        <w:rPr>
          <w:rStyle w:val="StyleBoldUnderline"/>
          <w:highlight w:val="yellow"/>
          <w:bdr w:val="single" w:sz="4" w:space="0" w:color="auto"/>
        </w:rPr>
        <w:t>revenues</w:t>
      </w:r>
      <w:r w:rsidRPr="00135333">
        <w:rPr>
          <w:highlight w:val="yellow"/>
        </w:rPr>
        <w:t xml:space="preserve"> </w:t>
      </w:r>
      <w:r w:rsidRPr="00135333">
        <w:rPr>
          <w:rStyle w:val="StyleBoldUnderline"/>
          <w:highlight w:val="yellow"/>
        </w:rPr>
        <w:t>to</w:t>
      </w:r>
      <w:r w:rsidRPr="00135333">
        <w:rPr>
          <w:highlight w:val="yellow"/>
        </w:rPr>
        <w:t xml:space="preserve"> </w:t>
      </w:r>
      <w:r w:rsidRPr="00135333">
        <w:rPr>
          <w:rStyle w:val="StyleBoldUnderline"/>
          <w:highlight w:val="yellow"/>
          <w:bdr w:val="single" w:sz="4" w:space="0" w:color="auto"/>
        </w:rPr>
        <w:t>preserve</w:t>
      </w:r>
      <w:r w:rsidRPr="006918A9">
        <w:rPr>
          <w:rStyle w:val="StyleBoldUnderline"/>
          <w:bdr w:val="single" w:sz="4" w:space="0" w:color="auto"/>
        </w:rPr>
        <w:t xml:space="preserve"> its own </w:t>
      </w:r>
      <w:r w:rsidRPr="00135333">
        <w:rPr>
          <w:rStyle w:val="StyleBoldUnderline"/>
          <w:highlight w:val="yellow"/>
          <w:bdr w:val="single" w:sz="4" w:space="0" w:color="auto"/>
        </w:rPr>
        <w:t>financial solubility</w:t>
      </w:r>
      <w:r w:rsidRPr="00135333">
        <w:rPr>
          <w:highlight w:val="yellow"/>
        </w:rPr>
        <w:t>.</w:t>
      </w:r>
    </w:p>
    <w:p w:rsidR="0009119F" w:rsidRPr="001818F6" w:rsidRDefault="0009119F" w:rsidP="0009119F">
      <w:pPr>
        <w:ind w:left="288"/>
      </w:pPr>
      <w:r w:rsidRPr="006918A9">
        <w:rPr>
          <w:rStyle w:val="StyleBoldUnderline"/>
        </w:rPr>
        <w:t>Energy overshadows other concerns</w:t>
      </w:r>
      <w:r w:rsidRPr="001818F6">
        <w:t xml:space="preserve">. Paillard believes that while the energy trade has, in the past, been "part of a game of blackmail, lies and fear" between Europe and Russia, </w:t>
      </w:r>
      <w:r w:rsidRPr="006918A9">
        <w:rPr>
          <w:rStyle w:val="StyleBoldUnderline"/>
        </w:rPr>
        <w:t xml:space="preserve">its new status </w:t>
      </w:r>
      <w:r w:rsidRPr="00135333">
        <w:rPr>
          <w:rStyle w:val="StyleBoldUnderline"/>
          <w:highlight w:val="yellow"/>
        </w:rPr>
        <w:t>as a</w:t>
      </w:r>
      <w:r w:rsidRPr="00135333">
        <w:rPr>
          <w:highlight w:val="yellow"/>
        </w:rPr>
        <w:t xml:space="preserve"> "</w:t>
      </w:r>
      <w:r w:rsidRPr="00135333">
        <w:rPr>
          <w:rStyle w:val="StyleBoldUnderline"/>
          <w:highlight w:val="yellow"/>
          <w:bdr w:val="single" w:sz="4" w:space="0" w:color="auto"/>
        </w:rPr>
        <w:t>question of life or death for</w:t>
      </w:r>
      <w:r w:rsidRPr="006918A9">
        <w:rPr>
          <w:rStyle w:val="StyleBoldUnderline"/>
          <w:bdr w:val="single" w:sz="4" w:space="0" w:color="auto"/>
        </w:rPr>
        <w:t xml:space="preserve"> Russian </w:t>
      </w:r>
      <w:r w:rsidRPr="00135333">
        <w:rPr>
          <w:rStyle w:val="StyleBoldUnderline"/>
          <w:highlight w:val="yellow"/>
          <w:bdr w:val="single" w:sz="4" w:space="0" w:color="auto"/>
        </w:rPr>
        <w:t>revitalization</w:t>
      </w:r>
      <w:r w:rsidRPr="001818F6">
        <w:t xml:space="preserve">" and its importance to Europe's economic growth </w:t>
      </w:r>
      <w:r w:rsidRPr="006918A9">
        <w:rPr>
          <w:rStyle w:val="StyleBoldUnderline"/>
        </w:rPr>
        <w:t>mean</w:t>
      </w:r>
      <w:r w:rsidRPr="001818F6">
        <w:t xml:space="preserve"> that </w:t>
      </w:r>
      <w:r w:rsidRPr="006918A9">
        <w:rPr>
          <w:rStyle w:val="StyleBoldUnderline"/>
        </w:rPr>
        <w:t>neither side can afford to use gas supplies as leverage</w:t>
      </w:r>
      <w:r w:rsidRPr="001818F6">
        <w:t xml:space="preserve"> in other international concerns. In Paillard's estimation, Brussels and Moscow both regard issues such as human rights or the Chechen conflict as not being worth risking the energy trade over. Therefore, Russian and the European Union are inextricably bound to one another by their mutual dependence on the energy trade. </w:t>
      </w:r>
      <w:r w:rsidRPr="00135333">
        <w:rPr>
          <w:rStyle w:val="StyleBoldUnderline"/>
          <w:highlight w:val="yellow"/>
        </w:rPr>
        <w:t>Russia cannot absorb the</w:t>
      </w:r>
      <w:r w:rsidRPr="006918A9">
        <w:rPr>
          <w:rStyle w:val="StyleBoldUnderline"/>
        </w:rPr>
        <w:t xml:space="preserve"> </w:t>
      </w:r>
      <w:r w:rsidRPr="00135333">
        <w:rPr>
          <w:rStyle w:val="StyleBoldUnderline"/>
          <w:highlight w:val="yellow"/>
        </w:rPr>
        <w:t xml:space="preserve">financial consequences of interrupting </w:t>
      </w:r>
      <w:r w:rsidRPr="00135333">
        <w:rPr>
          <w:rStyle w:val="StyleBoldUnderline"/>
        </w:rPr>
        <w:t xml:space="preserve">the </w:t>
      </w:r>
      <w:r w:rsidRPr="00135333">
        <w:rPr>
          <w:rStyle w:val="StyleBoldUnderline"/>
          <w:highlight w:val="yellow"/>
        </w:rPr>
        <w:t xml:space="preserve">EU </w:t>
      </w:r>
      <w:r w:rsidRPr="00135333">
        <w:rPr>
          <w:rStyle w:val="StyleBoldUnderline"/>
        </w:rPr>
        <w:t>revenue stream</w:t>
      </w:r>
      <w:r w:rsidRPr="001818F6">
        <w:t xml:space="preserve">, while the European Union cannot do without Russian gas supplies. Europe has few alternative suppliers, and cannot develop alternative energy sources in the near term. Russia, meanwhile, is unlikely to be able to diversify its economy or target new markets any better than it has in the past. </w:t>
      </w:r>
    </w:p>
    <w:p w:rsidR="0009119F" w:rsidRDefault="0009119F" w:rsidP="0009119F"/>
    <w:p w:rsidR="0009119F" w:rsidRDefault="0009119F" w:rsidP="0009119F"/>
    <w:p w:rsidR="0009119F" w:rsidRPr="0018172A" w:rsidRDefault="0009119F" w:rsidP="0009119F">
      <w:pPr>
        <w:pStyle w:val="Heading4"/>
      </w:pPr>
      <w:r w:rsidRPr="0018172A">
        <w:t xml:space="preserve">Russia won’t diversify </w:t>
      </w:r>
    </w:p>
    <w:p w:rsidR="0009119F" w:rsidRPr="006918A9" w:rsidRDefault="0009119F" w:rsidP="0009119F">
      <w:r w:rsidRPr="006918A9">
        <w:rPr>
          <w:rStyle w:val="StyleStyleBold12pt"/>
        </w:rPr>
        <w:t>Protasov, ’10</w:t>
      </w:r>
      <w:r w:rsidRPr="006918A9">
        <w:t xml:space="preserve"> expert in the energy department of the Institute for Energy and Finance in Moscow (Vitaly Protasov, Fourth Quarter 2010, “EU-Russia Gas Relations: a View From Both Sides,” </w:t>
      </w:r>
      <w:hyperlink r:id="rId48" w:history="1">
        <w:r w:rsidRPr="006918A9">
          <w:rPr>
            <w:rStyle w:val="Hyperlink"/>
          </w:rPr>
          <w:t>www.iaee.org%2Fen%2Fpublications%2Fnewsletterdl.aspx%3Fid%3D115&amp;ei=gco8UODIJ4uo8gTy0YDYCg&amp;usg=AFQjCNFfveAGZiDXYofebwKZumRLyXteNw&amp;sig2=t6A711Qyy8hQC2GF1SzIFQ)//CC</w:t>
        </w:r>
      </w:hyperlink>
    </w:p>
    <w:p w:rsidR="0009119F" w:rsidRPr="00017FD5" w:rsidRDefault="0009119F" w:rsidP="0009119F">
      <w:pPr>
        <w:ind w:left="288"/>
        <w:rPr>
          <w:sz w:val="16"/>
        </w:rPr>
      </w:pPr>
      <w:r w:rsidRPr="00507E6B">
        <w:rPr>
          <w:rStyle w:val="StyleBoldUnderline"/>
          <w:highlight w:val="yellow"/>
        </w:rPr>
        <w:t>The Russian potential to diversify its exports of</w:t>
      </w:r>
      <w:r w:rsidRPr="00F723CB">
        <w:rPr>
          <w:rStyle w:val="StyleBoldUnderline"/>
        </w:rPr>
        <w:t xml:space="preserve"> natural gas is low</w:t>
      </w:r>
      <w:r w:rsidRPr="00017FD5">
        <w:rPr>
          <w:sz w:val="16"/>
        </w:rPr>
        <w:t>. There</w:t>
      </w:r>
      <w:r w:rsidRPr="00017FD5">
        <w:rPr>
          <w:sz w:val="12"/>
        </w:rPr>
        <w:t>¶</w:t>
      </w:r>
      <w:r w:rsidRPr="00017FD5">
        <w:rPr>
          <w:sz w:val="16"/>
        </w:rPr>
        <w:t xml:space="preserve"> are </w:t>
      </w:r>
      <w:r w:rsidRPr="00507E6B">
        <w:rPr>
          <w:rStyle w:val="StyleBoldUnderline"/>
          <w:highlight w:val="yellow"/>
        </w:rPr>
        <w:t>three possibilities</w:t>
      </w:r>
      <w:r w:rsidRPr="00F723CB">
        <w:rPr>
          <w:rStyle w:val="StyleBoldUnderline"/>
        </w:rPr>
        <w:t>:</w:t>
      </w:r>
      <w:r w:rsidRPr="00017FD5">
        <w:rPr>
          <w:sz w:val="16"/>
        </w:rPr>
        <w:t xml:space="preserve"> pipeline deliveries to China and South Korea, LNG for</w:t>
      </w:r>
      <w:r w:rsidRPr="00017FD5">
        <w:rPr>
          <w:sz w:val="12"/>
        </w:rPr>
        <w:t>¶</w:t>
      </w:r>
      <w:r w:rsidRPr="00017FD5">
        <w:rPr>
          <w:sz w:val="16"/>
        </w:rPr>
        <w:t xml:space="preserve"> the U.S. market and LNG for the Asian market. </w:t>
      </w:r>
      <w:r w:rsidRPr="00507E6B">
        <w:rPr>
          <w:rStyle w:val="StyleBoldUnderline"/>
          <w:highlight w:val="yellow"/>
        </w:rPr>
        <w:t>China asked for a</w:t>
      </w:r>
      <w:r w:rsidRPr="00760631">
        <w:rPr>
          <w:rStyle w:val="StyleBoldUnderline"/>
        </w:rPr>
        <w:t xml:space="preserve"> </w:t>
      </w:r>
      <w:r w:rsidRPr="00507E6B">
        <w:rPr>
          <w:rStyle w:val="StyleBoldUnderline"/>
          <w:highlight w:val="yellow"/>
        </w:rPr>
        <w:t>very low</w:t>
      </w:r>
      <w:r w:rsidRPr="00507E6B">
        <w:rPr>
          <w:rStyle w:val="StyleBoldUnderline"/>
          <w:sz w:val="12"/>
          <w:highlight w:val="yellow"/>
        </w:rPr>
        <w:t>¶</w:t>
      </w:r>
      <w:r w:rsidRPr="00507E6B">
        <w:rPr>
          <w:rStyle w:val="StyleBoldUnderline"/>
          <w:highlight w:val="yellow"/>
        </w:rPr>
        <w:t xml:space="preserve"> gas price</w:t>
      </w:r>
      <w:r w:rsidRPr="00017FD5">
        <w:rPr>
          <w:sz w:val="16"/>
        </w:rPr>
        <w:t xml:space="preserve"> (it can be even lower than the internal Russian</w:t>
      </w:r>
      <w:r w:rsidRPr="00017FD5">
        <w:rPr>
          <w:sz w:val="12"/>
        </w:rPr>
        <w:t>¶</w:t>
      </w:r>
      <w:r w:rsidRPr="00017FD5">
        <w:rPr>
          <w:sz w:val="16"/>
        </w:rPr>
        <w:t xml:space="preserve"> market) </w:t>
      </w:r>
      <w:r w:rsidRPr="00760631">
        <w:rPr>
          <w:rStyle w:val="StyleBoldUnderline"/>
        </w:rPr>
        <w:t>and also contracted for substantial volumes of gas</w:t>
      </w:r>
      <w:r w:rsidRPr="00017FD5">
        <w:rPr>
          <w:rStyle w:val="StyleBoldUnderline"/>
          <w:sz w:val="12"/>
        </w:rPr>
        <w:t>¶</w:t>
      </w:r>
      <w:r w:rsidRPr="00760631">
        <w:rPr>
          <w:rStyle w:val="StyleBoldUnderline"/>
        </w:rPr>
        <w:t xml:space="preserve"> from Turkmenistan and several LNG producers. </w:t>
      </w:r>
      <w:r w:rsidRPr="00507E6B">
        <w:rPr>
          <w:rStyle w:val="StyleBoldUnderline"/>
          <w:highlight w:val="yellow"/>
        </w:rPr>
        <w:t>During</w:t>
      </w:r>
      <w:r w:rsidRPr="00017FD5">
        <w:rPr>
          <w:rStyle w:val="StyleBoldUnderline"/>
          <w:sz w:val="12"/>
        </w:rPr>
        <w:t>¶</w:t>
      </w:r>
      <w:r w:rsidRPr="00760631">
        <w:rPr>
          <w:rStyle w:val="StyleBoldUnderline"/>
        </w:rPr>
        <w:t xml:space="preserve"> </w:t>
      </w:r>
      <w:r w:rsidRPr="00507E6B">
        <w:rPr>
          <w:rStyle w:val="StyleBoldUnderline"/>
          <w:highlight w:val="yellow"/>
        </w:rPr>
        <w:t>the</w:t>
      </w:r>
      <w:r w:rsidRPr="00760631">
        <w:rPr>
          <w:rStyle w:val="StyleBoldUnderline"/>
        </w:rPr>
        <w:t xml:space="preserve"> </w:t>
      </w:r>
      <w:r w:rsidRPr="00017FD5">
        <w:rPr>
          <w:rStyle w:val="StyleBoldUnderline"/>
        </w:rPr>
        <w:t>economic</w:t>
      </w:r>
      <w:r w:rsidRPr="00760631">
        <w:rPr>
          <w:rStyle w:val="StyleBoldUnderline"/>
        </w:rPr>
        <w:t xml:space="preserve"> </w:t>
      </w:r>
      <w:r w:rsidRPr="00507E6B">
        <w:rPr>
          <w:rStyle w:val="StyleBoldUnderline"/>
          <w:highlight w:val="yellow"/>
        </w:rPr>
        <w:t>crisis</w:t>
      </w:r>
      <w:r w:rsidRPr="00760631">
        <w:rPr>
          <w:rStyle w:val="StyleBoldUnderline"/>
        </w:rPr>
        <w:t xml:space="preserve"> </w:t>
      </w:r>
      <w:r w:rsidRPr="00507E6B">
        <w:rPr>
          <w:rStyle w:val="StyleBoldUnderline"/>
          <w:highlight w:val="yellow"/>
        </w:rPr>
        <w:t>trends on LNG markets have changed</w:t>
      </w:r>
      <w:r w:rsidRPr="00760631">
        <w:rPr>
          <w:rStyle w:val="StyleBoldUnderline"/>
        </w:rPr>
        <w:t>.</w:t>
      </w:r>
      <w:r w:rsidRPr="00017FD5">
        <w:rPr>
          <w:rStyle w:val="StyleBoldUnderline"/>
          <w:sz w:val="12"/>
        </w:rPr>
        <w:t>¶</w:t>
      </w:r>
      <w:r w:rsidRPr="00760631">
        <w:rPr>
          <w:rStyle w:val="StyleBoldUnderline"/>
        </w:rPr>
        <w:t xml:space="preserve"> </w:t>
      </w:r>
      <w:r w:rsidRPr="00507E6B">
        <w:rPr>
          <w:rStyle w:val="StyleBoldUnderline"/>
          <w:highlight w:val="yellow"/>
        </w:rPr>
        <w:t>Redundant</w:t>
      </w:r>
      <w:r w:rsidRPr="00017FD5">
        <w:rPr>
          <w:sz w:val="16"/>
        </w:rPr>
        <w:t xml:space="preserve"> LNG </w:t>
      </w:r>
      <w:r w:rsidRPr="00507E6B">
        <w:rPr>
          <w:rStyle w:val="StyleBoldUnderline"/>
          <w:highlight w:val="yellow"/>
        </w:rPr>
        <w:t>capacities</w:t>
      </w:r>
      <w:r w:rsidRPr="00760631">
        <w:rPr>
          <w:rStyle w:val="StyleBoldUnderline"/>
        </w:rPr>
        <w:t xml:space="preserve"> </w:t>
      </w:r>
      <w:r w:rsidRPr="00017FD5">
        <w:rPr>
          <w:sz w:val="16"/>
        </w:rPr>
        <w:t xml:space="preserve">has </w:t>
      </w:r>
      <w:r w:rsidRPr="00507E6B">
        <w:rPr>
          <w:rStyle w:val="StyleBoldUnderline"/>
          <w:highlight w:val="yellow"/>
        </w:rPr>
        <w:t>caused an increase in</w:t>
      </w:r>
      <w:r w:rsidRPr="00851D4A">
        <w:rPr>
          <w:rStyle w:val="StyleBoldUnderline"/>
        </w:rPr>
        <w:t xml:space="preserve"> </w:t>
      </w:r>
      <w:r w:rsidRPr="00507E6B">
        <w:rPr>
          <w:rStyle w:val="StyleBoldUnderline"/>
          <w:highlight w:val="yellow"/>
        </w:rPr>
        <w:t>competition</w:t>
      </w:r>
      <w:r w:rsidRPr="00017FD5">
        <w:rPr>
          <w:rStyle w:val="StyleBoldUnderline"/>
          <w:sz w:val="12"/>
        </w:rPr>
        <w:t>¶</w:t>
      </w:r>
      <w:r w:rsidRPr="00017FD5">
        <w:rPr>
          <w:sz w:val="16"/>
        </w:rPr>
        <w:t xml:space="preserve"> in this market. Moreover, </w:t>
      </w:r>
      <w:r w:rsidRPr="00507E6B">
        <w:rPr>
          <w:rStyle w:val="StyleBoldUnderline"/>
          <w:highlight w:val="yellow"/>
        </w:rPr>
        <w:t>Russia has no strategic</w:t>
      </w:r>
      <w:r w:rsidRPr="00017FD5">
        <w:rPr>
          <w:rStyle w:val="StyleBoldUnderline"/>
          <w:sz w:val="12"/>
        </w:rPr>
        <w:t>¶</w:t>
      </w:r>
      <w:r w:rsidRPr="00851D4A">
        <w:rPr>
          <w:rStyle w:val="StyleBoldUnderline"/>
        </w:rPr>
        <w:t xml:space="preserve"> </w:t>
      </w:r>
      <w:r w:rsidRPr="00507E6B">
        <w:rPr>
          <w:rStyle w:val="StyleBoldUnderline"/>
          <w:highlight w:val="yellow"/>
        </w:rPr>
        <w:t>advantages in the LNG market but it</w:t>
      </w:r>
      <w:r w:rsidRPr="00851D4A">
        <w:rPr>
          <w:rStyle w:val="StyleBoldUnderline"/>
        </w:rPr>
        <w:t xml:space="preserve"> </w:t>
      </w:r>
      <w:r w:rsidRPr="00507E6B">
        <w:rPr>
          <w:rStyle w:val="StyleBoldUnderline"/>
          <w:highlight w:val="yellow"/>
        </w:rPr>
        <w:t>has higher costs due</w:t>
      </w:r>
      <w:r w:rsidRPr="00017FD5">
        <w:rPr>
          <w:rStyle w:val="StyleBoldUnderline"/>
          <w:sz w:val="12"/>
        </w:rPr>
        <w:t>¶</w:t>
      </w:r>
      <w:r w:rsidRPr="00851D4A">
        <w:rPr>
          <w:rStyle w:val="StyleBoldUnderline"/>
        </w:rPr>
        <w:t xml:space="preserve"> </w:t>
      </w:r>
      <w:r w:rsidRPr="00507E6B">
        <w:rPr>
          <w:rStyle w:val="StyleBoldUnderline"/>
          <w:highlight w:val="yellow"/>
        </w:rPr>
        <w:t>to natural conditions</w:t>
      </w:r>
      <w:r w:rsidRPr="00851D4A">
        <w:rPr>
          <w:rStyle w:val="StyleBoldUnderline"/>
        </w:rPr>
        <w:t xml:space="preserve">. </w:t>
      </w:r>
      <w:r w:rsidRPr="00017FD5">
        <w:rPr>
          <w:sz w:val="16"/>
        </w:rPr>
        <w:t>The opportunities for exports to the</w:t>
      </w:r>
      <w:r w:rsidRPr="00017FD5">
        <w:rPr>
          <w:sz w:val="12"/>
        </w:rPr>
        <w:t>¶</w:t>
      </w:r>
      <w:r w:rsidRPr="00017FD5">
        <w:rPr>
          <w:sz w:val="16"/>
        </w:rPr>
        <w:t xml:space="preserve"> U.</w:t>
      </w:r>
      <w:r w:rsidRPr="00851D4A">
        <w:rPr>
          <w:rStyle w:val="StyleBoldUnderline"/>
        </w:rPr>
        <w:t xml:space="preserve">S. </w:t>
      </w:r>
      <w:r w:rsidRPr="00017FD5">
        <w:rPr>
          <w:sz w:val="16"/>
        </w:rPr>
        <w:t>gas market have been reduced due to the substantial</w:t>
      </w:r>
      <w:r w:rsidRPr="00017FD5">
        <w:rPr>
          <w:sz w:val="12"/>
        </w:rPr>
        <w:t>¶</w:t>
      </w:r>
      <w:r w:rsidRPr="00017FD5">
        <w:rPr>
          <w:sz w:val="16"/>
        </w:rPr>
        <w:t xml:space="preserve"> increase of shale gas production. From 2008 to 2009 IEA</w:t>
      </w:r>
      <w:r w:rsidRPr="00017FD5">
        <w:rPr>
          <w:sz w:val="12"/>
        </w:rPr>
        <w:t>¶</w:t>
      </w:r>
      <w:r w:rsidRPr="00017FD5">
        <w:rPr>
          <w:sz w:val="16"/>
        </w:rPr>
        <w:t xml:space="preserve"> has lowered its 2030 forecast for net gas imports into North</w:t>
      </w:r>
      <w:r w:rsidRPr="00017FD5">
        <w:rPr>
          <w:sz w:val="12"/>
        </w:rPr>
        <w:t>¶</w:t>
      </w:r>
      <w:r w:rsidRPr="00017FD5">
        <w:rPr>
          <w:sz w:val="16"/>
        </w:rPr>
        <w:t xml:space="preserve"> America from 143 to 61 bcm.6 For the U.S., shale gas is</w:t>
      </w:r>
      <w:r w:rsidRPr="00017FD5">
        <w:rPr>
          <w:sz w:val="12"/>
        </w:rPr>
        <w:t>¶</w:t>
      </w:r>
      <w:r w:rsidRPr="00017FD5">
        <w:rPr>
          <w:sz w:val="16"/>
        </w:rPr>
        <w:t xml:space="preserve"> more realistic then for EU.</w:t>
      </w:r>
    </w:p>
    <w:p w:rsidR="0009119F" w:rsidRPr="006918A9" w:rsidRDefault="0009119F" w:rsidP="0009119F"/>
    <w:p w:rsidR="0009119F" w:rsidRPr="009837CC" w:rsidRDefault="0009119F" w:rsidP="0009119F"/>
    <w:p w:rsidR="0009119F" w:rsidRDefault="0009119F" w:rsidP="0009119F">
      <w:pPr>
        <w:pStyle w:val="Heading3"/>
      </w:pPr>
      <w:r>
        <w:t xml:space="preserve">China War Impact---2NC </w:t>
      </w:r>
    </w:p>
    <w:p w:rsidR="0009119F" w:rsidRDefault="0009119F" w:rsidP="0009119F">
      <w:pPr>
        <w:pStyle w:val="Heading4"/>
      </w:pPr>
      <w:r>
        <w:t xml:space="preserve">Russian economic decline causes war with China---escalates and goes </w:t>
      </w:r>
      <w:r>
        <w:rPr>
          <w:u w:val="single"/>
        </w:rPr>
        <w:t>nuclear</w:t>
      </w:r>
      <w:r>
        <w:t xml:space="preserve"> </w:t>
      </w:r>
    </w:p>
    <w:p w:rsidR="0009119F" w:rsidRDefault="0009119F" w:rsidP="0009119F">
      <w:r>
        <w:t xml:space="preserve">Simon </w:t>
      </w:r>
      <w:r w:rsidRPr="003F4338">
        <w:rPr>
          <w:rStyle w:val="StyleStyleBold12pt"/>
        </w:rPr>
        <w:t>Saradzhyan 10</w:t>
      </w:r>
      <w:r>
        <w:t>, research fellow at Belfer Center for Science and International Affairs at Harvard University, 5/26/10, “Russia’s War Games Preparing for Conflict with the East,” http://oilprice.com/Geopolitics/International/Russias-War-Games-Preparing-For-Conflict-With-The-East.html</w:t>
      </w:r>
    </w:p>
    <w:p w:rsidR="0009119F" w:rsidRPr="003F4338" w:rsidRDefault="0009119F" w:rsidP="0009119F">
      <w:pPr>
        <w:ind w:left="288"/>
        <w:rPr>
          <w:sz w:val="16"/>
        </w:rPr>
      </w:pPr>
      <w:r w:rsidRPr="003F4338">
        <w:rPr>
          <w:sz w:val="16"/>
        </w:rPr>
        <w:t xml:space="preserve">However, </w:t>
      </w:r>
      <w:r w:rsidRPr="003F4338">
        <w:rPr>
          <w:rStyle w:val="StyleBoldUnderline"/>
        </w:rPr>
        <w:t>there is one</w:t>
      </w:r>
      <w:r w:rsidRPr="003F4338">
        <w:rPr>
          <w:sz w:val="16"/>
        </w:rPr>
        <w:t xml:space="preserve"> more </w:t>
      </w:r>
      <w:r w:rsidRPr="003F4338">
        <w:rPr>
          <w:rStyle w:val="StyleBoldUnderline"/>
        </w:rPr>
        <w:t>potential foe in the east whose growing military might require counteraction</w:t>
      </w:r>
      <w:r w:rsidRPr="003F4338">
        <w:rPr>
          <w:sz w:val="16"/>
        </w:rPr>
        <w:t xml:space="preserve"> strategy on the scale of East-2010: </w:t>
      </w:r>
      <w:r w:rsidRPr="003F4338">
        <w:rPr>
          <w:rStyle w:val="StyleBoldUnderline"/>
        </w:rPr>
        <w:t>China</w:t>
      </w:r>
      <w:r w:rsidRPr="003F4338">
        <w:rPr>
          <w:sz w:val="16"/>
        </w:rPr>
        <w:t xml:space="preserve">. </w:t>
      </w:r>
    </w:p>
    <w:p w:rsidR="0009119F" w:rsidRPr="003F4338" w:rsidRDefault="0009119F" w:rsidP="0009119F">
      <w:pPr>
        <w:ind w:left="288"/>
        <w:rPr>
          <w:sz w:val="16"/>
        </w:rPr>
      </w:pPr>
      <w:r w:rsidRPr="003F4338">
        <w:rPr>
          <w:sz w:val="16"/>
        </w:rPr>
        <w:t xml:space="preserve">Russian officials have in the past avoided explicitly referring to China as a potential foe, perhaps, in order not to anger the eastern neighbor and buy time to prepare for its further rise. </w:t>
      </w:r>
    </w:p>
    <w:p w:rsidR="0009119F" w:rsidRPr="003F4338" w:rsidRDefault="0009119F" w:rsidP="0009119F">
      <w:pPr>
        <w:ind w:left="288"/>
        <w:rPr>
          <w:sz w:val="16"/>
        </w:rPr>
      </w:pPr>
      <w:r w:rsidRPr="003F4338">
        <w:rPr>
          <w:sz w:val="16"/>
        </w:rPr>
        <w:t>What's left unsaid</w:t>
      </w:r>
    </w:p>
    <w:p w:rsidR="0009119F" w:rsidRPr="003F4338" w:rsidRDefault="0009119F" w:rsidP="0009119F">
      <w:pPr>
        <w:ind w:left="288"/>
        <w:rPr>
          <w:sz w:val="16"/>
        </w:rPr>
      </w:pPr>
      <w:r w:rsidRPr="003F4338">
        <w:rPr>
          <w:sz w:val="16"/>
        </w:rPr>
        <w:t xml:space="preserve">More recently, however, the Defense Ministry top brass have begun to edge closer toward acknowledging the obvious. </w:t>
      </w:r>
    </w:p>
    <w:p w:rsidR="0009119F" w:rsidRPr="003F4338" w:rsidRDefault="0009119F" w:rsidP="0009119F">
      <w:pPr>
        <w:ind w:left="288"/>
        <w:rPr>
          <w:sz w:val="16"/>
        </w:rPr>
      </w:pPr>
      <w:r w:rsidRPr="003F4338">
        <w:rPr>
          <w:sz w:val="16"/>
        </w:rPr>
        <w:t xml:space="preserve">During a press conference presentation by </w:t>
      </w:r>
      <w:r w:rsidRPr="003F4338">
        <w:rPr>
          <w:rStyle w:val="StyleBoldUnderline"/>
        </w:rPr>
        <w:t xml:space="preserve">Chief of </w:t>
      </w:r>
      <w:r w:rsidRPr="006E1818">
        <w:rPr>
          <w:rStyle w:val="StyleBoldUnderline"/>
          <w:highlight w:val="yellow"/>
        </w:rPr>
        <w:t>the Russian General Staff</w:t>
      </w:r>
      <w:r w:rsidRPr="003F4338">
        <w:rPr>
          <w:sz w:val="16"/>
        </w:rPr>
        <w:t xml:space="preserve"> Nikolai Makarov in July 2009 a reporter for the Defense Ministry’s newspaper Krasnaya Zvezda </w:t>
      </w:r>
      <w:r w:rsidRPr="006E1818">
        <w:rPr>
          <w:rStyle w:val="StyleBoldUnderline"/>
          <w:highlight w:val="yellow"/>
        </w:rPr>
        <w:t>pointed out</w:t>
      </w:r>
      <w:r w:rsidRPr="003F4338">
        <w:rPr>
          <w:sz w:val="16"/>
        </w:rPr>
        <w:t xml:space="preserve"> that one of the slides in the commander’s presentation “show that it is, after all, </w:t>
      </w:r>
      <w:r w:rsidRPr="006E1818">
        <w:rPr>
          <w:rStyle w:val="StyleBoldUnderline"/>
          <w:highlight w:val="yellow"/>
          <w:bdr w:val="single" w:sz="4" w:space="0" w:color="auto"/>
        </w:rPr>
        <w:t>NATO and China</w:t>
      </w:r>
      <w:r w:rsidRPr="003F4338">
        <w:rPr>
          <w:rStyle w:val="StyleBoldUnderline"/>
          <w:bdr w:val="single" w:sz="4" w:space="0" w:color="auto"/>
        </w:rPr>
        <w:t xml:space="preserve"> that </w:t>
      </w:r>
      <w:r w:rsidRPr="006E1818">
        <w:rPr>
          <w:rStyle w:val="StyleBoldUnderline"/>
          <w:highlight w:val="yellow"/>
          <w:bdr w:val="single" w:sz="4" w:space="0" w:color="auto"/>
        </w:rPr>
        <w:t>are</w:t>
      </w:r>
      <w:r w:rsidRPr="003F4338">
        <w:rPr>
          <w:rStyle w:val="StyleBoldUnderline"/>
          <w:bdr w:val="single" w:sz="4" w:space="0" w:color="auto"/>
        </w:rPr>
        <w:t xml:space="preserve"> </w:t>
      </w:r>
      <w:r w:rsidRPr="006E1818">
        <w:rPr>
          <w:rStyle w:val="StyleBoldUnderline"/>
          <w:highlight w:val="yellow"/>
          <w:bdr w:val="single" w:sz="4" w:space="0" w:color="auto"/>
        </w:rPr>
        <w:t xml:space="preserve">the most dangerous </w:t>
      </w:r>
      <w:r w:rsidRPr="006E1818">
        <w:rPr>
          <w:rStyle w:val="StyleBoldUnderline"/>
          <w:bdr w:val="single" w:sz="4" w:space="0" w:color="auto"/>
        </w:rPr>
        <w:t xml:space="preserve">of our </w:t>
      </w:r>
      <w:r w:rsidRPr="006E1818">
        <w:rPr>
          <w:rStyle w:val="StyleBoldUnderline"/>
          <w:highlight w:val="yellow"/>
          <w:bdr w:val="single" w:sz="4" w:space="0" w:color="auto"/>
        </w:rPr>
        <w:t>geopolitical rivals</w:t>
      </w:r>
      <w:r w:rsidRPr="006E1818">
        <w:rPr>
          <w:sz w:val="16"/>
          <w:highlight w:val="yellow"/>
        </w:rPr>
        <w:t>.”</w:t>
      </w:r>
      <w:r w:rsidRPr="003F4338">
        <w:rPr>
          <w:sz w:val="16"/>
        </w:rPr>
        <w:t xml:space="preserve"> </w:t>
      </w:r>
    </w:p>
    <w:p w:rsidR="0009119F" w:rsidRPr="003F4338" w:rsidRDefault="0009119F" w:rsidP="0009119F">
      <w:pPr>
        <w:ind w:left="288"/>
        <w:rPr>
          <w:sz w:val="16"/>
        </w:rPr>
      </w:pPr>
      <w:r w:rsidRPr="003F4338">
        <w:rPr>
          <w:sz w:val="16"/>
        </w:rPr>
        <w:t xml:space="preserve">Two months later Chief of the Ground Forces Staff Lt General Sergei Skokov made what leading Russian military expert Alexander Khramchikhin described as an “epochal statement.” When describing what kind of warfare the national armed forces should prepare for Skokov said the following in September 2009: “If we talk about the east, then it could be a multi-million-strong army with traditional approaches to conducting combat operations: straightforward, with large concentrations of personnel and firepower along individual operational directions. </w:t>
      </w:r>
    </w:p>
    <w:p w:rsidR="0009119F" w:rsidRPr="003F4338" w:rsidRDefault="0009119F" w:rsidP="0009119F">
      <w:pPr>
        <w:ind w:left="288"/>
        <w:rPr>
          <w:sz w:val="16"/>
        </w:rPr>
      </w:pPr>
      <w:r w:rsidRPr="003F4338">
        <w:rPr>
          <w:sz w:val="16"/>
        </w:rPr>
        <w:t xml:space="preserve">“For the first time since the early days of Gorbachev, </w:t>
      </w:r>
      <w:r w:rsidRPr="003F4338">
        <w:rPr>
          <w:rStyle w:val="StyleBoldUnderline"/>
        </w:rPr>
        <w:t>a high-ranking national commander has</w:t>
      </w:r>
      <w:r w:rsidRPr="003F4338">
        <w:rPr>
          <w:sz w:val="16"/>
        </w:rPr>
        <w:t xml:space="preserve"> de facto </w:t>
      </w:r>
      <w:r w:rsidRPr="003F4338">
        <w:rPr>
          <w:rStyle w:val="StyleBoldUnderline"/>
        </w:rPr>
        <w:t>acknowledged officially</w:t>
      </w:r>
      <w:r w:rsidRPr="003F4338">
        <w:rPr>
          <w:sz w:val="16"/>
        </w:rPr>
        <w:t xml:space="preserve"> that </w:t>
      </w:r>
      <w:r w:rsidRPr="006E1818">
        <w:rPr>
          <w:rStyle w:val="StyleBoldUnderline"/>
          <w:highlight w:val="yellow"/>
        </w:rPr>
        <w:t>the PRC is our</w:t>
      </w:r>
      <w:r w:rsidRPr="003F4338">
        <w:rPr>
          <w:rStyle w:val="StyleBoldUnderline"/>
        </w:rPr>
        <w:t xml:space="preserve"> potential </w:t>
      </w:r>
      <w:r w:rsidRPr="006E1818">
        <w:rPr>
          <w:rStyle w:val="StyleBoldUnderline"/>
          <w:highlight w:val="yellow"/>
        </w:rPr>
        <w:t>enemy</w:t>
      </w:r>
      <w:r w:rsidRPr="003F4338">
        <w:rPr>
          <w:sz w:val="16"/>
        </w:rPr>
        <w:t xml:space="preserve">,” Khramchikhin wrote of Skokov’s statement in his 16 October 2009 article in the Nezavisimoye Voyennoye Obozrenie. </w:t>
      </w:r>
    </w:p>
    <w:p w:rsidR="0009119F" w:rsidRPr="003F4338" w:rsidRDefault="0009119F" w:rsidP="0009119F">
      <w:pPr>
        <w:ind w:left="288"/>
        <w:rPr>
          <w:sz w:val="16"/>
        </w:rPr>
      </w:pPr>
      <w:r w:rsidRPr="003F4338">
        <w:rPr>
          <w:sz w:val="16"/>
        </w:rPr>
        <w:lastRenderedPageBreak/>
        <w:t xml:space="preserve">A military conflict between China and Russia seems very unlikely in the short-to-medium term.  As renowned expert on Asia former Singapore prime minister Lee Kuan Yew noted in an October 2009 interview with US broadcaster PBS: “China wants time to grow.  If there is going to be any conflict, they’ll postpone it for 50 years.” And before thinking of any conflict with Russia, China will of course want to regain Taiwan and establish its dominance in Southeast Asia. </w:t>
      </w:r>
    </w:p>
    <w:p w:rsidR="0009119F" w:rsidRPr="003F4338" w:rsidRDefault="0009119F" w:rsidP="0009119F">
      <w:pPr>
        <w:ind w:left="288"/>
        <w:rPr>
          <w:sz w:val="16"/>
        </w:rPr>
      </w:pPr>
      <w:r w:rsidRPr="003F4338">
        <w:rPr>
          <w:sz w:val="16"/>
        </w:rPr>
        <w:t xml:space="preserve">However, </w:t>
      </w:r>
      <w:r w:rsidRPr="003F4338">
        <w:rPr>
          <w:rStyle w:val="StyleBoldUnderline"/>
        </w:rPr>
        <w:t>should</w:t>
      </w:r>
      <w:r w:rsidRPr="003F4338">
        <w:rPr>
          <w:sz w:val="16"/>
        </w:rPr>
        <w:t xml:space="preserve"> such </w:t>
      </w:r>
      <w:r w:rsidRPr="003F4338">
        <w:rPr>
          <w:rStyle w:val="StyleBoldUnderline"/>
        </w:rPr>
        <w:t>a conflict between Russia and China eventually break out</w:t>
      </w:r>
      <w:r w:rsidRPr="003F4338">
        <w:rPr>
          <w:sz w:val="16"/>
        </w:rPr>
        <w:t xml:space="preserve">, </w:t>
      </w:r>
      <w:r w:rsidRPr="003F4338">
        <w:rPr>
          <w:rStyle w:val="StyleBoldUnderline"/>
        </w:rPr>
        <w:t>the former should not hope that the conventional component of its</w:t>
      </w:r>
      <w:r w:rsidRPr="003F4338">
        <w:rPr>
          <w:sz w:val="16"/>
        </w:rPr>
        <w:t xml:space="preserve"> 1-million-strong </w:t>
      </w:r>
      <w:r w:rsidRPr="003F4338">
        <w:rPr>
          <w:rStyle w:val="StyleBoldUnderline"/>
        </w:rPr>
        <w:t>armed forces will</w:t>
      </w:r>
      <w:r w:rsidRPr="003F4338">
        <w:rPr>
          <w:sz w:val="16"/>
        </w:rPr>
        <w:t xml:space="preserve"> be able to </w:t>
      </w:r>
      <w:r w:rsidRPr="003F4338">
        <w:rPr>
          <w:rStyle w:val="StyleBoldUnderline"/>
        </w:rPr>
        <w:t>stop the</w:t>
      </w:r>
      <w:r w:rsidRPr="003F4338">
        <w:rPr>
          <w:sz w:val="16"/>
        </w:rPr>
        <w:t xml:space="preserve"> 2.8 million-strong </w:t>
      </w:r>
      <w:r w:rsidRPr="003F4338">
        <w:rPr>
          <w:rStyle w:val="StyleBoldUnderline"/>
        </w:rPr>
        <w:t>People’s Liberation Army.</w:t>
      </w:r>
      <w:r w:rsidRPr="003F4338">
        <w:rPr>
          <w:sz w:val="16"/>
        </w:rPr>
        <w:t xml:space="preserve">  As said above </w:t>
      </w:r>
      <w:r w:rsidRPr="006E1818">
        <w:rPr>
          <w:rStyle w:val="StyleBoldUnderline"/>
          <w:highlight w:val="yellow"/>
        </w:rPr>
        <w:t>Russia has</w:t>
      </w:r>
      <w:r w:rsidRPr="006E1818">
        <w:rPr>
          <w:sz w:val="16"/>
          <w:highlight w:val="yellow"/>
        </w:rPr>
        <w:t xml:space="preserve"> </w:t>
      </w:r>
      <w:r w:rsidRPr="006E1818">
        <w:rPr>
          <w:rStyle w:val="StyleBoldUnderline"/>
          <w:highlight w:val="yellow"/>
          <w:bdr w:val="single" w:sz="4" w:space="0" w:color="auto"/>
        </w:rPr>
        <w:t>simulated a</w:t>
      </w:r>
      <w:r w:rsidRPr="003F4338">
        <w:rPr>
          <w:rStyle w:val="StyleBoldUnderline"/>
          <w:bdr w:val="single" w:sz="4" w:space="0" w:color="auto"/>
        </w:rPr>
        <w:t xml:space="preserve"> limited </w:t>
      </w:r>
      <w:r w:rsidRPr="006E1818">
        <w:rPr>
          <w:rStyle w:val="StyleBoldUnderline"/>
          <w:highlight w:val="yellow"/>
          <w:bdr w:val="single" w:sz="4" w:space="0" w:color="auto"/>
        </w:rPr>
        <w:t>nuclear strike</w:t>
      </w:r>
      <w:r w:rsidRPr="006E1818">
        <w:rPr>
          <w:sz w:val="16"/>
          <w:highlight w:val="yellow"/>
        </w:rPr>
        <w:t xml:space="preserve"> </w:t>
      </w:r>
      <w:r w:rsidRPr="006E1818">
        <w:rPr>
          <w:sz w:val="16"/>
        </w:rPr>
        <w:t>in</w:t>
      </w:r>
      <w:r w:rsidRPr="003F4338">
        <w:rPr>
          <w:sz w:val="16"/>
        </w:rPr>
        <w:t xml:space="preserve"> a conventional conflict in the West during the Zapad exercises and one may deduce from that that </w:t>
      </w:r>
      <w:r w:rsidRPr="003F4338">
        <w:rPr>
          <w:rStyle w:val="StyleBoldUnderline"/>
        </w:rPr>
        <w:t xml:space="preserve">Russian </w:t>
      </w:r>
      <w:r w:rsidRPr="006E1818">
        <w:rPr>
          <w:rStyle w:val="StyleBoldUnderline"/>
          <w:highlight w:val="yellow"/>
        </w:rPr>
        <w:t>generals have</w:t>
      </w:r>
      <w:r w:rsidRPr="003F4338">
        <w:rPr>
          <w:sz w:val="16"/>
        </w:rPr>
        <w:t xml:space="preserve"> also </w:t>
      </w:r>
      <w:r w:rsidRPr="006E1818">
        <w:rPr>
          <w:rStyle w:val="StyleBoldUnderline"/>
          <w:highlight w:val="yellow"/>
        </w:rPr>
        <w:t>developed</w:t>
      </w:r>
      <w:r w:rsidRPr="003F4338">
        <w:rPr>
          <w:rStyle w:val="StyleBoldUnderline"/>
        </w:rPr>
        <w:t xml:space="preserve"> similar </w:t>
      </w:r>
      <w:r w:rsidRPr="006E1818">
        <w:rPr>
          <w:rStyle w:val="StyleBoldUnderline"/>
          <w:highlight w:val="yellow"/>
        </w:rPr>
        <w:t>plans</w:t>
      </w:r>
      <w:r w:rsidRPr="003F4338">
        <w:rPr>
          <w:rStyle w:val="StyleBoldUnderline"/>
        </w:rPr>
        <w:t xml:space="preserve"> for conflicts in the East</w:t>
      </w:r>
      <w:r w:rsidRPr="003F4338">
        <w:rPr>
          <w:sz w:val="16"/>
        </w:rPr>
        <w:t xml:space="preserve">. </w:t>
      </w:r>
    </w:p>
    <w:p w:rsidR="0009119F" w:rsidRPr="003F4338" w:rsidRDefault="0009119F" w:rsidP="0009119F">
      <w:pPr>
        <w:ind w:left="288"/>
        <w:rPr>
          <w:sz w:val="16"/>
        </w:rPr>
      </w:pPr>
      <w:r w:rsidRPr="003F4338">
        <w:rPr>
          <w:sz w:val="16"/>
        </w:rPr>
        <w:t xml:space="preserve">While a powerful deterrence tool, </w:t>
      </w:r>
      <w:r w:rsidRPr="003F4338">
        <w:rPr>
          <w:rStyle w:val="StyleBoldUnderline"/>
        </w:rPr>
        <w:t>nuclear weapons cannot be viewed as a panacea</w:t>
      </w:r>
      <w:r w:rsidRPr="003F4338">
        <w:rPr>
          <w:sz w:val="16"/>
        </w:rPr>
        <w:t xml:space="preserve">.  First of all, </w:t>
      </w:r>
      <w:r w:rsidRPr="003F4338">
        <w:rPr>
          <w:rStyle w:val="StyleBoldUnderline"/>
        </w:rPr>
        <w:t xml:space="preserve">even selected </w:t>
      </w:r>
      <w:r w:rsidRPr="006E1818">
        <w:rPr>
          <w:rStyle w:val="StyleBoldUnderline"/>
          <w:highlight w:val="yellow"/>
        </w:rPr>
        <w:t xml:space="preserve">limited use </w:t>
      </w:r>
      <w:r w:rsidRPr="006E1818">
        <w:rPr>
          <w:rStyle w:val="StyleBoldUnderline"/>
        </w:rPr>
        <w:t>of</w:t>
      </w:r>
      <w:r w:rsidRPr="003F4338">
        <w:rPr>
          <w:rStyle w:val="StyleBoldUnderline"/>
        </w:rPr>
        <w:t xml:space="preserve"> nuclear weapons</w:t>
      </w:r>
      <w:r w:rsidRPr="003F4338">
        <w:rPr>
          <w:sz w:val="16"/>
        </w:rPr>
        <w:t xml:space="preserve">, which Russian generals hope will demonstrate resolve and de-escalate the conflict, </w:t>
      </w:r>
      <w:r w:rsidRPr="006E1818">
        <w:rPr>
          <w:rStyle w:val="StyleBoldUnderline"/>
        </w:rPr>
        <w:t>can</w:t>
      </w:r>
      <w:r w:rsidRPr="006E1818">
        <w:rPr>
          <w:sz w:val="16"/>
        </w:rPr>
        <w:t xml:space="preserve"> actually </w:t>
      </w:r>
      <w:r w:rsidRPr="006E1818">
        <w:rPr>
          <w:rStyle w:val="StyleBoldUnderline"/>
          <w:bdr w:val="single" w:sz="4" w:space="0" w:color="auto"/>
        </w:rPr>
        <w:t>increase risk that the foe may</w:t>
      </w:r>
      <w:r w:rsidRPr="003F4338">
        <w:rPr>
          <w:rStyle w:val="StyleBoldUnderline"/>
          <w:bdr w:val="single" w:sz="4" w:space="0" w:color="auto"/>
        </w:rPr>
        <w:t xml:space="preserve"> also choose to </w:t>
      </w:r>
      <w:r w:rsidRPr="006E1818">
        <w:rPr>
          <w:rStyle w:val="StyleBoldUnderline"/>
          <w:bdr w:val="single" w:sz="4" w:space="0" w:color="auto"/>
        </w:rPr>
        <w:t>retaliate</w:t>
      </w:r>
      <w:r w:rsidRPr="003F4338">
        <w:rPr>
          <w:rStyle w:val="StyleBoldUnderline"/>
          <w:bdr w:val="single" w:sz="4" w:space="0" w:color="auto"/>
        </w:rPr>
        <w:t xml:space="preserve"> with nuclear weapons</w:t>
      </w:r>
      <w:r w:rsidRPr="003F4338">
        <w:rPr>
          <w:sz w:val="16"/>
        </w:rPr>
        <w:t xml:space="preserve"> </w:t>
      </w:r>
      <w:r w:rsidRPr="003F4338">
        <w:rPr>
          <w:rStyle w:val="StyleBoldUnderline"/>
        </w:rPr>
        <w:t>rather than sue for peace</w:t>
      </w:r>
      <w:r w:rsidRPr="003F4338">
        <w:rPr>
          <w:sz w:val="16"/>
        </w:rPr>
        <w:t xml:space="preserve">. </w:t>
      </w:r>
      <w:r w:rsidRPr="003F4338">
        <w:rPr>
          <w:rStyle w:val="StyleBoldUnderline"/>
        </w:rPr>
        <w:t xml:space="preserve">Even the selective first use of nuclear weapons by Russia </w:t>
      </w:r>
      <w:r w:rsidRPr="006E1818">
        <w:rPr>
          <w:rStyle w:val="StyleBoldUnderline"/>
          <w:highlight w:val="yellow"/>
        </w:rPr>
        <w:t>may</w:t>
      </w:r>
      <w:r w:rsidRPr="006E1818">
        <w:rPr>
          <w:sz w:val="16"/>
          <w:highlight w:val="yellow"/>
        </w:rPr>
        <w:t xml:space="preserve"> </w:t>
      </w:r>
      <w:r w:rsidRPr="006E1818">
        <w:rPr>
          <w:rStyle w:val="StyleBoldUnderline"/>
          <w:highlight w:val="yellow"/>
        </w:rPr>
        <w:t>prompt China to respond</w:t>
      </w:r>
      <w:r w:rsidRPr="003F4338">
        <w:rPr>
          <w:rStyle w:val="StyleBoldUnderline"/>
        </w:rPr>
        <w:t xml:space="preserve"> by </w:t>
      </w:r>
      <w:r w:rsidRPr="006E1818">
        <w:rPr>
          <w:rStyle w:val="StyleBoldUnderline"/>
          <w:highlight w:val="yellow"/>
        </w:rPr>
        <w:t>launching</w:t>
      </w:r>
      <w:r w:rsidRPr="003F4338">
        <w:rPr>
          <w:rStyle w:val="StyleBoldUnderline"/>
        </w:rPr>
        <w:t xml:space="preserve"> its </w:t>
      </w:r>
      <w:r w:rsidRPr="006E1818">
        <w:rPr>
          <w:rStyle w:val="StyleBoldUnderline"/>
          <w:highlight w:val="yellow"/>
        </w:rPr>
        <w:t>i</w:t>
      </w:r>
      <w:r w:rsidRPr="003F4338">
        <w:rPr>
          <w:rStyle w:val="StyleBoldUnderline"/>
        </w:rPr>
        <w:t>nter</w:t>
      </w:r>
      <w:r w:rsidRPr="006E1818">
        <w:rPr>
          <w:rStyle w:val="StyleBoldUnderline"/>
          <w:highlight w:val="yellow"/>
        </w:rPr>
        <w:t>c</w:t>
      </w:r>
      <w:r w:rsidRPr="003F4338">
        <w:rPr>
          <w:rStyle w:val="StyleBoldUnderline"/>
        </w:rPr>
        <w:t xml:space="preserve">ontinental </w:t>
      </w:r>
      <w:r w:rsidRPr="006E1818">
        <w:rPr>
          <w:rStyle w:val="StyleBoldUnderline"/>
          <w:highlight w:val="yellow"/>
        </w:rPr>
        <w:t>ba</w:t>
      </w:r>
      <w:r w:rsidRPr="006E1818">
        <w:rPr>
          <w:rStyle w:val="StyleBoldUnderline"/>
        </w:rPr>
        <w:t>llistic</w:t>
      </w:r>
      <w:r w:rsidRPr="003F4338">
        <w:rPr>
          <w:rStyle w:val="StyleBoldUnderline"/>
        </w:rPr>
        <w:t xml:space="preserve"> </w:t>
      </w:r>
      <w:r w:rsidRPr="006E1818">
        <w:rPr>
          <w:rStyle w:val="StyleBoldUnderline"/>
          <w:highlight w:val="yellow"/>
        </w:rPr>
        <w:t>m</w:t>
      </w:r>
      <w:r w:rsidRPr="003F4338">
        <w:rPr>
          <w:rStyle w:val="StyleBoldUnderline"/>
        </w:rPr>
        <w:t>issile</w:t>
      </w:r>
      <w:r w:rsidRPr="006E1818">
        <w:rPr>
          <w:rStyle w:val="StyleBoldUnderline"/>
          <w:highlight w:val="yellow"/>
        </w:rPr>
        <w:t>s</w:t>
      </w:r>
      <w:r w:rsidRPr="003F4338">
        <w:rPr>
          <w:sz w:val="16"/>
        </w:rPr>
        <w:t xml:space="preserve"> </w:t>
      </w:r>
      <w:r w:rsidRPr="003F4338">
        <w:rPr>
          <w:rStyle w:val="StyleBoldUnderline"/>
        </w:rPr>
        <w:t>out of concern that Russia’s nuclear strike may destroy most of its nuclear arsenal</w:t>
      </w:r>
      <w:r w:rsidRPr="003F4338">
        <w:rPr>
          <w:sz w:val="16"/>
        </w:rPr>
        <w:t xml:space="preserve">. </w:t>
      </w:r>
    </w:p>
    <w:p w:rsidR="0009119F" w:rsidRPr="003F4338" w:rsidRDefault="0009119F" w:rsidP="0009119F">
      <w:pPr>
        <w:ind w:left="288"/>
        <w:rPr>
          <w:sz w:val="16"/>
        </w:rPr>
      </w:pPr>
      <w:r w:rsidRPr="003F4338">
        <w:rPr>
          <w:sz w:val="16"/>
        </w:rPr>
        <w:t xml:space="preserve">And the 2003 Urgent Tasks of the Development of the Russian Armed Forces report rightly notes: “When we speak about the nuclear deterrence factor, especially when this notion is applied to the deterrence of threats associated with the use of conventional forces by the enemy, we should also take into account that under contemporary conditions such deterrence can be effectively carried out only if highly equipped and combat ready general-purpose forces are available.” </w:t>
      </w:r>
    </w:p>
    <w:p w:rsidR="0009119F" w:rsidRPr="003F4338" w:rsidRDefault="0009119F" w:rsidP="0009119F">
      <w:pPr>
        <w:ind w:left="288"/>
        <w:rPr>
          <w:sz w:val="16"/>
        </w:rPr>
      </w:pPr>
      <w:r w:rsidRPr="003F4338">
        <w:rPr>
          <w:sz w:val="16"/>
        </w:rPr>
        <w:t xml:space="preserve">As important, </w:t>
      </w:r>
      <w:r w:rsidRPr="003F4338">
        <w:rPr>
          <w:rStyle w:val="StyleBoldUnderline"/>
        </w:rPr>
        <w:t>neither nuclear nor conventional weapons will be very effective in reducing</w:t>
      </w:r>
      <w:r w:rsidRPr="003F4338">
        <w:rPr>
          <w:sz w:val="16"/>
        </w:rPr>
        <w:t xml:space="preserve"> such </w:t>
      </w:r>
      <w:r w:rsidRPr="006E1818">
        <w:rPr>
          <w:rStyle w:val="StyleBoldUnderline"/>
          <w:highlight w:val="yellow"/>
        </w:rPr>
        <w:t>risk factors</w:t>
      </w:r>
      <w:r w:rsidRPr="003F4338">
        <w:rPr>
          <w:rStyle w:val="StyleBoldUnderline"/>
        </w:rPr>
        <w:t xml:space="preserve"> that </w:t>
      </w:r>
      <w:r w:rsidRPr="006E1818">
        <w:rPr>
          <w:rStyle w:val="StyleBoldUnderline"/>
          <w:highlight w:val="yellow"/>
        </w:rPr>
        <w:t>increase the likelihood of conflict</w:t>
      </w:r>
      <w:r w:rsidRPr="006E1818">
        <w:rPr>
          <w:sz w:val="16"/>
          <w:highlight w:val="yellow"/>
        </w:rPr>
        <w:t xml:space="preserve">, </w:t>
      </w:r>
      <w:r w:rsidRPr="006E1818">
        <w:rPr>
          <w:rStyle w:val="StyleBoldUnderline"/>
          <w:highlight w:val="yellow"/>
        </w:rPr>
        <w:t>such as the</w:t>
      </w:r>
      <w:r w:rsidRPr="006E1818">
        <w:rPr>
          <w:sz w:val="16"/>
          <w:highlight w:val="yellow"/>
        </w:rPr>
        <w:t xml:space="preserve"> </w:t>
      </w:r>
      <w:r w:rsidRPr="006E1818">
        <w:rPr>
          <w:rStyle w:val="StyleBoldUnderline"/>
          <w:highlight w:val="yellow"/>
          <w:bdr w:val="single" w:sz="4" w:space="0" w:color="auto"/>
        </w:rPr>
        <w:t>growing</w:t>
      </w:r>
      <w:r w:rsidRPr="003F4338">
        <w:rPr>
          <w:sz w:val="16"/>
        </w:rPr>
        <w:t xml:space="preserve"> demographic and </w:t>
      </w:r>
      <w:r w:rsidRPr="006E1818">
        <w:rPr>
          <w:rStyle w:val="StyleBoldUnderline"/>
          <w:highlight w:val="yellow"/>
          <w:bdr w:val="single" w:sz="4" w:space="0" w:color="auto"/>
        </w:rPr>
        <w:t>economic disparity</w:t>
      </w:r>
      <w:r w:rsidRPr="003F4338">
        <w:rPr>
          <w:sz w:val="16"/>
        </w:rPr>
        <w:t xml:space="preserve"> </w:t>
      </w:r>
      <w:r w:rsidRPr="003F4338">
        <w:rPr>
          <w:rStyle w:val="StyleBoldUnderline"/>
        </w:rPr>
        <w:t>between China and Russia</w:t>
      </w:r>
      <w:r w:rsidRPr="003F4338">
        <w:rPr>
          <w:sz w:val="16"/>
        </w:rPr>
        <w:t xml:space="preserve">, which is all more evident when one takes a look at the macroeconomic and social data of Russia’s Siberia and Far East. </w:t>
      </w:r>
    </w:p>
    <w:p w:rsidR="0009119F" w:rsidRPr="003F4338" w:rsidRDefault="0009119F" w:rsidP="0009119F">
      <w:pPr>
        <w:ind w:left="288"/>
        <w:rPr>
          <w:sz w:val="16"/>
        </w:rPr>
      </w:pPr>
      <w:r w:rsidRPr="003F4338">
        <w:rPr>
          <w:sz w:val="16"/>
        </w:rPr>
        <w:t>Economic and demographic disparities</w:t>
      </w:r>
    </w:p>
    <w:p w:rsidR="0009119F" w:rsidRPr="003F4338" w:rsidRDefault="0009119F" w:rsidP="0009119F">
      <w:pPr>
        <w:ind w:left="288"/>
        <w:rPr>
          <w:sz w:val="16"/>
        </w:rPr>
      </w:pPr>
      <w:r w:rsidRPr="003F4338">
        <w:rPr>
          <w:rStyle w:val="StyleBoldUnderline"/>
        </w:rPr>
        <w:t>China</w:t>
      </w:r>
      <w:r w:rsidRPr="003F4338">
        <w:rPr>
          <w:sz w:val="16"/>
        </w:rPr>
        <w:t xml:space="preserve"> already has a population of 1.32 billion and its </w:t>
      </w:r>
      <w:r w:rsidRPr="003F4338">
        <w:rPr>
          <w:rStyle w:val="StyleBoldUnderline"/>
        </w:rPr>
        <w:t>GDP totalled</w:t>
      </w:r>
      <w:r w:rsidRPr="003F4338">
        <w:rPr>
          <w:sz w:val="16"/>
        </w:rPr>
        <w:t xml:space="preserve"> $4,326 billion in 2008, </w:t>
      </w:r>
      <w:r w:rsidRPr="003F4338">
        <w:rPr>
          <w:rStyle w:val="StyleBoldUnderline"/>
        </w:rPr>
        <w:t>the third highest in the world overall</w:t>
      </w:r>
      <w:r w:rsidRPr="003F4338">
        <w:rPr>
          <w:sz w:val="16"/>
        </w:rPr>
        <w:t xml:space="preserve">, according to the World Bank. Russia’s population totals some 141 million and its GDP totalled $1,601 billion in 2008, ranking ninth in the world, according to the same source. </w:t>
      </w:r>
    </w:p>
    <w:p w:rsidR="0009119F" w:rsidRPr="003F4338" w:rsidRDefault="0009119F" w:rsidP="0009119F">
      <w:pPr>
        <w:ind w:left="288"/>
        <w:rPr>
          <w:sz w:val="16"/>
        </w:rPr>
      </w:pPr>
      <w:r w:rsidRPr="003F4338">
        <w:rPr>
          <w:sz w:val="16"/>
        </w:rPr>
        <w:t xml:space="preserve">As of the early 2000s </w:t>
      </w:r>
      <w:r w:rsidRPr="003F4338">
        <w:rPr>
          <w:rStyle w:val="StyleBoldUnderline"/>
        </w:rPr>
        <w:t>Russia’s Far Eastern and Siberian districts</w:t>
      </w:r>
      <w:r w:rsidRPr="003F4338">
        <w:rPr>
          <w:sz w:val="16"/>
        </w:rPr>
        <w:t xml:space="preserve"> had a total population of 27 million and their combined </w:t>
      </w:r>
      <w:r w:rsidRPr="003F4338">
        <w:rPr>
          <w:rStyle w:val="StyleBoldUnderline"/>
        </w:rPr>
        <w:t>gross regional products totalled $110 billion per year</w:t>
      </w:r>
      <w:r w:rsidRPr="003F4338">
        <w:rPr>
          <w:sz w:val="16"/>
        </w:rPr>
        <w:t xml:space="preserve">, according to then-governor of Krasnoyarskii Krai Alexander Khoponin’s 2006 speech at the Baikal Economic Forum in 2006.  In comparison, some </w:t>
      </w:r>
      <w:r w:rsidRPr="003F4338">
        <w:rPr>
          <w:rStyle w:val="StyleBoldUnderline"/>
        </w:rPr>
        <w:t>100 million people live in three Chinese provinces that abut the Russian Far East</w:t>
      </w:r>
      <w:r w:rsidRPr="003F4338">
        <w:rPr>
          <w:sz w:val="16"/>
        </w:rPr>
        <w:t xml:space="preserve">, according to a May 2010 article by Robert Kaplan in Foreign Affairs.  The population density on the Chinese side of border is 62 times greater than on the Russian side, according to this renowned expert on China. </w:t>
      </w:r>
    </w:p>
    <w:p w:rsidR="0009119F" w:rsidRPr="003F4338" w:rsidRDefault="0009119F" w:rsidP="0009119F">
      <w:pPr>
        <w:ind w:left="288"/>
        <w:rPr>
          <w:sz w:val="16"/>
        </w:rPr>
      </w:pPr>
      <w:r w:rsidRPr="003F4338">
        <w:rPr>
          <w:sz w:val="16"/>
        </w:rPr>
        <w:t xml:space="preserve">China is most likely to continue growing at rates unattainable for Russia while the latter can count only on migration to prevent further depopulation.  Therefore, it comes as no surprise that in his 2008 speech Khloponin identified the fast growth of countries of the Asia-Pacific region, which includes China, as the main challenge for Russia. </w:t>
      </w:r>
    </w:p>
    <w:p w:rsidR="0009119F" w:rsidRPr="003F4338" w:rsidRDefault="0009119F" w:rsidP="0009119F">
      <w:pPr>
        <w:ind w:left="288"/>
        <w:rPr>
          <w:sz w:val="16"/>
        </w:rPr>
      </w:pPr>
      <w:r w:rsidRPr="003F4338">
        <w:rPr>
          <w:sz w:val="16"/>
        </w:rPr>
        <w:t xml:space="preserve">Russia should use the next several decades to pursue military reform until it produces a conventional force capable of deterring military threats along Russia's perimeter and on par with China’s PLA, while also maintaining a robust nuclear deterrent. </w:t>
      </w:r>
      <w:r w:rsidRPr="006E1818">
        <w:rPr>
          <w:rStyle w:val="StyleBoldUnderline"/>
          <w:highlight w:val="yellow"/>
        </w:rPr>
        <w:t>Russian authorities</w:t>
      </w:r>
      <w:r w:rsidRPr="003F4338">
        <w:rPr>
          <w:sz w:val="16"/>
        </w:rPr>
        <w:t xml:space="preserve"> should also allocate resources and introduce incentives to reverse depopulation in the Far East and Siberia and </w:t>
      </w:r>
      <w:r w:rsidRPr="006E1818">
        <w:rPr>
          <w:rStyle w:val="StyleBoldUnderline"/>
          <w:highlight w:val="yellow"/>
          <w:bdr w:val="single" w:sz="4" w:space="0" w:color="auto"/>
        </w:rPr>
        <w:t>facilitate</w:t>
      </w:r>
      <w:r w:rsidRPr="003F4338">
        <w:rPr>
          <w:sz w:val="16"/>
        </w:rPr>
        <w:t xml:space="preserve"> the region’s </w:t>
      </w:r>
      <w:r w:rsidRPr="006E1818">
        <w:rPr>
          <w:rStyle w:val="StyleBoldUnderline"/>
          <w:highlight w:val="yellow"/>
          <w:bdr w:val="single" w:sz="4" w:space="0" w:color="auto"/>
        </w:rPr>
        <w:t>socio-economic growth</w:t>
      </w:r>
      <w:r w:rsidRPr="006E1818">
        <w:rPr>
          <w:sz w:val="16"/>
          <w:highlight w:val="yellow"/>
        </w:rPr>
        <w:t xml:space="preserve"> </w:t>
      </w:r>
      <w:r w:rsidRPr="006E1818">
        <w:rPr>
          <w:rStyle w:val="StyleBoldUnderline"/>
          <w:highlight w:val="yellow"/>
        </w:rPr>
        <w:t>to prevent</w:t>
      </w:r>
      <w:r w:rsidRPr="003F4338">
        <w:rPr>
          <w:rStyle w:val="StyleBoldUnderline"/>
        </w:rPr>
        <w:t xml:space="preserve"> the further deepening of the non-military </w:t>
      </w:r>
      <w:r w:rsidRPr="006E1818">
        <w:rPr>
          <w:rStyle w:val="StyleBoldUnderline"/>
          <w:highlight w:val="yellow"/>
        </w:rPr>
        <w:t>disparities that</w:t>
      </w:r>
      <w:r w:rsidRPr="006E1818">
        <w:rPr>
          <w:sz w:val="16"/>
          <w:highlight w:val="yellow"/>
        </w:rPr>
        <w:t xml:space="preserve"> </w:t>
      </w:r>
      <w:r w:rsidRPr="006E1818">
        <w:rPr>
          <w:rStyle w:val="StyleBoldUnderline"/>
          <w:highlight w:val="yellow"/>
          <w:bdr w:val="single" w:sz="4" w:space="0" w:color="auto"/>
        </w:rPr>
        <w:t>increase the likelihood</w:t>
      </w:r>
      <w:r w:rsidRPr="003F4338">
        <w:rPr>
          <w:rStyle w:val="StyleBoldUnderline"/>
          <w:bdr w:val="single" w:sz="4" w:space="0" w:color="auto"/>
        </w:rPr>
        <w:t xml:space="preserve"> of a </w:t>
      </w:r>
      <w:r w:rsidRPr="006E1818">
        <w:rPr>
          <w:rStyle w:val="StyleBoldUnderline"/>
          <w:highlight w:val="yellow"/>
          <w:bdr w:val="single" w:sz="4" w:space="0" w:color="auto"/>
        </w:rPr>
        <w:t xml:space="preserve">crisis </w:t>
      </w:r>
      <w:r w:rsidRPr="006E1818">
        <w:rPr>
          <w:rStyle w:val="StyleBoldUnderline"/>
          <w:bdr w:val="single" w:sz="4" w:space="0" w:color="auto"/>
        </w:rPr>
        <w:t>in relations</w:t>
      </w:r>
      <w:r w:rsidRPr="003F4338">
        <w:rPr>
          <w:sz w:val="16"/>
        </w:rPr>
        <w:t xml:space="preserve"> </w:t>
      </w:r>
      <w:r w:rsidRPr="006E1818">
        <w:rPr>
          <w:rStyle w:val="StyleBoldUnderline"/>
          <w:highlight w:val="yellow"/>
        </w:rPr>
        <w:t xml:space="preserve">with China </w:t>
      </w:r>
      <w:r w:rsidRPr="006E1818">
        <w:rPr>
          <w:rStyle w:val="StyleBoldUnderline"/>
        </w:rPr>
        <w:t xml:space="preserve">that </w:t>
      </w:r>
      <w:r w:rsidRPr="006E1818">
        <w:rPr>
          <w:rStyle w:val="StyleBoldUnderline"/>
          <w:highlight w:val="yellow"/>
        </w:rPr>
        <w:t>may</w:t>
      </w:r>
      <w:r w:rsidRPr="006E1818">
        <w:rPr>
          <w:sz w:val="16"/>
          <w:highlight w:val="yellow"/>
        </w:rPr>
        <w:t xml:space="preserve"> </w:t>
      </w:r>
      <w:r w:rsidRPr="006E1818">
        <w:rPr>
          <w:sz w:val="16"/>
        </w:rPr>
        <w:t xml:space="preserve">ultimately </w:t>
      </w:r>
      <w:r w:rsidRPr="006E1818">
        <w:rPr>
          <w:rStyle w:val="StyleBoldUnderline"/>
          <w:highlight w:val="yellow"/>
          <w:bdr w:val="single" w:sz="4" w:space="0" w:color="auto"/>
        </w:rPr>
        <w:t xml:space="preserve">escalate into </w:t>
      </w:r>
      <w:r w:rsidRPr="006E1818">
        <w:rPr>
          <w:rStyle w:val="StyleBoldUnderline"/>
          <w:bdr w:val="single" w:sz="4" w:space="0" w:color="auto"/>
        </w:rPr>
        <w:t xml:space="preserve">an </w:t>
      </w:r>
      <w:r w:rsidRPr="006E1818">
        <w:rPr>
          <w:rStyle w:val="StyleBoldUnderline"/>
          <w:highlight w:val="yellow"/>
          <w:bdr w:val="single" w:sz="4" w:space="0" w:color="auto"/>
        </w:rPr>
        <w:t>armed conflict.</w:t>
      </w:r>
    </w:p>
    <w:p w:rsidR="0009119F" w:rsidRPr="00A335BE" w:rsidRDefault="0009119F" w:rsidP="0009119F"/>
    <w:p w:rsidR="0009119F" w:rsidRPr="00D94705" w:rsidRDefault="0009119F" w:rsidP="0009119F">
      <w:pPr>
        <w:pStyle w:val="Heading4"/>
        <w:rPr>
          <w:rFonts w:eastAsia="Times New Roman"/>
        </w:rPr>
      </w:pPr>
      <w:r w:rsidRPr="00D94705">
        <w:rPr>
          <w:rFonts w:eastAsia="Times New Roman"/>
        </w:rPr>
        <w:t xml:space="preserve">Extinction </w:t>
      </w:r>
    </w:p>
    <w:p w:rsidR="0009119F" w:rsidRPr="00C60DC2" w:rsidRDefault="0009119F" w:rsidP="0009119F">
      <w:r w:rsidRPr="00EA4AB0">
        <w:rPr>
          <w:rStyle w:val="StyleStyleBold12pt"/>
        </w:rPr>
        <w:t>Sharavin, 2001</w:t>
      </w:r>
      <w:r w:rsidRPr="00C60DC2">
        <w:t xml:space="preserve"> (Alexander, The Third Threat, What the Papers Say, 10/3, Lexis)</w:t>
      </w:r>
    </w:p>
    <w:p w:rsidR="0009119F" w:rsidRPr="00C60DC2" w:rsidRDefault="0009119F" w:rsidP="0009119F">
      <w:pPr>
        <w:ind w:left="288"/>
        <w:rPr>
          <w:sz w:val="12"/>
        </w:rPr>
      </w:pPr>
      <w:r w:rsidRPr="00C60DC2">
        <w:rPr>
          <w:sz w:val="12"/>
        </w:rPr>
        <w:t xml:space="preserve">Russia may face the "wonderful" prospect of combating </w:t>
      </w:r>
      <w:r w:rsidRPr="00507E6B">
        <w:rPr>
          <w:highlight w:val="yellow"/>
          <w:u w:val="single"/>
        </w:rPr>
        <w:t>the Chinese army</w:t>
      </w:r>
      <w:r w:rsidRPr="00C60DC2">
        <w:rPr>
          <w:sz w:val="12"/>
        </w:rPr>
        <w:t xml:space="preserve">, which, if full mobilization is called, </w:t>
      </w:r>
      <w:r w:rsidRPr="00507E6B">
        <w:rPr>
          <w:highlight w:val="yellow"/>
          <w:u w:val="single"/>
        </w:rPr>
        <w:t>is comparable</w:t>
      </w:r>
      <w:r w:rsidRPr="00C60DC2">
        <w:rPr>
          <w:sz w:val="12"/>
        </w:rPr>
        <w:t xml:space="preserve"> in size </w:t>
      </w:r>
      <w:r w:rsidRPr="00507E6B">
        <w:rPr>
          <w:highlight w:val="yellow"/>
          <w:u w:val="single"/>
        </w:rPr>
        <w:t>with Russia's entire population</w:t>
      </w:r>
      <w:r w:rsidRPr="00C60DC2">
        <w:rPr>
          <w:sz w:val="12"/>
        </w:rPr>
        <w:t xml:space="preserve">, which also </w:t>
      </w:r>
      <w:r w:rsidRPr="00507E6B">
        <w:rPr>
          <w:highlight w:val="yellow"/>
          <w:u w:val="single"/>
        </w:rPr>
        <w:t>has nuclear weapons</w:t>
      </w:r>
      <w:r w:rsidRPr="00C60DC2">
        <w:rPr>
          <w:sz w:val="12"/>
        </w:rPr>
        <w:t xml:space="preserve"> (even tactical weapons become strategic if states have common borders) </w:t>
      </w:r>
      <w:r w:rsidRPr="00507E6B">
        <w:rPr>
          <w:highlight w:val="yellow"/>
          <w:u w:val="single"/>
        </w:rPr>
        <w:t>and would be absolutely insensitive to losses</w:t>
      </w:r>
      <w:r w:rsidRPr="00C60DC2">
        <w:rPr>
          <w:sz w:val="12"/>
        </w:rPr>
        <w:t xml:space="preserve"> (even a loss of a few million of the servicemen would be acceptable for China). </w:t>
      </w:r>
      <w:r w:rsidRPr="00C60DC2">
        <w:rPr>
          <w:u w:val="single"/>
        </w:rPr>
        <w:t>Such a war would be more horrible than the World War II</w:t>
      </w:r>
      <w:r w:rsidRPr="00C60DC2">
        <w:rPr>
          <w:sz w:val="12"/>
        </w:rPr>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507E6B">
        <w:rPr>
          <w:b/>
          <w:highlight w:val="yellow"/>
          <w:u w:val="single"/>
          <w:bdr w:val="single" w:sz="18" w:space="0" w:color="auto" w:frame="1"/>
        </w:rPr>
        <w:t>Massive nuclear strikes</w:t>
      </w:r>
      <w:r w:rsidRPr="00507E6B">
        <w:rPr>
          <w:highlight w:val="yellow"/>
          <w:u w:val="single"/>
        </w:rPr>
        <w:t xml:space="preserve"> on</w:t>
      </w:r>
      <w:r w:rsidRPr="00C60DC2">
        <w:rPr>
          <w:sz w:val="12"/>
        </w:rPr>
        <w:t xml:space="preserve"> basic military forces and cities of </w:t>
      </w:r>
      <w:r w:rsidRPr="00507E6B">
        <w:rPr>
          <w:highlight w:val="yellow"/>
          <w:u w:val="single"/>
        </w:rPr>
        <w:t>China would</w:t>
      </w:r>
      <w:r w:rsidRPr="00C60DC2">
        <w:rPr>
          <w:sz w:val="12"/>
        </w:rPr>
        <w:t xml:space="preserve"> finally </w:t>
      </w:r>
      <w:r w:rsidRPr="00507E6B">
        <w:rPr>
          <w:highlight w:val="yellow"/>
          <w:u w:val="single"/>
        </w:rPr>
        <w:t>be the only way out</w:t>
      </w:r>
      <w:r w:rsidRPr="00C60DC2">
        <w:rPr>
          <w:sz w:val="12"/>
        </w:rPr>
        <w:t xml:space="preserve">, what would exhaust Russia's armament completely. We have not got another set of intercontinental ballistic missiles and submarine-based missiles, whereas </w:t>
      </w:r>
      <w:r w:rsidRPr="00C60DC2">
        <w:rPr>
          <w:u w:val="single"/>
        </w:rPr>
        <w:t>the general forces would be extremely exhausted in the border combats</w:t>
      </w:r>
      <w:r w:rsidRPr="00C60DC2">
        <w:rPr>
          <w:sz w:val="12"/>
        </w:rPr>
        <w:t xml:space="preserve">. In the long run, </w:t>
      </w:r>
      <w:r w:rsidRPr="00C60DC2">
        <w:rPr>
          <w:u w:val="single"/>
        </w:rPr>
        <w:t>even if the aggression would be stopped</w:t>
      </w:r>
      <w:r w:rsidRPr="00C60DC2">
        <w:rPr>
          <w:sz w:val="12"/>
        </w:rPr>
        <w:t xml:space="preserve"> after the majority of the Chinese are killed, </w:t>
      </w:r>
      <w:r w:rsidRPr="00C60DC2">
        <w:rPr>
          <w:u w:val="single"/>
        </w:rPr>
        <w:t xml:space="preserve">our country would be absolutely </w:t>
      </w:r>
      <w:r w:rsidRPr="00507E6B">
        <w:rPr>
          <w:highlight w:val="yellow"/>
          <w:u w:val="single"/>
        </w:rPr>
        <w:t>unprotected against</w:t>
      </w:r>
      <w:r w:rsidRPr="00C60DC2">
        <w:rPr>
          <w:sz w:val="12"/>
        </w:rPr>
        <w:t xml:space="preserve"> the "Chechen" and the "Balkan" variants both, and even against </w:t>
      </w:r>
      <w:r w:rsidRPr="00507E6B">
        <w:rPr>
          <w:highlight w:val="yellow"/>
          <w:u w:val="single"/>
        </w:rPr>
        <w:t xml:space="preserve">the </w:t>
      </w:r>
      <w:r w:rsidRPr="00C60DC2">
        <w:rPr>
          <w:u w:val="single"/>
        </w:rPr>
        <w:t xml:space="preserve">first </w:t>
      </w:r>
      <w:r w:rsidRPr="00507E6B">
        <w:rPr>
          <w:highlight w:val="yellow"/>
          <w:u w:val="single"/>
        </w:rPr>
        <w:t>frost of</w:t>
      </w:r>
      <w:r w:rsidRPr="00C60DC2">
        <w:rPr>
          <w:u w:val="single"/>
        </w:rPr>
        <w:t xml:space="preserve"> a possible </w:t>
      </w:r>
      <w:r w:rsidRPr="00507E6B">
        <w:rPr>
          <w:highlight w:val="yellow"/>
          <w:u w:val="single"/>
        </w:rPr>
        <w:t>nuclear winter</w:t>
      </w:r>
      <w:r w:rsidRPr="00507E6B">
        <w:rPr>
          <w:sz w:val="12"/>
          <w:highlight w:val="yellow"/>
        </w:rPr>
        <w:t>.</w:t>
      </w:r>
    </w:p>
    <w:p w:rsidR="0009119F" w:rsidRPr="004D4A6C" w:rsidRDefault="0009119F" w:rsidP="0009119F"/>
    <w:p w:rsidR="0009119F" w:rsidRDefault="0009119F" w:rsidP="0009119F">
      <w:pPr>
        <w:pStyle w:val="Heading3"/>
      </w:pPr>
      <w:r>
        <w:lastRenderedPageBreak/>
        <w:t>China War Impact---Extn</w:t>
      </w:r>
    </w:p>
    <w:p w:rsidR="0009119F" w:rsidRPr="00A335BE" w:rsidRDefault="0009119F" w:rsidP="0009119F">
      <w:pPr>
        <w:pStyle w:val="Heading4"/>
      </w:pPr>
      <w:r w:rsidRPr="00A335BE">
        <w:t xml:space="preserve">Russian economic collapse causes a nuclear Russia-China war. </w:t>
      </w:r>
    </w:p>
    <w:p w:rsidR="0009119F" w:rsidRPr="00EA4AB0" w:rsidRDefault="0009119F" w:rsidP="0009119F">
      <w:r w:rsidRPr="00EA4AB0">
        <w:rPr>
          <w:rStyle w:val="StyleStyleBold12pt"/>
        </w:rPr>
        <w:t>Oliker 2</w:t>
      </w:r>
      <w:r w:rsidRPr="00EA4AB0">
        <w:t xml:space="preserve"> (Olga and Tanya Charlick-Paley, RAND Corporation Project Air Force, Assessing Russia’s Decline – Trends and Implications for the United States and the U.S. Air Force, www.rand.org/pubs/monograph_reports/MR1442/)</w:t>
      </w:r>
    </w:p>
    <w:p w:rsidR="0009119F" w:rsidRDefault="0009119F" w:rsidP="0009119F">
      <w:pPr>
        <w:ind w:left="288"/>
        <w:rPr>
          <w:sz w:val="16"/>
        </w:rPr>
      </w:pPr>
      <w:r w:rsidRPr="00A335BE">
        <w:rPr>
          <w:sz w:val="16"/>
        </w:rPr>
        <w:t>WAR IN ASIA Both</w:t>
      </w:r>
      <w:r w:rsidRPr="00A335BE">
        <w:t xml:space="preserve"> </w:t>
      </w:r>
      <w:r w:rsidRPr="00A335BE">
        <w:rPr>
          <w:u w:val="single"/>
        </w:rPr>
        <w:t xml:space="preserve">conventional wisdom and the political science literature posit </w:t>
      </w:r>
      <w:r w:rsidRPr="00A335BE">
        <w:rPr>
          <w:sz w:val="16"/>
        </w:rPr>
        <w:t>that substantial</w:t>
      </w:r>
      <w:r w:rsidRPr="00A335BE">
        <w:t xml:space="preserve"> </w:t>
      </w:r>
      <w:r w:rsidRPr="00507E6B">
        <w:rPr>
          <w:highlight w:val="yellow"/>
          <w:u w:val="single"/>
        </w:rPr>
        <w:t>state decline</w:t>
      </w:r>
      <w:r w:rsidRPr="00A335BE">
        <w:rPr>
          <w:sz w:val="16"/>
        </w:rPr>
        <w:t>, or the appearance thereof,</w:t>
      </w:r>
      <w:r w:rsidRPr="00A335BE">
        <w:t xml:space="preserve"> </w:t>
      </w:r>
      <w:r w:rsidRPr="00507E6B">
        <w:rPr>
          <w:highlight w:val="yellow"/>
          <w:u w:val="single"/>
        </w:rPr>
        <w:t xml:space="preserve">can invite </w:t>
      </w:r>
      <w:r w:rsidRPr="00507E6B">
        <w:rPr>
          <w:b/>
          <w:highlight w:val="yellow"/>
          <w:u w:val="single"/>
          <w:bdr w:val="single" w:sz="4" w:space="0" w:color="auto"/>
        </w:rPr>
        <w:t>foreign adventurism</w:t>
      </w:r>
      <w:r w:rsidRPr="00A335BE">
        <w:t xml:space="preserve">. </w:t>
      </w:r>
      <w:r w:rsidRPr="00A335BE">
        <w:rPr>
          <w:sz w:val="16"/>
        </w:rPr>
        <w:t>To date, Russia’s military weakness has not been seen as an invitation for ambitious rival states to wrest away a chunk of Russian territory. Russia’s large arsenal of strategic and nonstrategic nuclear weapons is no doubt a factor. This may change over the next decade or so, particularly if Russia continues to weaken and demographic trends stay on their present downward paths. The Scenario This scenario takes place around the year 2015 and assumes that Russia has continued to deteriorate militarily throughout the inter- vening period. This decline has been especially severely felt</w:t>
      </w:r>
      <w:r w:rsidRPr="00A335BE">
        <w:t xml:space="preserve"> </w:t>
      </w:r>
      <w:r w:rsidRPr="00507E6B">
        <w:rPr>
          <w:highlight w:val="yellow"/>
          <w:u w:val="single"/>
        </w:rPr>
        <w:t>in the Far East</w:t>
      </w:r>
      <w:r w:rsidRPr="00A335BE">
        <w:rPr>
          <w:sz w:val="16"/>
        </w:rPr>
        <w:t>, where</w:t>
      </w:r>
      <w:r w:rsidRPr="00A335BE">
        <w:t xml:space="preserve"> </w:t>
      </w:r>
      <w:r w:rsidRPr="00507E6B">
        <w:rPr>
          <w:highlight w:val="yellow"/>
          <w:u w:val="single"/>
        </w:rPr>
        <w:t>troops are unfed</w:t>
      </w:r>
      <w:r w:rsidRPr="00A335BE">
        <w:t xml:space="preserve">, </w:t>
      </w:r>
      <w:r w:rsidRPr="00507E6B">
        <w:rPr>
          <w:highlight w:val="yellow"/>
          <w:u w:val="single"/>
        </w:rPr>
        <w:t>unpaid</w:t>
      </w:r>
      <w:r w:rsidRPr="00A335BE">
        <w:t xml:space="preserve">, </w:t>
      </w:r>
      <w:r w:rsidRPr="00507E6B">
        <w:rPr>
          <w:highlight w:val="yellow"/>
          <w:u w:val="single"/>
        </w:rPr>
        <w:t>and untrained</w:t>
      </w:r>
      <w:r w:rsidRPr="00A335BE">
        <w:t xml:space="preserve">, </w:t>
      </w:r>
      <w:r w:rsidRPr="00A335BE">
        <w:rPr>
          <w:u w:val="single"/>
        </w:rPr>
        <w:t>and equipment is obsolete</w:t>
      </w:r>
      <w:r w:rsidRPr="00A335BE">
        <w:t xml:space="preserve">. </w:t>
      </w:r>
      <w:r w:rsidRPr="00A335BE">
        <w:rPr>
          <w:u w:val="single"/>
        </w:rPr>
        <w:t>Chinese migration into the Far East and Russian emigration from it have continued</w:t>
      </w:r>
      <w:r w:rsidRPr="00A335BE">
        <w:t xml:space="preserve">, </w:t>
      </w:r>
      <w:r w:rsidRPr="00A335BE">
        <w:rPr>
          <w:u w:val="single"/>
        </w:rPr>
        <w:t xml:space="preserve">and </w:t>
      </w:r>
      <w:r w:rsidRPr="00507E6B">
        <w:rPr>
          <w:highlight w:val="yellow"/>
          <w:u w:val="single"/>
        </w:rPr>
        <w:t>significant numbers of Chinese have settled permanently in the area</w:t>
      </w:r>
      <w:r w:rsidRPr="00A335BE">
        <w:t xml:space="preserve">. </w:t>
      </w:r>
      <w:r w:rsidRPr="00A335BE">
        <w:rPr>
          <w:u w:val="single"/>
        </w:rPr>
        <w:t>Beijing</w:t>
      </w:r>
      <w:r w:rsidRPr="00A335BE">
        <w:t xml:space="preserve">, </w:t>
      </w:r>
      <w:r w:rsidRPr="00A335BE">
        <w:rPr>
          <w:u w:val="single"/>
        </w:rPr>
        <w:t>whose military might has increased</w:t>
      </w:r>
      <w:r w:rsidRPr="00A335BE">
        <w:t xml:space="preserve"> </w:t>
      </w:r>
      <w:r w:rsidRPr="00A335BE">
        <w:rPr>
          <w:sz w:val="16"/>
        </w:rPr>
        <w:t>as Russia’s has declined,</w:t>
      </w:r>
      <w:r w:rsidRPr="00A335BE">
        <w:t xml:space="preserve"> </w:t>
      </w:r>
      <w:r w:rsidRPr="00A335BE">
        <w:rPr>
          <w:u w:val="single"/>
        </w:rPr>
        <w:t>has begun to make noises about its historic right to southeastern Russia</w:t>
      </w:r>
      <w:r w:rsidRPr="00A335BE">
        <w:t xml:space="preserve">, </w:t>
      </w:r>
      <w:r w:rsidRPr="00A335BE">
        <w:rPr>
          <w:sz w:val="16"/>
        </w:rPr>
        <w:t>territory that was annexed between 1858 and 1860 from a China weakened by the Opium Wars. In 2015, with a rapidly growing Chinese population in that area (where families are unhindered by population control regulations), Beijing is able to create considerable domestic support for “reclaiming” the territory. Domestic pressure in China to take back the “lost territories” is bol- stered by an increasingly hostile Russian policy and attitude toward Chinese immigrants. Driven by ethnic tensions that have increased along with the Chinese population, laws now limit the duration and location of Chinese residency. Discrimination in employment and housing against people of East Asian ancestry is rampant.</w:t>
      </w:r>
      <w:r w:rsidRPr="00A335BE">
        <w:rPr>
          <w:sz w:val="16"/>
        </w:rPr>
        <w:tab/>
        <w:t>Despite this, economic opportunities attract more and more Chinese to the area.</w:t>
      </w:r>
      <w:r w:rsidRPr="00A335BE">
        <w:t xml:space="preserve"> </w:t>
      </w:r>
      <w:r w:rsidRPr="00507E6B">
        <w:rPr>
          <w:highlight w:val="yellow"/>
          <w:u w:val="single"/>
        </w:rPr>
        <w:t>Whatever</w:t>
      </w:r>
      <w:r w:rsidRPr="00A335BE">
        <w:rPr>
          <w:sz w:val="16"/>
        </w:rPr>
        <w:t xml:space="preserve"> “</w:t>
      </w:r>
      <w:r w:rsidRPr="00507E6B">
        <w:rPr>
          <w:highlight w:val="yellow"/>
          <w:u w:val="single"/>
        </w:rPr>
        <w:t>strategic partnership</w:t>
      </w:r>
      <w:r w:rsidRPr="00A335BE">
        <w:rPr>
          <w:sz w:val="16"/>
        </w:rPr>
        <w:t>”</w:t>
      </w:r>
      <w:r w:rsidRPr="00A335BE">
        <w:t xml:space="preserve"> </w:t>
      </w:r>
      <w:r w:rsidRPr="00507E6B">
        <w:rPr>
          <w:highlight w:val="yellow"/>
          <w:u w:val="single"/>
        </w:rPr>
        <w:t>might</w:t>
      </w:r>
      <w:r w:rsidRPr="00A335BE">
        <w:rPr>
          <w:u w:val="single"/>
        </w:rPr>
        <w:t xml:space="preserve"> once </w:t>
      </w:r>
      <w:r w:rsidRPr="00507E6B">
        <w:rPr>
          <w:highlight w:val="yellow"/>
          <w:u w:val="single"/>
        </w:rPr>
        <w:t>have been evolving</w:t>
      </w:r>
      <w:r w:rsidRPr="00A335BE">
        <w:rPr>
          <w:u w:val="single"/>
        </w:rPr>
        <w:t xml:space="preserve"> between Beijing and Moscow </w:t>
      </w:r>
      <w:r w:rsidRPr="00507E6B">
        <w:rPr>
          <w:highlight w:val="yellow"/>
          <w:u w:val="single"/>
        </w:rPr>
        <w:t>has long disappeared</w:t>
      </w:r>
      <w:r w:rsidRPr="00A335BE">
        <w:t xml:space="preserve"> </w:t>
      </w:r>
      <w:r w:rsidRPr="00A335BE">
        <w:rPr>
          <w:sz w:val="16"/>
        </w:rPr>
        <w:t>and</w:t>
      </w:r>
      <w:r w:rsidRPr="00A335BE">
        <w:t xml:space="preserve"> </w:t>
      </w:r>
      <w:r w:rsidRPr="00A335BE">
        <w:rPr>
          <w:u w:val="single"/>
        </w:rPr>
        <w:t>relations between the two countries are poisoned by Russian anti-Chinese sentiment</w:t>
      </w:r>
      <w:r w:rsidRPr="00A335BE">
        <w:t xml:space="preserve"> </w:t>
      </w:r>
      <w:r w:rsidRPr="00A335BE">
        <w:rPr>
          <w:sz w:val="16"/>
        </w:rPr>
        <w:t xml:space="preserve">and Beijing’s insistence on pursuing the rights of co- ethnics living in Russia and rumblings about regaining long-lost land. In addition to historical claims and the desire to protect the rights of ethnic Chinese, China has a strategic interest in the land southeast of the Amur River. This territory provides an outlet to the Sea of Japan, an outlet China now lacks. Illustrative Scenarios </w:t>
      </w:r>
      <w:r w:rsidRPr="00507E6B">
        <w:rPr>
          <w:highlight w:val="yellow"/>
          <w:u w:val="single"/>
        </w:rPr>
        <w:t>China’s strategy</w:t>
      </w:r>
      <w:r w:rsidRPr="00A335BE">
        <w:rPr>
          <w:u w:val="single"/>
        </w:rPr>
        <w:t xml:space="preserve"> for acquiring the territory </w:t>
      </w:r>
      <w:r w:rsidRPr="00507E6B">
        <w:rPr>
          <w:highlight w:val="yellow"/>
          <w:u w:val="single"/>
        </w:rPr>
        <w:t xml:space="preserve">is based on a plan to </w:t>
      </w:r>
      <w:r w:rsidRPr="00507E6B">
        <w:rPr>
          <w:b/>
          <w:highlight w:val="yellow"/>
          <w:u w:val="single"/>
          <w:bdr w:val="single" w:sz="4" w:space="0" w:color="auto"/>
        </w:rPr>
        <w:t>provoke Russia</w:t>
      </w:r>
      <w:r w:rsidRPr="00507E6B">
        <w:rPr>
          <w:highlight w:val="yellow"/>
          <w:u w:val="single"/>
        </w:rPr>
        <w:t xml:space="preserve"> into attacking Chinese forces</w:t>
      </w:r>
      <w:r w:rsidRPr="00A335BE">
        <w:rPr>
          <w:u w:val="single"/>
        </w:rPr>
        <w:t xml:space="preserve"> in the region</w:t>
      </w:r>
      <w:r w:rsidRPr="00A335BE">
        <w:t xml:space="preserve">. </w:t>
      </w:r>
      <w:r w:rsidRPr="00507E6B">
        <w:rPr>
          <w:highlight w:val="yellow"/>
          <w:u w:val="single"/>
        </w:rPr>
        <w:t>China</w:t>
      </w:r>
      <w:r w:rsidRPr="00A335BE">
        <w:rPr>
          <w:sz w:val="16"/>
        </w:rPr>
        <w:t>, pleading self-defense,</w:t>
      </w:r>
      <w:r w:rsidRPr="00A335BE">
        <w:t xml:space="preserve"> </w:t>
      </w:r>
      <w:r w:rsidRPr="00507E6B">
        <w:rPr>
          <w:highlight w:val="yellow"/>
          <w:u w:val="single"/>
        </w:rPr>
        <w:t xml:space="preserve">could then </w:t>
      </w:r>
      <w:r w:rsidRPr="00507E6B">
        <w:rPr>
          <w:b/>
          <w:highlight w:val="yellow"/>
          <w:u w:val="single"/>
          <w:bdr w:val="single" w:sz="4" w:space="0" w:color="auto"/>
        </w:rPr>
        <w:t>counterattack</w:t>
      </w:r>
      <w:r w:rsidRPr="00507E6B">
        <w:rPr>
          <w:highlight w:val="yellow"/>
          <w:u w:val="single"/>
        </w:rPr>
        <w:t xml:space="preserve"> into Russia</w:t>
      </w:r>
      <w:r w:rsidRPr="00A335BE">
        <w:rPr>
          <w:sz w:val="16"/>
        </w:rPr>
        <w:t>. Beijing, possessing by now a large strategic nuclear force, is confident that Moscow will not risk nuclear war and the destruction of European Russia to defend the poor and underpopulated Far East. The People’s Liberation Army (PLA) therefore begins to shift more forces toward the border with Russia. The plan goes awry, however, when Chinese forces get into a firefight with Russian border guards near the border at the Ussuri River. Chinese commanders on the scene seize territory in Primorsky Krai; the weak and</w:t>
      </w:r>
      <w:r w:rsidRPr="00A335BE">
        <w:t xml:space="preserve"> </w:t>
      </w:r>
      <w:r w:rsidRPr="00A335BE">
        <w:rPr>
          <w:u w:val="single"/>
        </w:rPr>
        <w:t>disorganized Russian forces in the region are able to put up little resistance</w:t>
      </w:r>
      <w:r w:rsidRPr="00A335BE">
        <w:t xml:space="preserve">. </w:t>
      </w:r>
      <w:r w:rsidRPr="00A335BE">
        <w:rPr>
          <w:sz w:val="16"/>
        </w:rPr>
        <w:t>With this fait accompli, Beijing orders its navy to gear up for an amphibious landing at Vladivostok and elsewhere on the coast. See Figure 8.1. Japan is alarmed by this turn of events. It sees the land grab in Russia as an example of aggressive Chinese military adventurism and feels particularly threatened by the prospect of a Chinese outlet to the Sea of Japan. After consultations, Japan and Russia decide that, given both states’ relative military weakness, it is time to call on the United States for help. Washington initially offers to mediate, but while China responds that it is willing to enter into talks, the PLA continues to shift more forces to the Russian border and ships are heading for Vladivostok. Russia therefore invokes its status as a Partnership for Peace state to request NATO consultations. Japan, in turn, asks the United States to assist in rolling back the Chinese land grab in Russia. Implications This scenario may at first read more like fiction than a plausible future. Projecting 15 years forward is difficult under the best of cir- cumstances, and doing it with regard to two states in as much flux as Russia and China is particularly challenging. Furthermore, even if events were to evolve as outlined, the United States would retain freedom of choice: it would be under no obligation to intervene to defend Russia against the Chinese. On the other hand, especially if U.S.-Chinese relations continue to deteriorate, the United States may find it difficult to refuse the request of its close ally, Tokyo, and a Russia in need. Furthermore,</w:t>
      </w:r>
      <w:r w:rsidRPr="00A335BE">
        <w:t xml:space="preserve"> </w:t>
      </w:r>
      <w:r w:rsidRPr="00A335BE">
        <w:rPr>
          <w:u w:val="single"/>
        </w:rPr>
        <w:t xml:space="preserve">a </w:t>
      </w:r>
      <w:r w:rsidRPr="00507E6B">
        <w:rPr>
          <w:highlight w:val="yellow"/>
          <w:u w:val="single"/>
        </w:rPr>
        <w:t xml:space="preserve">conflict between Russia and China would be a clash between </w:t>
      </w:r>
      <w:r w:rsidRPr="00507E6B">
        <w:rPr>
          <w:b/>
          <w:highlight w:val="yellow"/>
          <w:u w:val="single"/>
          <w:bdr w:val="single" w:sz="4" w:space="0" w:color="auto"/>
        </w:rPr>
        <w:t>two nuclear weapon states</w:t>
      </w:r>
      <w:r w:rsidRPr="00A335BE">
        <w:rPr>
          <w:sz w:val="16"/>
        </w:rPr>
        <w:t>. Although China has a “no first use” policy, Russia does not. This scenario posits that Beijing is bet- ting that the nuclear taboo will hold, but one can easily imagine that</w:t>
      </w:r>
      <w:r w:rsidRPr="00A335BE">
        <w:t xml:space="preserve"> </w:t>
      </w:r>
      <w:r w:rsidRPr="00507E6B">
        <w:rPr>
          <w:highlight w:val="yellow"/>
          <w:u w:val="single"/>
        </w:rPr>
        <w:t>a Russia that is weakened conventionally and facing</w:t>
      </w:r>
      <w:r w:rsidRPr="00A335BE">
        <w:rPr>
          <w:u w:val="single"/>
        </w:rPr>
        <w:t xml:space="preserve"> a </w:t>
      </w:r>
      <w:r w:rsidRPr="00507E6B">
        <w:rPr>
          <w:highlight w:val="yellow"/>
          <w:u w:val="single"/>
        </w:rPr>
        <w:t>foreign incursion</w:t>
      </w:r>
      <w:r w:rsidRPr="00A335BE">
        <w:rPr>
          <w:u w:val="single"/>
        </w:rPr>
        <w:t xml:space="preserve"> onto its soil </w:t>
      </w:r>
      <w:r w:rsidRPr="00507E6B">
        <w:rPr>
          <w:highlight w:val="yellow"/>
          <w:u w:val="single"/>
        </w:rPr>
        <w:t xml:space="preserve">may feel that it has </w:t>
      </w:r>
      <w:r w:rsidRPr="00507E6B">
        <w:rPr>
          <w:b/>
          <w:highlight w:val="yellow"/>
          <w:u w:val="single"/>
          <w:bdr w:val="single" w:sz="4" w:space="0" w:color="auto"/>
        </w:rPr>
        <w:t>no choice</w:t>
      </w:r>
      <w:r w:rsidRPr="00507E6B">
        <w:rPr>
          <w:highlight w:val="yellow"/>
          <w:u w:val="single"/>
        </w:rPr>
        <w:t xml:space="preserve"> but to </w:t>
      </w:r>
      <w:r w:rsidRPr="00507E6B">
        <w:rPr>
          <w:b/>
          <w:highlight w:val="yellow"/>
          <w:u w:val="single"/>
          <w:bdr w:val="single" w:sz="4" w:space="0" w:color="auto"/>
        </w:rPr>
        <w:t>escalate to nuclear use</w:t>
      </w:r>
      <w:r w:rsidRPr="00A335BE">
        <w:rPr>
          <w:sz w:val="16"/>
        </w:rPr>
        <w:t>. Thus, this scenario is not likely but is included because it has serious implications for U.S. interests. While the probability of such a course of events is low, it is far from negligible, for China does have interests in the Russian Far East, and Japan (like other states in the region) is highly attuned to the possibility of Chinese adventurism.</w:t>
      </w:r>
    </w:p>
    <w:p w:rsidR="0009119F" w:rsidRDefault="0009119F" w:rsidP="0009119F"/>
    <w:p w:rsidR="0009119F" w:rsidRDefault="0009119F" w:rsidP="0009119F"/>
    <w:p w:rsidR="0009119F" w:rsidRDefault="0009119F" w:rsidP="0009119F"/>
    <w:p w:rsidR="0009119F" w:rsidRDefault="0009119F" w:rsidP="0009119F"/>
    <w:p w:rsidR="0009119F" w:rsidRDefault="0009119F" w:rsidP="0009119F"/>
    <w:p w:rsidR="0009119F" w:rsidRDefault="0009119F" w:rsidP="0009119F">
      <w:pPr>
        <w:pStyle w:val="Heading1"/>
      </w:pPr>
    </w:p>
    <w:p w:rsidR="0009119F" w:rsidRDefault="0009119F" w:rsidP="0009119F"/>
    <w:p w:rsidR="0009119F" w:rsidRDefault="0009119F" w:rsidP="0009119F"/>
    <w:p w:rsidR="0009119F" w:rsidRDefault="0009119F" w:rsidP="0009119F"/>
    <w:p w:rsidR="0009119F" w:rsidRDefault="0009119F" w:rsidP="0009119F"/>
    <w:p w:rsidR="0009119F" w:rsidRDefault="0009119F" w:rsidP="0009119F">
      <w:pPr>
        <w:pStyle w:val="Heading1"/>
      </w:pPr>
      <w:r>
        <w:t xml:space="preserve">Aff </w:t>
      </w:r>
    </w:p>
    <w:p w:rsidR="0009119F" w:rsidRDefault="0009119F" w:rsidP="0009119F">
      <w:pPr>
        <w:pStyle w:val="Heading2"/>
      </w:pPr>
      <w:r>
        <w:t xml:space="preserve">No Exports </w:t>
      </w:r>
    </w:p>
    <w:p w:rsidR="0009119F" w:rsidRDefault="0009119F" w:rsidP="0009119F">
      <w:pPr>
        <w:pStyle w:val="Heading3"/>
      </w:pPr>
      <w:r>
        <w:t xml:space="preserve">2AC </w:t>
      </w:r>
      <w:r>
        <w:t>No Exports</w:t>
      </w:r>
    </w:p>
    <w:p w:rsidR="0009119F" w:rsidRDefault="0009119F" w:rsidP="0009119F">
      <w:pPr>
        <w:pStyle w:val="Heading4"/>
      </w:pPr>
      <w:r>
        <w:t>Consensus of experts on structural constraints to US LNG exports – lower cost producers and market forces</w:t>
      </w:r>
    </w:p>
    <w:p w:rsidR="0009119F" w:rsidRDefault="0009119F" w:rsidP="0009119F">
      <w:r>
        <w:t xml:space="preserve">Michael </w:t>
      </w:r>
      <w:r w:rsidRPr="00D1310B">
        <w:rPr>
          <w:rStyle w:val="StyleStyleBold12pt"/>
        </w:rPr>
        <w:t>Levi</w:t>
      </w:r>
      <w:r>
        <w:t xml:space="preserve">, senior fellow for energy @ CFR, June </w:t>
      </w:r>
      <w:r w:rsidRPr="00D1310B">
        <w:rPr>
          <w:rStyle w:val="StyleStyleBold12pt"/>
        </w:rPr>
        <w:t>2012</w:t>
      </w:r>
      <w:r>
        <w:t>, “A Strategy for U.S. Natural Gas Exports,” Hamilton Project, http://www.hamiltonproject.org/papers/a_strategy_for_u.s._natural_gas_exports/</w:t>
      </w:r>
    </w:p>
    <w:p w:rsidR="0009119F" w:rsidRDefault="0009119F" w:rsidP="0009119F">
      <w:r w:rsidRPr="00CA5871">
        <w:rPr>
          <w:rStyle w:val="StyleBoldUnderline"/>
        </w:rPr>
        <w:t>It is far from clear that</w:t>
      </w:r>
      <w:r>
        <w:t xml:space="preserve"> all or even </w:t>
      </w:r>
      <w:r w:rsidRPr="00CA5871">
        <w:rPr>
          <w:rStyle w:val="StyleBoldUnderline"/>
        </w:rPr>
        <w:t>most of this export volume</w:t>
      </w:r>
      <w:r>
        <w:rPr>
          <w:rStyle w:val="StyleBoldUnderline"/>
        </w:rPr>
        <w:t xml:space="preserve"> </w:t>
      </w:r>
      <w:r w:rsidRPr="00CA5871">
        <w:rPr>
          <w:rStyle w:val="StyleBoldUnderline"/>
        </w:rPr>
        <w:t>would be used even if it were approved</w:t>
      </w:r>
      <w:r>
        <w:t xml:space="preserve">. </w:t>
      </w:r>
      <w:r w:rsidRPr="00481F83">
        <w:rPr>
          <w:rStyle w:val="StyleBoldUnderline"/>
          <w:highlight w:val="yellow"/>
        </w:rPr>
        <w:t>A recent MIT study looked at nine scenario</w:t>
      </w:r>
      <w:r w:rsidRPr="00481F83">
        <w:rPr>
          <w:highlight w:val="yellow"/>
        </w:rPr>
        <w:t>s</w:t>
      </w:r>
      <w:r>
        <w:t xml:space="preserve"> for U.S. and world natural gas markets; </w:t>
      </w:r>
      <w:r w:rsidRPr="00481F83">
        <w:rPr>
          <w:rStyle w:val="StyleBoldUnderline"/>
          <w:highlight w:val="yellow"/>
        </w:rPr>
        <w:t>none</w:t>
      </w:r>
      <w:r>
        <w:t xml:space="preserve"> of them </w:t>
      </w:r>
      <w:r w:rsidRPr="00481F83">
        <w:rPr>
          <w:rStyle w:val="StyleBoldUnderline"/>
          <w:highlight w:val="yellow"/>
        </w:rPr>
        <w:t>led to</w:t>
      </w:r>
      <w:r w:rsidRPr="00CA5871">
        <w:rPr>
          <w:rStyle w:val="StyleBoldUnderline"/>
        </w:rPr>
        <w:t xml:space="preserve"> the emergence of </w:t>
      </w:r>
      <w:r w:rsidRPr="00481F83">
        <w:rPr>
          <w:rStyle w:val="StyleBoldUnderline"/>
          <w:highlight w:val="yellow"/>
        </w:rPr>
        <w:t>significant</w:t>
      </w:r>
      <w:r w:rsidRPr="00CA5871">
        <w:rPr>
          <w:rStyle w:val="StyleBoldUnderline"/>
        </w:rPr>
        <w:t xml:space="preserve"> U.S. natural</w:t>
      </w:r>
      <w:r>
        <w:rPr>
          <w:rStyle w:val="StyleBoldUnderline"/>
        </w:rPr>
        <w:t xml:space="preserve"> </w:t>
      </w:r>
      <w:r w:rsidRPr="00481F83">
        <w:rPr>
          <w:rStyle w:val="StyleBoldUnderline"/>
          <w:highlight w:val="yellow"/>
        </w:rPr>
        <w:t>gas exports</w:t>
      </w:r>
      <w:r>
        <w:t xml:space="preserve">, in large part because </w:t>
      </w:r>
      <w:r w:rsidRPr="00481F83">
        <w:rPr>
          <w:rStyle w:val="StyleBoldUnderline"/>
          <w:highlight w:val="yellow"/>
        </w:rPr>
        <w:t>other</w:t>
      </w:r>
      <w:r w:rsidRPr="00CA5871">
        <w:rPr>
          <w:rStyle w:val="StyleBoldUnderline"/>
        </w:rPr>
        <w:t xml:space="preserve"> lower cost </w:t>
      </w:r>
      <w:r w:rsidRPr="00481F83">
        <w:rPr>
          <w:rStyle w:val="StyleBoldUnderline"/>
          <w:highlight w:val="yellow"/>
        </w:rPr>
        <w:t>producers undercut prices</w:t>
      </w:r>
      <w:r w:rsidRPr="00CA5871">
        <w:rPr>
          <w:rStyle w:val="StyleBoldUnderline"/>
        </w:rPr>
        <w:t xml:space="preserve"> offered by the U</w:t>
      </w:r>
      <w:r>
        <w:t xml:space="preserve">nited </w:t>
      </w:r>
      <w:r w:rsidRPr="00CA5871">
        <w:rPr>
          <w:rStyle w:val="StyleBoldUnderline"/>
        </w:rPr>
        <w:t>S</w:t>
      </w:r>
      <w:r>
        <w:t xml:space="preserve">tates in distant markets (MIT 2011). </w:t>
      </w:r>
      <w:r w:rsidRPr="00481F83">
        <w:rPr>
          <w:rStyle w:val="StyleBoldUnderline"/>
          <w:highlight w:val="yellow"/>
        </w:rPr>
        <w:t>Other forces</w:t>
      </w:r>
      <w:r>
        <w:t xml:space="preserve">, discussed in Chapter 2, </w:t>
      </w:r>
      <w:r w:rsidRPr="00CA5871">
        <w:rPr>
          <w:rStyle w:val="StyleBoldUnderline"/>
        </w:rPr>
        <w:t>could also</w:t>
      </w:r>
      <w:r>
        <w:rPr>
          <w:rStyle w:val="StyleBoldUnderline"/>
        </w:rPr>
        <w:t xml:space="preserve"> </w:t>
      </w:r>
      <w:r w:rsidRPr="00481F83">
        <w:rPr>
          <w:rStyle w:val="StyleBoldUnderline"/>
          <w:highlight w:val="yellow"/>
        </w:rPr>
        <w:t>lead</w:t>
      </w:r>
      <w:r w:rsidRPr="00CA5871">
        <w:rPr>
          <w:rStyle w:val="StyleBoldUnderline"/>
        </w:rPr>
        <w:t xml:space="preserve"> global natural gas </w:t>
      </w:r>
      <w:r w:rsidRPr="00481F83">
        <w:rPr>
          <w:rStyle w:val="StyleBoldUnderline"/>
          <w:highlight w:val="yellow"/>
        </w:rPr>
        <w:t>prices to converge</w:t>
      </w:r>
      <w:r w:rsidRPr="00CA5871">
        <w:rPr>
          <w:rStyle w:val="StyleBoldUnderline"/>
        </w:rPr>
        <w:t xml:space="preserve"> even without U.S.</w:t>
      </w:r>
      <w:r>
        <w:rPr>
          <w:rStyle w:val="StyleBoldUnderline"/>
        </w:rPr>
        <w:t xml:space="preserve"> </w:t>
      </w:r>
      <w:r w:rsidRPr="00CA5871">
        <w:rPr>
          <w:rStyle w:val="StyleBoldUnderline"/>
        </w:rPr>
        <w:t>exports, removing opportunities for economically attractive</w:t>
      </w:r>
      <w:r>
        <w:rPr>
          <w:rStyle w:val="StyleBoldUnderline"/>
        </w:rPr>
        <w:t xml:space="preserve"> </w:t>
      </w:r>
      <w:r w:rsidRPr="00CA5871">
        <w:rPr>
          <w:rStyle w:val="StyleBoldUnderline"/>
        </w:rPr>
        <w:t>U.S. LNG sales.</w:t>
      </w:r>
      <w:r>
        <w:rPr>
          <w:rStyle w:val="StyleBoldUnderline"/>
        </w:rPr>
        <w:t xml:space="preserve"> </w:t>
      </w:r>
      <w:r>
        <w:t xml:space="preserve">Indeed, </w:t>
      </w:r>
      <w:r w:rsidRPr="00CA5871">
        <w:rPr>
          <w:rStyle w:val="StyleBoldUnderline"/>
        </w:rPr>
        <w:t xml:space="preserve">most </w:t>
      </w:r>
      <w:r w:rsidRPr="00481F83">
        <w:rPr>
          <w:rStyle w:val="StyleBoldUnderline"/>
          <w:highlight w:val="yellow"/>
        </w:rPr>
        <w:t>analysts anticipate</w:t>
      </w:r>
      <w:r w:rsidRPr="00CA5871">
        <w:rPr>
          <w:rStyle w:val="StyleBoldUnderline"/>
        </w:rPr>
        <w:t xml:space="preserve"> that </w:t>
      </w:r>
      <w:r w:rsidRPr="00481F83">
        <w:rPr>
          <w:rStyle w:val="StyleBoldUnderline"/>
          <w:highlight w:val="yellow"/>
        </w:rPr>
        <w:t>less</w:t>
      </w:r>
      <w:r w:rsidRPr="00CA5871">
        <w:rPr>
          <w:rStyle w:val="StyleBoldUnderline"/>
        </w:rPr>
        <w:t xml:space="preserve"> LNG will be</w:t>
      </w:r>
      <w:r>
        <w:rPr>
          <w:rStyle w:val="StyleBoldUnderline"/>
        </w:rPr>
        <w:t xml:space="preserve"> </w:t>
      </w:r>
      <w:r w:rsidRPr="00481F83">
        <w:rPr>
          <w:rStyle w:val="StyleBoldUnderline"/>
          <w:highlight w:val="yellow"/>
        </w:rPr>
        <w:t>exported than</w:t>
      </w:r>
      <w:r w:rsidRPr="00CA5871">
        <w:rPr>
          <w:rStyle w:val="StyleBoldUnderline"/>
        </w:rPr>
        <w:t xml:space="preserve"> currently </w:t>
      </w:r>
      <w:r w:rsidRPr="00481F83">
        <w:rPr>
          <w:rStyle w:val="StyleBoldUnderline"/>
          <w:highlight w:val="yellow"/>
        </w:rPr>
        <w:t>pending permits would allow, even if</w:t>
      </w:r>
      <w:r w:rsidRPr="00CA5871">
        <w:rPr>
          <w:rStyle w:val="StyleBoldUnderline"/>
        </w:rPr>
        <w:t xml:space="preserve"> all of those were </w:t>
      </w:r>
      <w:r w:rsidRPr="00481F83">
        <w:rPr>
          <w:rStyle w:val="StyleBoldUnderline"/>
          <w:highlight w:val="yellow"/>
        </w:rPr>
        <w:t>approved</w:t>
      </w:r>
      <w:r>
        <w:t xml:space="preserve">. (They also expect to see more permit applications, since the plans behind many of the pending ones are expected to eventually fizzle.) For example, Citigroup analysts foresee up to 5 billion cubic feet a day of LNG exports by the end of the decade, barring regulatory barriers (Morse et al. 2012). UK gas producer BG has projected up to six billion cubic feet a day by then (Gismatullin 2012), the same volume that Deloitte (2011) analysts have focused their modeling on. Given </w:t>
      </w:r>
      <w:r w:rsidRPr="00481F83">
        <w:rPr>
          <w:rStyle w:val="StyleBoldUnderline"/>
          <w:highlight w:val="yellow"/>
        </w:rPr>
        <w:t>this</w:t>
      </w:r>
      <w:r w:rsidRPr="00683907">
        <w:rPr>
          <w:rStyle w:val="StyleBoldUnderline"/>
        </w:rPr>
        <w:t xml:space="preserve"> consistent </w:t>
      </w:r>
      <w:r w:rsidRPr="00481F83">
        <w:rPr>
          <w:rStyle w:val="StyleBoldUnderline"/>
          <w:highlight w:val="yellow"/>
        </w:rPr>
        <w:t>view</w:t>
      </w:r>
      <w:r w:rsidRPr="00683907">
        <w:rPr>
          <w:rStyle w:val="StyleBoldUnderline"/>
        </w:rPr>
        <w:t xml:space="preserve"> </w:t>
      </w:r>
      <w:r w:rsidRPr="00481F83">
        <w:rPr>
          <w:rStyle w:val="StyleBoldUnderline"/>
          <w:highlight w:val="yellow"/>
        </w:rPr>
        <w:t>among market analysts</w:t>
      </w:r>
      <w:r w:rsidRPr="00683907">
        <w:rPr>
          <w:rStyle w:val="StyleBoldUnderline"/>
        </w:rPr>
        <w:t xml:space="preserve"> on the maximum likely volume of LNG exports</w:t>
      </w:r>
      <w:r>
        <w:t xml:space="preserve"> from the United States, the main analysis in this paper focuses on the possibility of up to six billion cubic feet of daily exports. This </w:t>
      </w:r>
      <w:r w:rsidRPr="00481F83">
        <w:rPr>
          <w:rStyle w:val="StyleBoldUnderline"/>
          <w:highlight w:val="yellow"/>
        </w:rPr>
        <w:t>is</w:t>
      </w:r>
      <w:r w:rsidRPr="00683907">
        <w:rPr>
          <w:rStyle w:val="StyleBoldUnderline"/>
        </w:rPr>
        <w:t xml:space="preserve"> approximately half </w:t>
      </w:r>
      <w:r w:rsidRPr="00481F83">
        <w:rPr>
          <w:rStyle w:val="StyleBoldUnderline"/>
          <w:highlight w:val="yellow"/>
        </w:rPr>
        <w:t xml:space="preserve">the capacity </w:t>
      </w:r>
      <w:r w:rsidRPr="00481F83">
        <w:rPr>
          <w:rStyle w:val="StyleBoldUnderline"/>
        </w:rPr>
        <w:t xml:space="preserve">currently </w:t>
      </w:r>
      <w:r w:rsidRPr="00481F83">
        <w:rPr>
          <w:rStyle w:val="StyleBoldUnderline"/>
          <w:highlight w:val="yellow"/>
        </w:rPr>
        <w:t>awaiting approval</w:t>
      </w:r>
      <w:r>
        <w:t xml:space="preserve"> and almost ten percent of current U.S. natural gas production. I consider the possibility of significantly greater or lesser exports in Chapter 6; the qualitative conclusions do not change, though the specific costs and benefits of allowing LNG exports do. To provide some context, Figure 2 shows natural gas consumption and LNG trade by region.</w:t>
      </w:r>
    </w:p>
    <w:p w:rsidR="0009119F" w:rsidRDefault="0009119F" w:rsidP="0009119F"/>
    <w:p w:rsidR="0009119F" w:rsidRDefault="0009119F" w:rsidP="0009119F">
      <w:pPr>
        <w:pStyle w:val="Heading4"/>
      </w:pPr>
      <w:r>
        <w:t>Exports won’t happen—3 reasons</w:t>
      </w:r>
    </w:p>
    <w:p w:rsidR="0009119F" w:rsidRPr="001B2423" w:rsidRDefault="0009119F" w:rsidP="0009119F">
      <w:r w:rsidRPr="001A4FA6">
        <w:rPr>
          <w:rStyle w:val="StyleStyleBold12pt"/>
        </w:rPr>
        <w:t>Cunningham 12</w:t>
      </w:r>
      <w:r>
        <w:t xml:space="preserve"> (Nicholas, policy analyst for the American Security Project, “Should U.S. Export Natural Gas?” 6/25, http://americansecurityproject.org/blog/2012/should-u-s-export-natural-gas/)</w:t>
      </w:r>
    </w:p>
    <w:p w:rsidR="0009119F" w:rsidRPr="0009119F" w:rsidRDefault="0009119F" w:rsidP="0009119F">
      <w:r w:rsidRPr="0009119F">
        <w:t xml:space="preserve">However, </w:t>
      </w:r>
      <w:r w:rsidRPr="0009119F">
        <w:rPr>
          <w:highlight w:val="yellow"/>
        </w:rPr>
        <w:t>there are reasons to believe that the furor</w:t>
      </w:r>
      <w:r w:rsidRPr="0009119F">
        <w:t xml:space="preserve">, from both sides, </w:t>
      </w:r>
      <w:r w:rsidRPr="0009119F">
        <w:rPr>
          <w:highlight w:val="yellow"/>
        </w:rPr>
        <w:t>is overblown.</w:t>
      </w:r>
      <w:r w:rsidRPr="0009119F">
        <w:t xml:space="preserve"> Exporting natural gas will neither be as good as supporters believe, nor as damaging as critics would have it. </w:t>
      </w:r>
      <w:r w:rsidRPr="0009119F">
        <w:rPr>
          <w:highlight w:val="yellow"/>
        </w:rPr>
        <w:t>There are several reasons why</w:t>
      </w:r>
      <w:r w:rsidRPr="0009119F">
        <w:t xml:space="preserve"> even if we went full steam ahead with natural gas exports, it would not have a major impact. In fact, </w:t>
      </w:r>
      <w:r w:rsidRPr="0009119F">
        <w:rPr>
          <w:highlight w:val="yellow"/>
        </w:rPr>
        <w:t>it probably won’t even be a big deal</w:t>
      </w:r>
      <w:r w:rsidRPr="0009119F">
        <w:t>.</w:t>
      </w:r>
    </w:p>
    <w:p w:rsidR="0009119F" w:rsidRPr="0009119F" w:rsidRDefault="0009119F" w:rsidP="0009119F">
      <w:r w:rsidRPr="0009119F">
        <w:t xml:space="preserve">First, </w:t>
      </w:r>
      <w:r w:rsidRPr="0009119F">
        <w:rPr>
          <w:highlight w:val="yellow"/>
        </w:rPr>
        <w:t>natural gas prices are</w:t>
      </w:r>
      <w:r w:rsidRPr="0009119F">
        <w:t xml:space="preserve"> historically </w:t>
      </w:r>
      <w:r w:rsidRPr="0009119F">
        <w:rPr>
          <w:highlight w:val="yellow"/>
        </w:rPr>
        <w:t>volatile</w:t>
      </w:r>
      <w:r w:rsidRPr="0009119F">
        <w:t xml:space="preserve">. Even if the U.S. possesses ample supplies for years to come, </w:t>
      </w:r>
      <w:r w:rsidRPr="0009119F">
        <w:rPr>
          <w:highlight w:val="yellow"/>
        </w:rPr>
        <w:t>current</w:t>
      </w:r>
      <w:r w:rsidRPr="0009119F">
        <w:t xml:space="preserve"> domestic </w:t>
      </w:r>
      <w:r w:rsidRPr="0009119F">
        <w:rPr>
          <w:highlight w:val="yellow"/>
        </w:rPr>
        <w:t>prices are</w:t>
      </w:r>
      <w:r w:rsidRPr="0009119F">
        <w:t xml:space="preserve"> probably at </w:t>
      </w:r>
      <w:r w:rsidRPr="0009119F">
        <w:rPr>
          <w:highlight w:val="yellow"/>
        </w:rPr>
        <w:t>unsustainabl</w:t>
      </w:r>
      <w:r w:rsidRPr="0009119F">
        <w:t xml:space="preserve">y low levels. Already, </w:t>
      </w:r>
      <w:r w:rsidRPr="0009119F">
        <w:rPr>
          <w:highlight w:val="yellow"/>
        </w:rPr>
        <w:t>low</w:t>
      </w:r>
      <w:r w:rsidRPr="0009119F">
        <w:t xml:space="preserve"> gas </w:t>
      </w:r>
      <w:r w:rsidRPr="0009119F">
        <w:rPr>
          <w:highlight w:val="yellow"/>
        </w:rPr>
        <w:t>prices are hurting drilling companies, prompting them to sell off assets</w:t>
      </w:r>
      <w:r w:rsidRPr="0009119F">
        <w:t xml:space="preserve">. Rig counts are down, and production may have reached a temporary peak, and has begun to decline. Many companies are either cutting back on production because it has become less profitable or they are shifting their production from dry gas to wet gas and oil production, which are more valuable. </w:t>
      </w:r>
      <w:r w:rsidRPr="0009119F">
        <w:rPr>
          <w:highlight w:val="yellow"/>
        </w:rPr>
        <w:t>As production scales back, prices will have to rise</w:t>
      </w:r>
      <w:r w:rsidRPr="0009119F">
        <w:t xml:space="preserve">. As prices rise, </w:t>
      </w:r>
      <w:r w:rsidRPr="0009119F">
        <w:rPr>
          <w:highlight w:val="yellow"/>
        </w:rPr>
        <w:t>profit margins for exports will shrink.</w:t>
      </w:r>
    </w:p>
    <w:p w:rsidR="0009119F" w:rsidRPr="0009119F" w:rsidRDefault="0009119F" w:rsidP="0009119F">
      <w:r w:rsidRPr="0009119F">
        <w:t xml:space="preserve">Second, </w:t>
      </w:r>
      <w:r w:rsidRPr="0009119F">
        <w:rPr>
          <w:highlight w:val="yellow"/>
        </w:rPr>
        <w:t>LNG capacity to meet Asian demand</w:t>
      </w:r>
      <w:r w:rsidRPr="0009119F">
        <w:t xml:space="preserve">, particularly in Australia, </w:t>
      </w:r>
      <w:r w:rsidRPr="0009119F">
        <w:rPr>
          <w:highlight w:val="yellow"/>
        </w:rPr>
        <w:t>is expanding</w:t>
      </w:r>
      <w:r w:rsidRPr="0009119F">
        <w:t xml:space="preserve">. As Roman Kilisek of the Foreign Policy Association notes, LNG exports from Australia will increase by 20-80 million tons per year by 2018. </w:t>
      </w:r>
      <w:r w:rsidRPr="0009119F">
        <w:rPr>
          <w:highlight w:val="yellow"/>
        </w:rPr>
        <w:t>As that</w:t>
      </w:r>
      <w:r w:rsidRPr="0009119F">
        <w:t xml:space="preserve"> capacity </w:t>
      </w:r>
      <w:r w:rsidRPr="0009119F">
        <w:rPr>
          <w:highlight w:val="yellow"/>
        </w:rPr>
        <w:t>comes online, high</w:t>
      </w:r>
      <w:r w:rsidRPr="0009119F">
        <w:t xml:space="preserve"> natural gas </w:t>
      </w:r>
      <w:r w:rsidRPr="0009119F">
        <w:rPr>
          <w:highlight w:val="yellow"/>
        </w:rPr>
        <w:t>prices in Asia will</w:t>
      </w:r>
      <w:r w:rsidRPr="0009119F">
        <w:t xml:space="preserve"> begin to </w:t>
      </w:r>
      <w:r w:rsidRPr="0009119F">
        <w:rPr>
          <w:highlight w:val="yellow"/>
        </w:rPr>
        <w:t>moderate</w:t>
      </w:r>
      <w:r w:rsidRPr="0009119F">
        <w:t>.</w:t>
      </w:r>
    </w:p>
    <w:p w:rsidR="0009119F" w:rsidRPr="0009119F" w:rsidRDefault="0009119F" w:rsidP="0009119F">
      <w:r w:rsidRPr="0009119F">
        <w:t xml:space="preserve">Third, </w:t>
      </w:r>
      <w:r w:rsidRPr="0009119F">
        <w:rPr>
          <w:highlight w:val="yellow"/>
        </w:rPr>
        <w:t>exporting</w:t>
      </w:r>
      <w:r w:rsidRPr="0009119F">
        <w:t xml:space="preserve"> natural </w:t>
      </w:r>
      <w:r w:rsidRPr="0009119F">
        <w:rPr>
          <w:highlight w:val="yellow"/>
        </w:rPr>
        <w:t>gas is not like exporting oil</w:t>
      </w:r>
      <w:r w:rsidRPr="0009119F">
        <w:t xml:space="preserve">. Natural </w:t>
      </w:r>
      <w:r w:rsidRPr="0009119F">
        <w:rPr>
          <w:highlight w:val="yellow"/>
        </w:rPr>
        <w:t>gas needs to be cooled</w:t>
      </w:r>
      <w:r w:rsidRPr="0009119F">
        <w:t xml:space="preserve"> to negative 260 degrees F, </w:t>
      </w:r>
      <w:r w:rsidRPr="0009119F">
        <w:rPr>
          <w:highlight w:val="yellow"/>
        </w:rPr>
        <w:t>which transforms it into a liquid, then transported by ship</w:t>
      </w:r>
      <w:r w:rsidRPr="0009119F">
        <w:t xml:space="preserve"> to its destination, </w:t>
      </w:r>
      <w:r w:rsidRPr="0009119F">
        <w:rPr>
          <w:highlight w:val="yellow"/>
        </w:rPr>
        <w:t>where it is regasified and piped</w:t>
      </w:r>
      <w:r w:rsidRPr="0009119F">
        <w:t xml:space="preserve"> into its </w:t>
      </w:r>
      <w:r w:rsidRPr="0009119F">
        <w:lastRenderedPageBreak/>
        <w:t xml:space="preserve">distribution system. </w:t>
      </w:r>
      <w:r w:rsidRPr="0009119F">
        <w:rPr>
          <w:highlight w:val="yellow"/>
        </w:rPr>
        <w:t>This is difficult and expensive</w:t>
      </w:r>
      <w:r w:rsidRPr="0009119F">
        <w:t xml:space="preserve"> to do, </w:t>
      </w:r>
      <w:r w:rsidRPr="0009119F">
        <w:rPr>
          <w:highlight w:val="yellow"/>
        </w:rPr>
        <w:t>which</w:t>
      </w:r>
      <w:r w:rsidRPr="0009119F">
        <w:t xml:space="preserve"> both </w:t>
      </w:r>
      <w:r w:rsidRPr="0009119F">
        <w:rPr>
          <w:highlight w:val="yellow"/>
        </w:rPr>
        <w:t>shrinks profit margins and means that export capacity will remain limited</w:t>
      </w:r>
      <w:r w:rsidRPr="0009119F">
        <w:t xml:space="preserve"> at least in the near-term.</w:t>
      </w:r>
    </w:p>
    <w:p w:rsidR="0009119F" w:rsidRDefault="0009119F" w:rsidP="0009119F"/>
    <w:p w:rsidR="0009119F" w:rsidRDefault="0009119F" w:rsidP="0009119F">
      <w:pPr>
        <w:pStyle w:val="Heading3"/>
      </w:pPr>
      <w:r>
        <w:t>No Exports---General</w:t>
      </w:r>
    </w:p>
    <w:p w:rsidR="0009119F" w:rsidRDefault="0009119F" w:rsidP="0009119F">
      <w:pPr>
        <w:pStyle w:val="Heading4"/>
      </w:pPr>
      <w:r>
        <w:t xml:space="preserve">No </w:t>
      </w:r>
      <w:r w:rsidRPr="00C92B5F">
        <w:rPr>
          <w:u w:val="single"/>
        </w:rPr>
        <w:t>mass</w:t>
      </w:r>
      <w:r>
        <w:t xml:space="preserve"> exports </w:t>
      </w:r>
    </w:p>
    <w:p w:rsidR="0009119F" w:rsidRDefault="0009119F" w:rsidP="0009119F">
      <w:r w:rsidRPr="00610F3D">
        <w:rPr>
          <w:rStyle w:val="StyleStyleBold12pt"/>
        </w:rPr>
        <w:t>NYT 13</w:t>
      </w:r>
      <w:r>
        <w:t xml:space="preserve"> – New York Times, 1/4/13, “Exports of American Natural Gas May Fall Short of High Hopes,” http://www.nytimes.com/2013/01/05/business/energy-environment/exports-of-us-gas-may-fall-short-of-high-hopes.html?pagewanted=all&amp;_r=0&amp;pagewanted=print</w:t>
      </w:r>
    </w:p>
    <w:p w:rsidR="0009119F" w:rsidRDefault="0009119F" w:rsidP="0009119F">
      <w:r w:rsidRPr="0073453A">
        <w:rPr>
          <w:rStyle w:val="StyleBoldUnderline"/>
          <w:highlight w:val="yellow"/>
        </w:rPr>
        <w:t>Resistance from environmental groups</w:t>
      </w:r>
      <w:r>
        <w:t xml:space="preserve"> like the Sierra Club </w:t>
      </w:r>
      <w:r w:rsidRPr="000A4EA2">
        <w:rPr>
          <w:rStyle w:val="StyleBoldUnderline"/>
        </w:rPr>
        <w:t xml:space="preserve">could help </w:t>
      </w:r>
      <w:r w:rsidRPr="0073453A">
        <w:rPr>
          <w:rStyle w:val="StyleBoldUnderline"/>
          <w:highlight w:val="yellow"/>
        </w:rPr>
        <w:t>stop</w:t>
      </w:r>
      <w:r w:rsidRPr="000A4EA2">
        <w:rPr>
          <w:rStyle w:val="StyleBoldUnderline"/>
        </w:rPr>
        <w:t xml:space="preserve"> some </w:t>
      </w:r>
      <w:r w:rsidRPr="0073453A">
        <w:rPr>
          <w:rStyle w:val="StyleBoldUnderline"/>
          <w:highlight w:val="yellow"/>
        </w:rPr>
        <w:t>export projects</w:t>
      </w:r>
      <w:r w:rsidRPr="000A4EA2">
        <w:rPr>
          <w:rStyle w:val="StyleBoldUnderline"/>
        </w:rPr>
        <w:t>, especially outside the Gulf</w:t>
      </w:r>
      <w:r>
        <w:t xml:space="preserve"> of Mexico region, which has long been comfortable with the oil and gas industry. And </w:t>
      </w:r>
      <w:r w:rsidRPr="0073453A">
        <w:rPr>
          <w:rStyle w:val="StyleBoldUnderline"/>
          <w:highlight w:val="yellow"/>
        </w:rPr>
        <w:t>manufacturers</w:t>
      </w:r>
      <w:r>
        <w:t xml:space="preserve"> like Dow Chemical </w:t>
      </w:r>
      <w:r w:rsidRPr="0073453A">
        <w:rPr>
          <w:rStyle w:val="StyleBoldUnderline"/>
          <w:highlight w:val="yellow"/>
        </w:rPr>
        <w:t>are campaigning against unfettered exports</w:t>
      </w:r>
      <w:r w:rsidRPr="000A4EA2">
        <w:rPr>
          <w:rStyle w:val="StyleBoldUnderline"/>
        </w:rPr>
        <w:t xml:space="preserve"> </w:t>
      </w:r>
      <w:r w:rsidRPr="0073453A">
        <w:rPr>
          <w:rStyle w:val="StyleBoldUnderline"/>
          <w:highlight w:val="yellow"/>
        </w:rPr>
        <w:t>to keep</w:t>
      </w:r>
      <w:r w:rsidRPr="000A4EA2">
        <w:rPr>
          <w:rStyle w:val="StyleBoldUnderline"/>
        </w:rPr>
        <w:t xml:space="preserve"> their </w:t>
      </w:r>
      <w:r w:rsidRPr="0073453A">
        <w:rPr>
          <w:rStyle w:val="StyleBoldUnderline"/>
          <w:highlight w:val="yellow"/>
        </w:rPr>
        <w:t>costs down</w:t>
      </w:r>
      <w:r>
        <w:t>.</w:t>
      </w:r>
    </w:p>
    <w:p w:rsidR="0009119F" w:rsidRDefault="0009119F" w:rsidP="0009119F">
      <w:r>
        <w:t xml:space="preserve">Over all, </w:t>
      </w:r>
      <w:r w:rsidRPr="0073453A">
        <w:rPr>
          <w:rStyle w:val="StyleBoldUnderline"/>
          <w:highlight w:val="yellow"/>
          <w:bdr w:val="single" w:sz="4" w:space="0" w:color="auto"/>
        </w:rPr>
        <w:t>these factors</w:t>
      </w:r>
      <w:r w:rsidRPr="000A4EA2">
        <w:rPr>
          <w:rStyle w:val="StyleBoldUnderline"/>
          <w:bdr w:val="single" w:sz="4" w:space="0" w:color="auto"/>
        </w:rPr>
        <w:t xml:space="preserve"> will </w:t>
      </w:r>
      <w:r w:rsidRPr="0073453A">
        <w:rPr>
          <w:rStyle w:val="StyleBoldUnderline"/>
          <w:highlight w:val="yellow"/>
          <w:bdr w:val="single" w:sz="4" w:space="0" w:color="auto"/>
        </w:rPr>
        <w:t>make it challenging</w:t>
      </w:r>
      <w:r w:rsidRPr="000A4EA2">
        <w:rPr>
          <w:rStyle w:val="StyleBoldUnderline"/>
          <w:bdr w:val="single" w:sz="4" w:space="0" w:color="auto"/>
        </w:rPr>
        <w:t xml:space="preserve"> for export projects </w:t>
      </w:r>
      <w:r w:rsidRPr="0073453A">
        <w:rPr>
          <w:rStyle w:val="StyleBoldUnderline"/>
          <w:highlight w:val="yellow"/>
          <w:bdr w:val="single" w:sz="4" w:space="0" w:color="auto"/>
        </w:rPr>
        <w:t>to raise enough financing</w:t>
      </w:r>
      <w:r>
        <w:t xml:space="preserve">. L.N.G. terminal developers note that more than 20 </w:t>
      </w:r>
      <w:r w:rsidRPr="0073453A">
        <w:rPr>
          <w:rStyle w:val="StyleBoldUnderline"/>
          <w:highlight w:val="yellow"/>
        </w:rPr>
        <w:t>import terminals</w:t>
      </w:r>
      <w:r>
        <w:t xml:space="preserve"> proposed a decade ago </w:t>
      </w:r>
      <w:r w:rsidRPr="0073453A">
        <w:rPr>
          <w:rStyle w:val="StyleBoldUnderline"/>
          <w:highlight w:val="yellow"/>
        </w:rPr>
        <w:t>were never built because of local oppositio</w:t>
      </w:r>
      <w:r w:rsidRPr="000A4EA2">
        <w:rPr>
          <w:rStyle w:val="StyleBoldUnderline"/>
        </w:rPr>
        <w:t>n</w:t>
      </w:r>
      <w:r>
        <w:t xml:space="preserve"> or lack of government permits and financing.</w:t>
      </w:r>
    </w:p>
    <w:p w:rsidR="0009119F" w:rsidRDefault="0009119F" w:rsidP="0009119F">
      <w:r>
        <w:t>“Can all these projects get financed? That’s a good question,” said Marvin Odum, president of Shell Oil Company, which is looking at various possible L.N.G. terminal sites to invest in. “</w:t>
      </w:r>
      <w:r w:rsidRPr="000A4EA2">
        <w:rPr>
          <w:rStyle w:val="StyleBoldUnderline"/>
        </w:rPr>
        <w:t>The outcome of this is</w:t>
      </w:r>
      <w:r>
        <w:t xml:space="preserve"> </w:t>
      </w:r>
      <w:r w:rsidRPr="000A4EA2">
        <w:rPr>
          <w:rStyle w:val="StyleBoldUnderline"/>
          <w:bdr w:val="single" w:sz="4" w:space="0" w:color="auto"/>
        </w:rPr>
        <w:t>not likely to be unlimited L.N.G. exports</w:t>
      </w:r>
      <w:r>
        <w:t>.”</w:t>
      </w:r>
    </w:p>
    <w:p w:rsidR="0009119F" w:rsidRDefault="0009119F" w:rsidP="0009119F">
      <w:pPr>
        <w:ind w:left="288"/>
      </w:pPr>
    </w:p>
    <w:p w:rsidR="0009119F" w:rsidRDefault="0009119F" w:rsidP="0009119F">
      <w:pPr>
        <w:pStyle w:val="Heading4"/>
      </w:pPr>
      <w:r>
        <w:t>Regional production kills US exports</w:t>
      </w:r>
    </w:p>
    <w:p w:rsidR="0009119F" w:rsidRPr="00D73A59" w:rsidRDefault="0009119F" w:rsidP="0009119F">
      <w:r w:rsidRPr="00D73A59">
        <w:rPr>
          <w:rStyle w:val="StyleStyleBold12pt"/>
        </w:rPr>
        <w:t>Wolak 12</w:t>
      </w:r>
      <w:r>
        <w:t xml:space="preserve"> (Frank, Holbrook Working Professor of Commodity Price Studies in the Economics Department and the Director of the Program on Energy and Sustainable Development at Stanford University. He received an S.M. in Applied Mathematics and Ph.D. in Economics from Harvard University. “Careful What You Wish For: The Shale Gas Revolution and Natural Gas Exports,” November, http://siepr.stanford.edu/?q=/system/files/shared/pubs/papers/briefs/PolicyBrief11_2012.pdf)</w:t>
      </w:r>
    </w:p>
    <w:p w:rsidR="0009119F" w:rsidRPr="0009119F" w:rsidRDefault="0009119F" w:rsidP="0009119F">
      <w:pPr>
        <w:rPr>
          <w:rStyle w:val="TitleChar"/>
          <w:sz w:val="20"/>
          <w:szCs w:val="20"/>
        </w:rPr>
      </w:pPr>
      <w:r w:rsidRPr="0009119F">
        <w:rPr>
          <w:szCs w:val="20"/>
        </w:rPr>
        <w:t xml:space="preserve">This is the first question any potential investor in a natural gas export facility should ask. </w:t>
      </w:r>
      <w:r w:rsidRPr="0009119F">
        <w:rPr>
          <w:rStyle w:val="TitleChar"/>
          <w:sz w:val="20"/>
          <w:szCs w:val="20"/>
          <w:highlight w:val="yellow"/>
        </w:rPr>
        <w:t>Is a firm able to site, permit, construct, and begin operation of a</w:t>
      </w:r>
      <w:r w:rsidRPr="0009119F">
        <w:rPr>
          <w:rStyle w:val="TitleChar"/>
          <w:sz w:val="20"/>
          <w:szCs w:val="20"/>
        </w:rPr>
        <w:t xml:space="preserve"> natural gas </w:t>
      </w:r>
      <w:r w:rsidRPr="0009119F">
        <w:rPr>
          <w:rStyle w:val="TitleChar"/>
          <w:sz w:val="20"/>
          <w:szCs w:val="20"/>
          <w:highlight w:val="yellow"/>
        </w:rPr>
        <w:t>export facility faster than other firms are able to</w:t>
      </w:r>
      <w:r w:rsidRPr="0009119F">
        <w:rPr>
          <w:rStyle w:val="TitleChar"/>
          <w:sz w:val="20"/>
          <w:szCs w:val="20"/>
        </w:rPr>
        <w:t xml:space="preserve"> explore, develop, and </w:t>
      </w:r>
      <w:r w:rsidRPr="0009119F">
        <w:rPr>
          <w:rStyle w:val="TitleChar"/>
          <w:sz w:val="20"/>
          <w:szCs w:val="20"/>
          <w:highlight w:val="yellow"/>
        </w:rPr>
        <w:t>begin production using shale gas</w:t>
      </w:r>
      <w:r w:rsidRPr="0009119F">
        <w:rPr>
          <w:rStyle w:val="TitleChar"/>
          <w:sz w:val="20"/>
          <w:szCs w:val="20"/>
        </w:rPr>
        <w:t xml:space="preserve"> extraction technology </w:t>
      </w:r>
      <w:r w:rsidRPr="0009119F">
        <w:rPr>
          <w:rStyle w:val="TitleChar"/>
          <w:sz w:val="20"/>
          <w:szCs w:val="20"/>
          <w:highlight w:val="yellow"/>
        </w:rPr>
        <w:t>in a</w:t>
      </w:r>
      <w:r w:rsidRPr="0009119F">
        <w:rPr>
          <w:rStyle w:val="TitleChar"/>
          <w:sz w:val="20"/>
          <w:szCs w:val="20"/>
        </w:rPr>
        <w:t xml:space="preserve"> potential </w:t>
      </w:r>
      <w:r w:rsidRPr="0009119F">
        <w:rPr>
          <w:rStyle w:val="TitleChar"/>
          <w:sz w:val="20"/>
          <w:szCs w:val="20"/>
          <w:highlight w:val="yellow"/>
        </w:rPr>
        <w:t>export market</w:t>
      </w:r>
      <w:r w:rsidRPr="0009119F">
        <w:rPr>
          <w:rStyle w:val="TitleChar"/>
          <w:sz w:val="20"/>
          <w:szCs w:val="20"/>
        </w:rPr>
        <w:t xml:space="preserve">? </w:t>
      </w:r>
      <w:r w:rsidRPr="0009119F">
        <w:rPr>
          <w:rStyle w:val="TitleChar"/>
          <w:sz w:val="20"/>
          <w:szCs w:val="20"/>
          <w:highlight w:val="yellow"/>
        </w:rPr>
        <w:t>The time</w:t>
      </w:r>
      <w:r w:rsidRPr="0009119F">
        <w:rPr>
          <w:szCs w:val="20"/>
        </w:rPr>
        <w:t xml:space="preserve"> from siting to the start of operation </w:t>
      </w:r>
      <w:r w:rsidRPr="0009119F">
        <w:rPr>
          <w:rStyle w:val="TitleChar"/>
          <w:sz w:val="20"/>
          <w:szCs w:val="20"/>
          <w:highlight w:val="yellow"/>
        </w:rPr>
        <w:t>of LNG export facilities is estimated to take</w:t>
      </w:r>
      <w:r w:rsidRPr="0009119F">
        <w:rPr>
          <w:rStyle w:val="TitleChar"/>
          <w:sz w:val="20"/>
          <w:szCs w:val="20"/>
        </w:rPr>
        <w:t xml:space="preserve"> </w:t>
      </w:r>
      <w:r w:rsidRPr="0009119F">
        <w:rPr>
          <w:szCs w:val="20"/>
        </w:rPr>
        <w:t xml:space="preserve">at least 6 years and as long as </w:t>
      </w:r>
      <w:r w:rsidRPr="0009119F">
        <w:rPr>
          <w:rStyle w:val="Emphasis"/>
          <w:szCs w:val="20"/>
          <w:highlight w:val="yellow"/>
        </w:rPr>
        <w:t>10 years</w:t>
      </w:r>
      <w:r w:rsidRPr="0009119F">
        <w:rPr>
          <w:rStyle w:val="TitleChar"/>
          <w:sz w:val="20"/>
          <w:szCs w:val="20"/>
          <w:highlight w:val="yellow"/>
        </w:rPr>
        <w:t>. In contrast</w:t>
      </w:r>
      <w:r w:rsidRPr="0009119F">
        <w:rPr>
          <w:szCs w:val="20"/>
        </w:rPr>
        <w:t xml:space="preserve">, the time from the start of </w:t>
      </w:r>
      <w:r w:rsidRPr="0009119F">
        <w:rPr>
          <w:rStyle w:val="TitleChar"/>
          <w:sz w:val="20"/>
          <w:szCs w:val="20"/>
          <w:highlight w:val="yellow"/>
        </w:rPr>
        <w:t>drilling</w:t>
      </w:r>
      <w:r w:rsidRPr="0009119F">
        <w:rPr>
          <w:szCs w:val="20"/>
        </w:rPr>
        <w:t xml:space="preserve"> to operation </w:t>
      </w:r>
      <w:r w:rsidRPr="0009119F">
        <w:rPr>
          <w:rStyle w:val="TitleChar"/>
          <w:sz w:val="20"/>
          <w:szCs w:val="20"/>
        </w:rPr>
        <w:t xml:space="preserve">of a shale gas field </w:t>
      </w:r>
      <w:r w:rsidRPr="0009119F">
        <w:rPr>
          <w:rStyle w:val="TitleChar"/>
          <w:sz w:val="20"/>
          <w:szCs w:val="20"/>
          <w:highlight w:val="yellow"/>
        </w:rPr>
        <w:t>is</w:t>
      </w:r>
      <w:r w:rsidRPr="0009119F">
        <w:rPr>
          <w:rStyle w:val="TitleChar"/>
          <w:sz w:val="20"/>
          <w:szCs w:val="20"/>
        </w:rPr>
        <w:t xml:space="preserve"> typically less than </w:t>
      </w:r>
      <w:r w:rsidRPr="0009119F">
        <w:rPr>
          <w:rStyle w:val="Emphasis"/>
          <w:szCs w:val="20"/>
          <w:highlight w:val="yellow"/>
        </w:rPr>
        <w:t>four months.</w:t>
      </w:r>
    </w:p>
    <w:p w:rsidR="0009119F" w:rsidRPr="0009119F" w:rsidRDefault="0009119F" w:rsidP="0009119F">
      <w:pPr>
        <w:rPr>
          <w:rStyle w:val="TitleChar"/>
          <w:sz w:val="20"/>
          <w:szCs w:val="20"/>
        </w:rPr>
      </w:pPr>
      <w:r w:rsidRPr="0009119F">
        <w:rPr>
          <w:szCs w:val="20"/>
        </w:rPr>
        <w:t xml:space="preserve">Taking this comparison further, a potential investor should also bear in mind that </w:t>
      </w:r>
      <w:r w:rsidRPr="0009119F">
        <w:rPr>
          <w:rStyle w:val="TitleChar"/>
          <w:sz w:val="20"/>
          <w:szCs w:val="20"/>
        </w:rPr>
        <w:t xml:space="preserve">the </w:t>
      </w:r>
      <w:r w:rsidRPr="0009119F">
        <w:rPr>
          <w:rStyle w:val="TitleChar"/>
          <w:sz w:val="20"/>
          <w:szCs w:val="20"/>
          <w:highlight w:val="yellow"/>
        </w:rPr>
        <w:t>environmental regulations governing shale gas</w:t>
      </w:r>
      <w:r w:rsidRPr="0009119F">
        <w:rPr>
          <w:rStyle w:val="TitleChar"/>
          <w:sz w:val="20"/>
          <w:szCs w:val="20"/>
        </w:rPr>
        <w:t xml:space="preserve"> exploration and development in many of the potential export destination countries</w:t>
      </w:r>
      <w:r w:rsidRPr="0009119F">
        <w:rPr>
          <w:szCs w:val="20"/>
        </w:rPr>
        <w:t xml:space="preserve"> in Figure 3 </w:t>
      </w:r>
      <w:r w:rsidRPr="0009119F">
        <w:rPr>
          <w:rStyle w:val="TitleChar"/>
          <w:sz w:val="20"/>
          <w:szCs w:val="20"/>
          <w:highlight w:val="yellow"/>
        </w:rPr>
        <w:t>are</w:t>
      </w:r>
      <w:r w:rsidRPr="0009119F">
        <w:rPr>
          <w:rStyle w:val="TitleChar"/>
          <w:sz w:val="20"/>
          <w:szCs w:val="20"/>
        </w:rPr>
        <w:t xml:space="preserve"> likely to be </w:t>
      </w:r>
      <w:r w:rsidRPr="0009119F">
        <w:rPr>
          <w:rStyle w:val="TitleChar"/>
          <w:sz w:val="20"/>
          <w:szCs w:val="20"/>
          <w:highlight w:val="yellow"/>
        </w:rPr>
        <w:t>less stringent than</w:t>
      </w:r>
      <w:r w:rsidRPr="0009119F">
        <w:rPr>
          <w:szCs w:val="20"/>
        </w:rPr>
        <w:t xml:space="preserve"> those </w:t>
      </w:r>
      <w:r w:rsidRPr="0009119F">
        <w:rPr>
          <w:rStyle w:val="StyleBoldUnderline"/>
          <w:szCs w:val="20"/>
          <w:highlight w:val="yellow"/>
        </w:rPr>
        <w:t>in the</w:t>
      </w:r>
      <w:r w:rsidRPr="0009119F">
        <w:rPr>
          <w:rStyle w:val="TitleChar"/>
          <w:sz w:val="20"/>
          <w:szCs w:val="20"/>
        </w:rPr>
        <w:t xml:space="preserve"> </w:t>
      </w:r>
      <w:r w:rsidRPr="0009119F">
        <w:rPr>
          <w:rStyle w:val="TitleChar"/>
          <w:sz w:val="20"/>
          <w:szCs w:val="20"/>
          <w:highlight w:val="yellow"/>
        </w:rPr>
        <w:t>U</w:t>
      </w:r>
      <w:r w:rsidRPr="0009119F">
        <w:rPr>
          <w:rStyle w:val="TitleChar"/>
          <w:sz w:val="20"/>
          <w:szCs w:val="20"/>
        </w:rPr>
        <w:t xml:space="preserve">nited </w:t>
      </w:r>
      <w:r w:rsidRPr="0009119F">
        <w:rPr>
          <w:rStyle w:val="TitleChar"/>
          <w:sz w:val="20"/>
          <w:szCs w:val="20"/>
          <w:highlight w:val="yellow"/>
        </w:rPr>
        <w:t>S</w:t>
      </w:r>
      <w:r w:rsidRPr="0009119F">
        <w:rPr>
          <w:rStyle w:val="TitleChar"/>
          <w:sz w:val="20"/>
          <w:szCs w:val="20"/>
        </w:rPr>
        <w:t xml:space="preserve">tates. </w:t>
      </w:r>
      <w:r w:rsidRPr="0009119F">
        <w:rPr>
          <w:rStyle w:val="TitleChar"/>
          <w:sz w:val="20"/>
          <w:szCs w:val="20"/>
          <w:highlight w:val="yellow"/>
        </w:rPr>
        <w:t>Labor and</w:t>
      </w:r>
      <w:r w:rsidRPr="0009119F">
        <w:rPr>
          <w:rStyle w:val="TitleChar"/>
          <w:sz w:val="20"/>
          <w:szCs w:val="20"/>
        </w:rPr>
        <w:t xml:space="preserve"> many materials </w:t>
      </w:r>
      <w:r w:rsidRPr="0009119F">
        <w:rPr>
          <w:rStyle w:val="TitleChar"/>
          <w:sz w:val="20"/>
          <w:szCs w:val="20"/>
          <w:highlight w:val="yellow"/>
        </w:rPr>
        <w:t>costs are also likely to be lower</w:t>
      </w:r>
      <w:r w:rsidRPr="0009119F">
        <w:rPr>
          <w:rStyle w:val="TitleChar"/>
          <w:sz w:val="20"/>
          <w:szCs w:val="20"/>
        </w:rPr>
        <w:t xml:space="preserve"> </w:t>
      </w:r>
      <w:r w:rsidRPr="0009119F">
        <w:rPr>
          <w:szCs w:val="20"/>
        </w:rPr>
        <w:t xml:space="preserve">in most of these countries. </w:t>
      </w:r>
      <w:r w:rsidRPr="0009119F">
        <w:rPr>
          <w:rStyle w:val="TitleChar"/>
          <w:sz w:val="20"/>
          <w:szCs w:val="20"/>
          <w:highlight w:val="yellow"/>
        </w:rPr>
        <w:t>All of these factors point to cheap</w:t>
      </w:r>
      <w:r w:rsidRPr="0009119F">
        <w:rPr>
          <w:rStyle w:val="TitleChar"/>
          <w:sz w:val="20"/>
          <w:szCs w:val="20"/>
        </w:rPr>
        <w:t xml:space="preserve"> </w:t>
      </w:r>
      <w:r w:rsidRPr="0009119F">
        <w:rPr>
          <w:rStyle w:val="TitleChar"/>
          <w:sz w:val="20"/>
          <w:szCs w:val="20"/>
          <w:highlight w:val="yellow"/>
        </w:rPr>
        <w:t>natural gas being available in these countries in the near future</w:t>
      </w:r>
      <w:r w:rsidRPr="0009119F">
        <w:rPr>
          <w:rStyle w:val="TitleChar"/>
          <w:sz w:val="20"/>
          <w:szCs w:val="20"/>
        </w:rPr>
        <w:t>.</w:t>
      </w:r>
      <w:r w:rsidRPr="0009119F">
        <w:rPr>
          <w:szCs w:val="20"/>
        </w:rPr>
        <w:t xml:space="preserve"> By the end of 2012, </w:t>
      </w:r>
      <w:r w:rsidRPr="0009119F">
        <w:rPr>
          <w:rStyle w:val="TitleChar"/>
          <w:sz w:val="20"/>
          <w:szCs w:val="20"/>
        </w:rPr>
        <w:t>China expects to produce</w:t>
      </w:r>
      <w:r w:rsidRPr="0009119F">
        <w:rPr>
          <w:szCs w:val="20"/>
        </w:rPr>
        <w:t xml:space="preserve"> a small but significant amount of shale </w:t>
      </w:r>
      <w:r w:rsidRPr="0009119F">
        <w:rPr>
          <w:rStyle w:val="TitleChar"/>
          <w:sz w:val="20"/>
          <w:szCs w:val="20"/>
        </w:rPr>
        <w:t>gas</w:t>
      </w:r>
      <w:r w:rsidRPr="0009119F">
        <w:rPr>
          <w:szCs w:val="20"/>
        </w:rPr>
        <w:t xml:space="preserve">. It also has set the very ambitious goal of having shale gas provide 6 percent of its total energy needs by 2020. </w:t>
      </w:r>
      <w:r w:rsidRPr="0009119F">
        <w:rPr>
          <w:rStyle w:val="TitleChar"/>
          <w:sz w:val="20"/>
          <w:szCs w:val="20"/>
        </w:rPr>
        <w:t>India</w:t>
      </w:r>
      <w:r w:rsidRPr="0009119F">
        <w:rPr>
          <w:szCs w:val="20"/>
        </w:rPr>
        <w:t xml:space="preserve">, the world’s other major energy consumer, </w:t>
      </w:r>
      <w:r w:rsidRPr="0009119F">
        <w:rPr>
          <w:rStyle w:val="TitleChar"/>
          <w:sz w:val="20"/>
          <w:szCs w:val="20"/>
        </w:rPr>
        <w:t>has</w:t>
      </w:r>
      <w:r w:rsidRPr="0009119F">
        <w:rPr>
          <w:szCs w:val="20"/>
        </w:rPr>
        <w:t xml:space="preserve"> substantial shale gas </w:t>
      </w:r>
      <w:r w:rsidRPr="0009119F">
        <w:rPr>
          <w:rStyle w:val="TitleChar"/>
          <w:sz w:val="20"/>
          <w:szCs w:val="20"/>
        </w:rPr>
        <w:t>reserves and ambitious shale gas development plans.</w:t>
      </w:r>
    </w:p>
    <w:p w:rsidR="0009119F" w:rsidRPr="0009119F" w:rsidRDefault="0009119F" w:rsidP="0009119F">
      <w:pPr>
        <w:rPr>
          <w:szCs w:val="20"/>
        </w:rPr>
      </w:pPr>
      <w:r w:rsidRPr="0009119F">
        <w:rPr>
          <w:rStyle w:val="TitleChar"/>
          <w:sz w:val="20"/>
          <w:szCs w:val="20"/>
          <w:highlight w:val="yellow"/>
        </w:rPr>
        <w:t>This logic points to</w:t>
      </w:r>
      <w:r w:rsidRPr="0009119F">
        <w:rPr>
          <w:rStyle w:val="TitleChar"/>
          <w:sz w:val="20"/>
          <w:szCs w:val="20"/>
        </w:rPr>
        <w:t xml:space="preserve"> </w:t>
      </w:r>
      <w:r w:rsidRPr="0009119F">
        <w:rPr>
          <w:rStyle w:val="StyleBoldUnderline"/>
          <w:szCs w:val="20"/>
        </w:rPr>
        <w:t>a not improbable</w:t>
      </w:r>
      <w:r w:rsidRPr="0009119F">
        <w:rPr>
          <w:rStyle w:val="TitleChar"/>
          <w:sz w:val="20"/>
          <w:szCs w:val="20"/>
        </w:rPr>
        <w:t xml:space="preserve"> “</w:t>
      </w:r>
      <w:r w:rsidRPr="0009119F">
        <w:rPr>
          <w:rStyle w:val="TitleChar"/>
          <w:sz w:val="20"/>
          <w:szCs w:val="20"/>
          <w:highlight w:val="yellow"/>
        </w:rPr>
        <w:t>build it and no one comes</w:t>
      </w:r>
      <w:r w:rsidRPr="0009119F">
        <w:rPr>
          <w:rStyle w:val="TitleChar"/>
          <w:sz w:val="20"/>
          <w:szCs w:val="20"/>
        </w:rPr>
        <w:t xml:space="preserve">” </w:t>
      </w:r>
      <w:r w:rsidRPr="0009119F">
        <w:rPr>
          <w:rStyle w:val="TitleChar"/>
          <w:sz w:val="20"/>
          <w:szCs w:val="20"/>
          <w:highlight w:val="yellow"/>
        </w:rPr>
        <w:t>outcome for</w:t>
      </w:r>
      <w:r w:rsidRPr="0009119F">
        <w:rPr>
          <w:szCs w:val="20"/>
        </w:rPr>
        <w:t xml:space="preserve"> an investor in an </w:t>
      </w:r>
      <w:r w:rsidRPr="0009119F">
        <w:rPr>
          <w:rStyle w:val="TitleChar"/>
          <w:sz w:val="20"/>
          <w:szCs w:val="20"/>
          <w:highlight w:val="yellow"/>
        </w:rPr>
        <w:t>LNG</w:t>
      </w:r>
      <w:r w:rsidRPr="0009119F">
        <w:rPr>
          <w:rStyle w:val="TitleChar"/>
          <w:sz w:val="20"/>
          <w:szCs w:val="20"/>
        </w:rPr>
        <w:t xml:space="preserve"> export</w:t>
      </w:r>
      <w:r w:rsidRPr="0009119F">
        <w:rPr>
          <w:szCs w:val="20"/>
        </w:rPr>
        <w:t xml:space="preserve"> facility, after spending billions of dollars and six years to complete the project. </w:t>
      </w:r>
      <w:r w:rsidRPr="0009119F">
        <w:rPr>
          <w:rStyle w:val="StyleBoldUnderline"/>
          <w:szCs w:val="20"/>
        </w:rPr>
        <w:t xml:space="preserve">It is very likely that </w:t>
      </w:r>
      <w:r w:rsidRPr="0009119F">
        <w:rPr>
          <w:rStyle w:val="StyleBoldUnderline"/>
          <w:szCs w:val="20"/>
          <w:highlight w:val="yellow"/>
        </w:rPr>
        <w:t>by</w:t>
      </w:r>
      <w:r w:rsidRPr="0009119F">
        <w:rPr>
          <w:rStyle w:val="TitleChar"/>
          <w:sz w:val="20"/>
          <w:szCs w:val="20"/>
          <w:highlight w:val="yellow"/>
        </w:rPr>
        <w:t xml:space="preserve"> the time the export facility is completed</w:t>
      </w:r>
      <w:r w:rsidRPr="0009119F">
        <w:rPr>
          <w:szCs w:val="20"/>
        </w:rPr>
        <w:t xml:space="preserve"> significant shale gas </w:t>
      </w:r>
      <w:r w:rsidRPr="0009119F">
        <w:rPr>
          <w:rStyle w:val="TitleChar"/>
          <w:sz w:val="20"/>
          <w:szCs w:val="20"/>
          <w:highlight w:val="yellow"/>
        </w:rPr>
        <w:t>production</w:t>
      </w:r>
      <w:r w:rsidRPr="0009119F">
        <w:rPr>
          <w:szCs w:val="20"/>
        </w:rPr>
        <w:t xml:space="preserve"> activity </w:t>
      </w:r>
      <w:r w:rsidRPr="0009119F">
        <w:rPr>
          <w:rStyle w:val="TitleChar"/>
          <w:sz w:val="20"/>
          <w:szCs w:val="20"/>
          <w:highlight w:val="yellow"/>
        </w:rPr>
        <w:t>will be taking place in many</w:t>
      </w:r>
      <w:r w:rsidRPr="0009119F">
        <w:rPr>
          <w:rStyle w:val="TitleChar"/>
          <w:sz w:val="20"/>
          <w:szCs w:val="20"/>
        </w:rPr>
        <w:t xml:space="preserve"> potential </w:t>
      </w:r>
      <w:r w:rsidRPr="0009119F">
        <w:rPr>
          <w:rStyle w:val="TitleChar"/>
          <w:sz w:val="20"/>
          <w:szCs w:val="20"/>
          <w:highlight w:val="yellow"/>
        </w:rPr>
        <w:t>U.S. export markets and</w:t>
      </w:r>
      <w:r w:rsidRPr="0009119F">
        <w:rPr>
          <w:rStyle w:val="TitleChar"/>
          <w:sz w:val="20"/>
          <w:szCs w:val="20"/>
        </w:rPr>
        <w:t xml:space="preserve"> that </w:t>
      </w:r>
      <w:r w:rsidRPr="0009119F">
        <w:rPr>
          <w:rStyle w:val="TitleChar"/>
          <w:sz w:val="20"/>
          <w:szCs w:val="20"/>
          <w:highlight w:val="yellow"/>
        </w:rPr>
        <w:t>prices</w:t>
      </w:r>
      <w:r w:rsidRPr="0009119F">
        <w:rPr>
          <w:rStyle w:val="TitleChar"/>
          <w:sz w:val="20"/>
          <w:szCs w:val="20"/>
        </w:rPr>
        <w:t xml:space="preserve"> at these locations </w:t>
      </w:r>
      <w:r w:rsidRPr="0009119F">
        <w:rPr>
          <w:rStyle w:val="TitleChar"/>
          <w:sz w:val="20"/>
          <w:szCs w:val="20"/>
          <w:highlight w:val="yellow"/>
        </w:rPr>
        <w:t>will be below the delivered price of U.S. LNG</w:t>
      </w:r>
      <w:r w:rsidRPr="0009119F">
        <w:rPr>
          <w:rStyle w:val="TitleChar"/>
          <w:sz w:val="20"/>
          <w:szCs w:val="20"/>
        </w:rPr>
        <w:t xml:space="preserve"> to these locations. These locations are also likely to become potential competitors to the United States in the global LNG market. </w:t>
      </w:r>
      <w:r w:rsidRPr="0009119F">
        <w:rPr>
          <w:szCs w:val="20"/>
        </w:rPr>
        <w:t xml:space="preserve">The $3/MMBTU to $4/MMBTU differential for liquefaction, transportation, and regasification implies that even if these wholesale prices at these locations are double those in the United States, </w:t>
      </w:r>
      <w:r w:rsidRPr="0009119F">
        <w:rPr>
          <w:rStyle w:val="TitleChar"/>
          <w:sz w:val="20"/>
          <w:szCs w:val="20"/>
          <w:highlight w:val="yellow"/>
        </w:rPr>
        <w:t>LNG from the U.S. would have a difficult time competing with domestic supplies</w:t>
      </w:r>
      <w:r w:rsidRPr="0009119F">
        <w:rPr>
          <w:szCs w:val="20"/>
        </w:rPr>
        <w:t xml:space="preserve"> of natural gas in these countries.</w:t>
      </w:r>
    </w:p>
    <w:p w:rsidR="0009119F" w:rsidRDefault="0009119F" w:rsidP="0009119F"/>
    <w:p w:rsidR="0009119F" w:rsidRPr="006D192C" w:rsidRDefault="0009119F" w:rsidP="0009119F">
      <w:pPr>
        <w:pStyle w:val="Heading4"/>
      </w:pPr>
      <w:r>
        <w:t>No risk of gas exports – no international demand, they prefer tech to LNG and too expensive to build terminals</w:t>
      </w:r>
    </w:p>
    <w:p w:rsidR="0009119F" w:rsidRPr="006D192C" w:rsidRDefault="0009119F" w:rsidP="0009119F">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rsidR="0009119F" w:rsidRPr="006D192C" w:rsidRDefault="0009119F" w:rsidP="0009119F">
      <w:r w:rsidRPr="006D192C">
        <w:t xml:space="preserve">Now, the same companies that had such high hopes for imports are proposing to salvage those white elephants by spending billions more to convert them into </w:t>
      </w:r>
      <w:r w:rsidRPr="00481F83">
        <w:rPr>
          <w:rStyle w:val="StyleBoldUnderline"/>
          <w:highlight w:val="yellow"/>
        </w:rPr>
        <w:t>terminals to export</w:t>
      </w:r>
      <w:r w:rsidRPr="006D192C">
        <w:t xml:space="preserve"> some of the nation’s extra gas to Asia and Europe, </w:t>
      </w:r>
      <w:r w:rsidRPr="006D192C">
        <w:lastRenderedPageBreak/>
        <w:t>where gas is roughly triple the American price.</w:t>
      </w:r>
      <w:r>
        <w:t xml:space="preserve"> </w:t>
      </w:r>
      <w:r w:rsidRPr="006D192C">
        <w:t xml:space="preserve">Just like last time, some of the costly ventures </w:t>
      </w:r>
      <w:r w:rsidRPr="00481F83">
        <w:rPr>
          <w:rStyle w:val="StyleBoldUnderline"/>
          <w:highlight w:val="yellow"/>
        </w:rPr>
        <w:t>could</w:t>
      </w:r>
      <w:r w:rsidRPr="006D192C">
        <w:rPr>
          <w:rStyle w:val="StyleBoldUnderline"/>
        </w:rPr>
        <w:t xml:space="preserve"> turn out to </w:t>
      </w:r>
      <w:r w:rsidRPr="00481F83">
        <w:rPr>
          <w:rStyle w:val="StyleBoldUnderline"/>
          <w:highlight w:val="yellow"/>
        </w:rPr>
        <w:t>be poor investments</w:t>
      </w:r>
      <w:r w:rsidRPr="00481F83">
        <w:rPr>
          <w:highlight w:val="yellow"/>
        </w:rPr>
        <w:t>.</w:t>
      </w:r>
      <w:r>
        <w:t xml:space="preserve"> </w:t>
      </w:r>
      <w:r w:rsidRPr="00481F83">
        <w:rPr>
          <w:rStyle w:val="StyleBoldUnderline"/>
          <w:highlight w:val="yellow"/>
        </w:rPr>
        <w:t>Countries</w:t>
      </w:r>
      <w:r w:rsidRPr="006D192C">
        <w:t xml:space="preserve"> around the world </w:t>
      </w:r>
      <w:r w:rsidRPr="00481F83">
        <w:rPr>
          <w:rStyle w:val="StyleBoldUnderline"/>
          <w:highlight w:val="yellow"/>
        </w:rPr>
        <w:t>are importing drilling expertise</w:t>
      </w:r>
      <w:r w:rsidRPr="006D192C">
        <w:t xml:space="preserve"> and equipment </w:t>
      </w:r>
      <w:r w:rsidRPr="006D192C">
        <w:rPr>
          <w:rStyle w:val="StyleBoldUnderline"/>
        </w:rPr>
        <w:t>in hopes of cracking open their own gas reserves</w:t>
      </w:r>
      <w:r w:rsidRPr="006D192C">
        <w:t xml:space="preserve"> through the same techniques of hydraulic fracturing and horizontal drilling that unleashed shale gas production in the United States. </w:t>
      </w:r>
      <w:r w:rsidRPr="00481F83">
        <w:rPr>
          <w:rStyle w:val="StyleBoldUnderline"/>
          <w:highlight w:val="yellow"/>
        </w:rPr>
        <w:t>Demand</w:t>
      </w:r>
      <w:r w:rsidRPr="006D192C">
        <w:rPr>
          <w:rStyle w:val="StyleBoldUnderline"/>
        </w:rPr>
        <w:t xml:space="preserve"> for American gas</w:t>
      </w:r>
      <w:r w:rsidRPr="006D192C">
        <w:t xml:space="preserve"> — which would be shipped in a condensed form called liquefied natural gas, or L.N.G. — </w:t>
      </w:r>
      <w:r w:rsidRPr="00481F83">
        <w:rPr>
          <w:rStyle w:val="StyleBoldUnderline"/>
          <w:highlight w:val="yellow"/>
        </w:rPr>
        <w:t>could</w:t>
      </w:r>
      <w:r w:rsidRPr="006D192C">
        <w:rPr>
          <w:rStyle w:val="StyleBoldUnderline"/>
        </w:rPr>
        <w:t xml:space="preserve"> easily </w:t>
      </w:r>
      <w:r w:rsidRPr="00481F83">
        <w:rPr>
          <w:rStyle w:val="StyleBoldUnderline"/>
          <w:highlight w:val="yellow"/>
        </w:rPr>
        <w:t>taper off by the time</w:t>
      </w:r>
      <w:r w:rsidRPr="006D192C">
        <w:rPr>
          <w:rStyle w:val="StyleBoldUnderline"/>
        </w:rPr>
        <w:t xml:space="preserve"> the new export </w:t>
      </w:r>
      <w:r w:rsidRPr="00481F83">
        <w:rPr>
          <w:rStyle w:val="StyleBoldUnderline"/>
          <w:highlight w:val="yellow"/>
        </w:rPr>
        <w:t>terminals</w:t>
      </w:r>
      <w:r w:rsidRPr="006D192C">
        <w:rPr>
          <w:rStyle w:val="StyleBoldUnderline"/>
        </w:rPr>
        <w:t xml:space="preserve"> really </w:t>
      </w:r>
      <w:r w:rsidRPr="00481F83">
        <w:rPr>
          <w:rStyle w:val="StyleBoldUnderline"/>
          <w:highlight w:val="yellow"/>
        </w:rPr>
        <w:t>get going</w:t>
      </w:r>
      <w:r w:rsidRPr="006D192C">
        <w:t>, some energy specialists say.</w:t>
      </w:r>
      <w:r>
        <w:t xml:space="preserve"> </w:t>
      </w:r>
      <w:r w:rsidRPr="006D192C">
        <w:t>“</w:t>
      </w:r>
      <w:r w:rsidRPr="00481F83">
        <w:rPr>
          <w:rStyle w:val="StyleBoldUnderline"/>
          <w:highlight w:val="yellow"/>
        </w:rPr>
        <w:t>It will be easier to export the tech</w:t>
      </w:r>
      <w:r w:rsidRPr="009A7E22">
        <w:rPr>
          <w:rStyle w:val="StyleBoldUnderline"/>
        </w:rPr>
        <w:t>nology</w:t>
      </w:r>
      <w:r w:rsidRPr="006D192C">
        <w:t xml:space="preserve"> for extracting shale gas </w:t>
      </w:r>
      <w:r w:rsidRPr="009A7E22">
        <w:rPr>
          <w:rStyle w:val="StyleBoldUnderline"/>
        </w:rPr>
        <w:t>than</w:t>
      </w:r>
      <w:r w:rsidRPr="006D192C">
        <w:t xml:space="preserve"> exporting actual </w:t>
      </w:r>
      <w:r w:rsidRPr="009A7E22">
        <w:rPr>
          <w:rStyle w:val="StyleBoldUnderline"/>
        </w:rPr>
        <w:t>gas</w:t>
      </w:r>
      <w:r w:rsidRPr="006D192C">
        <w:t>,” said Jay Hakes, former administrator of the Energy Department’s Energy Information Administration. “I know the pitch about our price differentials will justify the high costs of L.N.G. We will see. Gas by pipeline is a good deal. L.N.G.?</w:t>
      </w:r>
      <w:r>
        <w:t xml:space="preserve"> </w:t>
      </w:r>
      <w:r w:rsidRPr="006D192C">
        <w:t>Not so clear.”</w:t>
      </w:r>
      <w:r>
        <w:t xml:space="preserve"> </w:t>
      </w:r>
      <w:r w:rsidRPr="006D192C">
        <w:t xml:space="preserve">Even the terminal operators acknowledge that </w:t>
      </w:r>
      <w:r w:rsidRPr="009A7E22">
        <w:rPr>
          <w:rStyle w:val="StyleBoldUnderline"/>
        </w:rPr>
        <w:t>probably only a lucky few companies will export</w:t>
      </w:r>
      <w:r w:rsidRPr="006D192C">
        <w:t xml:space="preserve"> gas </w:t>
      </w:r>
      <w:r w:rsidRPr="009A7E22">
        <w:rPr>
          <w:rStyle w:val="StyleBoldUnderline"/>
        </w:rPr>
        <w:t xml:space="preserve">because </w:t>
      </w:r>
      <w:r w:rsidRPr="00481F83">
        <w:rPr>
          <w:rStyle w:val="StyleBoldUnderline"/>
          <w:highlight w:val="yellow"/>
        </w:rPr>
        <w:t>it can cost $7 billion</w:t>
      </w:r>
      <w:r w:rsidRPr="009A7E22">
        <w:rPr>
          <w:rStyle w:val="StyleBoldUnderline"/>
        </w:rPr>
        <w:t xml:space="preserve"> or more </w:t>
      </w:r>
      <w:r w:rsidRPr="00481F83">
        <w:rPr>
          <w:rStyle w:val="StyleBoldUnderline"/>
          <w:highlight w:val="yellow"/>
        </w:rPr>
        <w:t>to build a terminal</w:t>
      </w:r>
      <w:r w:rsidRPr="009A7E22">
        <w:rPr>
          <w:rStyle w:val="StyleBoldUnderline"/>
        </w:rPr>
        <w:t>,</w:t>
      </w:r>
      <w:r w:rsidRPr="006D192C">
        <w:t xml:space="preserve"> and then only after a rigorous federal regulatory permitting process. The exploratory process to find a suitable site for a new terminal alone can take a year and cost $100 million, operators say, and financing can be secured only once long-term purchase agreements — 20 years or more — are reached with foreign buyers.</w:t>
      </w:r>
      <w:r>
        <w:t xml:space="preserve"> </w:t>
      </w:r>
      <w:r w:rsidRPr="006D192C">
        <w:t>“</w:t>
      </w:r>
      <w:r w:rsidRPr="009A7E22">
        <w:rPr>
          <w:rStyle w:val="StyleBoldUnderline"/>
        </w:rPr>
        <w:t>It’s a monumental effort to put a deal together</w:t>
      </w:r>
      <w:r w:rsidRPr="006D192C">
        <w:t xml:space="preserve"> like this, and you need well-heeled partners,” said Mark A. Snell, president of Sempra Energy, which is based in San Diego and is applying for permits to turn around a Hackberry, La., import terminal for export. “There are only a handful of people who can do this kind of thing.”</w:t>
      </w:r>
    </w:p>
    <w:p w:rsidR="0009119F" w:rsidRPr="006D192C" w:rsidRDefault="0009119F" w:rsidP="0009119F">
      <w:pPr>
        <w:pStyle w:val="Heading4"/>
      </w:pPr>
      <w:r>
        <w:t>No US gas exports – can’t be cost competitive and other producers overwhelm</w:t>
      </w:r>
    </w:p>
    <w:p w:rsidR="0009119F" w:rsidRPr="006D192C" w:rsidRDefault="0009119F" w:rsidP="0009119F">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rsidR="0009119F" w:rsidRPr="006D192C" w:rsidRDefault="0009119F" w:rsidP="0009119F">
      <w:r w:rsidRPr="006D192C">
        <w:t xml:space="preserve">But analysts say that </w:t>
      </w:r>
      <w:r w:rsidRPr="00E71D24">
        <w:rPr>
          <w:rStyle w:val="StyleBoldUnderline"/>
          <w:highlight w:val="yellow"/>
        </w:rPr>
        <w:t>the price spread could quickly shrink as</w:t>
      </w:r>
      <w:r w:rsidRPr="00C46E79">
        <w:rPr>
          <w:rStyle w:val="StyleBoldUnderline"/>
        </w:rPr>
        <w:t xml:space="preserve"> a host of </w:t>
      </w:r>
      <w:r w:rsidRPr="00E71D24">
        <w:rPr>
          <w:rStyle w:val="StyleBoldUnderline"/>
          <w:highlight w:val="yellow"/>
        </w:rPr>
        <w:t>factors converge</w:t>
      </w:r>
      <w:r w:rsidRPr="00C46E79">
        <w:rPr>
          <w:rStyle w:val="StyleBoldUnderline"/>
        </w:rPr>
        <w:t xml:space="preserve">. Gas </w:t>
      </w:r>
      <w:r w:rsidRPr="00E71D24">
        <w:rPr>
          <w:rStyle w:val="StyleBoldUnderline"/>
          <w:highlight w:val="yellow"/>
        </w:rPr>
        <w:t>prices in the U</w:t>
      </w:r>
      <w:r w:rsidRPr="00C46E79">
        <w:rPr>
          <w:rStyle w:val="StyleBoldUnderline"/>
        </w:rPr>
        <w:t xml:space="preserve">nited </w:t>
      </w:r>
      <w:r w:rsidRPr="00E71D24">
        <w:rPr>
          <w:rStyle w:val="StyleBoldUnderline"/>
          <w:highlight w:val="yellow"/>
        </w:rPr>
        <w:t>S</w:t>
      </w:r>
      <w:r w:rsidRPr="00C46E79">
        <w:rPr>
          <w:rStyle w:val="StyleBoldUnderline"/>
        </w:rPr>
        <w:t xml:space="preserve">tates will </w:t>
      </w:r>
      <w:r w:rsidRPr="00E71D24">
        <w:rPr>
          <w:rStyle w:val="StyleBoldUnderline"/>
          <w:highlight w:val="yellow"/>
        </w:rPr>
        <w:t>face upward pressure</w:t>
      </w:r>
      <w:r w:rsidRPr="00C46E79">
        <w:rPr>
          <w:rStyle w:val="StyleBoldUnderline"/>
        </w:rPr>
        <w:t xml:space="preserve"> as exports rise</w:t>
      </w:r>
      <w:r w:rsidRPr="006D192C">
        <w:t>, electric utilities switch to gas-fired plants from coal, and companies use more natural gas in manufacturing and for fleet vehicles.</w:t>
      </w:r>
      <w:r>
        <w:t xml:space="preserve"> </w:t>
      </w:r>
      <w:r w:rsidRPr="006D192C">
        <w:t>“</w:t>
      </w:r>
      <w:r w:rsidRPr="00C46E79">
        <w:rPr>
          <w:rStyle w:val="StyleBoldUnderline"/>
        </w:rPr>
        <w:t xml:space="preserve">With rising U.S. gas prices, </w:t>
      </w:r>
      <w:r w:rsidRPr="00E71D24">
        <w:rPr>
          <w:rStyle w:val="StyleBoldUnderline"/>
          <w:highlight w:val="yellow"/>
        </w:rPr>
        <w:t>U.S. L.N.G. could be priced out</w:t>
      </w:r>
      <w:r w:rsidRPr="00C46E79">
        <w:rPr>
          <w:rStyle w:val="StyleBoldUnderline"/>
        </w:rPr>
        <w:t xml:space="preserve"> of the market</w:t>
      </w:r>
      <w:r w:rsidRPr="006D192C">
        <w:t>,” said Noel Tomnay, head of global gas research at the consultancy Wood Mackenzie. “Even without L.N.G. exports, the price of gas will go up.”</w:t>
      </w:r>
      <w:r>
        <w:t xml:space="preserve"> </w:t>
      </w:r>
      <w:r w:rsidRPr="00E71D24">
        <w:rPr>
          <w:rStyle w:val="StyleBoldUnderline"/>
          <w:highlight w:val="yellow"/>
        </w:rPr>
        <w:t>The indexing of</w:t>
      </w:r>
      <w:r w:rsidRPr="006D192C">
        <w:t xml:space="preserve"> Asian and European </w:t>
      </w:r>
      <w:r w:rsidRPr="00E71D24">
        <w:rPr>
          <w:rStyle w:val="StyleBoldUnderline"/>
          <w:highlight w:val="yellow"/>
        </w:rPr>
        <w:t>gas to oil prices is beginning to erode</w:t>
      </w:r>
      <w:r w:rsidRPr="006D192C">
        <w:t xml:space="preserve">. At the same time, </w:t>
      </w:r>
      <w:r w:rsidRPr="00C46E79">
        <w:rPr>
          <w:rStyle w:val="StyleBoldUnderline"/>
        </w:rPr>
        <w:t xml:space="preserve">huge natural gas </w:t>
      </w:r>
      <w:r w:rsidRPr="00E71D24">
        <w:rPr>
          <w:rStyle w:val="StyleBoldUnderline"/>
          <w:highlight w:val="yellow"/>
        </w:rPr>
        <w:t>pipelines are being</w:t>
      </w:r>
      <w:r w:rsidRPr="00C46E79">
        <w:rPr>
          <w:rStyle w:val="StyleBoldUnderline"/>
        </w:rPr>
        <w:t xml:space="preserve"> </w:t>
      </w:r>
      <w:r w:rsidRPr="00E71D24">
        <w:rPr>
          <w:rStyle w:val="StyleBoldUnderline"/>
          <w:highlight w:val="yellow"/>
        </w:rPr>
        <w:t>built</w:t>
      </w:r>
      <w:r w:rsidRPr="00C46E79">
        <w:rPr>
          <w:rStyle w:val="StyleBoldUnderline"/>
        </w:rPr>
        <w:t xml:space="preserve"> around Asia to supply China, </w:t>
      </w:r>
      <w:r w:rsidRPr="00481F83">
        <w:rPr>
          <w:rStyle w:val="StyleBoldUnderline"/>
        </w:rPr>
        <w:t xml:space="preserve">while </w:t>
      </w:r>
      <w:r w:rsidRPr="00481F83">
        <w:rPr>
          <w:rStyle w:val="StyleBoldUnderline"/>
          <w:highlight w:val="yellow"/>
        </w:rPr>
        <w:t>new gas finds</w:t>
      </w:r>
      <w:r w:rsidRPr="006D192C">
        <w:t xml:space="preserve"> around Australia, East Africa and the eastern Mediterranean </w:t>
      </w:r>
      <w:r w:rsidRPr="00C46E79">
        <w:rPr>
          <w:rStyle w:val="StyleBoldUnderline"/>
        </w:rPr>
        <w:t xml:space="preserve">are likely </w:t>
      </w:r>
      <w:r w:rsidRPr="00481F83">
        <w:rPr>
          <w:rStyle w:val="StyleBoldUnderline"/>
        </w:rPr>
        <w:t xml:space="preserve">to </w:t>
      </w:r>
      <w:r w:rsidRPr="00481F83">
        <w:rPr>
          <w:rStyle w:val="StyleBoldUnderline"/>
          <w:highlight w:val="yellow"/>
        </w:rPr>
        <w:t>flood the markets</w:t>
      </w:r>
      <w:r w:rsidRPr="00C46E79">
        <w:rPr>
          <w:rStyle w:val="StyleBoldUnderline"/>
        </w:rPr>
        <w:t xml:space="preserve"> with more L.N.G</w:t>
      </w:r>
      <w:r w:rsidRPr="006D192C">
        <w:t xml:space="preserve">. </w:t>
      </w:r>
      <w:r w:rsidRPr="00481F83">
        <w:rPr>
          <w:rStyle w:val="StyleBoldUnderline"/>
          <w:highlight w:val="yellow"/>
        </w:rPr>
        <w:t>Russia</w:t>
      </w:r>
      <w:r w:rsidRPr="006D192C">
        <w:t xml:space="preserve">, a major global gas producer, </w:t>
      </w:r>
      <w:r w:rsidRPr="00481F83">
        <w:rPr>
          <w:rStyle w:val="StyleBoldUnderline"/>
          <w:highlight w:val="yellow"/>
        </w:rPr>
        <w:t>is</w:t>
      </w:r>
      <w:r w:rsidRPr="00C46E79">
        <w:rPr>
          <w:rStyle w:val="StyleBoldUnderline"/>
        </w:rPr>
        <w:t xml:space="preserve"> also </w:t>
      </w:r>
      <w:r w:rsidRPr="00481F83">
        <w:rPr>
          <w:rStyle w:val="StyleBoldUnderline"/>
          <w:highlight w:val="yellow"/>
        </w:rPr>
        <w:t>moving aggressively</w:t>
      </w:r>
      <w:r w:rsidRPr="00C46E79">
        <w:rPr>
          <w:rStyle w:val="StyleBoldUnderline"/>
        </w:rPr>
        <w:t xml:space="preserve"> to protect its markets</w:t>
      </w:r>
      <w:r w:rsidRPr="006D192C">
        <w:t>.</w:t>
      </w:r>
      <w:r>
        <w:t xml:space="preserve"> </w:t>
      </w:r>
      <w:r w:rsidRPr="006D192C">
        <w:t xml:space="preserve">And </w:t>
      </w:r>
      <w:r w:rsidRPr="00C46E79">
        <w:rPr>
          <w:rStyle w:val="StyleBoldUnderline"/>
        </w:rPr>
        <w:t xml:space="preserve">the </w:t>
      </w:r>
      <w:r w:rsidRPr="00481F83">
        <w:rPr>
          <w:rStyle w:val="StyleBoldUnderline"/>
          <w:highlight w:val="yellow"/>
        </w:rPr>
        <w:t>cost of shipping and processing</w:t>
      </w:r>
      <w:r w:rsidRPr="00C46E79">
        <w:rPr>
          <w:rStyle w:val="StyleBoldUnderline"/>
        </w:rPr>
        <w:t xml:space="preserve"> liquefied gas </w:t>
      </w:r>
      <w:r w:rsidRPr="00481F83">
        <w:rPr>
          <w:rStyle w:val="StyleBoldUnderline"/>
          <w:highlight w:val="yellow"/>
        </w:rPr>
        <w:t>will cut into</w:t>
      </w:r>
      <w:r w:rsidRPr="00C46E79">
        <w:rPr>
          <w:rStyle w:val="StyleBoldUnderline"/>
        </w:rPr>
        <w:t xml:space="preserve"> American suppliers’ </w:t>
      </w:r>
      <w:r w:rsidRPr="00481F83">
        <w:rPr>
          <w:rStyle w:val="StyleBoldUnderline"/>
          <w:highlight w:val="yellow"/>
        </w:rPr>
        <w:t>competitiveness</w:t>
      </w:r>
      <w:r w:rsidRPr="006D192C">
        <w:t>.</w:t>
      </w:r>
      <w:r>
        <w:t xml:space="preserve"> </w:t>
      </w:r>
      <w:r w:rsidRPr="006D192C">
        <w:t xml:space="preserve">Nikos Tsafos, a gas analyst at PFC Energy, said if the current gas price of slightly less than $3.30 per thousand cubic feet rose to $6, “by the time it gets to Asia, it’s double that price and that means there is no arbitrage.” </w:t>
      </w:r>
      <w:r w:rsidRPr="00481F83">
        <w:rPr>
          <w:rStyle w:val="StyleBoldUnderline"/>
          <w:highlight w:val="yellow"/>
        </w:rPr>
        <w:t>The biggest threat</w:t>
      </w:r>
      <w:r w:rsidRPr="006D192C">
        <w:t xml:space="preserve">, over the long term, </w:t>
      </w:r>
      <w:r w:rsidRPr="00481F83">
        <w:rPr>
          <w:rStyle w:val="StyleBoldUnderline"/>
          <w:highlight w:val="yellow"/>
        </w:rPr>
        <w:t>is</w:t>
      </w:r>
      <w:r w:rsidRPr="00DC54E1">
        <w:rPr>
          <w:rStyle w:val="StyleBoldUnderline"/>
        </w:rPr>
        <w:t xml:space="preserve"> the spread of </w:t>
      </w:r>
      <w:r w:rsidRPr="00481F83">
        <w:rPr>
          <w:rStyle w:val="StyleBoldUnderline"/>
          <w:highlight w:val="yellow"/>
        </w:rPr>
        <w:t>the</w:t>
      </w:r>
      <w:r w:rsidRPr="00DC54E1">
        <w:rPr>
          <w:rStyle w:val="StyleBoldUnderline"/>
        </w:rPr>
        <w:t xml:space="preserve"> American </w:t>
      </w:r>
      <w:r w:rsidRPr="00481F83">
        <w:rPr>
          <w:rStyle w:val="StyleBoldUnderline"/>
          <w:highlight w:val="yellow"/>
        </w:rPr>
        <w:t>shale boom overseas.</w:t>
      </w:r>
      <w:r w:rsidRPr="00DC54E1">
        <w:rPr>
          <w:rStyle w:val="StyleBoldUnderline"/>
        </w:rPr>
        <w:t xml:space="preserve"> </w:t>
      </w:r>
      <w:r w:rsidRPr="006D192C">
        <w:t>The United States has a big lead; shale drilling has been slow to get started in Europe, South Africa and South America because of environmental concerns, water shortages and political obstacles.</w:t>
      </w:r>
      <w:r>
        <w:t xml:space="preserve"> </w:t>
      </w:r>
      <w:r w:rsidRPr="006D192C">
        <w:t xml:space="preserve">But </w:t>
      </w:r>
      <w:r w:rsidRPr="00481F83">
        <w:rPr>
          <w:rStyle w:val="StyleBoldUnderline"/>
          <w:highlight w:val="yellow"/>
        </w:rPr>
        <w:t>China</w:t>
      </w:r>
      <w:r w:rsidRPr="006D192C">
        <w:t xml:space="preserve">, </w:t>
      </w:r>
      <w:r w:rsidRPr="00DC54E1">
        <w:rPr>
          <w:rStyle w:val="StyleBoldUnderline"/>
        </w:rPr>
        <w:t>which</w:t>
      </w:r>
      <w:r w:rsidRPr="006D192C">
        <w:t xml:space="preserve"> potentially </w:t>
      </w:r>
      <w:r w:rsidRPr="00481F83">
        <w:rPr>
          <w:rStyle w:val="StyleBoldUnderline"/>
          <w:highlight w:val="yellow"/>
        </w:rPr>
        <w:t>has more</w:t>
      </w:r>
      <w:r w:rsidRPr="00DC54E1">
        <w:rPr>
          <w:rStyle w:val="StyleBoldUnderline"/>
        </w:rPr>
        <w:t xml:space="preserve"> </w:t>
      </w:r>
      <w:r w:rsidRPr="00481F83">
        <w:rPr>
          <w:rStyle w:val="StyleBoldUnderline"/>
          <w:highlight w:val="yellow"/>
        </w:rPr>
        <w:t>shale</w:t>
      </w:r>
      <w:r w:rsidRPr="006D192C">
        <w:t xml:space="preserve"> resources </w:t>
      </w:r>
      <w:r w:rsidRPr="00DC54E1">
        <w:rPr>
          <w:rStyle w:val="StyleBoldUnderline"/>
        </w:rPr>
        <w:t>than the U</w:t>
      </w:r>
      <w:r w:rsidRPr="006D192C">
        <w:t xml:space="preserve">nited </w:t>
      </w:r>
      <w:r w:rsidRPr="00DC54E1">
        <w:rPr>
          <w:rStyle w:val="StyleBoldUnderline"/>
        </w:rPr>
        <w:t>S</w:t>
      </w:r>
      <w:r w:rsidRPr="006D192C">
        <w:t xml:space="preserve">tates, </w:t>
      </w:r>
      <w:r w:rsidRPr="00DC54E1">
        <w:rPr>
          <w:rStyle w:val="StyleBoldUnderline"/>
        </w:rPr>
        <w:t>is poised for development.</w:t>
      </w:r>
      <w:r w:rsidRPr="006D192C">
        <w:t xml:space="preserve"> And </w:t>
      </w:r>
      <w:r w:rsidRPr="00481F83">
        <w:rPr>
          <w:rStyle w:val="StyleBoldUnderline"/>
          <w:highlight w:val="yellow"/>
        </w:rPr>
        <w:t>Poland, Britain and Argentina are moving forward</w:t>
      </w:r>
      <w:r w:rsidRPr="006D192C">
        <w:t xml:space="preserve"> with more shale drilling.</w:t>
      </w:r>
    </w:p>
    <w:p w:rsidR="0009119F" w:rsidRDefault="0009119F" w:rsidP="0009119F">
      <w:pPr>
        <w:pStyle w:val="Heading4"/>
      </w:pPr>
      <w:r>
        <w:t>Local backlash and manufacturer opposition means terminals can’t get financed</w:t>
      </w:r>
    </w:p>
    <w:p w:rsidR="0009119F" w:rsidRPr="006D192C" w:rsidRDefault="0009119F" w:rsidP="0009119F">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rsidR="0009119F" w:rsidRPr="006D192C" w:rsidRDefault="0009119F" w:rsidP="0009119F">
      <w:r w:rsidRPr="00E71D24">
        <w:rPr>
          <w:rStyle w:val="StyleBoldUnderline"/>
          <w:highlight w:val="yellow"/>
        </w:rPr>
        <w:t>Resistance from environmental groups</w:t>
      </w:r>
      <w:r w:rsidRPr="006D192C">
        <w:t xml:space="preserve"> like the Sierra Club </w:t>
      </w:r>
      <w:r w:rsidRPr="00E71D24">
        <w:rPr>
          <w:rStyle w:val="StyleBoldUnderline"/>
          <w:highlight w:val="yellow"/>
        </w:rPr>
        <w:t>could</w:t>
      </w:r>
      <w:r w:rsidRPr="00057D6C">
        <w:rPr>
          <w:rStyle w:val="StyleBoldUnderline"/>
        </w:rPr>
        <w:t xml:space="preserve"> </w:t>
      </w:r>
      <w:r w:rsidRPr="00057D6C">
        <w:t>help</w:t>
      </w:r>
      <w:r w:rsidRPr="00057D6C">
        <w:rPr>
          <w:rStyle w:val="StyleBoldUnderline"/>
        </w:rPr>
        <w:t xml:space="preserve"> </w:t>
      </w:r>
      <w:r w:rsidRPr="00E71D24">
        <w:rPr>
          <w:rStyle w:val="StyleBoldUnderline"/>
          <w:highlight w:val="yellow"/>
        </w:rPr>
        <w:t>stop</w:t>
      </w:r>
      <w:r w:rsidRPr="006D192C">
        <w:t xml:space="preserve"> some </w:t>
      </w:r>
      <w:r w:rsidRPr="00E71D24">
        <w:rPr>
          <w:rStyle w:val="StyleBoldUnderline"/>
          <w:highlight w:val="yellow"/>
        </w:rPr>
        <w:t>export</w:t>
      </w:r>
      <w:r w:rsidRPr="00057D6C">
        <w:rPr>
          <w:rStyle w:val="StyleBoldUnderline"/>
        </w:rPr>
        <w:t xml:space="preserve"> </w:t>
      </w:r>
      <w:r w:rsidRPr="00E71D24">
        <w:rPr>
          <w:rStyle w:val="StyleBoldUnderline"/>
          <w:highlight w:val="yellow"/>
        </w:rPr>
        <w:t>projects</w:t>
      </w:r>
      <w:r w:rsidRPr="006D192C">
        <w:t xml:space="preserve">, especially outside the Gulf of Mexico region, which has long been comfortable with the oil and gas industry. And </w:t>
      </w:r>
      <w:r w:rsidRPr="00E71D24">
        <w:rPr>
          <w:rStyle w:val="StyleBoldUnderline"/>
          <w:highlight w:val="yellow"/>
        </w:rPr>
        <w:t>manufacturers</w:t>
      </w:r>
      <w:r w:rsidRPr="006D192C">
        <w:t xml:space="preserve"> like Dow Chemical </w:t>
      </w:r>
      <w:r w:rsidRPr="00E71D24">
        <w:rPr>
          <w:rStyle w:val="StyleBoldUnderline"/>
          <w:highlight w:val="yellow"/>
        </w:rPr>
        <w:t>are campaigning</w:t>
      </w:r>
      <w:r w:rsidRPr="00057D6C">
        <w:rPr>
          <w:rStyle w:val="StyleBoldUnderline"/>
        </w:rPr>
        <w:t xml:space="preserve"> against</w:t>
      </w:r>
      <w:r w:rsidRPr="006D192C">
        <w:t xml:space="preserve"> unfettered </w:t>
      </w:r>
      <w:r w:rsidRPr="00057D6C">
        <w:rPr>
          <w:rStyle w:val="StyleBoldUnderline"/>
        </w:rPr>
        <w:t>exports to keep</w:t>
      </w:r>
      <w:r w:rsidRPr="006D192C">
        <w:t xml:space="preserve"> their </w:t>
      </w:r>
      <w:r w:rsidRPr="00057D6C">
        <w:rPr>
          <w:rStyle w:val="StyleBoldUnderline"/>
        </w:rPr>
        <w:t>costs down</w:t>
      </w:r>
      <w:r w:rsidRPr="006D192C">
        <w:t>.</w:t>
      </w:r>
      <w:r>
        <w:t xml:space="preserve"> </w:t>
      </w:r>
      <w:r w:rsidRPr="006D192C">
        <w:t xml:space="preserve">Over all, </w:t>
      </w:r>
      <w:r w:rsidRPr="00E71D24">
        <w:rPr>
          <w:rStyle w:val="StyleBoldUnderline"/>
          <w:highlight w:val="yellow"/>
        </w:rPr>
        <w:t>these</w:t>
      </w:r>
      <w:r w:rsidRPr="00057D6C">
        <w:rPr>
          <w:rStyle w:val="StyleBoldUnderline"/>
        </w:rPr>
        <w:t xml:space="preserve"> factors </w:t>
      </w:r>
      <w:r w:rsidRPr="00E71D24">
        <w:rPr>
          <w:rStyle w:val="StyleBoldUnderline"/>
          <w:highlight w:val="yellow"/>
        </w:rPr>
        <w:t>will make it challenging</w:t>
      </w:r>
      <w:r w:rsidRPr="00057D6C">
        <w:rPr>
          <w:rStyle w:val="StyleBoldUnderline"/>
        </w:rPr>
        <w:t xml:space="preserve"> for export projects </w:t>
      </w:r>
      <w:r w:rsidRPr="00E71D24">
        <w:rPr>
          <w:rStyle w:val="StyleBoldUnderline"/>
          <w:highlight w:val="yellow"/>
        </w:rPr>
        <w:t>to raise</w:t>
      </w:r>
      <w:r w:rsidRPr="00057D6C">
        <w:rPr>
          <w:rStyle w:val="StyleBoldUnderline"/>
        </w:rPr>
        <w:t xml:space="preserve"> enough </w:t>
      </w:r>
      <w:r w:rsidRPr="00E71D24">
        <w:rPr>
          <w:rStyle w:val="StyleBoldUnderline"/>
          <w:highlight w:val="yellow"/>
        </w:rPr>
        <w:t>financing</w:t>
      </w:r>
      <w:r w:rsidRPr="006D192C">
        <w:t>. L.N.G. terminal developers note that more than 20 import terminals proposed a decade ago were never built because of local opposition or lack of government permits and financing.</w:t>
      </w:r>
      <w:r>
        <w:t xml:space="preserve"> </w:t>
      </w:r>
      <w:r w:rsidRPr="006D192C">
        <w:t>“Can all these projects get financed? That’s a good question,” said Marvin Odum, president of Shell Oil Company, which is looking at various possible L.N.G. terminal sites to invest in. “</w:t>
      </w:r>
      <w:r w:rsidRPr="00057D6C">
        <w:rPr>
          <w:rStyle w:val="StyleBoldUnderline"/>
        </w:rPr>
        <w:t>The outcome</w:t>
      </w:r>
      <w:r w:rsidRPr="006D192C">
        <w:t xml:space="preserve"> of this </w:t>
      </w:r>
      <w:r w:rsidRPr="00057D6C">
        <w:rPr>
          <w:rStyle w:val="StyleBoldUnderline"/>
        </w:rPr>
        <w:t>is not likely to be unlimited L.N.G. exports.”</w:t>
      </w:r>
      <w:r>
        <w:rPr>
          <w:rStyle w:val="StyleBoldUnderline"/>
        </w:rPr>
        <w:t xml:space="preserve"> </w:t>
      </w:r>
      <w:r w:rsidRPr="006D192C">
        <w:t xml:space="preserve">Charif Souki, Cheniere’s chief executive, predicted that </w:t>
      </w:r>
      <w:r w:rsidRPr="00E71D24">
        <w:rPr>
          <w:rStyle w:val="StyleBoldUnderline"/>
          <w:highlight w:val="yellow"/>
        </w:rPr>
        <w:t>by 2018, the country</w:t>
      </w:r>
      <w:r w:rsidRPr="00057D6C">
        <w:rPr>
          <w:rStyle w:val="StyleBoldUnderline"/>
        </w:rPr>
        <w:t xml:space="preserve"> </w:t>
      </w:r>
      <w:r w:rsidRPr="00E71D24">
        <w:rPr>
          <w:rStyle w:val="StyleBoldUnderline"/>
          <w:highlight w:val="yellow"/>
        </w:rPr>
        <w:t>would manage to export only</w:t>
      </w:r>
      <w:r w:rsidRPr="00057D6C">
        <w:rPr>
          <w:rStyle w:val="StyleBoldUnderline"/>
        </w:rPr>
        <w:t xml:space="preserve"> </w:t>
      </w:r>
      <w:r w:rsidRPr="006D192C">
        <w:t xml:space="preserve">one billion to two billion cubic feet of gas a day, or roughly </w:t>
      </w:r>
      <w:r w:rsidRPr="00E71D24">
        <w:rPr>
          <w:rStyle w:val="StyleBoldUnderline"/>
          <w:highlight w:val="yellow"/>
        </w:rPr>
        <w:t>2</w:t>
      </w:r>
      <w:r w:rsidRPr="00057D6C">
        <w:rPr>
          <w:rStyle w:val="StyleBoldUnderline"/>
        </w:rPr>
        <w:t xml:space="preserve"> </w:t>
      </w:r>
      <w:r w:rsidRPr="00E71D24">
        <w:rPr>
          <w:rStyle w:val="StyleBoldUnderline"/>
          <w:highlight w:val="yellow"/>
        </w:rPr>
        <w:t>percent</w:t>
      </w:r>
      <w:r w:rsidRPr="00057D6C">
        <w:rPr>
          <w:rStyle w:val="StyleBoldUnderline"/>
        </w:rPr>
        <w:t xml:space="preserve"> of current domestic consumption</w:t>
      </w:r>
      <w:r w:rsidRPr="006D192C">
        <w:t>. In 10 years, after two to four projects have received permits and have been built, he said he expected exports to grow to three billion to five billion cubic feet a day. The total global production of L.N.G. is about 40 billion cubic feet a day, and growing rapidly.</w:t>
      </w:r>
    </w:p>
    <w:p w:rsidR="0009119F" w:rsidRPr="006D192C" w:rsidRDefault="0009119F" w:rsidP="0009119F"/>
    <w:p w:rsidR="0009119F" w:rsidRDefault="0009119F" w:rsidP="0009119F">
      <w:pPr>
        <w:pStyle w:val="Heading4"/>
      </w:pPr>
      <w:r>
        <w:t xml:space="preserve">Resource nationalism </w:t>
      </w:r>
    </w:p>
    <w:p w:rsidR="0009119F" w:rsidRPr="005F5490" w:rsidRDefault="0009119F" w:rsidP="0009119F">
      <w:r w:rsidRPr="005F5490">
        <w:rPr>
          <w:rStyle w:val="StyleStyleBold12pt"/>
        </w:rPr>
        <w:t>Reuters 12</w:t>
      </w:r>
      <w:r>
        <w:t>—[June 8, 20</w:t>
      </w:r>
      <w:r w:rsidRPr="005F5490">
        <w:t>12</w:t>
      </w:r>
      <w:r>
        <w:t xml:space="preserve">, </w:t>
      </w:r>
      <w:r w:rsidRPr="005F5490">
        <w:t>“U.S. likely to cap gas exports—analysts,” http://www.reuters.com/article/2012/06/08/usa-ln</w:t>
      </w:r>
      <w:r>
        <w:t>g-exports-idUSL5E8H678C20120608]</w:t>
      </w:r>
    </w:p>
    <w:p w:rsidR="0009119F" w:rsidRPr="005F5490" w:rsidRDefault="0009119F" w:rsidP="0009119F"/>
    <w:p w:rsidR="0009119F" w:rsidRPr="000B7819" w:rsidRDefault="0009119F" w:rsidP="0009119F">
      <w:pPr>
        <w:rPr>
          <w:sz w:val="16"/>
          <w:szCs w:val="18"/>
        </w:rPr>
      </w:pPr>
      <w:r w:rsidRPr="0073453A">
        <w:rPr>
          <w:rStyle w:val="StyleBoldUnderline"/>
          <w:highlight w:val="yellow"/>
        </w:rPr>
        <w:t xml:space="preserve">Industrial lobbying </w:t>
      </w:r>
      <w:r w:rsidRPr="00E40F8B">
        <w:rPr>
          <w:rStyle w:val="StyleBoldUnderline"/>
        </w:rPr>
        <w:t xml:space="preserve">in the United States </w:t>
      </w:r>
      <w:r w:rsidRPr="0073453A">
        <w:rPr>
          <w:rStyle w:val="StyleBoldUnderline"/>
          <w:highlight w:val="yellow"/>
        </w:rPr>
        <w:t>is likely to put a cap on potentially huge natural gas exports, benefiting domestic industries such as petrochemicals and refining</w:t>
      </w:r>
      <w:r w:rsidRPr="005F5490">
        <w:rPr>
          <w:sz w:val="16"/>
          <w:szCs w:val="18"/>
        </w:rPr>
        <w:t xml:space="preserve">, but limiting export profits from gas-hungry Asia and Europe. The U.S. has experienced a boom in shale gas exploration, which will potentially turn it from a net importer of natural gas into a gas exporter. </w:t>
      </w:r>
      <w:r w:rsidRPr="0073453A">
        <w:rPr>
          <w:rStyle w:val="StyleBoldUnderline"/>
          <w:highlight w:val="yellow"/>
        </w:rPr>
        <w:t xml:space="preserve">Several companies have applied for licences to export </w:t>
      </w:r>
      <w:r w:rsidRPr="00E40F8B">
        <w:rPr>
          <w:rStyle w:val="StyleBoldUnderline"/>
        </w:rPr>
        <w:t xml:space="preserve">excess domestic </w:t>
      </w:r>
      <w:r w:rsidRPr="0073453A">
        <w:rPr>
          <w:rStyle w:val="StyleBoldUnderline"/>
          <w:highlight w:val="yellow"/>
        </w:rPr>
        <w:t>reserves to Europe and Asia</w:t>
      </w:r>
      <w:r w:rsidRPr="005F5490">
        <w:rPr>
          <w:sz w:val="16"/>
          <w:szCs w:val="18"/>
        </w:rPr>
        <w:t xml:space="preserve">. Baringa, a London-based consultancy with a focus on energy, said that between 40 and 80 billion cubic metres (bcm) of liquefied natural gas (LNG) will be exported each year, starting from 2015. These figures are below some estimates that expect U.S. LNG exports to rise above 110 bcm by 2020, but </w:t>
      </w:r>
      <w:r w:rsidRPr="00E40F8B">
        <w:rPr>
          <w:rStyle w:val="StyleBoldUnderline"/>
        </w:rPr>
        <w:t xml:space="preserve">Baringa's Jayesh Parmar and </w:t>
      </w:r>
      <w:r w:rsidRPr="0073453A">
        <w:rPr>
          <w:rStyle w:val="StyleBoldUnderline"/>
          <w:highlight w:val="yellow"/>
        </w:rPr>
        <w:t>other analysts have said that</w:t>
      </w:r>
      <w:r w:rsidRPr="0073453A">
        <w:rPr>
          <w:sz w:val="16"/>
          <w:szCs w:val="18"/>
          <w:highlight w:val="yellow"/>
        </w:rPr>
        <w:t xml:space="preserve"> </w:t>
      </w:r>
      <w:r w:rsidRPr="0073453A">
        <w:rPr>
          <w:rStyle w:val="StyleBoldUnderline"/>
          <w:highlight w:val="yellow"/>
        </w:rPr>
        <w:t>political pressure could limit export capacities</w:t>
      </w:r>
      <w:r w:rsidRPr="005F5490">
        <w:rPr>
          <w:sz w:val="16"/>
          <w:szCs w:val="18"/>
        </w:rPr>
        <w:t>. "</w:t>
      </w:r>
      <w:r w:rsidRPr="00E40F8B">
        <w:rPr>
          <w:rStyle w:val="StyleBoldUnderline"/>
        </w:rPr>
        <w:t>There is a lot of lobbying in the U.S. to limit LNG exports and to instead use the gas to allow the domestic industry to benefit from low energy prices</w:t>
      </w:r>
      <w:r w:rsidRPr="005F5490">
        <w:rPr>
          <w:sz w:val="16"/>
          <w:szCs w:val="18"/>
        </w:rPr>
        <w:t>," Parmar told Reuters. "</w:t>
      </w:r>
      <w:r w:rsidRPr="0073453A">
        <w:rPr>
          <w:rStyle w:val="StyleBoldUnderline"/>
          <w:highlight w:val="yellow"/>
        </w:rPr>
        <w:t>Petrochemicals and refined products, as well transportation industries that use natural gas, stand to gain from such a policy</w:t>
      </w:r>
      <w:r w:rsidRPr="005F5490">
        <w:rPr>
          <w:sz w:val="16"/>
          <w:szCs w:val="18"/>
        </w:rPr>
        <w:t xml:space="preserve">, and this could change the entire oil balance in the U.S. economy." </w:t>
      </w:r>
      <w:r w:rsidRPr="00E40F8B">
        <w:rPr>
          <w:rStyle w:val="StyleBoldUnderline"/>
        </w:rPr>
        <w:t>A report</w:t>
      </w:r>
      <w:r w:rsidRPr="005F5490">
        <w:rPr>
          <w:sz w:val="16"/>
          <w:szCs w:val="18"/>
        </w:rPr>
        <w:t xml:space="preserve"> this week </w:t>
      </w:r>
      <w:r w:rsidRPr="00E40F8B">
        <w:rPr>
          <w:rStyle w:val="StyleBoldUnderline"/>
        </w:rPr>
        <w:t>by Eurasia Group</w:t>
      </w:r>
      <w:r w:rsidRPr="005F5490">
        <w:rPr>
          <w:sz w:val="16"/>
          <w:szCs w:val="18"/>
        </w:rPr>
        <w:t xml:space="preserve">, the New York-based political risk consultancy, </w:t>
      </w:r>
      <w:r w:rsidRPr="00E40F8B">
        <w:rPr>
          <w:rStyle w:val="StyleBoldUnderline"/>
        </w:rPr>
        <w:t>said: "</w:t>
      </w:r>
      <w:r w:rsidRPr="0073453A">
        <w:rPr>
          <w:rStyle w:val="Emphasis"/>
          <w:highlight w:val="yellow"/>
        </w:rPr>
        <w:t>Resource nationalism is the biggest political risk to U.S. LNG (exports)</w:t>
      </w:r>
      <w:r w:rsidRPr="0073453A">
        <w:rPr>
          <w:rStyle w:val="StyleBoldUnderline"/>
          <w:highlight w:val="yellow"/>
        </w:rPr>
        <w:t>, with many opponents to exports concerned about the impact on domestic natural gas prices</w:t>
      </w:r>
      <w:r w:rsidRPr="005F5490">
        <w:rPr>
          <w:sz w:val="16"/>
          <w:szCs w:val="18"/>
        </w:rPr>
        <w:t>."</w:t>
      </w:r>
    </w:p>
    <w:p w:rsidR="0009119F" w:rsidRDefault="0009119F" w:rsidP="0009119F">
      <w:pPr>
        <w:pStyle w:val="Heading4"/>
      </w:pPr>
      <w:r>
        <w:t xml:space="preserve">Infrastructure, equipment, and human capital issues. </w:t>
      </w:r>
    </w:p>
    <w:p w:rsidR="0009119F" w:rsidRPr="005F5490" w:rsidRDefault="0009119F" w:rsidP="0009119F">
      <w:r w:rsidRPr="005F5490">
        <w:rPr>
          <w:rStyle w:val="StyleStyleBold12pt"/>
        </w:rPr>
        <w:t>Ebinger, Massy, and Avasarala 12</w:t>
      </w:r>
      <w:r>
        <w:t>—</w:t>
      </w:r>
      <w:r w:rsidRPr="005F5490">
        <w:t xml:space="preserve">Charles Ebinger, Kevin Massy, and Govinda Avasarala, January 2012. Director and Senior Fellow </w:t>
      </w:r>
      <w:hyperlink r:id="rId49" w:history="1">
        <w:r w:rsidRPr="005F5490">
          <w:rPr>
            <w:rStyle w:val="Hyperlink"/>
          </w:rPr>
          <w:t>Foreign Policy</w:t>
        </w:r>
      </w:hyperlink>
      <w:r w:rsidRPr="005F5490">
        <w:t xml:space="preserve">, </w:t>
      </w:r>
      <w:hyperlink r:id="rId50" w:history="1">
        <w:r w:rsidRPr="005F5490">
          <w:rPr>
            <w:rStyle w:val="Hyperlink"/>
          </w:rPr>
          <w:t>Energy Security Initiative</w:t>
        </w:r>
      </w:hyperlink>
      <w:r w:rsidRPr="005F5490">
        <w:t xml:space="preserve"> @ Brookings, served as an energy policy advisor to over 50 governments, adjunct professor of electricity economics at Johns Hopkins Nitze School; Assistant Director of the Energy Security Initiative at the Brookings Institution; and Research Assistant, Energy S</w:t>
      </w:r>
      <w:r>
        <w:t>ecurity Initiative @ Brookings [</w:t>
      </w:r>
      <w:r w:rsidRPr="005F5490">
        <w:t xml:space="preserve">“Evaluating the Prospects for Increased Exports of Liquefied Natural Gas from the United States,” Report of the Energy Security Initiative, </w:t>
      </w:r>
      <w:hyperlink r:id="rId51" w:history="1">
        <w:r w:rsidRPr="005F5490">
          <w:rPr>
            <w:rStyle w:val="Hyperlink"/>
          </w:rPr>
          <w:t>http://www.bespacific.com/mt/archives/029324.html</w:t>
        </w:r>
      </w:hyperlink>
      <w:r>
        <w:t>]</w:t>
      </w:r>
    </w:p>
    <w:p w:rsidR="0009119F" w:rsidRPr="00B4684D" w:rsidRDefault="0009119F" w:rsidP="0009119F"/>
    <w:p w:rsidR="0009119F" w:rsidRPr="0073453A" w:rsidRDefault="0009119F" w:rsidP="0009119F">
      <w:pPr>
        <w:rPr>
          <w:sz w:val="16"/>
          <w:szCs w:val="18"/>
          <w:highlight w:val="yellow"/>
        </w:rPr>
      </w:pPr>
      <w:r w:rsidRPr="0073453A">
        <w:rPr>
          <w:rStyle w:val="StyleBoldUnderline"/>
          <w:highlight w:val="yellow"/>
        </w:rPr>
        <w:t>The feasibility of U.S. LNG exports depends upon the ability of the country’s natural gas infrastruc—ture to support the production, transportation, storage, and shipment of natural gas</w:t>
      </w:r>
      <w:r w:rsidRPr="005F5490">
        <w:rPr>
          <w:sz w:val="16"/>
          <w:szCs w:val="18"/>
        </w:rPr>
        <w:t xml:space="preserve">. Pipeline and Storage Capacity The development of shale gas plays is likely to have a profound effect on the regional dynamics of the U.S. natural gas market. </w:t>
      </w:r>
      <w:r w:rsidRPr="0073453A">
        <w:rPr>
          <w:rStyle w:val="StyleBoldUnderline"/>
          <w:highlight w:val="yellow"/>
        </w:rPr>
        <w:t xml:space="preserve">Increased production from </w:t>
      </w:r>
      <w:r w:rsidRPr="00B4684D">
        <w:rPr>
          <w:rStyle w:val="StyleBoldUnderline"/>
        </w:rPr>
        <w:t xml:space="preserve">the </w:t>
      </w:r>
      <w:r w:rsidRPr="0073453A">
        <w:rPr>
          <w:rStyle w:val="StyleBoldUnderline"/>
          <w:highlight w:val="yellow"/>
        </w:rPr>
        <w:t xml:space="preserve">Marcellus </w:t>
      </w:r>
      <w:r w:rsidRPr="00B4684D">
        <w:rPr>
          <w:rStyle w:val="StyleBoldUnderline"/>
        </w:rPr>
        <w:t xml:space="preserve">Shale </w:t>
      </w:r>
      <w:r w:rsidRPr="0073453A">
        <w:rPr>
          <w:rStyle w:val="StyleBoldUnderline"/>
          <w:highlight w:val="yellow"/>
        </w:rPr>
        <w:t xml:space="preserve">is likely to displace </w:t>
      </w:r>
      <w:r w:rsidRPr="00B4684D">
        <w:rPr>
          <w:rStyle w:val="StyleBoldUnderline"/>
        </w:rPr>
        <w:t xml:space="preserve">some </w:t>
      </w:r>
      <w:r w:rsidRPr="0073453A">
        <w:rPr>
          <w:rStyle w:val="StyleBoldUnderline"/>
          <w:highlight w:val="yellow"/>
        </w:rPr>
        <w:t xml:space="preserve">supplies from the Gulf Coast </w:t>
      </w:r>
      <w:r w:rsidRPr="00B4684D">
        <w:rPr>
          <w:rStyle w:val="StyleBoldUnderline"/>
        </w:rPr>
        <w:t>and other re</w:t>
      </w:r>
      <w:r>
        <w:rPr>
          <w:rStyle w:val="StyleBoldUnderline"/>
        </w:rPr>
        <w:t>—</w:t>
      </w:r>
      <w:r w:rsidRPr="00B4684D">
        <w:rPr>
          <w:rStyle w:val="StyleBoldUnderline"/>
        </w:rPr>
        <w:t xml:space="preserve">gions </w:t>
      </w:r>
      <w:r w:rsidRPr="0073453A">
        <w:rPr>
          <w:rStyle w:val="StyleBoldUnderline"/>
          <w:highlight w:val="yellow"/>
        </w:rPr>
        <w:t>that currently serve the Northeast</w:t>
      </w:r>
      <w:r w:rsidRPr="005F5490">
        <w:rPr>
          <w:sz w:val="16"/>
          <w:szCs w:val="18"/>
        </w:rPr>
        <w:t xml:space="preserve">.27 </w:t>
      </w:r>
      <w:r w:rsidRPr="00B4684D">
        <w:rPr>
          <w:rStyle w:val="StyleBoldUnderline"/>
        </w:rPr>
        <w:t>More</w:t>
      </w:r>
      <w:r>
        <w:rPr>
          <w:rStyle w:val="StyleBoldUnderline"/>
        </w:rPr>
        <w:t>—</w:t>
      </w:r>
      <w:r w:rsidRPr="00B4684D">
        <w:rPr>
          <w:rStyle w:val="StyleBoldUnderline"/>
        </w:rPr>
        <w:t>over, if significantly increased LNG exports from the Gulf Coast go ahead, there may be a need to reverse the pipelines to allow gas to flow toward the Gulf Coast</w:t>
      </w:r>
      <w:r w:rsidRPr="005F5490">
        <w:rPr>
          <w:sz w:val="16"/>
          <w:szCs w:val="18"/>
        </w:rPr>
        <w:t xml:space="preserve">. To maximize the economic potential of the U.S. shale gas endowment, whether for exports or for domestic use, </w:t>
      </w:r>
      <w:r w:rsidRPr="00B4684D">
        <w:rPr>
          <w:rStyle w:val="StyleBoldUnderline"/>
        </w:rPr>
        <w:t>there will be a requirement for significant expansion in the nation’s continental natural gas pipeline network</w:t>
      </w:r>
      <w:r w:rsidRPr="005F5490">
        <w:rPr>
          <w:sz w:val="16"/>
          <w:szCs w:val="18"/>
        </w:rPr>
        <w:t xml:space="preserve">, particularly in the vicinity of the Marcellus Shale. </w:t>
      </w:r>
      <w:r w:rsidRPr="00B4684D">
        <w:rPr>
          <w:rStyle w:val="StyleBoldUnderline"/>
        </w:rPr>
        <w:t>In 2010, Mar</w:t>
      </w:r>
      <w:r>
        <w:rPr>
          <w:rStyle w:val="StyleBoldUnderline"/>
        </w:rPr>
        <w:t>—</w:t>
      </w:r>
      <w:r w:rsidRPr="00B4684D">
        <w:rPr>
          <w:rStyle w:val="StyleBoldUnderline"/>
        </w:rPr>
        <w:t>cellus producers predicted that fewer than half of the 1,100 wells drilled had pipeline access</w:t>
      </w:r>
      <w:r w:rsidRPr="005F5490">
        <w:rPr>
          <w:sz w:val="16"/>
          <w:szCs w:val="18"/>
        </w:rPr>
        <w:t>.28 ICF International, a consultancy, estimates that 3,300 additional miles of pipeline will be built in the Northeast between 2009 and 2035.29 There is currently 6 bcf/day of FERC-approved proposed pipeline capacity that will deliver gas from the Marcellus to demand centers. More than 2 bcf/ day of this capacity is scheduled to be complet</w:t>
      </w:r>
      <w:r>
        <w:rPr>
          <w:sz w:val="16"/>
          <w:szCs w:val="18"/>
        </w:rPr>
        <w:t>—</w:t>
      </w:r>
      <w:r w:rsidRPr="005F5490">
        <w:rPr>
          <w:sz w:val="16"/>
          <w:szCs w:val="18"/>
        </w:rPr>
        <w:t xml:space="preserve">ed by the summer of 2012.30 </w:t>
      </w:r>
      <w:r w:rsidRPr="00B4684D">
        <w:rPr>
          <w:rStyle w:val="StyleBoldUnderline"/>
        </w:rPr>
        <w:t>Another concern is whether a gas pipeline infrastructure network will be developed quickly enough in liquid-rich plays</w:t>
      </w:r>
      <w:r w:rsidRPr="005F5490">
        <w:rPr>
          <w:sz w:val="16"/>
          <w:szCs w:val="18"/>
        </w:rPr>
        <w:t xml:space="preserve">, such as the Eagle Ford and Utica Shales, </w:t>
      </w:r>
      <w:r w:rsidRPr="00B4684D">
        <w:rPr>
          <w:rStyle w:val="StyleBoldUnderline"/>
        </w:rPr>
        <w:t>to fully capture the natural gas being produced</w:t>
      </w:r>
      <w:r w:rsidRPr="005F5490">
        <w:rPr>
          <w:sz w:val="16"/>
          <w:szCs w:val="18"/>
        </w:rPr>
        <w:t>. As outlined above, vast quantities of natural gas are currently being flared at some shale sites in the U.S. mid-continent. One way to reduce such flar</w:t>
      </w:r>
      <w:r>
        <w:rPr>
          <w:sz w:val="16"/>
          <w:szCs w:val="18"/>
        </w:rPr>
        <w:t>—</w:t>
      </w:r>
      <w:r w:rsidRPr="005F5490">
        <w:rPr>
          <w:sz w:val="16"/>
          <w:szCs w:val="18"/>
        </w:rPr>
        <w:t xml:space="preserve">ing is being considered by Wyoming’s Office of State Lands and Investments, which has proposed a policy through which royalties payments would be required from operators of wells on state lands that continue to be flared for more than 15 days after completion. Absent strong state action on flaring, it is possible that the federal government will seek to regulate flaring at oil and natural gas wells. </w:t>
      </w:r>
      <w:r w:rsidRPr="00B4684D">
        <w:rPr>
          <w:rStyle w:val="StyleBoldUnderline"/>
        </w:rPr>
        <w:t>In addition to constraints on pipeline capacity, there are also concerns about the adequacy of natural gas storage infrastructure, particularly in the Northeast</w:t>
      </w:r>
      <w:r w:rsidRPr="005F5490">
        <w:rPr>
          <w:sz w:val="16"/>
          <w:szCs w:val="18"/>
        </w:rPr>
        <w:t>, although the investments in pipe</w:t>
      </w:r>
      <w:r>
        <w:rPr>
          <w:sz w:val="16"/>
          <w:szCs w:val="18"/>
        </w:rPr>
        <w:t>—</w:t>
      </w:r>
      <w:r w:rsidRPr="005F5490">
        <w:rPr>
          <w:sz w:val="16"/>
          <w:szCs w:val="18"/>
        </w:rPr>
        <w:t xml:space="preserve">line capacity should prompt similar investments in increased storage capacity.32 Drilling and Production Infrastructure </w:t>
      </w:r>
      <w:r w:rsidRPr="0073453A">
        <w:rPr>
          <w:rStyle w:val="StyleBoldUnderline"/>
          <w:highlight w:val="yellow"/>
        </w:rPr>
        <w:t>Even if there is sufficient transportation infra—structure to handle increased volumes and new regional bases for natural gas production, there may be limits on the amount of available equipment and qualified petroleum engineers to develop the gas</w:t>
      </w:r>
      <w:r w:rsidRPr="005F5490">
        <w:rPr>
          <w:sz w:val="16"/>
          <w:szCs w:val="18"/>
        </w:rPr>
        <w:t xml:space="preserve">. </w:t>
      </w:r>
      <w:r w:rsidRPr="00B4684D">
        <w:rPr>
          <w:rStyle w:val="StyleBoldUnderline"/>
        </w:rPr>
        <w:t>To date, concerns about a shortage of drilling rig availability in the U.S. natural gas sector have not materialized</w:t>
      </w:r>
      <w:r w:rsidRPr="005F5490">
        <w:rPr>
          <w:sz w:val="16"/>
          <w:szCs w:val="18"/>
        </w:rPr>
        <w:t>. Horizontal drilling (for both oil and gas) increased 27 percent in the year to Octo</w:t>
      </w:r>
      <w:r>
        <w:rPr>
          <w:sz w:val="16"/>
          <w:szCs w:val="18"/>
        </w:rPr>
        <w:t>—</w:t>
      </w:r>
      <w:r w:rsidRPr="005F5490">
        <w:rPr>
          <w:sz w:val="16"/>
          <w:szCs w:val="18"/>
        </w:rPr>
        <w:t>ber 2011 and the number of rigs allocated to un</w:t>
      </w:r>
      <w:r>
        <w:rPr>
          <w:sz w:val="16"/>
          <w:szCs w:val="18"/>
        </w:rPr>
        <w:t>—</w:t>
      </w:r>
      <w:r w:rsidRPr="005F5490">
        <w:rPr>
          <w:sz w:val="16"/>
          <w:szCs w:val="18"/>
        </w:rPr>
        <w:t xml:space="preserve">conventional oil and gas production is at record levels.33 </w:t>
      </w:r>
      <w:r w:rsidRPr="00B4684D">
        <w:rPr>
          <w:rStyle w:val="StyleBoldUnderline"/>
        </w:rPr>
        <w:t>The increased productivity of new drilling rigs has also served to ensure that supply has kept pace with demand</w:t>
      </w:r>
      <w:r w:rsidRPr="005F5490">
        <w:rPr>
          <w:sz w:val="16"/>
          <w:szCs w:val="18"/>
        </w:rPr>
        <w:t xml:space="preserve">. In the Haynesville Shale play in Louisiana, for example, the rig count fell from 181 rigs in July 2010 to 110 rigs in October 2011, yet production increased from 4.65 bcf/day to 7.58 bcf/day during the same period.34 A similar trend is occurring in the Barnett Shale in Texas, where production has remained flat despite a declining rig count.35 </w:t>
      </w:r>
      <w:r w:rsidRPr="00B4684D">
        <w:rPr>
          <w:rStyle w:val="StyleBoldUnderline"/>
        </w:rPr>
        <w:t xml:space="preserve">However, </w:t>
      </w:r>
      <w:r w:rsidRPr="0073453A">
        <w:rPr>
          <w:rStyle w:val="StyleBoldUnderline"/>
          <w:highlight w:val="yellow"/>
        </w:rPr>
        <w:t>while the supply of drilling rigs remains adequate, the market for other equipment and services used for fracking</w:t>
      </w:r>
      <w:r>
        <w:rPr>
          <w:rStyle w:val="StyleBoldUnderline"/>
        </w:rPr>
        <w:t>—</w:t>
      </w:r>
      <w:r w:rsidRPr="00B4684D">
        <w:rPr>
          <w:rStyle w:val="StyleBoldUnderline"/>
        </w:rPr>
        <w:t>particularly high-pressure pumping equipment</w:t>
      </w:r>
      <w:r>
        <w:rPr>
          <w:rStyle w:val="StyleBoldUnderline"/>
        </w:rPr>
        <w:t>—</w:t>
      </w:r>
      <w:r w:rsidRPr="0073453A">
        <w:rPr>
          <w:rStyle w:val="StyleBoldUnderline"/>
          <w:highlight w:val="yellow"/>
        </w:rPr>
        <w:t>is tight and likely to remain so</w:t>
      </w:r>
      <w:r w:rsidRPr="0073453A">
        <w:rPr>
          <w:sz w:val="16"/>
          <w:szCs w:val="18"/>
          <w:highlight w:val="yellow"/>
        </w:rPr>
        <w:t xml:space="preserve"> </w:t>
      </w:r>
      <w:r w:rsidRPr="005F5490">
        <w:rPr>
          <w:sz w:val="16"/>
          <w:szCs w:val="18"/>
        </w:rPr>
        <w:t xml:space="preserve">for the near term, according to industry analysts.36 Human Capacity </w:t>
      </w:r>
      <w:r w:rsidRPr="0073453A">
        <w:rPr>
          <w:rStyle w:val="StyleBoldUnderline"/>
          <w:highlight w:val="yellow"/>
        </w:rPr>
        <w:t xml:space="preserve">Human capital in the unconventional </w:t>
      </w:r>
      <w:r w:rsidRPr="00B4684D">
        <w:rPr>
          <w:rStyle w:val="StyleBoldUnderline"/>
        </w:rPr>
        <w:t xml:space="preserve">oil and gas </w:t>
      </w:r>
      <w:r w:rsidRPr="0073453A">
        <w:rPr>
          <w:rStyle w:val="StyleBoldUnderline"/>
          <w:highlight w:val="yellow"/>
        </w:rPr>
        <w:t xml:space="preserve">development sectors is also in short </w:t>
      </w:r>
      <w:r w:rsidRPr="00B4684D">
        <w:rPr>
          <w:rStyle w:val="StyleBoldUnderline"/>
        </w:rPr>
        <w:t>supply</w:t>
      </w:r>
      <w:r w:rsidRPr="005F5490">
        <w:rPr>
          <w:sz w:val="16"/>
          <w:szCs w:val="18"/>
        </w:rPr>
        <w:t xml:space="preserve">. According to the National Petroleum Council (NPC), </w:t>
      </w:r>
      <w:r w:rsidRPr="0073453A">
        <w:rPr>
          <w:rStyle w:val="StyleBoldUnderline"/>
          <w:highlight w:val="yellow"/>
        </w:rPr>
        <w:t xml:space="preserve">there has been a 75 percent decrease in petrochemical-related course enrollment </w:t>
      </w:r>
      <w:r w:rsidRPr="00B4684D">
        <w:rPr>
          <w:rStyle w:val="StyleBoldUnderline"/>
        </w:rPr>
        <w:t>since 1982 in the United States</w:t>
      </w:r>
      <w:r w:rsidRPr="005F5490">
        <w:rPr>
          <w:sz w:val="16"/>
          <w:szCs w:val="18"/>
        </w:rPr>
        <w:t xml:space="preserve">.37 </w:t>
      </w:r>
      <w:r w:rsidRPr="0073453A">
        <w:rPr>
          <w:rStyle w:val="StyleBoldUnderline"/>
          <w:highlight w:val="yellow"/>
        </w:rPr>
        <w:t xml:space="preserve">Moreover, within the next ten years, </w:t>
      </w:r>
      <w:r w:rsidRPr="00B4684D">
        <w:rPr>
          <w:rStyle w:val="StyleBoldUnderline"/>
        </w:rPr>
        <w:t>about 50 percent of the workforce in this industry will be eligible for retirement</w:t>
      </w:r>
      <w:r w:rsidRPr="005F5490">
        <w:rPr>
          <w:sz w:val="16"/>
          <w:szCs w:val="18"/>
        </w:rPr>
        <w:t xml:space="preserve">. The </w:t>
      </w:r>
      <w:r w:rsidRPr="0073453A">
        <w:rPr>
          <w:rStyle w:val="StyleBoldUnderline"/>
          <w:highlight w:val="yellow"/>
        </w:rPr>
        <w:t>high demand</w:t>
      </w:r>
      <w:r w:rsidRPr="0073453A">
        <w:rPr>
          <w:sz w:val="16"/>
          <w:szCs w:val="18"/>
          <w:highlight w:val="yellow"/>
        </w:rPr>
        <w:t xml:space="preserve"> </w:t>
      </w:r>
      <w:r w:rsidRPr="005F5490">
        <w:rPr>
          <w:sz w:val="16"/>
          <w:szCs w:val="18"/>
        </w:rPr>
        <w:t xml:space="preserve">for petroleum engineers, reflected in the high salaries of recent graduates in the field, </w:t>
      </w:r>
      <w:r w:rsidRPr="0073453A">
        <w:rPr>
          <w:rStyle w:val="StyleBoldUnderline"/>
          <w:highlight w:val="yellow"/>
        </w:rPr>
        <w:t>is set to continue, with the NPC warning of a “considerable human resource challenge” in the</w:t>
      </w:r>
      <w:r w:rsidRPr="00B4684D">
        <w:rPr>
          <w:rStyle w:val="StyleBoldUnderline"/>
        </w:rPr>
        <w:t xml:space="preserve"> oil and gas </w:t>
      </w:r>
      <w:r w:rsidRPr="0073453A">
        <w:rPr>
          <w:rStyle w:val="StyleBoldUnderline"/>
          <w:highlight w:val="yellow"/>
        </w:rPr>
        <w:t>industry</w:t>
      </w:r>
      <w:r w:rsidRPr="005F5490">
        <w:rPr>
          <w:sz w:val="16"/>
          <w:szCs w:val="18"/>
        </w:rPr>
        <w:t xml:space="preserve">.38 </w:t>
      </w:r>
      <w:r w:rsidRPr="00B4684D">
        <w:rPr>
          <w:rStyle w:val="StyleBoldUnderline"/>
        </w:rPr>
        <w:t>Faculty at leading universities with petroleum</w:t>
      </w:r>
      <w:r>
        <w:rPr>
          <w:rStyle w:val="StyleBoldUnderline"/>
        </w:rPr>
        <w:t>—</w:t>
      </w:r>
      <w:r w:rsidRPr="00B4684D">
        <w:rPr>
          <w:rStyle w:val="StyleBoldUnderline"/>
        </w:rPr>
        <w:t xml:space="preserve">engineering </w:t>
      </w:r>
      <w:r w:rsidRPr="00B4684D">
        <w:rPr>
          <w:rStyle w:val="StyleBoldUnderline"/>
        </w:rPr>
        <w:lastRenderedPageBreak/>
        <w:t>departments point to a lack of</w:t>
      </w:r>
      <w:r w:rsidRPr="005F5490">
        <w:rPr>
          <w:sz w:val="16"/>
          <w:szCs w:val="18"/>
        </w:rPr>
        <w:t xml:space="preserve"> re</w:t>
      </w:r>
      <w:r>
        <w:rPr>
          <w:sz w:val="16"/>
          <w:szCs w:val="18"/>
        </w:rPr>
        <w:t>—</w:t>
      </w:r>
      <w:r w:rsidRPr="005F5490">
        <w:rPr>
          <w:sz w:val="16"/>
          <w:szCs w:val="18"/>
        </w:rPr>
        <w:t xml:space="preserve">search and development </w:t>
      </w:r>
      <w:r w:rsidRPr="00B4684D">
        <w:rPr>
          <w:rStyle w:val="StyleBoldUnderline"/>
        </w:rPr>
        <w:t>(R&amp;D) funding</w:t>
      </w:r>
      <w:r w:rsidRPr="005F5490">
        <w:rPr>
          <w:sz w:val="16"/>
          <w:szCs w:val="18"/>
        </w:rPr>
        <w:t>, which they say is negatively affecting their capacity to adequately train people for jobs in the hydrocar</w:t>
      </w:r>
      <w:r>
        <w:rPr>
          <w:sz w:val="16"/>
          <w:szCs w:val="18"/>
        </w:rPr>
        <w:t>—</w:t>
      </w:r>
      <w:r w:rsidRPr="005F5490">
        <w:rPr>
          <w:sz w:val="16"/>
          <w:szCs w:val="18"/>
        </w:rPr>
        <w:t>bons sector. While some of the shortfall in public R&amp;D funding has been made up by private-sector support, academics note the frequent mismatch between the specific needs of individual compa</w:t>
      </w:r>
      <w:r>
        <w:rPr>
          <w:sz w:val="16"/>
          <w:szCs w:val="18"/>
        </w:rPr>
        <w:t>—</w:t>
      </w:r>
      <w:r w:rsidRPr="005F5490">
        <w:rPr>
          <w:sz w:val="16"/>
          <w:szCs w:val="18"/>
        </w:rPr>
        <w:t>nies and the long-term needs of the sector. More</w:t>
      </w:r>
      <w:r>
        <w:rPr>
          <w:sz w:val="16"/>
          <w:szCs w:val="18"/>
        </w:rPr>
        <w:t>—</w:t>
      </w:r>
      <w:r w:rsidRPr="005F5490">
        <w:rPr>
          <w:sz w:val="16"/>
          <w:szCs w:val="18"/>
        </w:rPr>
        <w:t xml:space="preserve">over, </w:t>
      </w:r>
      <w:r w:rsidRPr="0073453A">
        <w:rPr>
          <w:rStyle w:val="StyleBoldUnderline"/>
          <w:highlight w:val="yellow"/>
        </w:rPr>
        <w:t>even if sufficient funding for R&amp;D and training is now provided, there may also be a time lag before there is an adequate supply of petroleum engineers in the market</w:t>
      </w:r>
      <w:r w:rsidRPr="0073453A">
        <w:rPr>
          <w:sz w:val="16"/>
          <w:szCs w:val="18"/>
          <w:highlight w:val="yellow"/>
        </w:rPr>
        <w:t>.</w:t>
      </w:r>
    </w:p>
    <w:p w:rsidR="0009119F" w:rsidRDefault="0009119F" w:rsidP="0009119F"/>
    <w:p w:rsidR="0009119F" w:rsidRDefault="0009119F" w:rsidP="0009119F">
      <w:pPr>
        <w:pStyle w:val="Heading4"/>
        <w:rPr>
          <w:u w:val="single"/>
        </w:rPr>
      </w:pPr>
      <w:r>
        <w:t xml:space="preserve">US exports fail—they won’t be </w:t>
      </w:r>
      <w:r w:rsidRPr="002260A8">
        <w:t>cost-competitive</w:t>
      </w:r>
    </w:p>
    <w:p w:rsidR="0009119F" w:rsidRPr="00A90EB3" w:rsidRDefault="0009119F" w:rsidP="0009119F">
      <w:r w:rsidRPr="00A90EB3">
        <w:rPr>
          <w:rStyle w:val="StyleStyleBold12pt"/>
        </w:rPr>
        <w:t>Levine 12/7</w:t>
      </w:r>
      <w:r w:rsidRPr="00A90EB3">
        <w:t xml:space="preserve"> (Steve, adjunct professor in Georgetown University’s Security Studies Program in the Graduate School of Foreign Service, Schwartz Fellow at the New America Foundation, 18 years as a foreign correspondent for The Wall Street Journal, The New York Times, the Financial Times, and Newswee, founded and ran The Oil and the Glory, a blog on energy and geopolitics at Foreign Policy magazine, author of two books, Quartz’s Washington correspondent, “The math doesn’t add up on the US’s ambitions to export natural gas,” http://qz.com/35142/the-math-doesnt-add-up-on-the-uss-ambitions-to-export-natural-gas/)</w:t>
      </w:r>
    </w:p>
    <w:p w:rsidR="0009119F" w:rsidRPr="0009119F" w:rsidRDefault="0009119F" w:rsidP="0009119F">
      <w:pPr>
        <w:rPr>
          <w:szCs w:val="20"/>
        </w:rPr>
      </w:pPr>
      <w:r w:rsidRPr="0009119F">
        <w:rPr>
          <w:szCs w:val="20"/>
        </w:rPr>
        <w:t xml:space="preserve">Yet </w:t>
      </w:r>
      <w:r w:rsidRPr="0009119F">
        <w:rPr>
          <w:rStyle w:val="TitleChar"/>
          <w:sz w:val="20"/>
          <w:szCs w:val="20"/>
          <w:highlight w:val="yellow"/>
        </w:rPr>
        <w:t>even if the Administration</w:t>
      </w:r>
      <w:r w:rsidRPr="0009119F">
        <w:rPr>
          <w:rStyle w:val="TitleChar"/>
          <w:sz w:val="20"/>
          <w:szCs w:val="20"/>
        </w:rPr>
        <w:t xml:space="preserve"> throws caution to the wind and </w:t>
      </w:r>
      <w:r w:rsidRPr="0009119F">
        <w:rPr>
          <w:rStyle w:val="TitleChar"/>
          <w:sz w:val="20"/>
          <w:szCs w:val="20"/>
          <w:highlight w:val="yellow"/>
        </w:rPr>
        <w:t>approves everyone, the stars will have to align to trigger any significant export traffic</w:t>
      </w:r>
      <w:r w:rsidRPr="0009119F">
        <w:rPr>
          <w:szCs w:val="20"/>
        </w:rPr>
        <w:t>, the DOE report suggests. Look at the math.</w:t>
      </w:r>
    </w:p>
    <w:p w:rsidR="0009119F" w:rsidRPr="0009119F" w:rsidRDefault="0009119F" w:rsidP="0009119F">
      <w:pPr>
        <w:rPr>
          <w:bCs/>
          <w:szCs w:val="20"/>
          <w:u w:val="single"/>
        </w:rPr>
      </w:pPr>
      <w:r w:rsidRPr="0009119F">
        <w:rPr>
          <w:rStyle w:val="TitleChar"/>
          <w:sz w:val="20"/>
          <w:szCs w:val="20"/>
        </w:rPr>
        <w:t>The current natural gas futures price for December 2017, when the first export terminals can feasibly be up and running, is $4.90 per 1,000 cubic feet.</w:t>
      </w:r>
      <w:r w:rsidRPr="0009119F">
        <w:rPr>
          <w:szCs w:val="20"/>
        </w:rPr>
        <w:t xml:space="preserve"> So let’s use that as a price assumption. </w:t>
      </w:r>
      <w:r w:rsidRPr="0009119F">
        <w:rPr>
          <w:rStyle w:val="TitleChar"/>
          <w:sz w:val="20"/>
          <w:szCs w:val="20"/>
        </w:rPr>
        <w:t xml:space="preserve">That </w:t>
      </w:r>
      <w:r w:rsidRPr="0009119F">
        <w:rPr>
          <w:rStyle w:val="TitleChar"/>
          <w:sz w:val="20"/>
          <w:szCs w:val="20"/>
          <w:highlight w:val="yellow"/>
        </w:rPr>
        <w:t>gas has to be moved to a liquefaction plant</w:t>
      </w:r>
      <w:r w:rsidRPr="0009119F">
        <w:rPr>
          <w:rStyle w:val="TitleChar"/>
          <w:sz w:val="20"/>
          <w:szCs w:val="20"/>
        </w:rPr>
        <w:t>, which adds $1</w:t>
      </w:r>
      <w:r w:rsidRPr="0009119F">
        <w:rPr>
          <w:szCs w:val="20"/>
        </w:rPr>
        <w:t xml:space="preserve"> per 1,000 cubic feet, according to the DOE report. </w:t>
      </w:r>
      <w:r w:rsidRPr="0009119F">
        <w:rPr>
          <w:rStyle w:val="TitleChar"/>
          <w:sz w:val="20"/>
          <w:szCs w:val="20"/>
        </w:rPr>
        <w:t xml:space="preserve">Liquefaction itself adds $2.14. </w:t>
      </w:r>
      <w:r w:rsidRPr="0009119F">
        <w:rPr>
          <w:rStyle w:val="TitleChar"/>
          <w:sz w:val="20"/>
          <w:szCs w:val="20"/>
          <w:highlight w:val="yellow"/>
        </w:rPr>
        <w:t>Then it has to be shipped</w:t>
      </w:r>
      <w:r w:rsidRPr="0009119F">
        <w:rPr>
          <w:rStyle w:val="TitleChar"/>
          <w:sz w:val="20"/>
          <w:szCs w:val="20"/>
        </w:rPr>
        <w:t xml:space="preserve"> to</w:t>
      </w:r>
      <w:r w:rsidRPr="0009119F">
        <w:rPr>
          <w:szCs w:val="20"/>
        </w:rPr>
        <w:t xml:space="preserve">, say, </w:t>
      </w:r>
      <w:r w:rsidRPr="0009119F">
        <w:rPr>
          <w:rStyle w:val="TitleChar"/>
          <w:sz w:val="20"/>
          <w:szCs w:val="20"/>
        </w:rPr>
        <w:t xml:space="preserve">China, which adds another $2.87. Once there, </w:t>
      </w:r>
      <w:r w:rsidRPr="0009119F">
        <w:rPr>
          <w:rStyle w:val="TitleChar"/>
          <w:sz w:val="20"/>
          <w:szCs w:val="20"/>
          <w:highlight w:val="yellow"/>
        </w:rPr>
        <w:t>it has to be converted back into gas</w:t>
      </w:r>
      <w:r w:rsidRPr="0009119F">
        <w:rPr>
          <w:rStyle w:val="TitleChar"/>
          <w:sz w:val="20"/>
          <w:szCs w:val="20"/>
        </w:rPr>
        <w:t xml:space="preserve">, for another 88 cents. </w:t>
      </w:r>
      <w:r w:rsidRPr="0009119F">
        <w:rPr>
          <w:rStyle w:val="TitleChar"/>
          <w:sz w:val="20"/>
          <w:szCs w:val="20"/>
          <w:highlight w:val="yellow"/>
        </w:rPr>
        <w:t>Then that gas has to be piped</w:t>
      </w:r>
      <w:r w:rsidRPr="0009119F">
        <w:rPr>
          <w:rStyle w:val="TitleChar"/>
          <w:sz w:val="20"/>
          <w:szCs w:val="20"/>
        </w:rPr>
        <w:t xml:space="preserve"> to its end user, for another $1.50.</w:t>
      </w:r>
    </w:p>
    <w:p w:rsidR="0009119F" w:rsidRPr="0009119F" w:rsidRDefault="0009119F" w:rsidP="0009119F">
      <w:pPr>
        <w:rPr>
          <w:szCs w:val="20"/>
        </w:rPr>
      </w:pPr>
      <w:r w:rsidRPr="0009119F">
        <w:rPr>
          <w:szCs w:val="20"/>
        </w:rPr>
        <w:t xml:space="preserve">In total, </w:t>
      </w:r>
      <w:r w:rsidRPr="0009119F">
        <w:rPr>
          <w:rStyle w:val="TitleChar"/>
          <w:sz w:val="20"/>
          <w:szCs w:val="20"/>
          <w:highlight w:val="yellow"/>
        </w:rPr>
        <w:t xml:space="preserve">you get $13.29 per 1,000 cubic feet, which is far from the </w:t>
      </w:r>
      <w:r w:rsidRPr="0009119F">
        <w:rPr>
          <w:rStyle w:val="TitleChar"/>
          <w:sz w:val="20"/>
          <w:szCs w:val="20"/>
        </w:rPr>
        <w:t xml:space="preserve">low US </w:t>
      </w:r>
      <w:r w:rsidRPr="0009119F">
        <w:rPr>
          <w:rStyle w:val="TitleChar"/>
          <w:sz w:val="20"/>
          <w:szCs w:val="20"/>
          <w:highlight w:val="yellow"/>
        </w:rPr>
        <w:t>price</w:t>
      </w:r>
      <w:r w:rsidRPr="0009119F">
        <w:rPr>
          <w:szCs w:val="20"/>
        </w:rPr>
        <w:t xml:space="preserve"> (currently $3.63 per 1,000 cubic feet) </w:t>
      </w:r>
      <w:r w:rsidRPr="0009119F">
        <w:rPr>
          <w:rStyle w:val="TitleChar"/>
          <w:sz w:val="20"/>
          <w:szCs w:val="20"/>
          <w:highlight w:val="yellow"/>
        </w:rPr>
        <w:t>that everyone</w:t>
      </w:r>
      <w:r w:rsidRPr="0009119F">
        <w:rPr>
          <w:rStyle w:val="TitleChar"/>
          <w:sz w:val="20"/>
          <w:szCs w:val="20"/>
        </w:rPr>
        <w:t xml:space="preserve"> on the Asian side </w:t>
      </w:r>
      <w:r w:rsidRPr="0009119F">
        <w:rPr>
          <w:rStyle w:val="TitleChar"/>
          <w:sz w:val="20"/>
          <w:szCs w:val="20"/>
          <w:highlight w:val="yellow"/>
        </w:rPr>
        <w:t>is thinking of</w:t>
      </w:r>
      <w:r w:rsidRPr="0009119F">
        <w:rPr>
          <w:szCs w:val="20"/>
        </w:rPr>
        <w:t xml:space="preserve"> when they cry out for access to the US market.</w:t>
      </w:r>
    </w:p>
    <w:p w:rsidR="0009119F" w:rsidRPr="0009119F" w:rsidRDefault="0009119F" w:rsidP="0009119F">
      <w:pPr>
        <w:rPr>
          <w:szCs w:val="20"/>
        </w:rPr>
      </w:pPr>
      <w:r w:rsidRPr="0009119F">
        <w:rPr>
          <w:rStyle w:val="TitleChar"/>
          <w:sz w:val="20"/>
          <w:szCs w:val="20"/>
        </w:rPr>
        <w:t>But how about the US drillers, who are the ones applying for export licenses</w:t>
      </w:r>
      <w:r w:rsidRPr="0009119F">
        <w:rPr>
          <w:szCs w:val="20"/>
        </w:rPr>
        <w:t xml:space="preserve">? Right now in Asia, </w:t>
      </w:r>
      <w:r w:rsidRPr="0009119F">
        <w:rPr>
          <w:rStyle w:val="TitleChar"/>
          <w:sz w:val="20"/>
          <w:szCs w:val="20"/>
        </w:rPr>
        <w:t>long-term LNG contracts fetch upwards of $18 per 1,000 cubic feet</w:t>
      </w:r>
      <w:r w:rsidRPr="0009119F">
        <w:rPr>
          <w:szCs w:val="20"/>
        </w:rPr>
        <w:t>; $4 or so profit per 1,000 cubic feet is pretty good. But</w:t>
      </w:r>
      <w:r w:rsidRPr="0009119F">
        <w:rPr>
          <w:rStyle w:val="TitleChar"/>
          <w:sz w:val="20"/>
          <w:szCs w:val="20"/>
        </w:rPr>
        <w:t xml:space="preserve">, </w:t>
      </w:r>
      <w:r w:rsidRPr="0009119F">
        <w:rPr>
          <w:rStyle w:val="TitleChar"/>
          <w:sz w:val="20"/>
          <w:szCs w:val="20"/>
          <w:highlight w:val="yellow"/>
        </w:rPr>
        <w:t>if faced with competition</w:t>
      </w:r>
      <w:r w:rsidRPr="0009119F">
        <w:rPr>
          <w:rStyle w:val="TitleChar"/>
          <w:sz w:val="20"/>
          <w:szCs w:val="20"/>
        </w:rPr>
        <w:t xml:space="preserve"> from US exports, </w:t>
      </w:r>
      <w:r w:rsidRPr="0009119F">
        <w:rPr>
          <w:rStyle w:val="TitleChar"/>
          <w:sz w:val="20"/>
          <w:szCs w:val="20"/>
          <w:highlight w:val="yellow"/>
        </w:rPr>
        <w:t>lower-cost drillers</w:t>
      </w:r>
      <w:r w:rsidRPr="0009119F">
        <w:rPr>
          <w:rStyle w:val="TitleChar"/>
          <w:sz w:val="20"/>
          <w:szCs w:val="20"/>
        </w:rPr>
        <w:t xml:space="preserve"> in Qatar and elsewhere </w:t>
      </w:r>
      <w:r w:rsidRPr="0009119F">
        <w:rPr>
          <w:rStyle w:val="TitleChar"/>
          <w:sz w:val="20"/>
          <w:szCs w:val="20"/>
          <w:highlight w:val="yellow"/>
        </w:rPr>
        <w:t xml:space="preserve">are likely to </w:t>
      </w:r>
      <w:r w:rsidRPr="0009119F">
        <w:rPr>
          <w:rStyle w:val="Emphasis"/>
          <w:szCs w:val="20"/>
          <w:highlight w:val="yellow"/>
        </w:rPr>
        <w:t>undercut the American interlopers</w:t>
      </w:r>
      <w:r w:rsidRPr="0009119F">
        <w:rPr>
          <w:rStyle w:val="TitleChar"/>
          <w:sz w:val="20"/>
          <w:szCs w:val="20"/>
          <w:highlight w:val="yellow"/>
        </w:rPr>
        <w:t xml:space="preserve"> by shrinking</w:t>
      </w:r>
      <w:r w:rsidRPr="0009119F">
        <w:rPr>
          <w:rStyle w:val="TitleChar"/>
          <w:sz w:val="20"/>
          <w:szCs w:val="20"/>
        </w:rPr>
        <w:t xml:space="preserve"> their </w:t>
      </w:r>
      <w:r w:rsidRPr="0009119F">
        <w:rPr>
          <w:rStyle w:val="TitleChar"/>
          <w:sz w:val="20"/>
          <w:szCs w:val="20"/>
          <w:highlight w:val="yellow"/>
        </w:rPr>
        <w:t>profit margins.</w:t>
      </w:r>
      <w:r w:rsidRPr="0009119F">
        <w:rPr>
          <w:szCs w:val="20"/>
          <w:highlight w:val="yellow"/>
        </w:rPr>
        <w:t xml:space="preserve"> </w:t>
      </w:r>
      <w:r w:rsidRPr="0009119F">
        <w:rPr>
          <w:rStyle w:val="TitleChar"/>
          <w:sz w:val="20"/>
          <w:szCs w:val="20"/>
          <w:highlight w:val="yellow"/>
        </w:rPr>
        <w:t>That is why the DOE</w:t>
      </w:r>
      <w:r w:rsidRPr="0009119F">
        <w:rPr>
          <w:rStyle w:val="TitleChar"/>
          <w:sz w:val="20"/>
          <w:szCs w:val="20"/>
        </w:rPr>
        <w:t xml:space="preserve"> report </w:t>
      </w:r>
      <w:r w:rsidRPr="0009119F">
        <w:rPr>
          <w:rStyle w:val="TitleChar"/>
          <w:sz w:val="20"/>
          <w:szCs w:val="20"/>
          <w:highlight w:val="yellow"/>
        </w:rPr>
        <w:t>concludes</w:t>
      </w:r>
      <w:r w:rsidRPr="0009119F">
        <w:rPr>
          <w:rStyle w:val="TitleChar"/>
          <w:sz w:val="20"/>
          <w:szCs w:val="20"/>
        </w:rPr>
        <w:t xml:space="preserve"> that</w:t>
      </w:r>
      <w:r w:rsidRPr="0009119F">
        <w:rPr>
          <w:szCs w:val="20"/>
        </w:rPr>
        <w:t xml:space="preserve">, under current status quo projections, </w:t>
      </w:r>
      <w:r w:rsidRPr="0009119F">
        <w:rPr>
          <w:rStyle w:val="TitleChar"/>
          <w:sz w:val="20"/>
          <w:szCs w:val="20"/>
          <w:highlight w:val="yellow"/>
        </w:rPr>
        <w:t>there will be “no US LNG exports.”</w:t>
      </w:r>
    </w:p>
    <w:p w:rsidR="0009119F" w:rsidRPr="0009119F" w:rsidRDefault="0009119F" w:rsidP="0009119F">
      <w:pPr>
        <w:rPr>
          <w:szCs w:val="20"/>
        </w:rPr>
      </w:pPr>
      <w:r w:rsidRPr="0009119F">
        <w:rPr>
          <w:rStyle w:val="TitleChar"/>
          <w:sz w:val="20"/>
          <w:szCs w:val="20"/>
          <w:highlight w:val="yellow"/>
        </w:rPr>
        <w:t>What you would need</w:t>
      </w:r>
      <w:r w:rsidRPr="0009119F">
        <w:rPr>
          <w:rStyle w:val="TitleChar"/>
          <w:sz w:val="20"/>
          <w:szCs w:val="20"/>
        </w:rPr>
        <w:t xml:space="preserve"> to get exports going </w:t>
      </w:r>
      <w:r w:rsidRPr="0009119F">
        <w:rPr>
          <w:rStyle w:val="TitleChar"/>
          <w:sz w:val="20"/>
          <w:szCs w:val="20"/>
          <w:highlight w:val="yellow"/>
        </w:rPr>
        <w:t xml:space="preserve">will be </w:t>
      </w:r>
      <w:r w:rsidRPr="0009119F">
        <w:rPr>
          <w:rStyle w:val="Emphasis"/>
          <w:szCs w:val="20"/>
          <w:highlight w:val="yellow"/>
        </w:rPr>
        <w:t>much higher foreign demand</w:t>
      </w:r>
      <w:r w:rsidRPr="0009119F">
        <w:rPr>
          <w:szCs w:val="20"/>
        </w:rPr>
        <w:t xml:space="preserve">—for example, if Japan really does shut down its entire nuclear power industry in 2040, as it says it will. </w:t>
      </w:r>
      <w:r w:rsidRPr="0009119F">
        <w:rPr>
          <w:rStyle w:val="TitleChar"/>
          <w:sz w:val="20"/>
          <w:szCs w:val="20"/>
          <w:highlight w:val="yellow"/>
        </w:rPr>
        <w:t>That</w:t>
      </w:r>
      <w:r w:rsidRPr="0009119F">
        <w:rPr>
          <w:rStyle w:val="TitleChar"/>
          <w:sz w:val="20"/>
          <w:szCs w:val="20"/>
        </w:rPr>
        <w:t xml:space="preserve"> </w:t>
      </w:r>
      <w:r w:rsidRPr="0009119F">
        <w:rPr>
          <w:szCs w:val="20"/>
        </w:rPr>
        <w:t xml:space="preserve">is not impossible, but </w:t>
      </w:r>
      <w:r w:rsidRPr="0009119F">
        <w:rPr>
          <w:rStyle w:val="TitleChar"/>
          <w:sz w:val="20"/>
          <w:szCs w:val="20"/>
          <w:highlight w:val="yellow"/>
        </w:rPr>
        <w:t>seems unlikely</w:t>
      </w:r>
      <w:r w:rsidRPr="0009119F">
        <w:rPr>
          <w:szCs w:val="20"/>
        </w:rPr>
        <w:t>. The Japanese way of life is likely to be too disrupted.</w:t>
      </w:r>
    </w:p>
    <w:p w:rsidR="0009119F" w:rsidRPr="0009119F" w:rsidRDefault="0009119F" w:rsidP="0009119F">
      <w:pPr>
        <w:rPr>
          <w:szCs w:val="20"/>
        </w:rPr>
      </w:pPr>
      <w:r w:rsidRPr="0009119F">
        <w:rPr>
          <w:szCs w:val="20"/>
        </w:rPr>
        <w:t>So why are US gas producers lining up and lobbying for export permits if they are unlikely to export much if any gas?</w:t>
      </w:r>
    </w:p>
    <w:p w:rsidR="0009119F" w:rsidRPr="0009119F" w:rsidRDefault="0009119F" w:rsidP="0009119F">
      <w:pPr>
        <w:rPr>
          <w:szCs w:val="20"/>
        </w:rPr>
      </w:pPr>
      <w:r w:rsidRPr="0009119F">
        <w:rPr>
          <w:szCs w:val="20"/>
        </w:rPr>
        <w:t>“</w:t>
      </w:r>
      <w:r w:rsidRPr="0009119F">
        <w:rPr>
          <w:rStyle w:val="TitleChar"/>
          <w:sz w:val="20"/>
          <w:szCs w:val="20"/>
          <w:highlight w:val="yellow"/>
        </w:rPr>
        <w:t>It’s a lot cheaper to file for a permit than to build a plant</w:t>
      </w:r>
      <w:r w:rsidRPr="0009119F">
        <w:rPr>
          <w:szCs w:val="20"/>
        </w:rPr>
        <w:t xml:space="preserve">,” Michael Levi of the Council on Foreign Relations, told me. “Particularly in an environment where people think there might be an export quota, </w:t>
      </w:r>
      <w:r w:rsidRPr="0009119F">
        <w:rPr>
          <w:rStyle w:val="TitleChar"/>
          <w:sz w:val="20"/>
          <w:szCs w:val="20"/>
        </w:rPr>
        <w:t xml:space="preserve">everyone is going to get into line, and </w:t>
      </w:r>
      <w:r w:rsidRPr="0009119F">
        <w:rPr>
          <w:rStyle w:val="TitleChar"/>
          <w:sz w:val="20"/>
          <w:szCs w:val="20"/>
          <w:highlight w:val="yellow"/>
        </w:rPr>
        <w:t xml:space="preserve">you </w:t>
      </w:r>
      <w:r w:rsidRPr="0009119F">
        <w:rPr>
          <w:rStyle w:val="Emphasis"/>
          <w:szCs w:val="20"/>
          <w:highlight w:val="yellow"/>
        </w:rPr>
        <w:t>inflate the number of applications</w:t>
      </w:r>
      <w:r w:rsidRPr="0009119F">
        <w:rPr>
          <w:szCs w:val="20"/>
        </w:rPr>
        <w:t>.”</w:t>
      </w:r>
    </w:p>
    <w:p w:rsidR="0009119F" w:rsidRDefault="0009119F" w:rsidP="0009119F"/>
    <w:p w:rsidR="0009119F" w:rsidRDefault="0009119F" w:rsidP="0009119F"/>
    <w:p w:rsidR="0009119F" w:rsidRDefault="0009119F" w:rsidP="0009119F">
      <w:pPr>
        <w:pStyle w:val="Heading4"/>
      </w:pPr>
      <w:r>
        <w:t>Prices and lack of demand kill solvency</w:t>
      </w:r>
    </w:p>
    <w:p w:rsidR="0009119F" w:rsidRPr="00D73A59" w:rsidRDefault="0009119F" w:rsidP="0009119F">
      <w:r w:rsidRPr="00D73A59">
        <w:rPr>
          <w:rStyle w:val="StyleStyleBold12pt"/>
        </w:rPr>
        <w:t>Plumer 12/6</w:t>
      </w:r>
      <w:r>
        <w:t xml:space="preserve"> (Brad, reporter at the Washington Post, “Natural gas exports could boost U.S. economy — but will anyone buy the stuff?”, http://www.washingtonpost.com/blogs/wonkblog/wp/2012/12/06/natural-gas-exports-could-boost-u-s-economy-but-will-anyone-even-buy-the-stuff/)</w:t>
      </w:r>
    </w:p>
    <w:p w:rsidR="0009119F" w:rsidRPr="0009119F" w:rsidRDefault="0009119F" w:rsidP="0009119F">
      <w:pPr>
        <w:rPr>
          <w:szCs w:val="20"/>
        </w:rPr>
      </w:pPr>
      <w:bookmarkStart w:id="0" w:name="_GoBack"/>
      <w:r w:rsidRPr="0009119F">
        <w:rPr>
          <w:szCs w:val="20"/>
        </w:rPr>
        <w:t xml:space="preserve">Yet </w:t>
      </w:r>
      <w:r w:rsidRPr="0009119F">
        <w:rPr>
          <w:rStyle w:val="TitleChar"/>
          <w:sz w:val="20"/>
          <w:szCs w:val="20"/>
        </w:rPr>
        <w:t>there’s one oft-overlooked aspect of this debate</w:t>
      </w:r>
      <w:r w:rsidRPr="0009119F">
        <w:rPr>
          <w:szCs w:val="20"/>
        </w:rPr>
        <w:t xml:space="preserve"> that could make all the bickering moot. </w:t>
      </w:r>
      <w:r w:rsidRPr="0009119F">
        <w:rPr>
          <w:rStyle w:val="TitleChar"/>
          <w:sz w:val="20"/>
          <w:szCs w:val="20"/>
        </w:rPr>
        <w:t xml:space="preserve">It’s still entirely possible that </w:t>
      </w:r>
      <w:r w:rsidRPr="0009119F">
        <w:rPr>
          <w:rStyle w:val="TitleChar"/>
          <w:sz w:val="20"/>
          <w:szCs w:val="20"/>
          <w:highlight w:val="yellow"/>
        </w:rPr>
        <w:t>U.S. energy companies won’t find it economical to ship</w:t>
      </w:r>
      <w:r w:rsidRPr="0009119F">
        <w:rPr>
          <w:rStyle w:val="TitleChar"/>
          <w:sz w:val="20"/>
          <w:szCs w:val="20"/>
        </w:rPr>
        <w:t xml:space="preserve"> all that much </w:t>
      </w:r>
      <w:r w:rsidRPr="0009119F">
        <w:rPr>
          <w:rStyle w:val="TitleChar"/>
          <w:sz w:val="20"/>
          <w:szCs w:val="20"/>
          <w:highlight w:val="yellow"/>
        </w:rPr>
        <w:t>natural gas overseas</w:t>
      </w:r>
      <w:r w:rsidRPr="0009119F">
        <w:rPr>
          <w:rStyle w:val="TitleChar"/>
          <w:sz w:val="20"/>
          <w:szCs w:val="20"/>
        </w:rPr>
        <w:t xml:space="preserve"> in the near future.</w:t>
      </w:r>
      <w:r w:rsidRPr="0009119F">
        <w:rPr>
          <w:szCs w:val="20"/>
        </w:rPr>
        <w:t xml:space="preserve"> If so, that would mean natural gas </w:t>
      </w:r>
      <w:r w:rsidRPr="0009119F">
        <w:rPr>
          <w:rStyle w:val="Emphasis"/>
          <w:szCs w:val="20"/>
          <w:highlight w:val="yellow"/>
        </w:rPr>
        <w:t>exports could become a relative non-issue</w:t>
      </w:r>
      <w:r w:rsidRPr="0009119F">
        <w:rPr>
          <w:szCs w:val="20"/>
        </w:rPr>
        <w:t>, regardless of what members of Congress think.</w:t>
      </w:r>
    </w:p>
    <w:p w:rsidR="0009119F" w:rsidRPr="0009119F" w:rsidRDefault="0009119F" w:rsidP="0009119F">
      <w:pPr>
        <w:rPr>
          <w:rStyle w:val="TitleChar"/>
          <w:sz w:val="20"/>
          <w:szCs w:val="20"/>
        </w:rPr>
      </w:pPr>
      <w:r w:rsidRPr="0009119F">
        <w:rPr>
          <w:szCs w:val="20"/>
        </w:rPr>
        <w:t xml:space="preserve">That was one interesting takeaway from a big new report by the Department of Energy, released on Wednesday. The report found that natural gas exports could, in theory, boost the U.S. economy by up to $47 billion in 2020. Those gains would likely outweigh the costs from higher domestic energy prices. Yet the report also suggested that </w:t>
      </w:r>
      <w:r w:rsidRPr="0009119F">
        <w:rPr>
          <w:rStyle w:val="TitleChar"/>
          <w:sz w:val="20"/>
          <w:szCs w:val="20"/>
        </w:rPr>
        <w:t>large-scale exports might not materialize at all.</w:t>
      </w:r>
    </w:p>
    <w:p w:rsidR="0009119F" w:rsidRPr="0009119F" w:rsidRDefault="0009119F" w:rsidP="0009119F">
      <w:pPr>
        <w:rPr>
          <w:szCs w:val="20"/>
        </w:rPr>
      </w:pPr>
      <w:r w:rsidRPr="0009119F">
        <w:rPr>
          <w:rStyle w:val="TitleChar"/>
          <w:sz w:val="20"/>
          <w:szCs w:val="20"/>
        </w:rPr>
        <w:t xml:space="preserve">One reason is cost. </w:t>
      </w:r>
      <w:r w:rsidRPr="0009119F">
        <w:rPr>
          <w:rStyle w:val="TitleChar"/>
          <w:sz w:val="20"/>
          <w:szCs w:val="20"/>
          <w:highlight w:val="yellow"/>
        </w:rPr>
        <w:t>Natural gas is relatively easy to transport by pipeline</w:t>
      </w:r>
      <w:r w:rsidRPr="0009119F">
        <w:rPr>
          <w:szCs w:val="20"/>
        </w:rPr>
        <w:t xml:space="preserve"> across land</w:t>
      </w:r>
      <w:r w:rsidRPr="0009119F">
        <w:rPr>
          <w:rStyle w:val="TitleChar"/>
          <w:sz w:val="20"/>
          <w:szCs w:val="20"/>
        </w:rPr>
        <w:t xml:space="preserve">. </w:t>
      </w:r>
      <w:r w:rsidRPr="0009119F">
        <w:rPr>
          <w:rStyle w:val="TitleChar"/>
          <w:sz w:val="20"/>
          <w:szCs w:val="20"/>
          <w:highlight w:val="yellow"/>
        </w:rPr>
        <w:t>But</w:t>
      </w:r>
      <w:r w:rsidRPr="0009119F">
        <w:rPr>
          <w:rStyle w:val="TitleChar"/>
          <w:sz w:val="20"/>
          <w:szCs w:val="20"/>
        </w:rPr>
        <w:t xml:space="preserve"> it’s </w:t>
      </w:r>
      <w:r w:rsidRPr="0009119F">
        <w:rPr>
          <w:rStyle w:val="TitleChar"/>
          <w:sz w:val="20"/>
          <w:szCs w:val="20"/>
          <w:highlight w:val="yellow"/>
        </w:rPr>
        <w:t>not</w:t>
      </w:r>
      <w:r w:rsidRPr="0009119F">
        <w:rPr>
          <w:rStyle w:val="TitleChar"/>
          <w:sz w:val="20"/>
          <w:szCs w:val="20"/>
        </w:rPr>
        <w:t xml:space="preserve"> </w:t>
      </w:r>
      <w:r w:rsidRPr="0009119F">
        <w:rPr>
          <w:rStyle w:val="TitleChar"/>
          <w:sz w:val="20"/>
          <w:szCs w:val="20"/>
          <w:highlight w:val="yellow"/>
        </w:rPr>
        <w:t>quite as simple to ship overseas</w:t>
      </w:r>
      <w:r w:rsidRPr="0009119F">
        <w:rPr>
          <w:rStyle w:val="TitleChar"/>
          <w:sz w:val="20"/>
          <w:szCs w:val="20"/>
        </w:rPr>
        <w:t xml:space="preserve">. The </w:t>
      </w:r>
      <w:r w:rsidRPr="0009119F">
        <w:rPr>
          <w:rStyle w:val="TitleChar"/>
          <w:sz w:val="20"/>
          <w:szCs w:val="20"/>
          <w:highlight w:val="yellow"/>
        </w:rPr>
        <w:t>methane has to be liquefied</w:t>
      </w:r>
      <w:r w:rsidRPr="0009119F">
        <w:rPr>
          <w:szCs w:val="20"/>
        </w:rPr>
        <w:t xml:space="preserve"> first, chilled to -260°F so that its volume shrinks and it can be transported in giant ocean tankers. This technology is already widespread. But </w:t>
      </w:r>
      <w:r w:rsidRPr="0009119F">
        <w:rPr>
          <w:rStyle w:val="TitleChar"/>
          <w:sz w:val="20"/>
          <w:szCs w:val="20"/>
          <w:highlight w:val="yellow"/>
        </w:rPr>
        <w:t>it can be</w:t>
      </w:r>
      <w:r w:rsidRPr="0009119F">
        <w:rPr>
          <w:rStyle w:val="TitleChar"/>
          <w:sz w:val="20"/>
          <w:szCs w:val="20"/>
        </w:rPr>
        <w:t xml:space="preserve"> quite </w:t>
      </w:r>
      <w:r w:rsidRPr="0009119F">
        <w:rPr>
          <w:rStyle w:val="TitleChar"/>
          <w:sz w:val="20"/>
          <w:szCs w:val="20"/>
          <w:highlight w:val="yellow"/>
        </w:rPr>
        <w:t>pricey</w:t>
      </w:r>
      <w:r w:rsidRPr="0009119F">
        <w:rPr>
          <w:szCs w:val="20"/>
        </w:rPr>
        <w:t>. Natural gas that sells for $3.70 per million BTU in the United States can cost $10 or $11 per million BTU once it’s liquefied and transported abroad.</w:t>
      </w:r>
    </w:p>
    <w:p w:rsidR="0009119F" w:rsidRPr="0009119F" w:rsidRDefault="0009119F" w:rsidP="0009119F">
      <w:pPr>
        <w:rPr>
          <w:rStyle w:val="TitleChar"/>
          <w:sz w:val="20"/>
          <w:szCs w:val="20"/>
        </w:rPr>
      </w:pPr>
      <w:r w:rsidRPr="0009119F">
        <w:rPr>
          <w:szCs w:val="20"/>
        </w:rPr>
        <w:lastRenderedPageBreak/>
        <w:t xml:space="preserve">Now, </w:t>
      </w:r>
      <w:r w:rsidRPr="0009119F">
        <w:rPr>
          <w:rStyle w:val="TitleChar"/>
          <w:sz w:val="20"/>
          <w:szCs w:val="20"/>
        </w:rPr>
        <w:t>exports might still be worthwhile even at that higher cost</w:t>
      </w:r>
      <w:r w:rsidRPr="0009119F">
        <w:rPr>
          <w:szCs w:val="20"/>
        </w:rPr>
        <w:t xml:space="preserve"> — after all, natural gas prices in Japan are currently around $17 per million BTU. That looks like an obvious trade opportunity. </w:t>
      </w:r>
      <w:r w:rsidRPr="0009119F">
        <w:rPr>
          <w:rStyle w:val="TitleChar"/>
          <w:sz w:val="20"/>
          <w:szCs w:val="20"/>
        </w:rPr>
        <w:t xml:space="preserve">But a lot depends on how the global market develops in the coming years. </w:t>
      </w:r>
      <w:r w:rsidRPr="0009119F">
        <w:rPr>
          <w:rStyle w:val="TitleChar"/>
          <w:sz w:val="20"/>
          <w:szCs w:val="20"/>
          <w:highlight w:val="yellow"/>
        </w:rPr>
        <w:t>If America’s natural gas ends up being less plentiful</w:t>
      </w:r>
      <w:r w:rsidRPr="0009119F">
        <w:rPr>
          <w:rStyle w:val="TitleChar"/>
          <w:sz w:val="20"/>
          <w:szCs w:val="20"/>
        </w:rPr>
        <w:t xml:space="preserve"> than assumed, </w:t>
      </w:r>
      <w:r w:rsidRPr="0009119F">
        <w:rPr>
          <w:rStyle w:val="TitleChar"/>
          <w:sz w:val="20"/>
          <w:szCs w:val="20"/>
          <w:highlight w:val="yellow"/>
        </w:rPr>
        <w:t>or</w:t>
      </w:r>
      <w:r w:rsidRPr="0009119F">
        <w:rPr>
          <w:rStyle w:val="TitleChar"/>
          <w:sz w:val="20"/>
          <w:szCs w:val="20"/>
        </w:rPr>
        <w:t xml:space="preserve"> if</w:t>
      </w:r>
      <w:r w:rsidRPr="0009119F">
        <w:rPr>
          <w:szCs w:val="20"/>
        </w:rPr>
        <w:t xml:space="preserve">, say, </w:t>
      </w:r>
      <w:r w:rsidRPr="0009119F">
        <w:rPr>
          <w:rStyle w:val="TitleChar"/>
          <w:sz w:val="20"/>
          <w:szCs w:val="20"/>
          <w:highlight w:val="yellow"/>
        </w:rPr>
        <w:t>countries in Eastern Europe start exploiting</w:t>
      </w:r>
      <w:r w:rsidRPr="0009119F">
        <w:rPr>
          <w:rStyle w:val="TitleChar"/>
          <w:sz w:val="20"/>
          <w:szCs w:val="20"/>
        </w:rPr>
        <w:t xml:space="preserve"> their own </w:t>
      </w:r>
      <w:r w:rsidRPr="0009119F">
        <w:rPr>
          <w:rStyle w:val="TitleChar"/>
          <w:sz w:val="20"/>
          <w:szCs w:val="20"/>
          <w:highlight w:val="yellow"/>
        </w:rPr>
        <w:t>shale</w:t>
      </w:r>
      <w:r w:rsidRPr="0009119F">
        <w:rPr>
          <w:rStyle w:val="TitleChar"/>
          <w:sz w:val="20"/>
          <w:szCs w:val="20"/>
        </w:rPr>
        <w:t xml:space="preserve"> gas supplies, </w:t>
      </w:r>
      <w:r w:rsidRPr="0009119F">
        <w:rPr>
          <w:rStyle w:val="TitleChar"/>
          <w:sz w:val="20"/>
          <w:szCs w:val="20"/>
          <w:highlight w:val="yellow"/>
        </w:rPr>
        <w:t>then U.S. exports will look less appealing.</w:t>
      </w:r>
    </w:p>
    <w:p w:rsidR="0009119F" w:rsidRPr="0009119F" w:rsidRDefault="0009119F" w:rsidP="0009119F">
      <w:pPr>
        <w:rPr>
          <w:szCs w:val="20"/>
        </w:rPr>
      </w:pPr>
      <w:r w:rsidRPr="0009119F">
        <w:rPr>
          <w:rStyle w:val="TitleChar"/>
          <w:sz w:val="20"/>
          <w:szCs w:val="20"/>
        </w:rPr>
        <w:t>Indeed</w:t>
      </w:r>
      <w:r w:rsidRPr="0009119F">
        <w:rPr>
          <w:szCs w:val="20"/>
        </w:rPr>
        <w:t xml:space="preserve">, as Michael Levi points out, </w:t>
      </w:r>
      <w:r w:rsidRPr="0009119F">
        <w:rPr>
          <w:rStyle w:val="TitleChar"/>
          <w:sz w:val="20"/>
          <w:szCs w:val="20"/>
          <w:highlight w:val="yellow"/>
        </w:rPr>
        <w:t>the</w:t>
      </w:r>
      <w:r w:rsidRPr="0009119F">
        <w:rPr>
          <w:szCs w:val="20"/>
        </w:rPr>
        <w:t xml:space="preserve"> Energy Department’s </w:t>
      </w:r>
      <w:r w:rsidRPr="0009119F">
        <w:rPr>
          <w:rStyle w:val="TitleChar"/>
          <w:sz w:val="20"/>
          <w:szCs w:val="20"/>
        </w:rPr>
        <w:t xml:space="preserve">baseline </w:t>
      </w:r>
      <w:r w:rsidRPr="0009119F">
        <w:rPr>
          <w:rStyle w:val="TitleChar"/>
          <w:sz w:val="20"/>
          <w:szCs w:val="20"/>
          <w:highlight w:val="yellow"/>
        </w:rPr>
        <w:t>projection right now is that U.S. gas exports won’t grow at all, given the current outlook for</w:t>
      </w:r>
      <w:r w:rsidRPr="0009119F">
        <w:rPr>
          <w:rStyle w:val="TitleChar"/>
          <w:sz w:val="20"/>
          <w:szCs w:val="20"/>
        </w:rPr>
        <w:t xml:space="preserve"> global </w:t>
      </w:r>
      <w:r w:rsidRPr="0009119F">
        <w:rPr>
          <w:rStyle w:val="TitleChar"/>
          <w:sz w:val="20"/>
          <w:szCs w:val="20"/>
          <w:highlight w:val="yellow"/>
        </w:rPr>
        <w:t>demand. For</w:t>
      </w:r>
      <w:r w:rsidRPr="0009119F">
        <w:rPr>
          <w:rStyle w:val="TitleChar"/>
          <w:sz w:val="20"/>
          <w:szCs w:val="20"/>
        </w:rPr>
        <w:t xml:space="preserve"> truly large-scale </w:t>
      </w:r>
      <w:r w:rsidRPr="0009119F">
        <w:rPr>
          <w:rStyle w:val="TitleChar"/>
          <w:sz w:val="20"/>
          <w:szCs w:val="20"/>
          <w:highlight w:val="yellow"/>
        </w:rPr>
        <w:t>exports to emerge</w:t>
      </w:r>
      <w:r w:rsidRPr="0009119F">
        <w:rPr>
          <w:rStyle w:val="TitleChar"/>
          <w:sz w:val="20"/>
          <w:szCs w:val="20"/>
        </w:rPr>
        <w:t xml:space="preserve">, a number of </w:t>
      </w:r>
      <w:r w:rsidRPr="0009119F">
        <w:rPr>
          <w:rStyle w:val="TitleChar"/>
          <w:sz w:val="20"/>
          <w:szCs w:val="20"/>
          <w:highlight w:val="yellow"/>
        </w:rPr>
        <w:t>things would have to fall into place</w:t>
      </w:r>
      <w:r w:rsidRPr="0009119F">
        <w:rPr>
          <w:rStyle w:val="TitleChar"/>
          <w:sz w:val="20"/>
          <w:szCs w:val="20"/>
        </w:rPr>
        <w:t xml:space="preserve"> — U.S. prices would have to stay low, while Japan would need to shut down its nuclear program entirely and bolster its appetite for natural gas</w:t>
      </w:r>
      <w:r w:rsidRPr="0009119F">
        <w:rPr>
          <w:szCs w:val="20"/>
        </w:rPr>
        <w:t>. (If, for some reason, South Korea shut down its nuclear program, that could boost demand further.)</w:t>
      </w:r>
    </w:p>
    <w:bookmarkEnd w:id="0"/>
    <w:p w:rsidR="0009119F" w:rsidRDefault="0009119F" w:rsidP="0009119F"/>
    <w:p w:rsidR="0009119F" w:rsidRDefault="0009119F" w:rsidP="0009119F">
      <w:pPr>
        <w:pStyle w:val="Heading4"/>
      </w:pPr>
      <w:r>
        <w:t>US exports are too expensive to happen</w:t>
      </w:r>
    </w:p>
    <w:p w:rsidR="0009119F" w:rsidRDefault="0009119F" w:rsidP="0009119F">
      <w:r w:rsidRPr="00690BB0">
        <w:rPr>
          <w:rStyle w:val="StyleStyleBold12pt"/>
        </w:rPr>
        <w:t>Samuelson 12/24</w:t>
      </w:r>
      <w:r>
        <w:t xml:space="preserve"> (Robert J., writer for the Washington Post Writers Group, “Let’s not tinker with market for shale gas,” http://www.dispatch.com/content/stories/editorials/2012/12/24/lets-not-tinker-with-market-for-shale-gas.html)</w:t>
      </w:r>
    </w:p>
    <w:p w:rsidR="0009119F" w:rsidRPr="0009119F" w:rsidRDefault="0009119F" w:rsidP="0009119F">
      <w:pPr>
        <w:rPr>
          <w:szCs w:val="20"/>
        </w:rPr>
      </w:pPr>
      <w:r w:rsidRPr="0009119F">
        <w:rPr>
          <w:rStyle w:val="TitleChar"/>
          <w:sz w:val="20"/>
          <w:szCs w:val="20"/>
        </w:rPr>
        <w:t>In theory, LNG might divert large volumes of natural gas because the wellhead price of U.S. gas is</w:t>
      </w:r>
      <w:r w:rsidRPr="0009119F">
        <w:rPr>
          <w:szCs w:val="20"/>
        </w:rPr>
        <w:t xml:space="preserve">, on an energy-equivalent basis, </w:t>
      </w:r>
      <w:r w:rsidRPr="0009119F">
        <w:rPr>
          <w:rStyle w:val="TitleChar"/>
          <w:sz w:val="20"/>
          <w:szCs w:val="20"/>
        </w:rPr>
        <w:t>much cheaper than oil.</w:t>
      </w:r>
      <w:r w:rsidRPr="0009119F">
        <w:rPr>
          <w:szCs w:val="20"/>
        </w:rPr>
        <w:t xml:space="preserve"> </w:t>
      </w:r>
      <w:r w:rsidRPr="0009119F">
        <w:rPr>
          <w:rStyle w:val="TitleChar"/>
          <w:sz w:val="20"/>
          <w:szCs w:val="20"/>
        </w:rPr>
        <w:t>But in practice, this isn’t likely</w:t>
      </w:r>
      <w:r w:rsidRPr="0009119F">
        <w:rPr>
          <w:szCs w:val="20"/>
        </w:rPr>
        <w:t xml:space="preserve">: </w:t>
      </w:r>
      <w:r w:rsidRPr="0009119F">
        <w:rPr>
          <w:rStyle w:val="TitleChar"/>
          <w:sz w:val="20"/>
          <w:szCs w:val="20"/>
          <w:highlight w:val="yellow"/>
        </w:rPr>
        <w:t>LNG</w:t>
      </w:r>
      <w:r w:rsidRPr="0009119F">
        <w:rPr>
          <w:rStyle w:val="TitleChar"/>
          <w:sz w:val="20"/>
          <w:szCs w:val="20"/>
        </w:rPr>
        <w:t xml:space="preserve"> isn’t easily substituted for oil and </w:t>
      </w:r>
      <w:r w:rsidRPr="0009119F">
        <w:rPr>
          <w:rStyle w:val="TitleChar"/>
          <w:sz w:val="20"/>
          <w:szCs w:val="20"/>
          <w:highlight w:val="yellow"/>
        </w:rPr>
        <w:t>is costly. The expense of liquefying it</w:t>
      </w:r>
      <w:r w:rsidRPr="0009119F">
        <w:rPr>
          <w:szCs w:val="20"/>
        </w:rPr>
        <w:t xml:space="preserve"> to minus-260 degrees Fahrenheit </w:t>
      </w:r>
      <w:r w:rsidRPr="0009119F">
        <w:rPr>
          <w:rStyle w:val="TitleChar"/>
          <w:sz w:val="20"/>
          <w:szCs w:val="20"/>
          <w:highlight w:val="yellow"/>
        </w:rPr>
        <w:t>and transporting it</w:t>
      </w:r>
      <w:r w:rsidRPr="0009119F">
        <w:rPr>
          <w:rStyle w:val="TitleChar"/>
          <w:sz w:val="20"/>
          <w:szCs w:val="20"/>
        </w:rPr>
        <w:t xml:space="preserve"> long distances in refrigerator tankers </w:t>
      </w:r>
      <w:r w:rsidRPr="0009119F">
        <w:rPr>
          <w:rStyle w:val="TitleChar"/>
          <w:sz w:val="20"/>
          <w:szCs w:val="20"/>
          <w:highlight w:val="yellow"/>
        </w:rPr>
        <w:t>raises the price sharply.</w:t>
      </w:r>
      <w:r w:rsidRPr="0009119F">
        <w:rPr>
          <w:szCs w:val="20"/>
          <w:highlight w:val="yellow"/>
        </w:rPr>
        <w:t xml:space="preserve"> </w:t>
      </w:r>
      <w:r w:rsidRPr="0009119F">
        <w:rPr>
          <w:rStyle w:val="TitleChar"/>
          <w:sz w:val="20"/>
          <w:szCs w:val="20"/>
          <w:highlight w:val="yellow"/>
        </w:rPr>
        <w:t>LNG projects are fabulously expensive.</w:t>
      </w:r>
      <w:r w:rsidRPr="0009119F">
        <w:rPr>
          <w:szCs w:val="20"/>
        </w:rPr>
        <w:t xml:space="preserve"> Sabine Pass in Louisiana, a project approved by the Department of Energy, will cost $11 billion and could provide customers in Britain, South Korea, India and Spain with gas equal to about 3 percent of present U.S. supply.</w:t>
      </w:r>
    </w:p>
    <w:p w:rsidR="0009119F" w:rsidRPr="0009119F" w:rsidRDefault="0009119F" w:rsidP="0009119F">
      <w:pPr>
        <w:rPr>
          <w:rStyle w:val="TitleChar"/>
          <w:sz w:val="20"/>
          <w:szCs w:val="20"/>
        </w:rPr>
      </w:pPr>
      <w:r w:rsidRPr="0009119F">
        <w:rPr>
          <w:rStyle w:val="TitleChar"/>
          <w:sz w:val="20"/>
          <w:szCs w:val="20"/>
          <w:highlight w:val="yellow"/>
        </w:rPr>
        <w:t>Exporting natural gas simply isn’t as easy as exporting wheat</w:t>
      </w:r>
      <w:r w:rsidRPr="0009119F">
        <w:rPr>
          <w:rStyle w:val="TitleChar"/>
          <w:sz w:val="20"/>
          <w:szCs w:val="20"/>
        </w:rPr>
        <w:t xml:space="preserve">. </w:t>
      </w:r>
      <w:r w:rsidRPr="0009119F">
        <w:rPr>
          <w:szCs w:val="20"/>
        </w:rPr>
        <w:t xml:space="preserve">Unsurprisingly, </w:t>
      </w:r>
      <w:r w:rsidRPr="0009119F">
        <w:rPr>
          <w:rStyle w:val="TitleChar"/>
          <w:sz w:val="20"/>
          <w:szCs w:val="20"/>
          <w:highlight w:val="yellow"/>
        </w:rPr>
        <w:t>LNG satisfied less than 10 percent of global gas demand</w:t>
      </w:r>
      <w:r w:rsidRPr="0009119F">
        <w:rPr>
          <w:rStyle w:val="TitleChar"/>
          <w:sz w:val="20"/>
          <w:szCs w:val="20"/>
        </w:rPr>
        <w:t xml:space="preserve"> in 2010. </w:t>
      </w:r>
      <w:r w:rsidRPr="0009119F">
        <w:rPr>
          <w:rStyle w:val="TitleChar"/>
          <w:sz w:val="20"/>
          <w:szCs w:val="20"/>
          <w:highlight w:val="yellow"/>
        </w:rPr>
        <w:t>Nor are American producers guaranteed contracts. Other large suppliers</w:t>
      </w:r>
      <w:r w:rsidRPr="0009119F">
        <w:rPr>
          <w:rStyle w:val="TitleChar"/>
          <w:sz w:val="20"/>
          <w:szCs w:val="20"/>
        </w:rPr>
        <w:t xml:space="preserve"> (Qatar, Australia) </w:t>
      </w:r>
      <w:r w:rsidRPr="0009119F">
        <w:rPr>
          <w:rStyle w:val="TitleChar"/>
          <w:sz w:val="20"/>
          <w:szCs w:val="20"/>
          <w:highlight w:val="yellow"/>
        </w:rPr>
        <w:t>might undercut U.S. prices</w:t>
      </w:r>
      <w:r w:rsidRPr="0009119F">
        <w:rPr>
          <w:rStyle w:val="TitleChar"/>
          <w:sz w:val="20"/>
          <w:szCs w:val="20"/>
        </w:rPr>
        <w:t>.</w:t>
      </w:r>
      <w:r w:rsidRPr="0009119F">
        <w:rPr>
          <w:szCs w:val="20"/>
        </w:rPr>
        <w:t xml:space="preserve"> But the global LNG market could absorb some American shale-gas production. Why discourage this? A study commissioned by the Department of Energy suggests that </w:t>
      </w:r>
      <w:r w:rsidRPr="0009119F">
        <w:rPr>
          <w:rStyle w:val="TitleChar"/>
          <w:sz w:val="20"/>
          <w:szCs w:val="20"/>
          <w:highlight w:val="yellow"/>
        </w:rPr>
        <w:t>the</w:t>
      </w:r>
      <w:r w:rsidRPr="0009119F">
        <w:rPr>
          <w:rStyle w:val="TitleChar"/>
          <w:sz w:val="20"/>
          <w:szCs w:val="20"/>
        </w:rPr>
        <w:t xml:space="preserve"> price </w:t>
      </w:r>
      <w:r w:rsidRPr="0009119F">
        <w:rPr>
          <w:rStyle w:val="TitleChar"/>
          <w:sz w:val="20"/>
          <w:szCs w:val="20"/>
          <w:highlight w:val="yellow"/>
        </w:rPr>
        <w:t>impact would be modest</w:t>
      </w:r>
      <w:r w:rsidRPr="0009119F">
        <w:rPr>
          <w:rStyle w:val="TitleChar"/>
          <w:sz w:val="20"/>
          <w:szCs w:val="20"/>
        </w:rPr>
        <w:t>.</w:t>
      </w:r>
    </w:p>
    <w:p w:rsidR="0009119F" w:rsidRPr="00690BB0" w:rsidRDefault="0009119F" w:rsidP="0009119F">
      <w:pPr>
        <w:rPr>
          <w:rStyle w:val="TitleChar"/>
        </w:rPr>
      </w:pPr>
    </w:p>
    <w:p w:rsidR="0009119F" w:rsidRDefault="0009119F" w:rsidP="0009119F">
      <w:pPr>
        <w:pStyle w:val="Heading4"/>
      </w:pPr>
      <w:r>
        <w:t xml:space="preserve">Market barriers </w:t>
      </w:r>
      <w:r w:rsidRPr="00FA6492">
        <w:t>kill</w:t>
      </w:r>
      <w:r>
        <w:t xml:space="preserve"> US exports</w:t>
      </w:r>
    </w:p>
    <w:p w:rsidR="0009119F" w:rsidRPr="00A90EB3" w:rsidRDefault="0009119F" w:rsidP="0009119F">
      <w:r w:rsidRPr="00A90EB3">
        <w:rPr>
          <w:rStyle w:val="StyleStyleBold12pt"/>
        </w:rPr>
        <w:t>McAllister 12/7</w:t>
      </w:r>
      <w:r>
        <w:t xml:space="preserve"> (Edward, Reuters, “Analysis: Prices, not policy, will shape U.S. gas exports,” http://www.reuters.com/article/2012/12/07/us-lng-idUSBRE8B60WI20121207)</w:t>
      </w:r>
    </w:p>
    <w:p w:rsidR="0009119F" w:rsidRPr="0009119F" w:rsidRDefault="0009119F" w:rsidP="0009119F">
      <w:pPr>
        <w:rPr>
          <w:sz w:val="16"/>
          <w:szCs w:val="20"/>
        </w:rPr>
      </w:pPr>
      <w:r w:rsidRPr="0009119F">
        <w:rPr>
          <w:rStyle w:val="TitleChar"/>
          <w:sz w:val="20"/>
          <w:szCs w:val="20"/>
        </w:rPr>
        <w:t>With more than a dozen projects proposed to liquefy and export</w:t>
      </w:r>
      <w:r w:rsidRPr="0009119F">
        <w:rPr>
          <w:sz w:val="16"/>
          <w:szCs w:val="20"/>
        </w:rPr>
        <w:t xml:space="preserve"> a bounty of cheap </w:t>
      </w:r>
      <w:r w:rsidRPr="0009119F">
        <w:rPr>
          <w:rStyle w:val="TitleChar"/>
          <w:sz w:val="20"/>
          <w:szCs w:val="20"/>
        </w:rPr>
        <w:t xml:space="preserve">U.S. natural gas, industry experts say </w:t>
      </w:r>
      <w:r w:rsidRPr="0009119F">
        <w:rPr>
          <w:rStyle w:val="TitleChar"/>
          <w:sz w:val="20"/>
          <w:szCs w:val="20"/>
          <w:highlight w:val="yellow"/>
        </w:rPr>
        <w:t>big obstacles remain to make them all economical</w:t>
      </w:r>
      <w:r w:rsidRPr="0009119F">
        <w:rPr>
          <w:sz w:val="16"/>
          <w:szCs w:val="20"/>
        </w:rPr>
        <w:t>, despite the clear message from the government-funded study: the more gas shipped overseas, the better for the domestic economy.</w:t>
      </w:r>
    </w:p>
    <w:p w:rsidR="0009119F" w:rsidRPr="0009119F" w:rsidRDefault="0009119F" w:rsidP="0009119F">
      <w:pPr>
        <w:rPr>
          <w:sz w:val="16"/>
          <w:szCs w:val="20"/>
        </w:rPr>
      </w:pPr>
      <w:r w:rsidRPr="0009119F">
        <w:rPr>
          <w:sz w:val="16"/>
          <w:szCs w:val="20"/>
        </w:rPr>
        <w:t>The long-awaited report, commissioned by the Department of Energy and conducted by NERA Economic Consulting, lifted some uncertainty about the overall fiscal impact of gas exports.</w:t>
      </w:r>
    </w:p>
    <w:p w:rsidR="0009119F" w:rsidRPr="0009119F" w:rsidRDefault="0009119F" w:rsidP="0009119F">
      <w:pPr>
        <w:rPr>
          <w:bCs/>
          <w:szCs w:val="20"/>
          <w:u w:val="single"/>
        </w:rPr>
      </w:pPr>
      <w:r w:rsidRPr="0009119F">
        <w:rPr>
          <w:sz w:val="16"/>
          <w:szCs w:val="20"/>
        </w:rPr>
        <w:t xml:space="preserve">However, </w:t>
      </w:r>
      <w:r w:rsidRPr="0009119F">
        <w:rPr>
          <w:rStyle w:val="TitleChar"/>
          <w:sz w:val="20"/>
          <w:szCs w:val="20"/>
          <w:highlight w:val="yellow"/>
        </w:rPr>
        <w:t>the huge cost of building</w:t>
      </w:r>
      <w:r w:rsidRPr="0009119F">
        <w:rPr>
          <w:rStyle w:val="TitleChar"/>
          <w:sz w:val="20"/>
          <w:szCs w:val="20"/>
        </w:rPr>
        <w:t xml:space="preserve"> intricately designed </w:t>
      </w:r>
      <w:r w:rsidRPr="0009119F">
        <w:rPr>
          <w:rStyle w:val="TitleChar"/>
          <w:sz w:val="20"/>
          <w:szCs w:val="20"/>
          <w:highlight w:val="yellow"/>
        </w:rPr>
        <w:t>plants that cool natural gas</w:t>
      </w:r>
      <w:r w:rsidRPr="0009119F">
        <w:rPr>
          <w:rStyle w:val="TitleChar"/>
          <w:sz w:val="20"/>
          <w:szCs w:val="20"/>
        </w:rPr>
        <w:t xml:space="preserve"> to a liquid for shipping, </w:t>
      </w:r>
      <w:r w:rsidRPr="0009119F">
        <w:rPr>
          <w:rStyle w:val="TitleChar"/>
          <w:sz w:val="20"/>
          <w:szCs w:val="20"/>
          <w:highlight w:val="yellow"/>
        </w:rPr>
        <w:t>the volatility of U.S.</w:t>
      </w:r>
      <w:r w:rsidRPr="0009119F">
        <w:rPr>
          <w:rStyle w:val="TitleChar"/>
          <w:sz w:val="20"/>
          <w:szCs w:val="20"/>
        </w:rPr>
        <w:t xml:space="preserve"> gas </w:t>
      </w:r>
      <w:r w:rsidRPr="0009119F">
        <w:rPr>
          <w:rStyle w:val="TitleChar"/>
          <w:sz w:val="20"/>
          <w:szCs w:val="20"/>
          <w:highlight w:val="yellow"/>
        </w:rPr>
        <w:t>prices and the uncertainty about global demand remain key hurdles</w:t>
      </w:r>
      <w:r w:rsidRPr="0009119F">
        <w:rPr>
          <w:rStyle w:val="TitleChar"/>
          <w:sz w:val="20"/>
          <w:szCs w:val="20"/>
        </w:rPr>
        <w:t xml:space="preserve"> for potential exporters, </w:t>
      </w:r>
      <w:r w:rsidRPr="0009119F">
        <w:rPr>
          <w:rStyle w:val="Emphasis"/>
          <w:szCs w:val="20"/>
          <w:highlight w:val="yellow"/>
        </w:rPr>
        <w:t>regardless of the political landscape</w:t>
      </w:r>
      <w:r w:rsidRPr="0009119F">
        <w:rPr>
          <w:rStyle w:val="TitleChar"/>
          <w:sz w:val="20"/>
          <w:szCs w:val="20"/>
        </w:rPr>
        <w:t>.</w:t>
      </w:r>
    </w:p>
    <w:p w:rsidR="0009119F" w:rsidRPr="0009119F" w:rsidRDefault="0009119F" w:rsidP="0009119F">
      <w:pPr>
        <w:rPr>
          <w:sz w:val="16"/>
          <w:szCs w:val="20"/>
        </w:rPr>
      </w:pPr>
      <w:r w:rsidRPr="0009119F">
        <w:rPr>
          <w:sz w:val="16"/>
          <w:szCs w:val="20"/>
        </w:rPr>
        <w:t>"It was a positive report, but it doesn't radically change my view on exports," said Katherine Spector, head of commodities strategy at CIBC World Markets. "</w:t>
      </w:r>
      <w:r w:rsidRPr="0009119F">
        <w:rPr>
          <w:rStyle w:val="TitleChar"/>
          <w:sz w:val="20"/>
          <w:szCs w:val="20"/>
        </w:rPr>
        <w:t>A lot of it will come down to economics</w:t>
      </w:r>
      <w:r w:rsidRPr="0009119F">
        <w:rPr>
          <w:sz w:val="16"/>
          <w:szCs w:val="20"/>
        </w:rPr>
        <w:t>."</w:t>
      </w:r>
    </w:p>
    <w:p w:rsidR="0009119F" w:rsidRPr="0009119F" w:rsidRDefault="0009119F" w:rsidP="0009119F">
      <w:pPr>
        <w:rPr>
          <w:sz w:val="16"/>
          <w:szCs w:val="20"/>
        </w:rPr>
      </w:pPr>
      <w:r w:rsidRPr="0009119F">
        <w:rPr>
          <w:sz w:val="16"/>
          <w:szCs w:val="20"/>
        </w:rPr>
        <w:t>The debate about exporting gas abroad has raged since new drilling technologies revolutionized U.S. gas production, pitting gas producers who would capture higher prices abroad against consumers who would benefit from lower fuel costs at home. Output has risen to record highs due to the development of vast shale deposits. Prices, meanwhile, fell to 10-year lows in April.</w:t>
      </w:r>
    </w:p>
    <w:p w:rsidR="0009119F" w:rsidRPr="0009119F" w:rsidRDefault="0009119F" w:rsidP="0009119F">
      <w:pPr>
        <w:rPr>
          <w:sz w:val="16"/>
          <w:szCs w:val="20"/>
        </w:rPr>
      </w:pPr>
      <w:r w:rsidRPr="0009119F">
        <w:rPr>
          <w:sz w:val="16"/>
          <w:szCs w:val="20"/>
        </w:rPr>
        <w:t>With excess gas at home, and prices far below global levels, companies are scrambling to export U.S. gas to high-paying markets in Europe and Asia. Fifteen projects are in the early stages of approval to export, according to government records.</w:t>
      </w:r>
    </w:p>
    <w:p w:rsidR="0009119F" w:rsidRPr="0009119F" w:rsidRDefault="0009119F" w:rsidP="0009119F">
      <w:pPr>
        <w:rPr>
          <w:sz w:val="16"/>
          <w:szCs w:val="20"/>
        </w:rPr>
      </w:pPr>
      <w:r w:rsidRPr="0009119F">
        <w:rPr>
          <w:sz w:val="16"/>
          <w:szCs w:val="20"/>
        </w:rPr>
        <w:t>One project - Cheniere Energy's Sabine Pass plant in Louisiana - has the full regulatory go ahead and has already signed deals to supply companies in India, Great Britain and South Korea.</w:t>
      </w:r>
    </w:p>
    <w:p w:rsidR="0009119F" w:rsidRPr="0009119F" w:rsidRDefault="0009119F" w:rsidP="0009119F">
      <w:pPr>
        <w:rPr>
          <w:sz w:val="16"/>
          <w:szCs w:val="20"/>
        </w:rPr>
      </w:pPr>
      <w:r w:rsidRPr="0009119F">
        <w:rPr>
          <w:sz w:val="16"/>
          <w:szCs w:val="20"/>
        </w:rPr>
        <w:t>Oil majors have followed suit, with Exxon Mobil (XOM.N) seeking export approval from its Golden Pass import terminal in Texas and Royal Dutch Shell (RDSa.L) also considering its options.</w:t>
      </w:r>
    </w:p>
    <w:p w:rsidR="0009119F" w:rsidRPr="0009119F" w:rsidRDefault="0009119F" w:rsidP="0009119F">
      <w:pPr>
        <w:rPr>
          <w:sz w:val="16"/>
          <w:szCs w:val="20"/>
        </w:rPr>
      </w:pPr>
      <w:r w:rsidRPr="0009119F">
        <w:rPr>
          <w:sz w:val="16"/>
          <w:szCs w:val="20"/>
        </w:rPr>
        <w:t>But the government stalled the approval of further projects this year until it had received the report on the affect exports would have on the U.S. economy.</w:t>
      </w:r>
    </w:p>
    <w:p w:rsidR="0009119F" w:rsidRPr="0009119F" w:rsidRDefault="0009119F" w:rsidP="0009119F">
      <w:pPr>
        <w:rPr>
          <w:sz w:val="16"/>
          <w:szCs w:val="20"/>
        </w:rPr>
      </w:pPr>
      <w:r w:rsidRPr="0009119F">
        <w:rPr>
          <w:sz w:val="16"/>
          <w:szCs w:val="20"/>
        </w:rPr>
        <w:t>That report on Wednesday concluded that exports would overall be beneficial, despite leaving consumers to pay more for gas at home. It got a tepid reception from U.S. manufacturers that benefit from lower cost gas and would see profits take a hit if lower domestic supplies drive up prices.</w:t>
      </w:r>
    </w:p>
    <w:p w:rsidR="0009119F" w:rsidRPr="0009119F" w:rsidRDefault="0009119F" w:rsidP="0009119F">
      <w:pPr>
        <w:rPr>
          <w:bCs/>
          <w:szCs w:val="20"/>
          <w:u w:val="single"/>
        </w:rPr>
      </w:pPr>
      <w:r w:rsidRPr="0009119F">
        <w:rPr>
          <w:sz w:val="16"/>
          <w:szCs w:val="20"/>
        </w:rPr>
        <w:t xml:space="preserve">Despite the report's overall positive outlook for exports, </w:t>
      </w:r>
      <w:r w:rsidRPr="0009119F">
        <w:rPr>
          <w:rStyle w:val="TitleChar"/>
          <w:sz w:val="20"/>
          <w:szCs w:val="20"/>
        </w:rPr>
        <w:t>it did not change the bigger picture for U.S. exports for market experts.</w:t>
      </w:r>
    </w:p>
    <w:p w:rsidR="0009119F" w:rsidRPr="0009119F" w:rsidRDefault="0009119F" w:rsidP="0009119F">
      <w:pPr>
        <w:rPr>
          <w:sz w:val="16"/>
          <w:szCs w:val="20"/>
        </w:rPr>
      </w:pPr>
      <w:r w:rsidRPr="0009119F">
        <w:rPr>
          <w:sz w:val="16"/>
          <w:szCs w:val="20"/>
        </w:rPr>
        <w:t>"</w:t>
      </w:r>
      <w:r w:rsidRPr="0009119F">
        <w:rPr>
          <w:rStyle w:val="TitleChar"/>
          <w:sz w:val="20"/>
          <w:szCs w:val="20"/>
          <w:highlight w:val="yellow"/>
        </w:rPr>
        <w:t>The prospects for projects</w:t>
      </w:r>
      <w:r w:rsidRPr="0009119F">
        <w:rPr>
          <w:rStyle w:val="TitleChar"/>
          <w:sz w:val="20"/>
          <w:szCs w:val="20"/>
        </w:rPr>
        <w:t xml:space="preserve"> going ahead </w:t>
      </w:r>
      <w:r w:rsidRPr="0009119F">
        <w:rPr>
          <w:rStyle w:val="TitleChar"/>
          <w:sz w:val="20"/>
          <w:szCs w:val="20"/>
          <w:highlight w:val="yellow"/>
        </w:rPr>
        <w:t>are less about the regulatory</w:t>
      </w:r>
      <w:r w:rsidRPr="0009119F">
        <w:rPr>
          <w:rStyle w:val="TitleChar"/>
          <w:sz w:val="20"/>
          <w:szCs w:val="20"/>
        </w:rPr>
        <w:t xml:space="preserve"> approval </w:t>
      </w:r>
      <w:r w:rsidRPr="0009119F">
        <w:rPr>
          <w:rStyle w:val="TitleChar"/>
          <w:sz w:val="20"/>
          <w:szCs w:val="20"/>
          <w:highlight w:val="yellow"/>
        </w:rPr>
        <w:t>process and more about the market and</w:t>
      </w:r>
      <w:r w:rsidRPr="0009119F">
        <w:rPr>
          <w:rStyle w:val="TitleChar"/>
          <w:sz w:val="20"/>
          <w:szCs w:val="20"/>
        </w:rPr>
        <w:t xml:space="preserve"> the ability of global </w:t>
      </w:r>
      <w:r w:rsidRPr="0009119F">
        <w:rPr>
          <w:rStyle w:val="TitleChar"/>
          <w:sz w:val="20"/>
          <w:szCs w:val="20"/>
          <w:highlight w:val="yellow"/>
        </w:rPr>
        <w:t>importers to absorb</w:t>
      </w:r>
      <w:r w:rsidRPr="0009119F">
        <w:rPr>
          <w:rStyle w:val="TitleChar"/>
          <w:sz w:val="20"/>
          <w:szCs w:val="20"/>
        </w:rPr>
        <w:t xml:space="preserve"> additional </w:t>
      </w:r>
      <w:r w:rsidRPr="0009119F">
        <w:rPr>
          <w:rStyle w:val="TitleChar"/>
          <w:sz w:val="20"/>
          <w:szCs w:val="20"/>
          <w:highlight w:val="yellow"/>
        </w:rPr>
        <w:t>supply</w:t>
      </w:r>
      <w:r w:rsidRPr="0009119F">
        <w:rPr>
          <w:sz w:val="16"/>
          <w:szCs w:val="20"/>
        </w:rPr>
        <w:t>," said Gordon Pickering, a director with Navigant Energy.</w:t>
      </w:r>
    </w:p>
    <w:p w:rsidR="0009119F" w:rsidRPr="0009119F" w:rsidRDefault="0009119F" w:rsidP="0009119F">
      <w:pPr>
        <w:rPr>
          <w:sz w:val="16"/>
          <w:szCs w:val="20"/>
        </w:rPr>
      </w:pPr>
      <w:r w:rsidRPr="0009119F">
        <w:rPr>
          <w:rStyle w:val="TitleChar"/>
          <w:sz w:val="20"/>
          <w:szCs w:val="20"/>
          <w:highlight w:val="yellow"/>
        </w:rPr>
        <w:t>The industry has been stung by swings</w:t>
      </w:r>
      <w:r w:rsidRPr="0009119F">
        <w:rPr>
          <w:rStyle w:val="TitleChar"/>
          <w:sz w:val="20"/>
          <w:szCs w:val="20"/>
        </w:rPr>
        <w:t xml:space="preserve"> in the gas market </w:t>
      </w:r>
      <w:r w:rsidRPr="0009119F">
        <w:rPr>
          <w:rStyle w:val="TitleChar"/>
          <w:sz w:val="20"/>
          <w:szCs w:val="20"/>
          <w:highlight w:val="yellow"/>
        </w:rPr>
        <w:t>in the past</w:t>
      </w:r>
      <w:r w:rsidRPr="0009119F">
        <w:rPr>
          <w:rStyle w:val="TitleChar"/>
          <w:sz w:val="20"/>
          <w:szCs w:val="20"/>
        </w:rPr>
        <w:t xml:space="preserve">. </w:t>
      </w:r>
      <w:r w:rsidRPr="0009119F">
        <w:rPr>
          <w:sz w:val="16"/>
          <w:szCs w:val="20"/>
        </w:rPr>
        <w:t xml:space="preserve">A decade ago, </w:t>
      </w:r>
      <w:r w:rsidRPr="0009119F">
        <w:rPr>
          <w:rStyle w:val="TitleChar"/>
          <w:sz w:val="20"/>
          <w:szCs w:val="20"/>
        </w:rPr>
        <w:t>companies were scrambling to build terminals</w:t>
      </w:r>
      <w:r w:rsidRPr="0009119F">
        <w:rPr>
          <w:sz w:val="16"/>
          <w:szCs w:val="20"/>
        </w:rPr>
        <w:t xml:space="preserve"> to import natural gas into the United States as domestic production fell.</w:t>
      </w:r>
    </w:p>
    <w:p w:rsidR="0009119F" w:rsidRPr="0009119F" w:rsidRDefault="0009119F" w:rsidP="0009119F">
      <w:pPr>
        <w:rPr>
          <w:rStyle w:val="Emphasis"/>
          <w:szCs w:val="20"/>
        </w:rPr>
      </w:pPr>
      <w:r w:rsidRPr="0009119F">
        <w:rPr>
          <w:rStyle w:val="TitleChar"/>
          <w:sz w:val="20"/>
          <w:szCs w:val="20"/>
          <w:highlight w:val="yellow"/>
        </w:rPr>
        <w:lastRenderedPageBreak/>
        <w:t>Since the shale gas boom</w:t>
      </w:r>
      <w:r w:rsidRPr="0009119F">
        <w:rPr>
          <w:rStyle w:val="TitleChar"/>
          <w:sz w:val="20"/>
          <w:szCs w:val="20"/>
        </w:rPr>
        <w:t xml:space="preserve">, those </w:t>
      </w:r>
      <w:r w:rsidRPr="0009119F">
        <w:rPr>
          <w:rStyle w:val="TitleChar"/>
          <w:sz w:val="20"/>
          <w:szCs w:val="20"/>
          <w:highlight w:val="yellow"/>
        </w:rPr>
        <w:t>projects</w:t>
      </w:r>
      <w:r w:rsidRPr="0009119F">
        <w:rPr>
          <w:sz w:val="16"/>
          <w:szCs w:val="20"/>
        </w:rPr>
        <w:t xml:space="preserve"> -- which cost billions of dollars -- </w:t>
      </w:r>
      <w:r w:rsidRPr="0009119F">
        <w:rPr>
          <w:rStyle w:val="Emphasis"/>
          <w:szCs w:val="20"/>
          <w:highlight w:val="yellow"/>
        </w:rPr>
        <w:t>are mostly gathering dust.</w:t>
      </w:r>
    </w:p>
    <w:p w:rsidR="0009119F" w:rsidRDefault="0009119F" w:rsidP="0009119F">
      <w:pPr>
        <w:rPr>
          <w:rStyle w:val="Emphasis"/>
        </w:rPr>
      </w:pPr>
    </w:p>
    <w:p w:rsidR="0009119F" w:rsidRDefault="0009119F" w:rsidP="0009119F">
      <w:pPr>
        <w:pStyle w:val="Heading4"/>
      </w:pPr>
      <w:r>
        <w:t>N</w:t>
      </w:r>
      <w:r w:rsidRPr="00A90EB3">
        <w:t>o demand for US LNG</w:t>
      </w:r>
    </w:p>
    <w:p w:rsidR="0009119F" w:rsidRPr="00A90EB3" w:rsidRDefault="0009119F" w:rsidP="0009119F">
      <w:r w:rsidRPr="00A90EB3">
        <w:rPr>
          <w:rStyle w:val="StyleStyleBold12pt"/>
        </w:rPr>
        <w:t>McAllister 12/7</w:t>
      </w:r>
      <w:r>
        <w:t xml:space="preserve"> (Edward, Reuters, “Analysis: Prices, not policy, will shape U.S. gas exports,” http://www.reuters.com/article/2012/12/07/us-lng-idUSBRE8B60WI20121207)</w:t>
      </w:r>
    </w:p>
    <w:p w:rsidR="0009119F" w:rsidRPr="0009119F" w:rsidRDefault="0009119F" w:rsidP="0009119F">
      <w:pPr>
        <w:rPr>
          <w:szCs w:val="20"/>
        </w:rPr>
      </w:pPr>
      <w:r w:rsidRPr="0009119F">
        <w:rPr>
          <w:rStyle w:val="TitleChar"/>
          <w:sz w:val="20"/>
          <w:szCs w:val="20"/>
          <w:highlight w:val="yellow"/>
        </w:rPr>
        <w:t>Gas exports in the form of liquefied</w:t>
      </w:r>
      <w:r w:rsidRPr="0009119F">
        <w:rPr>
          <w:rStyle w:val="TitleChar"/>
          <w:sz w:val="20"/>
          <w:szCs w:val="20"/>
        </w:rPr>
        <w:t xml:space="preserve"> natural gas</w:t>
      </w:r>
      <w:r w:rsidRPr="0009119F">
        <w:rPr>
          <w:szCs w:val="20"/>
        </w:rPr>
        <w:t xml:space="preserve"> (</w:t>
      </w:r>
      <w:r w:rsidRPr="0009119F">
        <w:rPr>
          <w:rStyle w:val="StyleBoldUnderline"/>
          <w:szCs w:val="20"/>
          <w:highlight w:val="yellow"/>
        </w:rPr>
        <w:t>LNG</w:t>
      </w:r>
      <w:r w:rsidRPr="0009119F">
        <w:rPr>
          <w:szCs w:val="20"/>
        </w:rPr>
        <w:t xml:space="preserve">) </w:t>
      </w:r>
      <w:r w:rsidRPr="0009119F">
        <w:rPr>
          <w:rStyle w:val="TitleChar"/>
          <w:sz w:val="20"/>
          <w:szCs w:val="20"/>
          <w:highlight w:val="yellow"/>
        </w:rPr>
        <w:t>is reliant</w:t>
      </w:r>
      <w:r w:rsidRPr="0009119F">
        <w:rPr>
          <w:rStyle w:val="TitleChar"/>
          <w:sz w:val="20"/>
          <w:szCs w:val="20"/>
        </w:rPr>
        <w:t xml:space="preserve"> firstly </w:t>
      </w:r>
      <w:r w:rsidRPr="0009119F">
        <w:rPr>
          <w:rStyle w:val="TitleChar"/>
          <w:sz w:val="20"/>
          <w:szCs w:val="20"/>
          <w:highlight w:val="yellow"/>
        </w:rPr>
        <w:t>on U.S. gas prices remaining far below global prices</w:t>
      </w:r>
      <w:r w:rsidRPr="0009119F">
        <w:rPr>
          <w:rStyle w:val="TitleChar"/>
          <w:sz w:val="20"/>
          <w:szCs w:val="20"/>
        </w:rPr>
        <w:t xml:space="preserve"> for some time, </w:t>
      </w:r>
      <w:r w:rsidRPr="0009119F">
        <w:rPr>
          <w:rStyle w:val="TitleChar"/>
          <w:sz w:val="20"/>
          <w:szCs w:val="20"/>
          <w:highlight w:val="yellow"/>
        </w:rPr>
        <w:t xml:space="preserve">which lends </w:t>
      </w:r>
      <w:r w:rsidRPr="0009119F">
        <w:rPr>
          <w:rStyle w:val="Emphasis"/>
          <w:szCs w:val="20"/>
          <w:highlight w:val="yellow"/>
        </w:rPr>
        <w:t>added risk</w:t>
      </w:r>
      <w:r w:rsidRPr="0009119F">
        <w:rPr>
          <w:rStyle w:val="TitleChar"/>
          <w:sz w:val="20"/>
          <w:szCs w:val="20"/>
        </w:rPr>
        <w:t xml:space="preserve"> to billion-dollar LNG projects.</w:t>
      </w:r>
    </w:p>
    <w:p w:rsidR="0009119F" w:rsidRPr="0009119F" w:rsidRDefault="0009119F" w:rsidP="0009119F">
      <w:pPr>
        <w:rPr>
          <w:b/>
          <w:bCs/>
          <w:szCs w:val="20"/>
          <w:u w:val="single"/>
        </w:rPr>
      </w:pPr>
      <w:r w:rsidRPr="0009119F">
        <w:rPr>
          <w:szCs w:val="20"/>
        </w:rPr>
        <w:t xml:space="preserve">Currently, with U.S. gas prices below $4 per million British thermal units (mmBtu) and Asian spot prices at $15, it is profitable to sell gas there, even after the cost of liquefying the gas and shipping it across the ocean. But </w:t>
      </w:r>
      <w:r w:rsidRPr="0009119F">
        <w:rPr>
          <w:rStyle w:val="TitleChar"/>
          <w:sz w:val="20"/>
          <w:szCs w:val="20"/>
          <w:highlight w:val="yellow"/>
        </w:rPr>
        <w:t>U.S.</w:t>
      </w:r>
      <w:r w:rsidRPr="0009119F">
        <w:rPr>
          <w:rStyle w:val="TitleChar"/>
          <w:sz w:val="20"/>
          <w:szCs w:val="20"/>
        </w:rPr>
        <w:t xml:space="preserve"> gas </w:t>
      </w:r>
      <w:r w:rsidRPr="0009119F">
        <w:rPr>
          <w:rStyle w:val="TitleChar"/>
          <w:sz w:val="20"/>
          <w:szCs w:val="20"/>
          <w:highlight w:val="yellow"/>
        </w:rPr>
        <w:t>prices are known for</w:t>
      </w:r>
      <w:r w:rsidRPr="0009119F">
        <w:rPr>
          <w:rStyle w:val="TitleChar"/>
          <w:sz w:val="20"/>
          <w:szCs w:val="20"/>
        </w:rPr>
        <w:t xml:space="preserve"> their historic </w:t>
      </w:r>
      <w:r w:rsidRPr="0009119F">
        <w:rPr>
          <w:rStyle w:val="TitleChar"/>
          <w:sz w:val="20"/>
          <w:szCs w:val="20"/>
          <w:highlight w:val="yellow"/>
        </w:rPr>
        <w:t>volatility, keeping</w:t>
      </w:r>
      <w:r w:rsidRPr="0009119F">
        <w:rPr>
          <w:rStyle w:val="TitleChar"/>
          <w:sz w:val="20"/>
          <w:szCs w:val="20"/>
        </w:rPr>
        <w:t xml:space="preserve"> some </w:t>
      </w:r>
      <w:r w:rsidRPr="0009119F">
        <w:rPr>
          <w:rStyle w:val="TitleChar"/>
          <w:sz w:val="20"/>
          <w:szCs w:val="20"/>
          <w:highlight w:val="yellow"/>
        </w:rPr>
        <w:t>Asian buyers wary.</w:t>
      </w:r>
    </w:p>
    <w:p w:rsidR="0009119F" w:rsidRPr="0009119F" w:rsidRDefault="0009119F" w:rsidP="0009119F">
      <w:pPr>
        <w:rPr>
          <w:szCs w:val="20"/>
        </w:rPr>
      </w:pPr>
      <w:r w:rsidRPr="0009119F">
        <w:rPr>
          <w:szCs w:val="20"/>
        </w:rPr>
        <w:t xml:space="preserve">"The support for the U.S. is very conditional. People are very excited by this, but </w:t>
      </w:r>
      <w:r w:rsidRPr="0009119F">
        <w:rPr>
          <w:rStyle w:val="TitleChar"/>
          <w:sz w:val="20"/>
          <w:szCs w:val="20"/>
        </w:rPr>
        <w:t>it will be interesting to see what they think if prices hit $5.50</w:t>
      </w:r>
      <w:r w:rsidRPr="0009119F">
        <w:rPr>
          <w:szCs w:val="20"/>
        </w:rPr>
        <w:t>," said Nikos Tsafos, analyst at PFC Energy in Washington. PFC expects to see two or three U.S. LNG projects up and running by 2020.</w:t>
      </w:r>
    </w:p>
    <w:p w:rsidR="0009119F" w:rsidRPr="0009119F" w:rsidRDefault="0009119F" w:rsidP="0009119F">
      <w:pPr>
        <w:rPr>
          <w:szCs w:val="20"/>
        </w:rPr>
      </w:pPr>
      <w:r w:rsidRPr="0009119F">
        <w:rPr>
          <w:rStyle w:val="TitleChar"/>
          <w:sz w:val="20"/>
          <w:szCs w:val="20"/>
          <w:highlight w:val="yellow"/>
        </w:rPr>
        <w:t>U.S. prices have doubled since hitting April's low</w:t>
      </w:r>
      <w:r w:rsidRPr="0009119F">
        <w:rPr>
          <w:rStyle w:val="TitleChar"/>
          <w:sz w:val="20"/>
          <w:szCs w:val="20"/>
        </w:rPr>
        <w:t xml:space="preserve"> </w:t>
      </w:r>
      <w:r w:rsidRPr="0009119F">
        <w:rPr>
          <w:szCs w:val="20"/>
        </w:rPr>
        <w:t>around $1.90 per mmBtu. On Thursday, gas futures traded in New York settled at $3.67.</w:t>
      </w:r>
    </w:p>
    <w:p w:rsidR="0009119F" w:rsidRPr="0009119F" w:rsidRDefault="0009119F" w:rsidP="0009119F">
      <w:pPr>
        <w:rPr>
          <w:bCs/>
          <w:szCs w:val="20"/>
          <w:u w:val="single"/>
        </w:rPr>
      </w:pPr>
      <w:r w:rsidRPr="0009119F">
        <w:rPr>
          <w:rStyle w:val="TitleChar"/>
          <w:sz w:val="20"/>
          <w:szCs w:val="20"/>
        </w:rPr>
        <w:t xml:space="preserve">Moreover, </w:t>
      </w:r>
      <w:r w:rsidRPr="0009119F">
        <w:rPr>
          <w:rStyle w:val="TitleChar"/>
          <w:sz w:val="20"/>
          <w:szCs w:val="20"/>
          <w:highlight w:val="yellow"/>
        </w:rPr>
        <w:t>U.S. LNG producers will be fighting for a share of a competitive</w:t>
      </w:r>
      <w:r w:rsidRPr="0009119F">
        <w:rPr>
          <w:rStyle w:val="TitleChar"/>
          <w:sz w:val="20"/>
          <w:szCs w:val="20"/>
        </w:rPr>
        <w:t xml:space="preserve"> global LNG </w:t>
      </w:r>
      <w:r w:rsidRPr="0009119F">
        <w:rPr>
          <w:rStyle w:val="TitleChar"/>
          <w:sz w:val="20"/>
          <w:szCs w:val="20"/>
          <w:highlight w:val="yellow"/>
        </w:rPr>
        <w:t>market dominated by a few</w:t>
      </w:r>
      <w:r w:rsidRPr="0009119F">
        <w:rPr>
          <w:rStyle w:val="TitleChar"/>
          <w:sz w:val="20"/>
          <w:szCs w:val="20"/>
        </w:rPr>
        <w:t xml:space="preserve"> large </w:t>
      </w:r>
      <w:r w:rsidRPr="0009119F">
        <w:rPr>
          <w:rStyle w:val="TitleChar"/>
          <w:sz w:val="20"/>
          <w:szCs w:val="20"/>
          <w:highlight w:val="yellow"/>
        </w:rPr>
        <w:t>producers</w:t>
      </w:r>
      <w:r w:rsidRPr="0009119F">
        <w:rPr>
          <w:rStyle w:val="TitleChar"/>
          <w:sz w:val="20"/>
          <w:szCs w:val="20"/>
        </w:rPr>
        <w:t>, and the appetite for new supply will influence how many U.S. projects are eventually built.</w:t>
      </w:r>
    </w:p>
    <w:p w:rsidR="0009119F" w:rsidRPr="0009119F" w:rsidRDefault="0009119F" w:rsidP="0009119F">
      <w:pPr>
        <w:rPr>
          <w:szCs w:val="20"/>
        </w:rPr>
      </w:pPr>
      <w:r w:rsidRPr="0009119F">
        <w:rPr>
          <w:szCs w:val="20"/>
        </w:rPr>
        <w:t>"</w:t>
      </w:r>
      <w:r w:rsidRPr="0009119F">
        <w:rPr>
          <w:rStyle w:val="TitleChar"/>
          <w:sz w:val="20"/>
          <w:szCs w:val="20"/>
          <w:highlight w:val="yellow"/>
        </w:rPr>
        <w:t>Qatar, Russia and Australia</w:t>
      </w:r>
      <w:r w:rsidRPr="0009119F">
        <w:rPr>
          <w:rStyle w:val="TitleChar"/>
          <w:sz w:val="20"/>
          <w:szCs w:val="20"/>
        </w:rPr>
        <w:t xml:space="preserve"> have a leadership position in those markets and </w:t>
      </w:r>
      <w:r w:rsidRPr="0009119F">
        <w:rPr>
          <w:rStyle w:val="TitleChar"/>
          <w:sz w:val="20"/>
          <w:szCs w:val="20"/>
          <w:highlight w:val="yellow"/>
        </w:rPr>
        <w:t>are going to fight very hard to retain what they have</w:t>
      </w:r>
      <w:r w:rsidRPr="0009119F">
        <w:rPr>
          <w:szCs w:val="20"/>
        </w:rPr>
        <w:t>," Navigant's Pickering said. "They are at least five years ahead of these U.S. LNG projects."</w:t>
      </w:r>
    </w:p>
    <w:p w:rsidR="0009119F" w:rsidRDefault="0009119F" w:rsidP="0009119F"/>
    <w:p w:rsidR="0009119F" w:rsidRDefault="0009119F" w:rsidP="0009119F">
      <w:pPr>
        <w:pStyle w:val="Heading4"/>
      </w:pPr>
      <w:r>
        <w:t xml:space="preserve">No exports ever even if they’re all approved---math not add up </w:t>
      </w:r>
    </w:p>
    <w:p w:rsidR="0009119F" w:rsidRDefault="0009119F" w:rsidP="0009119F">
      <w:r>
        <w:t xml:space="preserve">Steve </w:t>
      </w:r>
      <w:r w:rsidRPr="00CE1B71">
        <w:rPr>
          <w:rStyle w:val="StyleStyleBold12pt"/>
        </w:rPr>
        <w:t>LeVine 12</w:t>
      </w:r>
      <w:r>
        <w:t xml:space="preserve">, the Bernard L. Schwartz Fellow at the New America Foundation, 12/7/12, “The math doesn’t add up on the US’s ambitions to export natural gas,” </w:t>
      </w:r>
      <w:hyperlink r:id="rId52" w:history="1">
        <w:r w:rsidRPr="00E23F5D">
          <w:rPr>
            <w:rStyle w:val="Hyperlink"/>
          </w:rPr>
          <w:t>http://qz.com/35142/the-math-doesnt-add-up-on-the-uss-ambitions-to-export-natural-gas/</w:t>
        </w:r>
      </w:hyperlink>
    </w:p>
    <w:p w:rsidR="0009119F" w:rsidRDefault="0009119F" w:rsidP="0009119F">
      <w:pPr>
        <w:ind w:left="288"/>
      </w:pPr>
      <w:r>
        <w:t xml:space="preserve">Over the years, the US natural gas industry built a dozen terminals to import liquefied natural gas for fuel-hungry Americans, and until recently also had plans for 11 new and expanded LNG import terminals. None of them is currently in use—the US, awash in its own gas, requires none from anywhere else. In fact, </w:t>
      </w:r>
      <w:r w:rsidRPr="002E3392">
        <w:rPr>
          <w:rStyle w:val="StyleBoldUnderline"/>
        </w:rPr>
        <w:t xml:space="preserve">the US has so much gas that, </w:t>
      </w:r>
      <w:r w:rsidRPr="0073453A">
        <w:rPr>
          <w:rStyle w:val="StyleBoldUnderline"/>
          <w:highlight w:val="yellow"/>
        </w:rPr>
        <w:t>if</w:t>
      </w:r>
      <w:r w:rsidRPr="002E3392">
        <w:rPr>
          <w:rStyle w:val="StyleBoldUnderline"/>
        </w:rPr>
        <w:t xml:space="preserve"> the industry has its way</w:t>
      </w:r>
      <w:r>
        <w:t xml:space="preserve">, those existing </w:t>
      </w:r>
      <w:r w:rsidRPr="0073453A">
        <w:rPr>
          <w:rStyle w:val="StyleBoldUnderline"/>
          <w:highlight w:val="yellow"/>
        </w:rPr>
        <w:t>terminals</w:t>
      </w:r>
      <w:r>
        <w:t xml:space="preserve"> and some of the proposed ones—16 in all—</w:t>
      </w:r>
      <w:r w:rsidRPr="002E3392">
        <w:rPr>
          <w:rStyle w:val="StyleBoldUnderline"/>
        </w:rPr>
        <w:t xml:space="preserve">will be </w:t>
      </w:r>
      <w:r w:rsidRPr="0073453A">
        <w:rPr>
          <w:rStyle w:val="StyleBoldUnderline"/>
          <w:highlight w:val="yellow"/>
        </w:rPr>
        <w:t>converted into export facilities</w:t>
      </w:r>
      <w:r>
        <w:t xml:space="preserve"> in the coming years.</w:t>
      </w:r>
    </w:p>
    <w:p w:rsidR="0009119F" w:rsidRDefault="0009119F" w:rsidP="0009119F">
      <w:pPr>
        <w:ind w:left="288"/>
      </w:pPr>
      <w:r>
        <w:t xml:space="preserve">Yet, </w:t>
      </w:r>
      <w:r w:rsidRPr="002E3392">
        <w:rPr>
          <w:rStyle w:val="StyleBoldUnderline"/>
        </w:rPr>
        <w:t xml:space="preserve">to the degree they </w:t>
      </w:r>
      <w:r w:rsidRPr="0073453A">
        <w:rPr>
          <w:rStyle w:val="StyleBoldUnderline"/>
          <w:highlight w:val="yellow"/>
        </w:rPr>
        <w:t>are approved</w:t>
      </w:r>
      <w:r w:rsidRPr="002E3392">
        <w:rPr>
          <w:rStyle w:val="StyleBoldUnderline"/>
        </w:rPr>
        <w:t xml:space="preserve"> by the Obama Administration</w:t>
      </w:r>
      <w:r>
        <w:t xml:space="preserve">, </w:t>
      </w:r>
      <w:r w:rsidRPr="0073453A">
        <w:rPr>
          <w:rStyle w:val="StyleBoldUnderline"/>
          <w:highlight w:val="yellow"/>
          <w:bdr w:val="single" w:sz="4" w:space="0" w:color="auto"/>
        </w:rPr>
        <w:t>none is likely to get</w:t>
      </w:r>
      <w:r w:rsidRPr="002E3392">
        <w:rPr>
          <w:rStyle w:val="StyleBoldUnderline"/>
          <w:bdr w:val="single" w:sz="4" w:space="0" w:color="auto"/>
        </w:rPr>
        <w:t xml:space="preserve"> much if </w:t>
      </w:r>
      <w:r w:rsidRPr="0073453A">
        <w:rPr>
          <w:rStyle w:val="StyleBoldUnderline"/>
          <w:highlight w:val="yellow"/>
          <w:bdr w:val="single" w:sz="4" w:space="0" w:color="auto"/>
        </w:rPr>
        <w:t>any use</w:t>
      </w:r>
      <w:r>
        <w:t xml:space="preserve"> either, according to a new report. </w:t>
      </w:r>
    </w:p>
    <w:p w:rsidR="0009119F" w:rsidRDefault="0009119F" w:rsidP="0009119F">
      <w:pPr>
        <w:ind w:left="288"/>
      </w:pPr>
      <w:r>
        <w:t>The report, researched for the US Energy Department by a private consultant, concludes that—</w:t>
      </w:r>
      <w:r w:rsidRPr="002E3392">
        <w:rPr>
          <w:rStyle w:val="StyleBoldUnderline"/>
        </w:rPr>
        <w:t>even though US gas is currently less than a fifth the price of LNG sold in Asia</w:t>
      </w:r>
      <w:r>
        <w:t>—</w:t>
      </w:r>
      <w:r w:rsidRPr="0073453A">
        <w:rPr>
          <w:rStyle w:val="StyleBoldUnderline"/>
          <w:highlight w:val="yellow"/>
          <w:bdr w:val="single" w:sz="4" w:space="0" w:color="auto"/>
        </w:rPr>
        <w:t xml:space="preserve">economics </w:t>
      </w:r>
      <w:r w:rsidRPr="00340795">
        <w:rPr>
          <w:rStyle w:val="StyleBoldUnderline"/>
          <w:bdr w:val="single" w:sz="4" w:space="0" w:color="auto"/>
        </w:rPr>
        <w:t xml:space="preserve">are likely to </w:t>
      </w:r>
      <w:r w:rsidRPr="0073453A">
        <w:rPr>
          <w:rStyle w:val="StyleBoldUnderline"/>
          <w:highlight w:val="yellow"/>
          <w:bdr w:val="single" w:sz="4" w:space="0" w:color="auto"/>
        </w:rPr>
        <w:t>keep US gas largely bottled up at home</w:t>
      </w:r>
      <w:r w:rsidRPr="0073453A">
        <w:rPr>
          <w:highlight w:val="yellow"/>
        </w:rPr>
        <w:t xml:space="preserve">. </w:t>
      </w:r>
      <w:r w:rsidRPr="0073453A">
        <w:rPr>
          <w:rStyle w:val="StyleBoldUnderline"/>
          <w:highlight w:val="yellow"/>
        </w:rPr>
        <w:t>It</w:t>
      </w:r>
      <w:r>
        <w:t xml:space="preserve"> simply </w:t>
      </w:r>
      <w:r w:rsidRPr="0073453A">
        <w:rPr>
          <w:rStyle w:val="StyleBoldUnderline"/>
          <w:highlight w:val="yellow"/>
        </w:rPr>
        <w:t>costs too much to get it processed and transported</w:t>
      </w:r>
      <w:r w:rsidRPr="002E3392">
        <w:rPr>
          <w:rStyle w:val="StyleBoldUnderline"/>
        </w:rPr>
        <w:t xml:space="preserve"> that distance</w:t>
      </w:r>
      <w:r>
        <w:t xml:space="preserve">. </w:t>
      </w:r>
    </w:p>
    <w:p w:rsidR="0009119F" w:rsidRDefault="0009119F" w:rsidP="0009119F">
      <w:pPr>
        <w:ind w:left="288"/>
      </w:pPr>
      <w:r>
        <w:t xml:space="preserve">The report is important because it was commissioned by the Obama Administration to help decide whether to allow LNG exports to nations with which the US doesn’t have free-trade accords, such as Japan—the world’s biggest LNG importer—and China. The consensus is that the Administration will grant at least some of the permits, but there is much push-back by politicians and businesses who say the US could end up squandering the advantage offered by ultra-cheap natural gas. </w:t>
      </w:r>
    </w:p>
    <w:p w:rsidR="0009119F" w:rsidRDefault="0009119F" w:rsidP="0009119F">
      <w:pPr>
        <w:ind w:left="288"/>
      </w:pPr>
      <w:r>
        <w:t xml:space="preserve">Yet </w:t>
      </w:r>
      <w:r w:rsidRPr="0073453A">
        <w:rPr>
          <w:rStyle w:val="StyleBoldUnderline"/>
          <w:highlight w:val="yellow"/>
          <w:bdr w:val="single" w:sz="4" w:space="0" w:color="auto"/>
        </w:rPr>
        <w:t>even if</w:t>
      </w:r>
      <w:r>
        <w:t xml:space="preserve"> </w:t>
      </w:r>
      <w:r w:rsidRPr="0073453A">
        <w:rPr>
          <w:rStyle w:val="StyleBoldUnderline"/>
          <w:highlight w:val="yellow"/>
        </w:rPr>
        <w:t>the Administration</w:t>
      </w:r>
      <w:r w:rsidRPr="002E3392">
        <w:rPr>
          <w:rStyle w:val="StyleBoldUnderline"/>
        </w:rPr>
        <w:t xml:space="preserve"> throws caution to the wind and</w:t>
      </w:r>
      <w:r>
        <w:t xml:space="preserve"> </w:t>
      </w:r>
      <w:r w:rsidRPr="0073453A">
        <w:rPr>
          <w:rStyle w:val="StyleBoldUnderline"/>
          <w:highlight w:val="yellow"/>
          <w:bdr w:val="single" w:sz="4" w:space="0" w:color="auto"/>
        </w:rPr>
        <w:t>approves everyone</w:t>
      </w:r>
      <w:r w:rsidRPr="0073453A">
        <w:rPr>
          <w:highlight w:val="yellow"/>
        </w:rPr>
        <w:t xml:space="preserve">, </w:t>
      </w:r>
      <w:r w:rsidRPr="0073453A">
        <w:rPr>
          <w:rStyle w:val="StyleBoldUnderline"/>
          <w:highlight w:val="yellow"/>
        </w:rPr>
        <w:t>the stars will have to align to trigger any significant export traffic</w:t>
      </w:r>
      <w:r>
        <w:t xml:space="preserve">, the DOE report suggests. Look at the math. </w:t>
      </w:r>
    </w:p>
    <w:p w:rsidR="0009119F" w:rsidRDefault="0009119F" w:rsidP="0009119F">
      <w:pPr>
        <w:ind w:left="288"/>
      </w:pPr>
      <w:r w:rsidRPr="002E3392">
        <w:rPr>
          <w:rStyle w:val="StyleBoldUnderline"/>
        </w:rPr>
        <w:t xml:space="preserve">The current natural gas futures </w:t>
      </w:r>
      <w:r w:rsidRPr="0073453A">
        <w:rPr>
          <w:rStyle w:val="StyleBoldUnderline"/>
          <w:highlight w:val="yellow"/>
        </w:rPr>
        <w:t>price for December 2017, when the first export terminals can feasibly be up</w:t>
      </w:r>
      <w:r>
        <w:t xml:space="preserve"> and running, </w:t>
      </w:r>
      <w:r w:rsidRPr="002E3392">
        <w:rPr>
          <w:rStyle w:val="StyleBoldUnderline"/>
        </w:rPr>
        <w:t>is $4.90</w:t>
      </w:r>
      <w:r>
        <w:t xml:space="preserve"> per 1,000 cubic feet. So let’s use that as a price assumption. That </w:t>
      </w:r>
      <w:r w:rsidRPr="002E3392">
        <w:rPr>
          <w:rStyle w:val="StyleBoldUnderline"/>
        </w:rPr>
        <w:t>gas has to be moved to a liquefaction plant, which adds $1</w:t>
      </w:r>
      <w:r>
        <w:t xml:space="preserve"> per 1,000 cubic feet, according to the DOE report. </w:t>
      </w:r>
      <w:r w:rsidRPr="002E3392">
        <w:rPr>
          <w:rStyle w:val="StyleBoldUnderline"/>
        </w:rPr>
        <w:t>Liquefaction</w:t>
      </w:r>
      <w:r>
        <w:t xml:space="preserve"> itself </w:t>
      </w:r>
      <w:r w:rsidRPr="002E3392">
        <w:rPr>
          <w:rStyle w:val="StyleBoldUnderline"/>
        </w:rPr>
        <w:t>adds $2.14</w:t>
      </w:r>
      <w:r>
        <w:t xml:space="preserve">. Then </w:t>
      </w:r>
      <w:r w:rsidRPr="002E3392">
        <w:rPr>
          <w:rStyle w:val="StyleBoldUnderline"/>
        </w:rPr>
        <w:t>it has to be shipped</w:t>
      </w:r>
      <w:r>
        <w:t xml:space="preserve"> to, say, China, </w:t>
      </w:r>
      <w:r w:rsidRPr="002E3392">
        <w:rPr>
          <w:rStyle w:val="StyleBoldUnderline"/>
        </w:rPr>
        <w:t>which adds</w:t>
      </w:r>
      <w:r>
        <w:t xml:space="preserve"> another </w:t>
      </w:r>
      <w:r w:rsidRPr="002E3392">
        <w:rPr>
          <w:rStyle w:val="StyleBoldUnderline"/>
        </w:rPr>
        <w:t>$2.87</w:t>
      </w:r>
      <w:r>
        <w:t xml:space="preserve">. Once there, </w:t>
      </w:r>
      <w:r w:rsidRPr="002E3392">
        <w:rPr>
          <w:rStyle w:val="StyleBoldUnderline"/>
        </w:rPr>
        <w:t>it has to be converted back into gas, for</w:t>
      </w:r>
      <w:r>
        <w:t xml:space="preserve"> another </w:t>
      </w:r>
      <w:r w:rsidRPr="002E3392">
        <w:rPr>
          <w:rStyle w:val="StyleBoldUnderline"/>
        </w:rPr>
        <w:t>88 cents</w:t>
      </w:r>
      <w:r>
        <w:t xml:space="preserve">. </w:t>
      </w:r>
      <w:r w:rsidRPr="002E3392">
        <w:rPr>
          <w:rStyle w:val="StyleBoldUnderline"/>
        </w:rPr>
        <w:t>Then</w:t>
      </w:r>
      <w:r>
        <w:t xml:space="preserve"> that gas has to be </w:t>
      </w:r>
      <w:r w:rsidRPr="002E3392">
        <w:rPr>
          <w:rStyle w:val="StyleBoldUnderline"/>
        </w:rPr>
        <w:t>piped to its end user, for</w:t>
      </w:r>
      <w:r>
        <w:t xml:space="preserve"> another </w:t>
      </w:r>
      <w:r w:rsidRPr="002E3392">
        <w:rPr>
          <w:rStyle w:val="StyleBoldUnderline"/>
        </w:rPr>
        <w:t>$1.50</w:t>
      </w:r>
      <w:r>
        <w:t xml:space="preserve">. </w:t>
      </w:r>
    </w:p>
    <w:p w:rsidR="0009119F" w:rsidRDefault="0009119F" w:rsidP="0009119F">
      <w:pPr>
        <w:ind w:left="288"/>
      </w:pPr>
      <w:r w:rsidRPr="0073453A">
        <w:rPr>
          <w:rStyle w:val="StyleBoldUnderline"/>
          <w:highlight w:val="yellow"/>
          <w:bdr w:val="single" w:sz="4" w:space="0" w:color="auto"/>
        </w:rPr>
        <w:t>In total</w:t>
      </w:r>
      <w:r w:rsidRPr="002E3392">
        <w:rPr>
          <w:rStyle w:val="StyleBoldUnderline"/>
          <w:bdr w:val="single" w:sz="4" w:space="0" w:color="auto"/>
        </w:rPr>
        <w:t xml:space="preserve">, you get </w:t>
      </w:r>
      <w:r w:rsidRPr="0073453A">
        <w:rPr>
          <w:rStyle w:val="StyleBoldUnderline"/>
          <w:highlight w:val="yellow"/>
          <w:bdr w:val="single" w:sz="4" w:space="0" w:color="auto"/>
        </w:rPr>
        <w:t>$13.</w:t>
      </w:r>
      <w:r w:rsidRPr="002E3392">
        <w:rPr>
          <w:rStyle w:val="StyleBoldUnderline"/>
          <w:bdr w:val="single" w:sz="4" w:space="0" w:color="auto"/>
        </w:rPr>
        <w:t>29</w:t>
      </w:r>
      <w:r>
        <w:t xml:space="preserve"> per 1,000 cubic feet, </w:t>
      </w:r>
      <w:r w:rsidRPr="002E3392">
        <w:rPr>
          <w:rStyle w:val="StyleBoldUnderline"/>
        </w:rPr>
        <w:t xml:space="preserve">which is </w:t>
      </w:r>
      <w:r w:rsidRPr="0073453A">
        <w:rPr>
          <w:rStyle w:val="StyleBoldUnderline"/>
          <w:highlight w:val="yellow"/>
        </w:rPr>
        <w:t>far from the low US price</w:t>
      </w:r>
      <w:r>
        <w:t xml:space="preserve"> (currently $3.63 per 1,000 cubic feet) </w:t>
      </w:r>
      <w:r w:rsidRPr="002E3392">
        <w:rPr>
          <w:rStyle w:val="StyleBoldUnderline"/>
        </w:rPr>
        <w:t xml:space="preserve">that </w:t>
      </w:r>
      <w:r w:rsidRPr="0073453A">
        <w:rPr>
          <w:rStyle w:val="StyleBoldUnderline"/>
          <w:highlight w:val="yellow"/>
        </w:rPr>
        <w:t>every</w:t>
      </w:r>
      <w:r w:rsidRPr="002E3392">
        <w:rPr>
          <w:rStyle w:val="StyleBoldUnderline"/>
        </w:rPr>
        <w:t xml:space="preserve">one on the </w:t>
      </w:r>
      <w:r w:rsidRPr="0073453A">
        <w:rPr>
          <w:rStyle w:val="StyleBoldUnderline"/>
          <w:highlight w:val="yellow"/>
        </w:rPr>
        <w:t>Asian</w:t>
      </w:r>
      <w:r w:rsidRPr="002E3392">
        <w:rPr>
          <w:rStyle w:val="StyleBoldUnderline"/>
        </w:rPr>
        <w:t xml:space="preserve"> side </w:t>
      </w:r>
      <w:r w:rsidRPr="0073453A">
        <w:rPr>
          <w:rStyle w:val="StyleBoldUnderline"/>
          <w:highlight w:val="yellow"/>
        </w:rPr>
        <w:t>is thinking of</w:t>
      </w:r>
      <w:r w:rsidRPr="002E3392">
        <w:rPr>
          <w:rStyle w:val="StyleBoldUnderline"/>
        </w:rPr>
        <w:t xml:space="preserve"> when they cry out </w:t>
      </w:r>
      <w:r w:rsidRPr="0073453A">
        <w:rPr>
          <w:rStyle w:val="StyleBoldUnderline"/>
          <w:highlight w:val="yellow"/>
        </w:rPr>
        <w:t>for</w:t>
      </w:r>
      <w:r w:rsidRPr="002E3392">
        <w:rPr>
          <w:rStyle w:val="StyleBoldUnderline"/>
        </w:rPr>
        <w:t xml:space="preserve"> access to </w:t>
      </w:r>
      <w:r w:rsidRPr="0073453A">
        <w:rPr>
          <w:rStyle w:val="StyleBoldUnderline"/>
          <w:highlight w:val="yellow"/>
        </w:rPr>
        <w:t>the US market</w:t>
      </w:r>
      <w:r>
        <w:t xml:space="preserve">. </w:t>
      </w:r>
    </w:p>
    <w:p w:rsidR="0009119F" w:rsidRDefault="0009119F" w:rsidP="0009119F">
      <w:pPr>
        <w:ind w:left="288"/>
      </w:pPr>
      <w:r>
        <w:t xml:space="preserve">But </w:t>
      </w:r>
      <w:r w:rsidRPr="002E3392">
        <w:rPr>
          <w:rStyle w:val="StyleBoldUnderline"/>
        </w:rPr>
        <w:t>how about the US drillers</w:t>
      </w:r>
      <w:r>
        <w:t xml:space="preserve">, who are the ones applying for export licenses? Right now </w:t>
      </w:r>
      <w:r w:rsidRPr="002E3392">
        <w:rPr>
          <w:rStyle w:val="StyleBoldUnderline"/>
        </w:rPr>
        <w:t>in Asia, long-term LNG contracts fetch upwards of $18</w:t>
      </w:r>
      <w:r>
        <w:t xml:space="preserve"> per 1,000 cubic feet; $4 or so profit per 1,000 cubic feet is pretty good. </w:t>
      </w:r>
      <w:r w:rsidRPr="002E3392">
        <w:rPr>
          <w:rStyle w:val="StyleBoldUnderline"/>
        </w:rPr>
        <w:t>But, if faced with competition from US exports</w:t>
      </w:r>
      <w:r>
        <w:t xml:space="preserve">, </w:t>
      </w:r>
      <w:r w:rsidRPr="0073453A">
        <w:rPr>
          <w:rStyle w:val="StyleBoldUnderline"/>
          <w:highlight w:val="yellow"/>
          <w:bdr w:val="single" w:sz="4" w:space="0" w:color="auto"/>
        </w:rPr>
        <w:t>lower-cost drillers in Qatar</w:t>
      </w:r>
      <w:r w:rsidRPr="002E3392">
        <w:rPr>
          <w:rStyle w:val="StyleBoldUnderline"/>
          <w:bdr w:val="single" w:sz="4" w:space="0" w:color="auto"/>
        </w:rPr>
        <w:t xml:space="preserve"> and elsewhere are likely to </w:t>
      </w:r>
      <w:r w:rsidRPr="0073453A">
        <w:rPr>
          <w:rStyle w:val="StyleBoldUnderline"/>
          <w:highlight w:val="yellow"/>
          <w:bdr w:val="single" w:sz="4" w:space="0" w:color="auto"/>
        </w:rPr>
        <w:t>undercut</w:t>
      </w:r>
      <w:r w:rsidRPr="002E3392">
        <w:rPr>
          <w:rStyle w:val="StyleBoldUnderline"/>
          <w:bdr w:val="single" w:sz="4" w:space="0" w:color="auto"/>
        </w:rPr>
        <w:t xml:space="preserve"> the </w:t>
      </w:r>
      <w:r w:rsidRPr="0073453A">
        <w:rPr>
          <w:rStyle w:val="StyleBoldUnderline"/>
          <w:highlight w:val="yellow"/>
          <w:bdr w:val="single" w:sz="4" w:space="0" w:color="auto"/>
        </w:rPr>
        <w:t>American interlopers</w:t>
      </w:r>
      <w:r w:rsidRPr="0073453A">
        <w:rPr>
          <w:highlight w:val="yellow"/>
        </w:rPr>
        <w:t xml:space="preserve"> </w:t>
      </w:r>
      <w:r w:rsidRPr="0073453A">
        <w:rPr>
          <w:rStyle w:val="StyleBoldUnderline"/>
          <w:highlight w:val="yellow"/>
        </w:rPr>
        <w:t>by shrinking their profit margins</w:t>
      </w:r>
      <w:r>
        <w:t xml:space="preserve">. That is why the DOE report concludes that, </w:t>
      </w:r>
      <w:r w:rsidRPr="002E3392">
        <w:rPr>
          <w:rStyle w:val="StyleBoldUnderline"/>
        </w:rPr>
        <w:t>under current status quo projections,</w:t>
      </w:r>
      <w:r>
        <w:t xml:space="preserve"> </w:t>
      </w:r>
      <w:r w:rsidRPr="0073453A">
        <w:rPr>
          <w:rStyle w:val="StyleBoldUnderline"/>
          <w:highlight w:val="yellow"/>
          <w:bdr w:val="single" w:sz="4" w:space="0" w:color="auto"/>
        </w:rPr>
        <w:t>there will be “no US LNG exports</w:t>
      </w:r>
      <w:r w:rsidRPr="0073453A">
        <w:rPr>
          <w:highlight w:val="yellow"/>
        </w:rPr>
        <w:t>.”</w:t>
      </w:r>
      <w:r>
        <w:t xml:space="preserve"> </w:t>
      </w:r>
    </w:p>
    <w:p w:rsidR="0009119F" w:rsidRDefault="0009119F" w:rsidP="0009119F">
      <w:pPr>
        <w:ind w:left="288"/>
      </w:pPr>
      <w:r>
        <w:lastRenderedPageBreak/>
        <w:t xml:space="preserve">What you would need to get exports going will be much higher foreign demand—for example, if Japan really does shut down its entire nuclear power industry in 2040, as it says it will. That is not impossible, but seems unlikely. The Japanese way of life is likely to be too disrupted. </w:t>
      </w:r>
    </w:p>
    <w:p w:rsidR="0009119F" w:rsidRDefault="0009119F" w:rsidP="0009119F"/>
    <w:p w:rsidR="0009119F" w:rsidRDefault="0009119F" w:rsidP="0009119F">
      <w:pPr>
        <w:pStyle w:val="Heading4"/>
      </w:pPr>
      <w:r>
        <w:t xml:space="preserve">Demand could easily collapse </w:t>
      </w:r>
    </w:p>
    <w:p w:rsidR="0009119F" w:rsidRDefault="0009119F" w:rsidP="0009119F">
      <w:r>
        <w:t xml:space="preserve">Shaun </w:t>
      </w:r>
      <w:r w:rsidRPr="003241EB">
        <w:rPr>
          <w:rStyle w:val="StyleStyleBold12pt"/>
        </w:rPr>
        <w:t>Goho 13</w:t>
      </w:r>
      <w:r>
        <w:t>, lecturer on law at Harvard Law School and a clinical instructor in the school’s Emmett Environmental Law and Policy Clinic, 1/2/13, “In U.S., the Lure of Export May Further Fuel Natural Gas Boom,” http://e360.yale.edu/feature/in_us_the_lure_of_export_may_further_fuel_natural_gas_boom/2605/</w:t>
      </w:r>
    </w:p>
    <w:p w:rsidR="0009119F" w:rsidRDefault="0009119F" w:rsidP="0009119F">
      <w:pPr>
        <w:ind w:left="288"/>
      </w:pPr>
      <w:r>
        <w:t xml:space="preserve">Third, </w:t>
      </w:r>
      <w:r w:rsidRPr="0073453A">
        <w:rPr>
          <w:rStyle w:val="StyleBoldUnderline"/>
          <w:highlight w:val="yellow"/>
        </w:rPr>
        <w:t>demand</w:t>
      </w:r>
      <w:r w:rsidRPr="003241EB">
        <w:rPr>
          <w:rStyle w:val="StyleBoldUnderline"/>
        </w:rPr>
        <w:t xml:space="preserve"> for American LNG in Europe and Asia </w:t>
      </w:r>
      <w:r w:rsidRPr="0073453A">
        <w:rPr>
          <w:rStyle w:val="StyleBoldUnderline"/>
          <w:highlight w:val="yellow"/>
        </w:rPr>
        <w:t>might not</w:t>
      </w:r>
      <w:r w:rsidRPr="003241EB">
        <w:rPr>
          <w:rStyle w:val="StyleBoldUnderline"/>
        </w:rPr>
        <w:t xml:space="preserve"> end up </w:t>
      </w:r>
      <w:r w:rsidRPr="0073453A">
        <w:rPr>
          <w:rStyle w:val="StyleBoldUnderline"/>
          <w:highlight w:val="yellow"/>
        </w:rPr>
        <w:t>be</w:t>
      </w:r>
      <w:r w:rsidRPr="003241EB">
        <w:rPr>
          <w:rStyle w:val="StyleBoldUnderline"/>
        </w:rPr>
        <w:t xml:space="preserve">ing </w:t>
      </w:r>
      <w:r w:rsidRPr="0073453A">
        <w:rPr>
          <w:rStyle w:val="StyleBoldUnderline"/>
          <w:highlight w:val="yellow"/>
        </w:rPr>
        <w:t>as large as expected</w:t>
      </w:r>
      <w:r w:rsidRPr="0073453A">
        <w:rPr>
          <w:highlight w:val="yellow"/>
        </w:rPr>
        <w:t xml:space="preserve">. </w:t>
      </w:r>
      <w:r w:rsidRPr="0073453A">
        <w:rPr>
          <w:rStyle w:val="StyleBoldUnderline"/>
          <w:highlight w:val="yellow"/>
        </w:rPr>
        <w:t>Europe and Asia</w:t>
      </w:r>
      <w:r>
        <w:t xml:space="preserve"> both </w:t>
      </w:r>
      <w:r w:rsidRPr="0073453A">
        <w:rPr>
          <w:rStyle w:val="StyleBoldUnderline"/>
          <w:highlight w:val="yellow"/>
        </w:rPr>
        <w:t>contain significant</w:t>
      </w:r>
      <w:r w:rsidRPr="003241EB">
        <w:rPr>
          <w:rStyle w:val="StyleBoldUnderline"/>
        </w:rPr>
        <w:t xml:space="preserve"> shale</w:t>
      </w:r>
      <w:r>
        <w:t xml:space="preserve"> gas </w:t>
      </w:r>
      <w:r w:rsidRPr="0073453A">
        <w:rPr>
          <w:rStyle w:val="StyleBoldUnderline"/>
          <w:highlight w:val="yellow"/>
        </w:rPr>
        <w:t>reserves</w:t>
      </w:r>
      <w:r>
        <w:t xml:space="preserve">. At the moment, both regions lag far behind North America in the exploitation of this resource. In Western Europe, because of political opposition, this situation is likely to continue for some time, although </w:t>
      </w:r>
      <w:r w:rsidRPr="003241EB">
        <w:rPr>
          <w:rStyle w:val="StyleBoldUnderline"/>
        </w:rPr>
        <w:t xml:space="preserve">the </w:t>
      </w:r>
      <w:r w:rsidRPr="0073453A">
        <w:rPr>
          <w:rStyle w:val="StyleBoldUnderline"/>
          <w:highlight w:val="yellow"/>
        </w:rPr>
        <w:t>UK</w:t>
      </w:r>
      <w:r w:rsidRPr="003241EB">
        <w:rPr>
          <w:rStyle w:val="StyleBoldUnderline"/>
        </w:rPr>
        <w:t xml:space="preserve"> recently </w:t>
      </w:r>
      <w:r w:rsidRPr="0073453A">
        <w:rPr>
          <w:rStyle w:val="StyleBoldUnderline"/>
          <w:highlight w:val="yellow"/>
        </w:rPr>
        <w:t>gave the go-ahead to shale</w:t>
      </w:r>
      <w:r>
        <w:t xml:space="preserve"> gas </w:t>
      </w:r>
      <w:r w:rsidRPr="0073453A">
        <w:rPr>
          <w:rStyle w:val="StyleBoldUnderline"/>
          <w:highlight w:val="yellow"/>
        </w:rPr>
        <w:t>extraction</w:t>
      </w:r>
      <w:r w:rsidRPr="0073453A">
        <w:rPr>
          <w:highlight w:val="yellow"/>
        </w:rPr>
        <w:t xml:space="preserve">. </w:t>
      </w:r>
      <w:r w:rsidRPr="0073453A">
        <w:rPr>
          <w:rStyle w:val="StyleBoldUnderline"/>
          <w:highlight w:val="yellow"/>
        </w:rPr>
        <w:t>China</w:t>
      </w:r>
      <w:r>
        <w:t xml:space="preserve">, however, </w:t>
      </w:r>
      <w:r w:rsidRPr="0073453A">
        <w:rPr>
          <w:rStyle w:val="StyleBoldUnderline"/>
          <w:highlight w:val="yellow"/>
        </w:rPr>
        <w:t>is moving forward rapidly</w:t>
      </w:r>
      <w:r w:rsidRPr="003241EB">
        <w:rPr>
          <w:rStyle w:val="StyleBoldUnderline"/>
        </w:rPr>
        <w:t xml:space="preserve"> with plans </w:t>
      </w:r>
      <w:r w:rsidRPr="0073453A">
        <w:rPr>
          <w:rStyle w:val="StyleBoldUnderline"/>
          <w:highlight w:val="yellow"/>
        </w:rPr>
        <w:t>to exploit</w:t>
      </w:r>
      <w:r w:rsidRPr="003241EB">
        <w:rPr>
          <w:rStyle w:val="StyleBoldUnderline"/>
        </w:rPr>
        <w:t xml:space="preserve"> is </w:t>
      </w:r>
      <w:r w:rsidRPr="0073453A">
        <w:rPr>
          <w:rStyle w:val="StyleBoldUnderline"/>
          <w:highlight w:val="yellow"/>
        </w:rPr>
        <w:t>shale</w:t>
      </w:r>
      <w:r>
        <w:t xml:space="preserve"> gas </w:t>
      </w:r>
      <w:r w:rsidRPr="003241EB">
        <w:rPr>
          <w:rStyle w:val="StyleBoldUnderline"/>
        </w:rPr>
        <w:t>resources</w:t>
      </w:r>
      <w:r>
        <w:t xml:space="preserve">. </w:t>
      </w:r>
      <w:r w:rsidRPr="0073453A">
        <w:rPr>
          <w:highlight w:val="yellow"/>
        </w:rPr>
        <w:t>Such</w:t>
      </w:r>
      <w:r>
        <w:t xml:space="preserve"> </w:t>
      </w:r>
      <w:r w:rsidRPr="003241EB">
        <w:rPr>
          <w:rStyle w:val="StyleBoldUnderline"/>
        </w:rPr>
        <w:t>increases in foreign shale</w:t>
      </w:r>
      <w:r>
        <w:t xml:space="preserve"> gas </w:t>
      </w:r>
      <w:r w:rsidRPr="003241EB">
        <w:rPr>
          <w:rStyle w:val="StyleBoldUnderline"/>
        </w:rPr>
        <w:t xml:space="preserve">production </w:t>
      </w:r>
      <w:r w:rsidRPr="0073453A">
        <w:rPr>
          <w:rStyle w:val="StyleBoldUnderline"/>
          <w:highlight w:val="yellow"/>
        </w:rPr>
        <w:t>will</w:t>
      </w:r>
      <w:r w:rsidRPr="0073453A">
        <w:rPr>
          <w:highlight w:val="yellow"/>
        </w:rPr>
        <w:t xml:space="preserve"> </w:t>
      </w:r>
      <w:r w:rsidRPr="0073453A">
        <w:rPr>
          <w:rStyle w:val="StyleBoldUnderline"/>
          <w:highlight w:val="yellow"/>
          <w:bdr w:val="single" w:sz="4" w:space="0" w:color="auto"/>
        </w:rPr>
        <w:t>reduce demand for American</w:t>
      </w:r>
      <w:r w:rsidRPr="003241EB">
        <w:rPr>
          <w:rStyle w:val="StyleBoldUnderline"/>
          <w:bdr w:val="single" w:sz="4" w:space="0" w:color="auto"/>
        </w:rPr>
        <w:t xml:space="preserve"> LNG </w:t>
      </w:r>
      <w:r w:rsidRPr="0073453A">
        <w:rPr>
          <w:rStyle w:val="StyleBoldUnderline"/>
          <w:highlight w:val="yellow"/>
          <w:bdr w:val="single" w:sz="4" w:space="0" w:color="auto"/>
        </w:rPr>
        <w:t>exports</w:t>
      </w:r>
      <w:r>
        <w:t xml:space="preserve">. At the same time, </w:t>
      </w:r>
      <w:r w:rsidRPr="0073453A">
        <w:rPr>
          <w:rStyle w:val="StyleBoldUnderline"/>
          <w:highlight w:val="yellow"/>
        </w:rPr>
        <w:t>other gas-producing countries</w:t>
      </w:r>
      <w:r w:rsidRPr="0073453A">
        <w:rPr>
          <w:highlight w:val="yellow"/>
        </w:rPr>
        <w:t>,</w:t>
      </w:r>
      <w:r>
        <w:t xml:space="preserve"> such as Australia, </w:t>
      </w:r>
      <w:r w:rsidRPr="0073453A">
        <w:rPr>
          <w:rStyle w:val="StyleBoldUnderline"/>
          <w:highlight w:val="yellow"/>
        </w:rPr>
        <w:t>have</w:t>
      </w:r>
      <w:r w:rsidRPr="003241EB">
        <w:rPr>
          <w:rStyle w:val="StyleBoldUnderline"/>
        </w:rPr>
        <w:t xml:space="preserve"> their own LNG </w:t>
      </w:r>
      <w:r w:rsidRPr="0073453A">
        <w:rPr>
          <w:rStyle w:val="StyleBoldUnderline"/>
          <w:highlight w:val="yellow"/>
        </w:rPr>
        <w:t>export plans, which</w:t>
      </w:r>
      <w:r w:rsidRPr="003241EB">
        <w:rPr>
          <w:rStyle w:val="StyleBoldUnderline"/>
        </w:rPr>
        <w:t xml:space="preserve"> could </w:t>
      </w:r>
      <w:r w:rsidRPr="0073453A">
        <w:rPr>
          <w:rStyle w:val="StyleBoldUnderline"/>
          <w:highlight w:val="yellow"/>
        </w:rPr>
        <w:t>reduce demand for U.S. exports</w:t>
      </w:r>
      <w:r>
        <w:t xml:space="preserve">, particularly </w:t>
      </w:r>
      <w:r w:rsidRPr="003241EB">
        <w:rPr>
          <w:rStyle w:val="StyleBoldUnderline"/>
        </w:rPr>
        <w:t>if their gas can be made available at lower cost</w:t>
      </w:r>
      <w:r>
        <w:t>.</w:t>
      </w:r>
    </w:p>
    <w:p w:rsidR="0009119F" w:rsidRDefault="0009119F" w:rsidP="0009119F"/>
    <w:p w:rsidR="0009119F" w:rsidRDefault="0009119F" w:rsidP="0009119F">
      <w:pPr>
        <w:pStyle w:val="Heading3"/>
      </w:pPr>
      <w:r>
        <w:t xml:space="preserve">No Exports---Political </w:t>
      </w:r>
    </w:p>
    <w:p w:rsidR="0009119F" w:rsidRDefault="0009119F" w:rsidP="0009119F">
      <w:pPr>
        <w:pStyle w:val="Heading4"/>
      </w:pPr>
      <w:r>
        <w:t xml:space="preserve">Resource nationalism means no exports </w:t>
      </w:r>
    </w:p>
    <w:p w:rsidR="0009119F" w:rsidRPr="001531DC" w:rsidRDefault="0009119F" w:rsidP="0009119F">
      <w:r w:rsidRPr="001531DC">
        <w:rPr>
          <w:rStyle w:val="StyleStyleBold12pt"/>
        </w:rPr>
        <w:t>Knowledge@Wharton 12</w:t>
      </w:r>
      <w:r>
        <w:t>, the University of Pennsylvania’s business school, “The Once and Future U.S. Shale Gas Revolution,” 8/29/12, http://knowledge.wharton.upenn.edu/article.cfm?articleid=3068</w:t>
      </w:r>
    </w:p>
    <w:p w:rsidR="0009119F" w:rsidRDefault="0009119F" w:rsidP="0009119F">
      <w:pPr>
        <w:ind w:left="288"/>
      </w:pPr>
      <w:r w:rsidRPr="00E31E41">
        <w:rPr>
          <w:rStyle w:val="StyleBoldUnderline"/>
        </w:rPr>
        <w:t>One of the</w:t>
      </w:r>
      <w:r>
        <w:t xml:space="preserve"> most controversial </w:t>
      </w:r>
      <w:r w:rsidRPr="00E31E41">
        <w:rPr>
          <w:rStyle w:val="StyleBoldUnderline"/>
        </w:rPr>
        <w:t>potential new sources of demand</w:t>
      </w:r>
      <w:r>
        <w:t xml:space="preserve"> for U.S. shale gas </w:t>
      </w:r>
      <w:r w:rsidRPr="00E31E41">
        <w:rPr>
          <w:rStyle w:val="StyleBoldUnderline"/>
        </w:rPr>
        <w:t>is overseas markets</w:t>
      </w:r>
      <w:r>
        <w:t>. Historically, gas prices in each region of the world are "set differently for no rational reason other than tradition," states Penn professor Lior, who is writing a paper on the subject. In the U.S., prices are set by demand and supply, but in Europe and Asia, they are indexed to the price of oil and other factors, he says.</w:t>
      </w:r>
    </w:p>
    <w:p w:rsidR="0009119F" w:rsidRDefault="0009119F" w:rsidP="0009119F">
      <w:pPr>
        <w:ind w:left="288"/>
      </w:pPr>
      <w:r w:rsidRPr="00E31E41">
        <w:rPr>
          <w:rStyle w:val="StyleBoldUnderline"/>
        </w:rPr>
        <w:t>With gas prices in Asia two to three times higher than in the U.S.,</w:t>
      </w:r>
      <w:r>
        <w:t xml:space="preserve"> </w:t>
      </w:r>
      <w:r w:rsidRPr="00E31E41">
        <w:rPr>
          <w:rStyle w:val="StyleBoldUnderline"/>
        </w:rPr>
        <w:t>gas exports seem a logical next step. Yet</w:t>
      </w:r>
      <w:r>
        <w:t xml:space="preserve">, many </w:t>
      </w:r>
      <w:r w:rsidRPr="0073453A">
        <w:rPr>
          <w:rStyle w:val="StyleBoldUnderline"/>
          <w:highlight w:val="yellow"/>
          <w:bdr w:val="single" w:sz="4" w:space="0" w:color="auto"/>
        </w:rPr>
        <w:t>experts think</w:t>
      </w:r>
      <w:r>
        <w:t xml:space="preserve"> large-scale </w:t>
      </w:r>
      <w:r w:rsidRPr="0073453A">
        <w:rPr>
          <w:rStyle w:val="StyleBoldUnderline"/>
          <w:highlight w:val="yellow"/>
        </w:rPr>
        <w:t>exports are not in the cards</w:t>
      </w:r>
      <w:r w:rsidRPr="0073453A">
        <w:rPr>
          <w:highlight w:val="yellow"/>
        </w:rPr>
        <w:t>.</w:t>
      </w:r>
      <w:r>
        <w:t xml:space="preserve"> For example, </w:t>
      </w:r>
      <w:r w:rsidRPr="0073453A">
        <w:rPr>
          <w:rStyle w:val="StyleBoldUnderline"/>
          <w:highlight w:val="yellow"/>
          <w:bdr w:val="single" w:sz="4" w:space="0" w:color="auto"/>
        </w:rPr>
        <w:t>political opposition is surfacing</w:t>
      </w:r>
      <w:r w:rsidRPr="0073453A">
        <w:rPr>
          <w:highlight w:val="yellow"/>
        </w:rPr>
        <w:t xml:space="preserve"> </w:t>
      </w:r>
      <w:r w:rsidRPr="0073453A">
        <w:rPr>
          <w:rStyle w:val="StyleBoldUnderline"/>
          <w:highlight w:val="yellow"/>
        </w:rPr>
        <w:t>from those who want to keep gas at home to promote U.S. energy independence and the domestic economy</w:t>
      </w:r>
      <w:r w:rsidRPr="0073453A">
        <w:rPr>
          <w:highlight w:val="yellow"/>
        </w:rPr>
        <w:t>,</w:t>
      </w:r>
      <w:r>
        <w:t xml:space="preserve"> KPMG's Koecher points out. Moreover, adds Michael Levi, senior fellow of energy and the environment at the Council on Foreign Relations, "</w:t>
      </w:r>
      <w:r w:rsidRPr="00E31E41">
        <w:rPr>
          <w:rStyle w:val="StyleBoldUnderline"/>
        </w:rPr>
        <w:t xml:space="preserve">The </w:t>
      </w:r>
      <w:r w:rsidRPr="0073453A">
        <w:rPr>
          <w:rStyle w:val="StyleBoldUnderline"/>
          <w:highlight w:val="yellow"/>
        </w:rPr>
        <w:t>U.S. is</w:t>
      </w:r>
      <w:r w:rsidRPr="00E31E41">
        <w:rPr>
          <w:rStyle w:val="StyleBoldUnderline"/>
        </w:rPr>
        <w:t xml:space="preserve"> likely to become a small exporter but </w:t>
      </w:r>
      <w:r w:rsidRPr="0073453A">
        <w:rPr>
          <w:rStyle w:val="StyleBoldUnderline"/>
          <w:highlight w:val="yellow"/>
        </w:rPr>
        <w:t>unlikely to become a large one, because of the cost of moving</w:t>
      </w:r>
      <w:r>
        <w:t xml:space="preserve"> natural </w:t>
      </w:r>
      <w:r w:rsidRPr="0073453A">
        <w:rPr>
          <w:rStyle w:val="StyleBoldUnderline"/>
          <w:highlight w:val="yellow"/>
        </w:rPr>
        <w:t>gas</w:t>
      </w:r>
      <w:r>
        <w:t xml:space="preserve"> from the U.S. to overseas markets."</w:t>
      </w:r>
    </w:p>
    <w:p w:rsidR="0009119F" w:rsidRPr="00442228" w:rsidRDefault="0009119F" w:rsidP="0009119F"/>
    <w:p w:rsidR="0009119F" w:rsidRPr="00C92B5F" w:rsidRDefault="0009119F" w:rsidP="0009119F"/>
    <w:p w:rsidR="0009119F" w:rsidRDefault="0009119F" w:rsidP="0009119F">
      <w:pPr>
        <w:pStyle w:val="Heading3"/>
      </w:pPr>
      <w:r>
        <w:t xml:space="preserve">No Exports---U.S. Can’t Compete </w:t>
      </w:r>
    </w:p>
    <w:p w:rsidR="0009119F" w:rsidRDefault="0009119F" w:rsidP="0009119F">
      <w:pPr>
        <w:pStyle w:val="Heading4"/>
      </w:pPr>
      <w:r>
        <w:t xml:space="preserve">U.S. exports won’t be able to compete </w:t>
      </w:r>
    </w:p>
    <w:p w:rsidR="0009119F" w:rsidRDefault="0009119F" w:rsidP="0009119F">
      <w:r w:rsidRPr="00610F3D">
        <w:rPr>
          <w:rStyle w:val="StyleStyleBold12pt"/>
        </w:rPr>
        <w:t>NYT 13</w:t>
      </w:r>
      <w:r>
        <w:t xml:space="preserve"> – New York Times, 1/4/13, “Exports of American Natural Gas May Fall Short of High Hopes,” http://www.nytimes.com/2013/01/05/business/energy-environment/exports-of-us-gas-may-fall-short-of-high-hopes.html?pagewanted=all&amp;_r=0&amp;pagewanted=print</w:t>
      </w:r>
    </w:p>
    <w:p w:rsidR="0009119F" w:rsidRDefault="0009119F" w:rsidP="0009119F">
      <w:pPr>
        <w:ind w:left="288"/>
      </w:pPr>
      <w:r>
        <w:t xml:space="preserve">The </w:t>
      </w:r>
      <w:r w:rsidRPr="00610F3D">
        <w:rPr>
          <w:rStyle w:val="StyleBoldUnderline"/>
        </w:rPr>
        <w:t>plans for a gas export boom are based on the theory that cheap American gas will remain cheap for decades while Asian and European</w:t>
      </w:r>
      <w:r>
        <w:t xml:space="preserve"> gas </w:t>
      </w:r>
      <w:r w:rsidRPr="00610F3D">
        <w:rPr>
          <w:rStyle w:val="StyleBoldUnderline"/>
        </w:rPr>
        <w:t>supplies remain tight and expensive</w:t>
      </w:r>
      <w:r>
        <w:t xml:space="preserve">. Global demand for natural gas is expected to expand for decades as nations seek a replacement for coal, nuclear energy and increasingly expensive oil, energy specialists say. </w:t>
      </w:r>
    </w:p>
    <w:p w:rsidR="0009119F" w:rsidRDefault="0009119F" w:rsidP="0009119F">
      <w:pPr>
        <w:ind w:left="288"/>
      </w:pPr>
      <w:r w:rsidRPr="00610F3D">
        <w:rPr>
          <w:rStyle w:val="StyleBoldUnderline"/>
        </w:rPr>
        <w:t xml:space="preserve">If the American terminals </w:t>
      </w:r>
      <w:r w:rsidRPr="00610F3D">
        <w:rPr>
          <w:rStyle w:val="StyleBoldUnderline"/>
          <w:bdr w:val="single" w:sz="4" w:space="0" w:color="auto"/>
        </w:rPr>
        <w:t>could be built tomorrow</w:t>
      </w:r>
      <w:r w:rsidRPr="00610F3D">
        <w:rPr>
          <w:rStyle w:val="StyleBoldUnderline"/>
        </w:rPr>
        <w:t>, they would have a perfect market opportunity</w:t>
      </w:r>
      <w:r>
        <w:t xml:space="preserve">. The production glut in the United States has reduced natural gas prices in this country by more than two-thirds since 2008. </w:t>
      </w:r>
    </w:p>
    <w:p w:rsidR="0009119F" w:rsidRDefault="0009119F" w:rsidP="0009119F">
      <w:pPr>
        <w:ind w:left="288"/>
      </w:pPr>
      <w:r>
        <w:t xml:space="preserve">Gas prices in most other places around the world are much higher because they are linked to oil, which has remained comparatively expensive. Gas prices in the United States are around $3.30 per thousand cubic feet, compared with $10 to $11 in Europe and over $15 in Asia. </w:t>
      </w:r>
    </w:p>
    <w:p w:rsidR="0009119F" w:rsidRDefault="0009119F" w:rsidP="0009119F">
      <w:pPr>
        <w:ind w:left="288"/>
      </w:pPr>
      <w:r w:rsidRPr="00610F3D">
        <w:rPr>
          <w:rStyle w:val="StyleBoldUnderline"/>
        </w:rPr>
        <w:t>But</w:t>
      </w:r>
      <w:r>
        <w:t xml:space="preserve"> analysts say that </w:t>
      </w:r>
      <w:r w:rsidRPr="0073453A">
        <w:rPr>
          <w:rStyle w:val="StyleBoldUnderline"/>
          <w:highlight w:val="yellow"/>
        </w:rPr>
        <w:t>the price spread could</w:t>
      </w:r>
      <w:r w:rsidRPr="0073453A">
        <w:rPr>
          <w:highlight w:val="yellow"/>
        </w:rPr>
        <w:t xml:space="preserve"> </w:t>
      </w:r>
      <w:r w:rsidRPr="0073453A">
        <w:rPr>
          <w:rStyle w:val="StyleBoldUnderline"/>
          <w:highlight w:val="yellow"/>
          <w:bdr w:val="single" w:sz="4" w:space="0" w:color="auto"/>
        </w:rPr>
        <w:t>quickly shrink</w:t>
      </w:r>
      <w:r>
        <w:t xml:space="preserve"> </w:t>
      </w:r>
      <w:r w:rsidRPr="00610F3D">
        <w:rPr>
          <w:rStyle w:val="StyleBoldUnderline"/>
        </w:rPr>
        <w:t>as a host of factors converge</w:t>
      </w:r>
      <w:r>
        <w:t xml:space="preserve">. </w:t>
      </w:r>
      <w:r w:rsidRPr="0073453A">
        <w:rPr>
          <w:rStyle w:val="StyleBoldUnderline"/>
          <w:highlight w:val="yellow"/>
        </w:rPr>
        <w:t>Gas prices in the U</w:t>
      </w:r>
      <w:r>
        <w:t xml:space="preserve">nited </w:t>
      </w:r>
      <w:r w:rsidRPr="0073453A">
        <w:rPr>
          <w:rStyle w:val="StyleBoldUnderline"/>
          <w:highlight w:val="yellow"/>
        </w:rPr>
        <w:t>S</w:t>
      </w:r>
      <w:r>
        <w:t xml:space="preserve">tates </w:t>
      </w:r>
      <w:r w:rsidRPr="0073453A">
        <w:rPr>
          <w:rStyle w:val="StyleBoldUnderline"/>
          <w:highlight w:val="yellow"/>
        </w:rPr>
        <w:t>will face upward pressure as exports rise</w:t>
      </w:r>
      <w:r>
        <w:t xml:space="preserve">, electric </w:t>
      </w:r>
      <w:r w:rsidRPr="0073453A">
        <w:rPr>
          <w:rStyle w:val="StyleBoldUnderline"/>
          <w:highlight w:val="yellow"/>
        </w:rPr>
        <w:t>utilities switch to gas</w:t>
      </w:r>
      <w:r>
        <w:t xml:space="preserve">-fired plants from coal, </w:t>
      </w:r>
      <w:r w:rsidRPr="0073453A">
        <w:rPr>
          <w:rStyle w:val="StyleBoldUnderline"/>
          <w:highlight w:val="yellow"/>
        </w:rPr>
        <w:t>and companies use more</w:t>
      </w:r>
      <w:r>
        <w:t xml:space="preserve"> natural gas </w:t>
      </w:r>
      <w:r w:rsidRPr="0073453A">
        <w:rPr>
          <w:rStyle w:val="StyleBoldUnderline"/>
          <w:highlight w:val="yellow"/>
        </w:rPr>
        <w:t>in manufacturing</w:t>
      </w:r>
      <w:r>
        <w:t xml:space="preserve"> and for fleet vehicles. </w:t>
      </w:r>
    </w:p>
    <w:p w:rsidR="0009119F" w:rsidRDefault="0009119F" w:rsidP="0009119F">
      <w:pPr>
        <w:ind w:left="288"/>
      </w:pPr>
      <w:r>
        <w:lastRenderedPageBreak/>
        <w:t>“</w:t>
      </w:r>
      <w:r w:rsidRPr="00610F3D">
        <w:rPr>
          <w:rStyle w:val="StyleBoldUnderline"/>
        </w:rPr>
        <w:t xml:space="preserve">With rising U.S. gas prices, </w:t>
      </w:r>
      <w:r w:rsidRPr="0073453A">
        <w:rPr>
          <w:rStyle w:val="StyleBoldUnderline"/>
          <w:highlight w:val="yellow"/>
        </w:rPr>
        <w:t>U.S. L.N.G. could be</w:t>
      </w:r>
      <w:r w:rsidRPr="0073453A">
        <w:rPr>
          <w:highlight w:val="yellow"/>
        </w:rPr>
        <w:t xml:space="preserve"> </w:t>
      </w:r>
      <w:r w:rsidRPr="0073453A">
        <w:rPr>
          <w:rStyle w:val="StyleBoldUnderline"/>
          <w:highlight w:val="yellow"/>
          <w:bdr w:val="single" w:sz="4" w:space="0" w:color="auto"/>
        </w:rPr>
        <w:t>priced out of the market</w:t>
      </w:r>
      <w:r>
        <w:t xml:space="preserve">,” said Noel Tomnay, head of global gas research at the consultancy Wood Mackenzie. “Even without L.N.G. exports, the price of gas will go up.” </w:t>
      </w:r>
    </w:p>
    <w:p w:rsidR="0009119F" w:rsidRDefault="0009119F" w:rsidP="0009119F">
      <w:pPr>
        <w:ind w:left="288"/>
      </w:pPr>
      <w:r>
        <w:t xml:space="preserve">The </w:t>
      </w:r>
      <w:r w:rsidRPr="000A4EA2">
        <w:rPr>
          <w:rStyle w:val="StyleBoldUnderline"/>
        </w:rPr>
        <w:t>indexing</w:t>
      </w:r>
      <w:r>
        <w:t xml:space="preserve"> of </w:t>
      </w:r>
      <w:r w:rsidRPr="000A4EA2">
        <w:rPr>
          <w:rStyle w:val="StyleBoldUnderline"/>
        </w:rPr>
        <w:t>Asian and European gas to oil prices is beginning to erode</w:t>
      </w:r>
      <w:r>
        <w:t xml:space="preserve">. At the same time, </w:t>
      </w:r>
      <w:r w:rsidRPr="0073453A">
        <w:rPr>
          <w:rStyle w:val="StyleBoldUnderline"/>
          <w:highlight w:val="yellow"/>
        </w:rPr>
        <w:t>huge</w:t>
      </w:r>
      <w:r>
        <w:t xml:space="preserve"> natural gas </w:t>
      </w:r>
      <w:r w:rsidRPr="0073453A">
        <w:rPr>
          <w:rStyle w:val="StyleBoldUnderline"/>
          <w:highlight w:val="yellow"/>
        </w:rPr>
        <w:t>pipelines are being built around Asia to supply China</w:t>
      </w:r>
      <w:r>
        <w:t xml:space="preserve">, </w:t>
      </w:r>
      <w:r w:rsidRPr="000A4EA2">
        <w:rPr>
          <w:rStyle w:val="StyleBoldUnderline"/>
        </w:rPr>
        <w:t xml:space="preserve">while </w:t>
      </w:r>
      <w:r w:rsidRPr="0073453A">
        <w:rPr>
          <w:rStyle w:val="StyleBoldUnderline"/>
          <w:highlight w:val="yellow"/>
        </w:rPr>
        <w:t>new gas finds</w:t>
      </w:r>
      <w:r w:rsidRPr="000A4EA2">
        <w:rPr>
          <w:rStyle w:val="StyleBoldUnderline"/>
        </w:rPr>
        <w:t xml:space="preserve"> around Australia, East Africa and the eastern Mediterranean are likely to</w:t>
      </w:r>
      <w:r>
        <w:t xml:space="preserve"> </w:t>
      </w:r>
      <w:r w:rsidRPr="0073453A">
        <w:rPr>
          <w:rStyle w:val="StyleBoldUnderline"/>
          <w:highlight w:val="yellow"/>
          <w:bdr w:val="single" w:sz="4" w:space="0" w:color="auto"/>
        </w:rPr>
        <w:t>flood the markets</w:t>
      </w:r>
      <w:r w:rsidRPr="000A4EA2">
        <w:rPr>
          <w:rStyle w:val="StyleBoldUnderline"/>
          <w:bdr w:val="single" w:sz="4" w:space="0" w:color="auto"/>
        </w:rPr>
        <w:t xml:space="preserve"> with more L.N.G.</w:t>
      </w:r>
      <w:r>
        <w:t xml:space="preserve"> </w:t>
      </w:r>
      <w:r w:rsidRPr="000A4EA2">
        <w:rPr>
          <w:rStyle w:val="StyleBoldUnderline"/>
        </w:rPr>
        <w:t>Russia</w:t>
      </w:r>
      <w:r>
        <w:t xml:space="preserve">, a major global gas producer, </w:t>
      </w:r>
      <w:r w:rsidRPr="000A4EA2">
        <w:rPr>
          <w:rStyle w:val="StyleBoldUnderline"/>
        </w:rPr>
        <w:t>is</w:t>
      </w:r>
      <w:r>
        <w:t xml:space="preserve"> also </w:t>
      </w:r>
      <w:r w:rsidRPr="000A4EA2">
        <w:rPr>
          <w:rStyle w:val="StyleBoldUnderline"/>
        </w:rPr>
        <w:t>moving aggressively to protect its markets</w:t>
      </w:r>
      <w:r>
        <w:t xml:space="preserve">. </w:t>
      </w:r>
    </w:p>
    <w:p w:rsidR="0009119F" w:rsidRDefault="0009119F" w:rsidP="0009119F">
      <w:pPr>
        <w:ind w:left="288"/>
      </w:pPr>
      <w:r>
        <w:t xml:space="preserve">And </w:t>
      </w:r>
      <w:r w:rsidRPr="000A4EA2">
        <w:rPr>
          <w:rStyle w:val="StyleBoldUnderline"/>
        </w:rPr>
        <w:t xml:space="preserve">the </w:t>
      </w:r>
      <w:r w:rsidRPr="0073453A">
        <w:rPr>
          <w:rStyle w:val="StyleBoldUnderline"/>
          <w:highlight w:val="yellow"/>
        </w:rPr>
        <w:t>cost of shipping and processing</w:t>
      </w:r>
      <w:r>
        <w:t xml:space="preserve"> liquefied gas </w:t>
      </w:r>
      <w:r w:rsidRPr="000A4EA2">
        <w:rPr>
          <w:rStyle w:val="StyleBoldUnderline"/>
        </w:rPr>
        <w:t xml:space="preserve">will </w:t>
      </w:r>
      <w:r w:rsidRPr="0073453A">
        <w:rPr>
          <w:rStyle w:val="StyleBoldUnderline"/>
          <w:highlight w:val="yellow"/>
        </w:rPr>
        <w:t>cut into American</w:t>
      </w:r>
      <w:r w:rsidRPr="000A4EA2">
        <w:rPr>
          <w:rStyle w:val="StyleBoldUnderline"/>
        </w:rPr>
        <w:t xml:space="preserve"> suppliers’ </w:t>
      </w:r>
      <w:r w:rsidRPr="0073453A">
        <w:rPr>
          <w:rStyle w:val="StyleBoldUnderline"/>
          <w:highlight w:val="yellow"/>
        </w:rPr>
        <w:t>competitiveness</w:t>
      </w:r>
      <w:r w:rsidRPr="0073453A">
        <w:rPr>
          <w:highlight w:val="yellow"/>
        </w:rPr>
        <w:t>.</w:t>
      </w:r>
      <w:r>
        <w:t xml:space="preserve"> </w:t>
      </w:r>
    </w:p>
    <w:p w:rsidR="0009119F" w:rsidRDefault="0009119F" w:rsidP="0009119F">
      <w:pPr>
        <w:ind w:left="288"/>
      </w:pPr>
      <w:r>
        <w:t xml:space="preserve">Nikos Tsafos, a gas analyst at PFC Energy, said if the current gas price of slightly less than $3.30 per thousand cubic feet rose to $6, “by the time it gets to Asia, it’s double that price and that means there is no arbitrage.” </w:t>
      </w:r>
      <w:r w:rsidRPr="000A4EA2">
        <w:rPr>
          <w:rStyle w:val="StyleBoldUnderline"/>
        </w:rPr>
        <w:t>The biggest threat</w:t>
      </w:r>
      <w:r>
        <w:t xml:space="preserve">, over the long term, </w:t>
      </w:r>
      <w:r w:rsidRPr="000A4EA2">
        <w:rPr>
          <w:rStyle w:val="StyleBoldUnderline"/>
        </w:rPr>
        <w:t>is the spread of the American shale boom overseas</w:t>
      </w:r>
      <w:r>
        <w:t xml:space="preserve">. The United States has a big lead; shale drilling has been slow to get started in Europe, South Africa and South America because of environmental concerns, water shortages and political obstacles. </w:t>
      </w:r>
    </w:p>
    <w:p w:rsidR="0009119F" w:rsidRDefault="0009119F" w:rsidP="0009119F">
      <w:pPr>
        <w:ind w:left="288"/>
      </w:pPr>
      <w:r>
        <w:t xml:space="preserve">But </w:t>
      </w:r>
      <w:r w:rsidRPr="0073453A">
        <w:rPr>
          <w:rStyle w:val="StyleBoldUnderline"/>
          <w:highlight w:val="yellow"/>
        </w:rPr>
        <w:t>China</w:t>
      </w:r>
      <w:r w:rsidRPr="000A4EA2">
        <w:rPr>
          <w:rStyle w:val="StyleBoldUnderline"/>
        </w:rPr>
        <w:t>, which</w:t>
      </w:r>
      <w:r>
        <w:t xml:space="preserve"> potentially </w:t>
      </w:r>
      <w:r w:rsidRPr="000A4EA2">
        <w:rPr>
          <w:rStyle w:val="StyleBoldUnderline"/>
        </w:rPr>
        <w:t>has more shale resources than the U</w:t>
      </w:r>
      <w:r>
        <w:t xml:space="preserve">nited </w:t>
      </w:r>
      <w:r w:rsidRPr="000A4EA2">
        <w:rPr>
          <w:rStyle w:val="StyleBoldUnderline"/>
        </w:rPr>
        <w:t>S</w:t>
      </w:r>
      <w:r>
        <w:t xml:space="preserve">tates, </w:t>
      </w:r>
      <w:r w:rsidRPr="0073453A">
        <w:rPr>
          <w:rStyle w:val="StyleBoldUnderline"/>
          <w:highlight w:val="yellow"/>
          <w:bdr w:val="single" w:sz="4" w:space="0" w:color="auto"/>
        </w:rPr>
        <w:t>is poised for development</w:t>
      </w:r>
      <w:r w:rsidRPr="000A4EA2">
        <w:rPr>
          <w:rStyle w:val="StyleBoldUnderline"/>
          <w:bdr w:val="single" w:sz="4" w:space="0" w:color="auto"/>
        </w:rPr>
        <w:t>.</w:t>
      </w:r>
      <w:r>
        <w:t xml:space="preserve"> And </w:t>
      </w:r>
      <w:r w:rsidRPr="000A4EA2">
        <w:rPr>
          <w:rStyle w:val="StyleBoldUnderline"/>
        </w:rPr>
        <w:t>Poland, Britain and Argentina are moving forward with more shale drilling</w:t>
      </w:r>
      <w:r>
        <w:t>.</w:t>
      </w:r>
    </w:p>
    <w:p w:rsidR="0009119F" w:rsidRDefault="0009119F" w:rsidP="0009119F">
      <w:pPr>
        <w:ind w:left="288"/>
      </w:pPr>
    </w:p>
    <w:p w:rsidR="0009119F" w:rsidRDefault="0009119F" w:rsidP="0009119F">
      <w:pPr>
        <w:pStyle w:val="Heading4"/>
      </w:pPr>
      <w:r>
        <w:t xml:space="preserve">Economics of exports will be inevitably </w:t>
      </w:r>
      <w:r>
        <w:t xml:space="preserve">screwed </w:t>
      </w:r>
      <w:r>
        <w:t xml:space="preserve"> </w:t>
      </w:r>
    </w:p>
    <w:p w:rsidR="0009119F" w:rsidRDefault="0009119F" w:rsidP="0009119F">
      <w:r>
        <w:t xml:space="preserve">Shaun </w:t>
      </w:r>
      <w:r w:rsidRPr="003241EB">
        <w:rPr>
          <w:rStyle w:val="StyleStyleBold12pt"/>
        </w:rPr>
        <w:t>Goho 13</w:t>
      </w:r>
      <w:r>
        <w:t>, lecturer on law at Harvard Law School and a clinical instructor in the school’s Emmett Environmental Law and Policy Clinic, 1/2/13, “In U.S., the Lure of Export May Further Fuel Natural Gas Boom,” http://e360.yale.edu/feature/in_us_the_lure_of_export_may_further_fuel_natural_gas_boom/2605/</w:t>
      </w:r>
    </w:p>
    <w:p w:rsidR="0009119F" w:rsidRDefault="0009119F" w:rsidP="0009119F">
      <w:pPr>
        <w:ind w:left="288"/>
      </w:pPr>
      <w:r w:rsidRPr="003241EB">
        <w:rPr>
          <w:rStyle w:val="StyleBoldUnderline"/>
        </w:rPr>
        <w:t>The current rush toward export projects is being driven by a combination of low natural gas prices in North America and higher prices in Europe and Asia</w:t>
      </w:r>
      <w:r>
        <w:t xml:space="preserve">. </w:t>
      </w:r>
      <w:r w:rsidRPr="0073453A">
        <w:rPr>
          <w:rStyle w:val="StyleBoldUnderline"/>
          <w:highlight w:val="yellow"/>
        </w:rPr>
        <w:t>There is an economic basis to export</w:t>
      </w:r>
      <w:r>
        <w:t xml:space="preserve"> natural gas from the United States to Europe and Asia </w:t>
      </w:r>
      <w:r w:rsidRPr="0073453A">
        <w:rPr>
          <w:rStyle w:val="StyleBoldUnderline"/>
          <w:highlight w:val="yellow"/>
          <w:bdr w:val="single" w:sz="4" w:space="0" w:color="auto"/>
        </w:rPr>
        <w:t>only so long as this price gap continues</w:t>
      </w:r>
      <w:r w:rsidRPr="003241EB">
        <w:rPr>
          <w:rStyle w:val="StyleBoldUnderline"/>
          <w:bdr w:val="single" w:sz="4" w:space="0" w:color="auto"/>
        </w:rPr>
        <w:t xml:space="preserve"> to exist</w:t>
      </w:r>
      <w:r>
        <w:t xml:space="preserve">. </w:t>
      </w:r>
    </w:p>
    <w:p w:rsidR="0009119F" w:rsidRDefault="0009119F" w:rsidP="0009119F">
      <w:pPr>
        <w:ind w:left="288"/>
      </w:pPr>
      <w:r>
        <w:t xml:space="preserve">Many </w:t>
      </w:r>
      <w:r w:rsidRPr="003241EB">
        <w:rPr>
          <w:rStyle w:val="StyleBoldUnderline"/>
        </w:rPr>
        <w:t>analysts believe</w:t>
      </w:r>
      <w:r>
        <w:t xml:space="preserve"> that </w:t>
      </w:r>
      <w:r w:rsidRPr="003241EB">
        <w:rPr>
          <w:rStyle w:val="StyleBoldUnderline"/>
        </w:rPr>
        <w:t>the current price gap will continue for years</w:t>
      </w:r>
      <w:r>
        <w:t xml:space="preserve"> to come. Yet </w:t>
      </w:r>
      <w:r w:rsidRPr="003241EB">
        <w:rPr>
          <w:rStyle w:val="StyleBoldUnderline"/>
        </w:rPr>
        <w:t xml:space="preserve">the </w:t>
      </w:r>
      <w:r w:rsidRPr="0073453A">
        <w:rPr>
          <w:rStyle w:val="StyleBoldUnderline"/>
          <w:highlight w:val="yellow"/>
        </w:rPr>
        <w:t>import terminal construction boom</w:t>
      </w:r>
      <w:r w:rsidRPr="003241EB">
        <w:rPr>
          <w:rStyle w:val="StyleBoldUnderline"/>
        </w:rPr>
        <w:t xml:space="preserve"> was based on similarly confident predictions</w:t>
      </w:r>
      <w:r>
        <w:t xml:space="preserve"> of long-term U.S. dependence on imports. </w:t>
      </w:r>
      <w:r w:rsidRPr="003241EB">
        <w:rPr>
          <w:rStyle w:val="StyleBoldUnderline"/>
        </w:rPr>
        <w:t>That</w:t>
      </w:r>
      <w:r>
        <w:t xml:space="preserve"> prediction </w:t>
      </w:r>
      <w:r w:rsidRPr="0073453A">
        <w:rPr>
          <w:rStyle w:val="StyleBoldUnderline"/>
          <w:highlight w:val="yellow"/>
          <w:bdr w:val="single" w:sz="4" w:space="0" w:color="auto"/>
        </w:rPr>
        <w:t>proved drastically incorrect</w:t>
      </w:r>
      <w:r>
        <w:t xml:space="preserve"> </w:t>
      </w:r>
      <w:r w:rsidRPr="003241EB">
        <w:rPr>
          <w:rStyle w:val="StyleBoldUnderline"/>
        </w:rPr>
        <w:t xml:space="preserve">and </w:t>
      </w:r>
      <w:r w:rsidRPr="0073453A">
        <w:rPr>
          <w:rStyle w:val="StyleBoldUnderline"/>
          <w:highlight w:val="yellow"/>
        </w:rPr>
        <w:t>it would be hubris to believe that the same thing could not occur</w:t>
      </w:r>
      <w:r w:rsidRPr="003241EB">
        <w:rPr>
          <w:rStyle w:val="StyleBoldUnderline"/>
        </w:rPr>
        <w:t xml:space="preserve"> with this one</w:t>
      </w:r>
      <w:r>
        <w:t xml:space="preserve">. </w:t>
      </w:r>
    </w:p>
    <w:p w:rsidR="0009119F" w:rsidRPr="003241EB" w:rsidRDefault="0009119F" w:rsidP="0009119F">
      <w:pPr>
        <w:ind w:left="288"/>
      </w:pPr>
      <w:r>
        <w:t xml:space="preserve">In fact, </w:t>
      </w:r>
      <w:r w:rsidRPr="003241EB">
        <w:rPr>
          <w:rStyle w:val="StyleBoldUnderline"/>
        </w:rPr>
        <w:t>it is easy to imagine</w:t>
      </w:r>
      <w:r>
        <w:t xml:space="preserve"> </w:t>
      </w:r>
      <w:r w:rsidRPr="0073453A">
        <w:rPr>
          <w:rStyle w:val="StyleBoldUnderline"/>
          <w:highlight w:val="yellow"/>
          <w:bdr w:val="single" w:sz="4" w:space="0" w:color="auto"/>
        </w:rPr>
        <w:t>several different paths to a dwindling price gap</w:t>
      </w:r>
      <w:r>
        <w:t xml:space="preserve">. First, </w:t>
      </w:r>
      <w:r w:rsidRPr="0073453A">
        <w:rPr>
          <w:rStyle w:val="StyleBoldUnderline"/>
          <w:highlight w:val="yellow"/>
        </w:rPr>
        <w:t>U.S.</w:t>
      </w:r>
      <w:r w:rsidRPr="003241EB">
        <w:rPr>
          <w:rStyle w:val="StyleBoldUnderline"/>
        </w:rPr>
        <w:t xml:space="preserve"> domestic natural gas </w:t>
      </w:r>
      <w:r w:rsidRPr="0073453A">
        <w:rPr>
          <w:rStyle w:val="StyleBoldUnderline"/>
          <w:highlight w:val="yellow"/>
        </w:rPr>
        <w:t>consumption could increase significantly</w:t>
      </w:r>
      <w:r w:rsidRPr="0073453A">
        <w:rPr>
          <w:highlight w:val="yellow"/>
        </w:rPr>
        <w:t>.</w:t>
      </w:r>
      <w:r>
        <w:t xml:space="preserve"> </w:t>
      </w:r>
      <w:r w:rsidRPr="003241EB">
        <w:rPr>
          <w:rStyle w:val="StyleBoldUnderline"/>
        </w:rPr>
        <w:t>Natural gas is expected to continue to expand its share of electricity production</w:t>
      </w:r>
      <w:r>
        <w:t xml:space="preserve">, </w:t>
      </w:r>
      <w:r w:rsidRPr="0073453A">
        <w:rPr>
          <w:rStyle w:val="StyleBoldUnderline"/>
          <w:highlight w:val="yellow"/>
        </w:rPr>
        <w:t>driven</w:t>
      </w:r>
      <w:r>
        <w:t xml:space="preserve"> both </w:t>
      </w:r>
      <w:r w:rsidRPr="0073453A">
        <w:rPr>
          <w:rStyle w:val="StyleBoldUnderline"/>
          <w:highlight w:val="yellow"/>
        </w:rPr>
        <w:t>by</w:t>
      </w:r>
      <w:r w:rsidRPr="003241EB">
        <w:rPr>
          <w:rStyle w:val="StyleBoldUnderline"/>
        </w:rPr>
        <w:t xml:space="preserve"> its </w:t>
      </w:r>
      <w:r w:rsidRPr="0073453A">
        <w:rPr>
          <w:rStyle w:val="StyleBoldUnderline"/>
          <w:highlight w:val="yellow"/>
        </w:rPr>
        <w:t>low price and</w:t>
      </w:r>
      <w:r w:rsidRPr="003241EB">
        <w:rPr>
          <w:rStyle w:val="StyleBoldUnderline"/>
        </w:rPr>
        <w:t xml:space="preserve"> by </w:t>
      </w:r>
      <w:r w:rsidRPr="0073453A">
        <w:rPr>
          <w:rStyle w:val="StyleBoldUnderline"/>
          <w:highlight w:val="yellow"/>
        </w:rPr>
        <w:t>regulatory impediments to coal</w:t>
      </w:r>
      <w:r w:rsidRPr="003241EB">
        <w:rPr>
          <w:rStyle w:val="StyleBoldUnderline"/>
        </w:rPr>
        <w:t xml:space="preserve"> use</w:t>
      </w:r>
      <w:r>
        <w:t xml:space="preserve">. </w:t>
      </w:r>
      <w:r w:rsidRPr="003241EB">
        <w:rPr>
          <w:rStyle w:val="StyleBoldUnderline"/>
        </w:rPr>
        <w:t xml:space="preserve">A more dramatic shift would occur if natural gas achieved </w:t>
      </w:r>
      <w:r w:rsidRPr="0073453A">
        <w:rPr>
          <w:rStyle w:val="StyleBoldUnderline"/>
          <w:highlight w:val="yellow"/>
        </w:rPr>
        <w:t>widespread use as a fuel for cars</w:t>
      </w:r>
      <w:r>
        <w:t xml:space="preserve"> and trucks.</w:t>
      </w:r>
    </w:p>
    <w:p w:rsidR="0009119F" w:rsidRDefault="0009119F" w:rsidP="0009119F">
      <w:pPr>
        <w:ind w:left="288"/>
      </w:pPr>
    </w:p>
    <w:p w:rsidR="0009119F" w:rsidRDefault="0009119F" w:rsidP="0009119F"/>
    <w:p w:rsidR="0009119F" w:rsidRDefault="0009119F" w:rsidP="0009119F">
      <w:pPr>
        <w:pStyle w:val="Heading3"/>
      </w:pPr>
      <w:r>
        <w:t xml:space="preserve">No Exports---Global Shale Gas </w:t>
      </w:r>
    </w:p>
    <w:p w:rsidR="0009119F" w:rsidRDefault="0009119F" w:rsidP="0009119F">
      <w:pPr>
        <w:pStyle w:val="Heading4"/>
      </w:pPr>
      <w:r>
        <w:t xml:space="preserve">No exports---everyone else is doing their own unconventional gas </w:t>
      </w:r>
    </w:p>
    <w:p w:rsidR="0009119F" w:rsidRDefault="0009119F" w:rsidP="0009119F">
      <w:r w:rsidRPr="00610F3D">
        <w:rPr>
          <w:rStyle w:val="StyleStyleBold12pt"/>
        </w:rPr>
        <w:t>NYT 13</w:t>
      </w:r>
      <w:r>
        <w:t xml:space="preserve"> – New York Times, 1/4/13, “Exports of American Natural Gas May Fall Short of High Hopes,” http://www.nytimes.com/2013/01/05/business/energy-environment/exports-of-us-gas-may-fall-short-of-high-hopes.html?pagewanted=all&amp;_r=0&amp;pagewanted=print</w:t>
      </w:r>
    </w:p>
    <w:p w:rsidR="0009119F" w:rsidRPr="00610F3D" w:rsidRDefault="0009119F" w:rsidP="0009119F">
      <w:pPr>
        <w:ind w:left="288"/>
        <w:rPr>
          <w:sz w:val="16"/>
        </w:rPr>
      </w:pPr>
      <w:r w:rsidRPr="00610F3D">
        <w:rPr>
          <w:sz w:val="16"/>
        </w:rPr>
        <w:t xml:space="preserve">Only five years ago, several giant natural gas import terminals were built to satisfy the energy needs of a country hungry for fuels. But the billion-dollar terminals were obsolete even before the concrete was dry as an unexpected drilling boom in new shale fields from Pennsylvania to Texas produced a glut of cheap domestic natural gas. </w:t>
      </w:r>
    </w:p>
    <w:p w:rsidR="0009119F" w:rsidRPr="00610F3D" w:rsidRDefault="0009119F" w:rsidP="0009119F">
      <w:pPr>
        <w:ind w:left="288"/>
        <w:rPr>
          <w:sz w:val="16"/>
        </w:rPr>
      </w:pPr>
      <w:r w:rsidRPr="00610F3D">
        <w:rPr>
          <w:sz w:val="16"/>
        </w:rPr>
        <w:t xml:space="preserve">Now, the same </w:t>
      </w:r>
      <w:r w:rsidRPr="00610F3D">
        <w:rPr>
          <w:rStyle w:val="StyleBoldUnderline"/>
        </w:rPr>
        <w:t>companies</w:t>
      </w:r>
      <w:r w:rsidRPr="00610F3D">
        <w:rPr>
          <w:sz w:val="16"/>
        </w:rPr>
        <w:t xml:space="preserve"> that had such high hopes for imports </w:t>
      </w:r>
      <w:r w:rsidRPr="00610F3D">
        <w:rPr>
          <w:rStyle w:val="StyleBoldUnderline"/>
        </w:rPr>
        <w:t>are proposing</w:t>
      </w:r>
      <w:r w:rsidRPr="00610F3D">
        <w:rPr>
          <w:sz w:val="16"/>
        </w:rPr>
        <w:t xml:space="preserve"> to salvage those white elephants by </w:t>
      </w:r>
      <w:r w:rsidRPr="00610F3D">
        <w:rPr>
          <w:rStyle w:val="StyleBoldUnderline"/>
        </w:rPr>
        <w:t>spending billions</w:t>
      </w:r>
      <w:r w:rsidRPr="00610F3D">
        <w:rPr>
          <w:sz w:val="16"/>
        </w:rPr>
        <w:t xml:space="preserve"> more to convert them into terminals </w:t>
      </w:r>
      <w:r w:rsidRPr="00610F3D">
        <w:rPr>
          <w:rStyle w:val="StyleBoldUnderline"/>
        </w:rPr>
        <w:t>to export</w:t>
      </w:r>
      <w:r w:rsidRPr="00610F3D">
        <w:rPr>
          <w:sz w:val="16"/>
        </w:rPr>
        <w:t xml:space="preserve"> some of the nation’s </w:t>
      </w:r>
      <w:r w:rsidRPr="00610F3D">
        <w:rPr>
          <w:rStyle w:val="StyleBoldUnderline"/>
        </w:rPr>
        <w:t>extra gas</w:t>
      </w:r>
      <w:r w:rsidRPr="00610F3D">
        <w:rPr>
          <w:sz w:val="16"/>
        </w:rPr>
        <w:t xml:space="preserve"> to Asia and Europe, where gas is roughly triple the American price. </w:t>
      </w:r>
    </w:p>
    <w:p w:rsidR="0009119F" w:rsidRPr="00610F3D" w:rsidRDefault="0009119F" w:rsidP="0009119F">
      <w:pPr>
        <w:ind w:left="288"/>
        <w:rPr>
          <w:sz w:val="16"/>
        </w:rPr>
      </w:pPr>
      <w:r w:rsidRPr="00610F3D">
        <w:rPr>
          <w:sz w:val="16"/>
        </w:rPr>
        <w:t xml:space="preserve">Just like last time, some of </w:t>
      </w:r>
      <w:r w:rsidRPr="00610F3D">
        <w:rPr>
          <w:rStyle w:val="StyleBoldUnderline"/>
        </w:rPr>
        <w:t>the costly ventures could turn out to be poor investments</w:t>
      </w:r>
      <w:r w:rsidRPr="00610F3D">
        <w:rPr>
          <w:sz w:val="16"/>
        </w:rPr>
        <w:t xml:space="preserve">. </w:t>
      </w:r>
    </w:p>
    <w:p w:rsidR="0009119F" w:rsidRPr="00610F3D" w:rsidRDefault="0009119F" w:rsidP="0009119F">
      <w:pPr>
        <w:ind w:left="288"/>
        <w:rPr>
          <w:sz w:val="16"/>
        </w:rPr>
      </w:pPr>
      <w:r w:rsidRPr="0073453A">
        <w:rPr>
          <w:rStyle w:val="StyleBoldUnderline"/>
          <w:highlight w:val="yellow"/>
        </w:rPr>
        <w:t>Countries</w:t>
      </w:r>
      <w:r w:rsidRPr="00610F3D">
        <w:rPr>
          <w:rStyle w:val="StyleBoldUnderline"/>
        </w:rPr>
        <w:t xml:space="preserve"> around the world </w:t>
      </w:r>
      <w:r w:rsidRPr="0073453A">
        <w:rPr>
          <w:rStyle w:val="StyleBoldUnderline"/>
          <w:highlight w:val="yellow"/>
        </w:rPr>
        <w:t>are</w:t>
      </w:r>
      <w:r w:rsidRPr="0073453A">
        <w:rPr>
          <w:sz w:val="16"/>
          <w:highlight w:val="yellow"/>
        </w:rPr>
        <w:t xml:space="preserve"> </w:t>
      </w:r>
      <w:r w:rsidRPr="0073453A">
        <w:rPr>
          <w:rStyle w:val="StyleBoldUnderline"/>
          <w:highlight w:val="yellow"/>
          <w:bdr w:val="single" w:sz="4" w:space="0" w:color="auto"/>
        </w:rPr>
        <w:t>importing drilling expertise and equipment</w:t>
      </w:r>
      <w:r w:rsidRPr="0073453A">
        <w:rPr>
          <w:sz w:val="16"/>
          <w:highlight w:val="yellow"/>
        </w:rPr>
        <w:t xml:space="preserve"> </w:t>
      </w:r>
      <w:r w:rsidRPr="0073453A">
        <w:rPr>
          <w:rStyle w:val="StyleBoldUnderline"/>
          <w:highlight w:val="yellow"/>
        </w:rPr>
        <w:t>in hopes of</w:t>
      </w:r>
      <w:r w:rsidRPr="0073453A">
        <w:rPr>
          <w:sz w:val="16"/>
          <w:highlight w:val="yellow"/>
        </w:rPr>
        <w:t xml:space="preserve"> </w:t>
      </w:r>
      <w:r w:rsidRPr="0073453A">
        <w:rPr>
          <w:rStyle w:val="StyleBoldUnderline"/>
          <w:highlight w:val="yellow"/>
          <w:bdr w:val="single" w:sz="4" w:space="0" w:color="auto"/>
        </w:rPr>
        <w:t>cracking open their own gas reserves</w:t>
      </w:r>
      <w:r w:rsidRPr="00610F3D">
        <w:rPr>
          <w:sz w:val="16"/>
        </w:rPr>
        <w:t xml:space="preserve"> </w:t>
      </w:r>
      <w:r w:rsidRPr="00610F3D">
        <w:rPr>
          <w:rStyle w:val="StyleBoldUnderline"/>
        </w:rPr>
        <w:t>through the same techniques of hydraulic fracturing and horizontal drilling</w:t>
      </w:r>
      <w:r w:rsidRPr="00610F3D">
        <w:rPr>
          <w:sz w:val="16"/>
        </w:rPr>
        <w:t xml:space="preserve"> that unleashed shale gas production in the United States. </w:t>
      </w:r>
      <w:r w:rsidRPr="0073453A">
        <w:rPr>
          <w:rStyle w:val="StyleBoldUnderline"/>
          <w:highlight w:val="yellow"/>
        </w:rPr>
        <w:t>Demand for American gas</w:t>
      </w:r>
      <w:r w:rsidRPr="00610F3D">
        <w:rPr>
          <w:sz w:val="16"/>
        </w:rPr>
        <w:t xml:space="preserve"> — which would be shipped in a condensed form called liquefied natural gas, or L.N.G. — </w:t>
      </w:r>
      <w:r w:rsidRPr="00610F3D">
        <w:rPr>
          <w:rStyle w:val="StyleBoldUnderline"/>
        </w:rPr>
        <w:t>could</w:t>
      </w:r>
      <w:r w:rsidRPr="00610F3D">
        <w:rPr>
          <w:sz w:val="16"/>
        </w:rPr>
        <w:t xml:space="preserve"> </w:t>
      </w:r>
      <w:r w:rsidRPr="00610F3D">
        <w:rPr>
          <w:rStyle w:val="StyleBoldUnderline"/>
          <w:bdr w:val="single" w:sz="4" w:space="0" w:color="auto"/>
        </w:rPr>
        <w:t xml:space="preserve">easily </w:t>
      </w:r>
      <w:r w:rsidRPr="0073453A">
        <w:rPr>
          <w:rStyle w:val="StyleBoldUnderline"/>
          <w:highlight w:val="yellow"/>
          <w:bdr w:val="single" w:sz="4" w:space="0" w:color="auto"/>
        </w:rPr>
        <w:t>taper off by the time</w:t>
      </w:r>
      <w:r w:rsidRPr="00610F3D">
        <w:rPr>
          <w:rStyle w:val="StyleBoldUnderline"/>
          <w:bdr w:val="single" w:sz="4" w:space="0" w:color="auto"/>
        </w:rPr>
        <w:t xml:space="preserve"> the </w:t>
      </w:r>
      <w:r w:rsidRPr="0073453A">
        <w:rPr>
          <w:rStyle w:val="StyleBoldUnderline"/>
          <w:highlight w:val="yellow"/>
          <w:bdr w:val="single" w:sz="4" w:space="0" w:color="auto"/>
        </w:rPr>
        <w:t>new export terminals</w:t>
      </w:r>
      <w:r w:rsidRPr="00610F3D">
        <w:rPr>
          <w:rStyle w:val="StyleBoldUnderline"/>
          <w:bdr w:val="single" w:sz="4" w:space="0" w:color="auto"/>
        </w:rPr>
        <w:t xml:space="preserve"> really </w:t>
      </w:r>
      <w:r w:rsidRPr="0073453A">
        <w:rPr>
          <w:rStyle w:val="StyleBoldUnderline"/>
          <w:highlight w:val="yellow"/>
          <w:bdr w:val="single" w:sz="4" w:space="0" w:color="auto"/>
        </w:rPr>
        <w:t>get going</w:t>
      </w:r>
      <w:r w:rsidRPr="00610F3D">
        <w:rPr>
          <w:sz w:val="16"/>
        </w:rPr>
        <w:t xml:space="preserve">, some energy specialists say. </w:t>
      </w:r>
    </w:p>
    <w:p w:rsidR="0009119F" w:rsidRPr="00610F3D" w:rsidRDefault="0009119F" w:rsidP="0009119F">
      <w:pPr>
        <w:ind w:left="288"/>
        <w:rPr>
          <w:sz w:val="16"/>
        </w:rPr>
      </w:pPr>
      <w:r w:rsidRPr="0073453A">
        <w:rPr>
          <w:sz w:val="16"/>
          <w:highlight w:val="yellow"/>
        </w:rPr>
        <w:t>“</w:t>
      </w:r>
      <w:r w:rsidRPr="0073453A">
        <w:rPr>
          <w:rStyle w:val="StyleBoldUnderline"/>
          <w:highlight w:val="yellow"/>
        </w:rPr>
        <w:t>It will be easier to export the technology</w:t>
      </w:r>
      <w:r w:rsidRPr="00610F3D">
        <w:rPr>
          <w:rStyle w:val="StyleBoldUnderline"/>
        </w:rPr>
        <w:t xml:space="preserve"> for extracting shale gas </w:t>
      </w:r>
      <w:r w:rsidRPr="0073453A">
        <w:rPr>
          <w:rStyle w:val="StyleBoldUnderline"/>
          <w:highlight w:val="yellow"/>
        </w:rPr>
        <w:t>than</w:t>
      </w:r>
      <w:r w:rsidRPr="00610F3D">
        <w:rPr>
          <w:rStyle w:val="StyleBoldUnderline"/>
        </w:rPr>
        <w:t xml:space="preserve"> exporting </w:t>
      </w:r>
      <w:r w:rsidRPr="0073453A">
        <w:rPr>
          <w:rStyle w:val="StyleBoldUnderline"/>
          <w:highlight w:val="yellow"/>
        </w:rPr>
        <w:t>actual gas</w:t>
      </w:r>
      <w:r w:rsidRPr="00610F3D">
        <w:rPr>
          <w:sz w:val="16"/>
        </w:rPr>
        <w:t xml:space="preserve">,” said Jay Hakes, former administrator of the Energy Department’s Energy Information Administration. “I know the pitch about our price differentials will justify the high costs of L.N.G. We will see. </w:t>
      </w:r>
      <w:r w:rsidRPr="00610F3D">
        <w:rPr>
          <w:rStyle w:val="StyleBoldUnderline"/>
        </w:rPr>
        <w:t>Gas by pipeline is a good deal. L.N.G.?  Not so clear</w:t>
      </w:r>
      <w:r w:rsidRPr="00610F3D">
        <w:rPr>
          <w:sz w:val="16"/>
        </w:rPr>
        <w:t xml:space="preserve">.” </w:t>
      </w:r>
    </w:p>
    <w:p w:rsidR="0009119F" w:rsidRPr="009F645C" w:rsidRDefault="0009119F" w:rsidP="0009119F">
      <w:pPr>
        <w:ind w:left="288"/>
      </w:pPr>
      <w:r w:rsidRPr="00610F3D">
        <w:rPr>
          <w:rStyle w:val="StyleBoldUnderline"/>
        </w:rPr>
        <w:t>Even the terminal operators acknowledge</w:t>
      </w:r>
      <w:r w:rsidRPr="00610F3D">
        <w:rPr>
          <w:sz w:val="16"/>
        </w:rPr>
        <w:t xml:space="preserve"> that probably </w:t>
      </w:r>
      <w:r w:rsidRPr="00610F3D">
        <w:rPr>
          <w:rStyle w:val="StyleBoldUnderline"/>
        </w:rPr>
        <w:t>only a lucky few companies will export gas because it can cost</w:t>
      </w:r>
      <w:r w:rsidRPr="00610F3D">
        <w:rPr>
          <w:sz w:val="16"/>
        </w:rPr>
        <w:t xml:space="preserve"> </w:t>
      </w:r>
      <w:r w:rsidRPr="00610F3D">
        <w:rPr>
          <w:rStyle w:val="StyleBoldUnderline"/>
        </w:rPr>
        <w:t>$7 billion</w:t>
      </w:r>
      <w:r w:rsidRPr="00610F3D">
        <w:rPr>
          <w:sz w:val="16"/>
        </w:rPr>
        <w:t xml:space="preserve"> or more </w:t>
      </w:r>
      <w:r w:rsidRPr="00610F3D">
        <w:rPr>
          <w:rStyle w:val="StyleBoldUnderline"/>
        </w:rPr>
        <w:t>to build a terminal</w:t>
      </w:r>
      <w:r w:rsidRPr="00610F3D">
        <w:rPr>
          <w:sz w:val="16"/>
        </w:rPr>
        <w:t xml:space="preserve">, and then </w:t>
      </w:r>
      <w:r w:rsidRPr="00610F3D">
        <w:rPr>
          <w:rStyle w:val="StyleBoldUnderline"/>
        </w:rPr>
        <w:t xml:space="preserve">only after a rigorous </w:t>
      </w:r>
      <w:r w:rsidRPr="0073453A">
        <w:rPr>
          <w:rStyle w:val="StyleBoldUnderline"/>
          <w:highlight w:val="yellow"/>
        </w:rPr>
        <w:t>federal regulatory permitting process</w:t>
      </w:r>
      <w:r w:rsidRPr="00610F3D">
        <w:rPr>
          <w:sz w:val="16"/>
        </w:rPr>
        <w:t xml:space="preserve">. </w:t>
      </w:r>
      <w:r w:rsidRPr="00610F3D">
        <w:rPr>
          <w:rStyle w:val="StyleBoldUnderline"/>
        </w:rPr>
        <w:t xml:space="preserve">The </w:t>
      </w:r>
      <w:r w:rsidRPr="0073453A">
        <w:rPr>
          <w:rStyle w:val="StyleBoldUnderline"/>
          <w:highlight w:val="yellow"/>
        </w:rPr>
        <w:lastRenderedPageBreak/>
        <w:t>exploratory process</w:t>
      </w:r>
      <w:r w:rsidRPr="00610F3D">
        <w:rPr>
          <w:rStyle w:val="StyleBoldUnderline"/>
        </w:rPr>
        <w:t xml:space="preserve"> to find a suitable site</w:t>
      </w:r>
      <w:r w:rsidRPr="00610F3D">
        <w:rPr>
          <w:sz w:val="16"/>
        </w:rPr>
        <w:t xml:space="preserve"> for a new terminal alone </w:t>
      </w:r>
      <w:r w:rsidRPr="00610F3D">
        <w:rPr>
          <w:rStyle w:val="StyleBoldUnderline"/>
        </w:rPr>
        <w:t>can take a year and cost $100 million</w:t>
      </w:r>
      <w:r w:rsidRPr="00610F3D">
        <w:rPr>
          <w:sz w:val="16"/>
        </w:rPr>
        <w:t xml:space="preserve">, operators say, </w:t>
      </w:r>
      <w:r w:rsidRPr="0073453A">
        <w:rPr>
          <w:rStyle w:val="cardtextChar"/>
          <w:highlight w:val="yellow"/>
        </w:rPr>
        <w:t>and</w:t>
      </w:r>
      <w:r w:rsidRPr="00610F3D">
        <w:rPr>
          <w:sz w:val="16"/>
        </w:rPr>
        <w:t xml:space="preserve"> </w:t>
      </w:r>
      <w:r w:rsidRPr="00610F3D">
        <w:rPr>
          <w:rStyle w:val="StyleBoldUnderline"/>
        </w:rPr>
        <w:t xml:space="preserve">financing can be secured only once </w:t>
      </w:r>
      <w:r w:rsidRPr="0073453A">
        <w:rPr>
          <w:rStyle w:val="StyleBoldUnderline"/>
          <w:highlight w:val="yellow"/>
        </w:rPr>
        <w:t>long-term purchase agreements</w:t>
      </w:r>
      <w:r w:rsidRPr="0073453A">
        <w:rPr>
          <w:sz w:val="16"/>
          <w:highlight w:val="yellow"/>
        </w:rPr>
        <w:t xml:space="preserve"> — </w:t>
      </w:r>
      <w:r w:rsidRPr="0073453A">
        <w:rPr>
          <w:rStyle w:val="StyleBoldUnderline"/>
          <w:highlight w:val="yellow"/>
          <w:bdr w:val="single" w:sz="4" w:space="0" w:color="auto"/>
        </w:rPr>
        <w:t>20 years or more</w:t>
      </w:r>
      <w:r w:rsidRPr="00610F3D">
        <w:rPr>
          <w:sz w:val="16"/>
        </w:rPr>
        <w:t xml:space="preserve"> — </w:t>
      </w:r>
      <w:r w:rsidRPr="00610F3D">
        <w:rPr>
          <w:rStyle w:val="StyleBoldUnderline"/>
        </w:rPr>
        <w:t>are reached with foreign buyers</w:t>
      </w:r>
      <w:r>
        <w:t>.</w:t>
      </w:r>
    </w:p>
    <w:p w:rsidR="0009119F" w:rsidRDefault="0009119F" w:rsidP="0009119F"/>
    <w:p w:rsidR="0009119F" w:rsidRDefault="0009119F" w:rsidP="0009119F">
      <w:pPr>
        <w:pStyle w:val="Heading3"/>
      </w:pPr>
      <w:r>
        <w:t xml:space="preserve">No Exports---AT: Pending Applications </w:t>
      </w:r>
    </w:p>
    <w:p w:rsidR="0009119F" w:rsidRDefault="0009119F" w:rsidP="0009119F">
      <w:pPr>
        <w:pStyle w:val="Heading4"/>
      </w:pPr>
      <w:r>
        <w:t xml:space="preserve">AT: companies already applying </w:t>
      </w:r>
    </w:p>
    <w:p w:rsidR="0009119F" w:rsidRDefault="0009119F" w:rsidP="0009119F">
      <w:r>
        <w:t xml:space="preserve">Steve </w:t>
      </w:r>
      <w:r w:rsidRPr="00CE1B71">
        <w:rPr>
          <w:rStyle w:val="StyleStyleBold12pt"/>
        </w:rPr>
        <w:t>LeVine 12</w:t>
      </w:r>
      <w:r>
        <w:t xml:space="preserve">, the Bernard L. Schwartz Fellow at the New America Foundation, 12/7/12, “The math doesn’t add up on the US’s ambitions to export natural gas,” </w:t>
      </w:r>
      <w:hyperlink r:id="rId53" w:history="1">
        <w:r w:rsidRPr="00E23F5D">
          <w:rPr>
            <w:rStyle w:val="Hyperlink"/>
          </w:rPr>
          <w:t>http://qz.com/35142/the-math-doesnt-add-up-on-the-uss-ambitions-to-export-natural-gas/</w:t>
        </w:r>
      </w:hyperlink>
    </w:p>
    <w:p w:rsidR="0009119F" w:rsidRDefault="0009119F" w:rsidP="0009119F">
      <w:pPr>
        <w:ind w:left="288"/>
      </w:pPr>
      <w:r>
        <w:t xml:space="preserve">So </w:t>
      </w:r>
      <w:r w:rsidRPr="002E3392">
        <w:rPr>
          <w:rStyle w:val="StyleBoldUnderline"/>
        </w:rPr>
        <w:t xml:space="preserve">why are US </w:t>
      </w:r>
      <w:r w:rsidRPr="0073453A">
        <w:rPr>
          <w:rStyle w:val="StyleBoldUnderline"/>
          <w:highlight w:val="yellow"/>
        </w:rPr>
        <w:t>gas producers</w:t>
      </w:r>
      <w:r>
        <w:t xml:space="preserve"> lining up and </w:t>
      </w:r>
      <w:r w:rsidRPr="0073453A">
        <w:rPr>
          <w:rStyle w:val="StyleBoldUnderline"/>
          <w:highlight w:val="yellow"/>
        </w:rPr>
        <w:t>lobbying for export permits</w:t>
      </w:r>
      <w:r w:rsidRPr="002E3392">
        <w:rPr>
          <w:rStyle w:val="StyleBoldUnderline"/>
        </w:rPr>
        <w:t xml:space="preserve"> if they </w:t>
      </w:r>
      <w:r w:rsidRPr="0073453A">
        <w:rPr>
          <w:rStyle w:val="StyleBoldUnderline"/>
          <w:highlight w:val="yellow"/>
        </w:rPr>
        <w:t>are unlikely to export</w:t>
      </w:r>
      <w:r w:rsidRPr="002E3392">
        <w:rPr>
          <w:rStyle w:val="StyleBoldUnderline"/>
        </w:rPr>
        <w:t xml:space="preserve"> much if </w:t>
      </w:r>
      <w:r w:rsidRPr="0073453A">
        <w:rPr>
          <w:rStyle w:val="StyleBoldUnderline"/>
          <w:highlight w:val="yellow"/>
        </w:rPr>
        <w:t>any gas</w:t>
      </w:r>
      <w:r w:rsidRPr="002E3392">
        <w:rPr>
          <w:rStyle w:val="StyleBoldUnderline"/>
        </w:rPr>
        <w:t>?</w:t>
      </w:r>
      <w:r>
        <w:t xml:space="preserve"> </w:t>
      </w:r>
    </w:p>
    <w:p w:rsidR="0009119F" w:rsidRDefault="0009119F" w:rsidP="0009119F">
      <w:pPr>
        <w:ind w:left="288"/>
      </w:pPr>
      <w:r>
        <w:t>“</w:t>
      </w:r>
      <w:r w:rsidRPr="0073453A">
        <w:rPr>
          <w:rStyle w:val="StyleBoldUnderline"/>
          <w:highlight w:val="yellow"/>
        </w:rPr>
        <w:t>It’s a lot cheaper</w:t>
      </w:r>
      <w:r w:rsidRPr="002E3392">
        <w:rPr>
          <w:rStyle w:val="StyleBoldUnderline"/>
        </w:rPr>
        <w:t xml:space="preserve"> to file for a permit</w:t>
      </w:r>
      <w:r>
        <w:t xml:space="preserve"> </w:t>
      </w:r>
      <w:r w:rsidRPr="0073453A">
        <w:rPr>
          <w:rStyle w:val="StyleBoldUnderline"/>
          <w:highlight w:val="yellow"/>
        </w:rPr>
        <w:t>than to build a plant</w:t>
      </w:r>
      <w:r>
        <w:t xml:space="preserve">,” Michael Levi of the Council on Foreign Relations, told me. “Particularly </w:t>
      </w:r>
      <w:r w:rsidRPr="002E3392">
        <w:rPr>
          <w:rStyle w:val="StyleBoldUnderline"/>
        </w:rPr>
        <w:t xml:space="preserve">in an environment </w:t>
      </w:r>
      <w:r w:rsidRPr="0073453A">
        <w:rPr>
          <w:rStyle w:val="StyleBoldUnderline"/>
          <w:highlight w:val="yellow"/>
        </w:rPr>
        <w:t>where people think there might be an export quota</w:t>
      </w:r>
      <w:r w:rsidRPr="0073453A">
        <w:rPr>
          <w:highlight w:val="yellow"/>
        </w:rPr>
        <w:t>,</w:t>
      </w:r>
      <w:r>
        <w:t xml:space="preserve"> </w:t>
      </w:r>
      <w:r w:rsidRPr="002E3392">
        <w:rPr>
          <w:rStyle w:val="StyleBoldUnderline"/>
        </w:rPr>
        <w:t>everyone is going to get into line</w:t>
      </w:r>
      <w:r>
        <w:t xml:space="preserve">, and </w:t>
      </w:r>
      <w:r w:rsidRPr="0073453A">
        <w:rPr>
          <w:rStyle w:val="StyleBoldUnderline"/>
          <w:highlight w:val="yellow"/>
        </w:rPr>
        <w:t>you inflate the number</w:t>
      </w:r>
      <w:r w:rsidRPr="002E3392">
        <w:rPr>
          <w:rStyle w:val="StyleBoldUnderline"/>
        </w:rPr>
        <w:t xml:space="preserve"> of applications</w:t>
      </w:r>
      <w:r>
        <w:t>.”</w:t>
      </w:r>
    </w:p>
    <w:p w:rsidR="0009119F" w:rsidRDefault="0009119F" w:rsidP="0009119F"/>
    <w:p w:rsidR="0009119F" w:rsidRDefault="0009119F" w:rsidP="0009119F">
      <w:pPr>
        <w:pStyle w:val="Heading3"/>
      </w:pPr>
      <w:r>
        <w:t>No Exports---Demand</w:t>
      </w:r>
    </w:p>
    <w:p w:rsidR="0009119F" w:rsidRDefault="0009119F" w:rsidP="0009119F">
      <w:pPr>
        <w:pStyle w:val="Heading4"/>
      </w:pPr>
      <w:r>
        <w:t xml:space="preserve">No international demand for US gas exports – indigenous production and lower cost producers </w:t>
      </w:r>
    </w:p>
    <w:p w:rsidR="0009119F" w:rsidRDefault="0009119F" w:rsidP="0009119F">
      <w:r>
        <w:t xml:space="preserve">Shaun </w:t>
      </w:r>
      <w:r w:rsidRPr="009950EB">
        <w:rPr>
          <w:rStyle w:val="StyleStyleBold12pt"/>
        </w:rPr>
        <w:t>Goho</w:t>
      </w:r>
      <w:r>
        <w:t>, lecturer on law @ Harvard, 1-2-</w:t>
      </w:r>
      <w:r w:rsidRPr="009950EB">
        <w:rPr>
          <w:rStyle w:val="StyleStyleBold12pt"/>
        </w:rPr>
        <w:t>2013</w:t>
      </w:r>
      <w:r>
        <w:t>, “In U.S., the Lure of Export May Further Fuel Natural Gas Boom,” environment 360, http://e360.yale.edu/feature/in_us_the_lure_of_export_may_further_fuel_natural_gas_boom/2605/</w:t>
      </w:r>
    </w:p>
    <w:p w:rsidR="0009119F" w:rsidRDefault="0009119F" w:rsidP="0009119F">
      <w:pPr>
        <w:rPr>
          <w:rStyle w:val="StyleBoldUnderline"/>
        </w:rPr>
      </w:pPr>
      <w:r>
        <w:t xml:space="preserve">Third, </w:t>
      </w:r>
      <w:r w:rsidRPr="00E71D24">
        <w:rPr>
          <w:rStyle w:val="StyleBoldUnderline"/>
          <w:highlight w:val="yellow"/>
        </w:rPr>
        <w:t>demand for American LNG</w:t>
      </w:r>
      <w:r>
        <w:t xml:space="preserve"> in Europe and Asia </w:t>
      </w:r>
      <w:r w:rsidRPr="00E71D24">
        <w:rPr>
          <w:rStyle w:val="StyleBoldUnderline"/>
          <w:highlight w:val="yellow"/>
        </w:rPr>
        <w:t>might not</w:t>
      </w:r>
      <w:r w:rsidRPr="00532295">
        <w:rPr>
          <w:rStyle w:val="StyleBoldUnderline"/>
        </w:rPr>
        <w:t xml:space="preserve"> end up </w:t>
      </w:r>
      <w:r w:rsidRPr="00E71D24">
        <w:rPr>
          <w:rStyle w:val="StyleBoldUnderline"/>
          <w:highlight w:val="yellow"/>
        </w:rPr>
        <w:t>be</w:t>
      </w:r>
      <w:r w:rsidRPr="00532295">
        <w:rPr>
          <w:rStyle w:val="StyleBoldUnderline"/>
        </w:rPr>
        <w:t xml:space="preserve">ing as </w:t>
      </w:r>
      <w:r w:rsidRPr="00E71D24">
        <w:rPr>
          <w:rStyle w:val="StyleBoldUnderline"/>
          <w:highlight w:val="yellow"/>
        </w:rPr>
        <w:t>large</w:t>
      </w:r>
      <w:r w:rsidRPr="00532295">
        <w:rPr>
          <w:rStyle w:val="StyleBoldUnderline"/>
        </w:rPr>
        <w:t xml:space="preserve"> as expected.</w:t>
      </w:r>
      <w:r>
        <w:t xml:space="preserve"> </w:t>
      </w:r>
      <w:r w:rsidRPr="00E71D24">
        <w:rPr>
          <w:rStyle w:val="StyleBoldUnderline"/>
          <w:highlight w:val="yellow"/>
        </w:rPr>
        <w:t>Europe and Asia</w:t>
      </w:r>
      <w:r w:rsidRPr="00532295">
        <w:rPr>
          <w:rStyle w:val="StyleBoldUnderline"/>
        </w:rPr>
        <w:t xml:space="preserve"> both </w:t>
      </w:r>
      <w:r w:rsidRPr="00E71D24">
        <w:rPr>
          <w:rStyle w:val="StyleBoldUnderline"/>
          <w:highlight w:val="yellow"/>
        </w:rPr>
        <w:t xml:space="preserve">contain significant </w:t>
      </w:r>
      <w:r w:rsidRPr="00E71D24">
        <w:rPr>
          <w:rStyle w:val="StyleBoldUnderline"/>
        </w:rPr>
        <w:t>shale</w:t>
      </w:r>
      <w:r w:rsidRPr="00532295">
        <w:rPr>
          <w:rStyle w:val="StyleBoldUnderline"/>
        </w:rPr>
        <w:t xml:space="preserve"> gas </w:t>
      </w:r>
      <w:r w:rsidRPr="00E71D24">
        <w:rPr>
          <w:rStyle w:val="StyleBoldUnderline"/>
          <w:highlight w:val="yellow"/>
        </w:rPr>
        <w:t>reserves</w:t>
      </w:r>
      <w:r>
        <w:t xml:space="preserve">. At the moment, both regions lag far behind North America in the exploitation of this resource. In Western Europe, because of political opposition, this situation is likely to continue for some time, although </w:t>
      </w:r>
      <w:r w:rsidRPr="00532295">
        <w:rPr>
          <w:rStyle w:val="StyleBoldUnderline"/>
        </w:rPr>
        <w:t xml:space="preserve">the </w:t>
      </w:r>
      <w:r w:rsidRPr="00E71D24">
        <w:rPr>
          <w:rStyle w:val="StyleBoldUnderline"/>
          <w:highlight w:val="yellow"/>
        </w:rPr>
        <w:t xml:space="preserve">UK </w:t>
      </w:r>
      <w:r w:rsidRPr="00E71D24">
        <w:rPr>
          <w:rStyle w:val="StyleBoldUnderline"/>
        </w:rPr>
        <w:t>recentl</w:t>
      </w:r>
      <w:r w:rsidRPr="00E71D24">
        <w:rPr>
          <w:rStyle w:val="StyleBoldUnderline"/>
          <w:highlight w:val="yellow"/>
        </w:rPr>
        <w:t xml:space="preserve">y gave the go-ahead </w:t>
      </w:r>
      <w:r w:rsidRPr="00E71D24">
        <w:rPr>
          <w:rStyle w:val="StyleBoldUnderline"/>
        </w:rPr>
        <w:t xml:space="preserve">to shale </w:t>
      </w:r>
      <w:r w:rsidRPr="00E71D24">
        <w:t xml:space="preserve">gas </w:t>
      </w:r>
      <w:r w:rsidRPr="00E71D24">
        <w:rPr>
          <w:rStyle w:val="StyleBoldUnderline"/>
          <w:highlight w:val="yellow"/>
        </w:rPr>
        <w:t>extract</w:t>
      </w:r>
      <w:r w:rsidRPr="00E71D24">
        <w:rPr>
          <w:rStyle w:val="StyleBoldUnderline"/>
        </w:rPr>
        <w:t>ion</w:t>
      </w:r>
      <w:r w:rsidRPr="00E71D24">
        <w:t xml:space="preserve">. </w:t>
      </w:r>
      <w:r w:rsidRPr="00E71D24">
        <w:rPr>
          <w:rStyle w:val="StyleBoldUnderline"/>
          <w:highlight w:val="yellow"/>
        </w:rPr>
        <w:t>China</w:t>
      </w:r>
      <w:r w:rsidRPr="00E71D24">
        <w:rPr>
          <w:highlight w:val="yellow"/>
        </w:rPr>
        <w:t xml:space="preserve">, </w:t>
      </w:r>
      <w:r w:rsidRPr="00E71D24">
        <w:t>however</w:t>
      </w:r>
      <w:r w:rsidRPr="00E71D24">
        <w:rPr>
          <w:highlight w:val="yellow"/>
        </w:rPr>
        <w:t xml:space="preserve">, </w:t>
      </w:r>
      <w:r w:rsidRPr="00E71D24">
        <w:rPr>
          <w:rStyle w:val="StyleBoldUnderline"/>
          <w:highlight w:val="yellow"/>
        </w:rPr>
        <w:t>is moving forward</w:t>
      </w:r>
      <w:r w:rsidRPr="00532295">
        <w:rPr>
          <w:rStyle w:val="StyleBoldUnderline"/>
        </w:rPr>
        <w:t xml:space="preserve"> </w:t>
      </w:r>
      <w:r w:rsidRPr="00E71D24">
        <w:rPr>
          <w:rStyle w:val="StyleBoldUnderline"/>
          <w:highlight w:val="yellow"/>
        </w:rPr>
        <w:t>rapidly</w:t>
      </w:r>
      <w:r w:rsidRPr="00532295">
        <w:rPr>
          <w:rStyle w:val="StyleBoldUnderline"/>
        </w:rPr>
        <w:t xml:space="preserve"> with plans to exploit</w:t>
      </w:r>
      <w:r>
        <w:t xml:space="preserve"> is </w:t>
      </w:r>
      <w:r w:rsidRPr="00532295">
        <w:rPr>
          <w:rStyle w:val="StyleBoldUnderline"/>
        </w:rPr>
        <w:t>shale</w:t>
      </w:r>
      <w:r>
        <w:t xml:space="preserve"> gas resources. Such </w:t>
      </w:r>
      <w:r w:rsidRPr="00E71D24">
        <w:rPr>
          <w:rStyle w:val="StyleBoldUnderline"/>
          <w:highlight w:val="yellow"/>
        </w:rPr>
        <w:t>increases</w:t>
      </w:r>
      <w:r w:rsidRPr="00532295">
        <w:rPr>
          <w:rStyle w:val="StyleBoldUnderline"/>
        </w:rPr>
        <w:t xml:space="preserve"> in foreign shale gas production </w:t>
      </w:r>
      <w:r w:rsidRPr="00E71D24">
        <w:rPr>
          <w:rStyle w:val="StyleBoldUnderline"/>
          <w:highlight w:val="yellow"/>
        </w:rPr>
        <w:t>will reduce demand</w:t>
      </w:r>
      <w:r w:rsidRPr="00532295">
        <w:rPr>
          <w:rStyle w:val="StyleBoldUnderline"/>
        </w:rPr>
        <w:t xml:space="preserve"> for American LNG exports</w:t>
      </w:r>
      <w:r>
        <w:t xml:space="preserve">. At the same time, </w:t>
      </w:r>
      <w:r w:rsidRPr="00532295">
        <w:rPr>
          <w:rStyle w:val="StyleBoldUnderline"/>
        </w:rPr>
        <w:t>other</w:t>
      </w:r>
      <w:r>
        <w:t xml:space="preserve"> gas-producing </w:t>
      </w:r>
      <w:r w:rsidRPr="00E71D24">
        <w:rPr>
          <w:rStyle w:val="StyleBoldUnderline"/>
          <w:highlight w:val="yellow"/>
        </w:rPr>
        <w:t>countries</w:t>
      </w:r>
      <w:r>
        <w:t xml:space="preserve">, such as Australia, </w:t>
      </w:r>
      <w:r w:rsidRPr="00E71D24">
        <w:rPr>
          <w:rStyle w:val="StyleBoldUnderline"/>
          <w:highlight w:val="yellow"/>
        </w:rPr>
        <w:t>have</w:t>
      </w:r>
      <w:r w:rsidRPr="00532295">
        <w:rPr>
          <w:rStyle w:val="StyleBoldUnderline"/>
        </w:rPr>
        <w:t xml:space="preserve"> their own LNG </w:t>
      </w:r>
      <w:r w:rsidRPr="00E71D24">
        <w:rPr>
          <w:rStyle w:val="StyleBoldUnderline"/>
          <w:highlight w:val="yellow"/>
        </w:rPr>
        <w:t>export plans</w:t>
      </w:r>
      <w:r w:rsidRPr="00532295">
        <w:rPr>
          <w:rStyle w:val="StyleBoldUnderline"/>
        </w:rPr>
        <w:t xml:space="preserve">, which could reduce demand for U.S. exports, particularly if their gas can be made available </w:t>
      </w:r>
      <w:r w:rsidRPr="00E71D24">
        <w:rPr>
          <w:rStyle w:val="StyleBoldUnderline"/>
          <w:highlight w:val="yellow"/>
        </w:rPr>
        <w:t>at lower cost.</w:t>
      </w:r>
    </w:p>
    <w:p w:rsidR="0009119F" w:rsidRDefault="0009119F" w:rsidP="0009119F">
      <w:pPr>
        <w:pStyle w:val="Heading4"/>
      </w:pPr>
      <w:r>
        <w:t>No gas export expansion, even with large supply – no international demand</w:t>
      </w:r>
    </w:p>
    <w:p w:rsidR="0009119F" w:rsidRDefault="0009119F" w:rsidP="0009119F">
      <w:r>
        <w:t xml:space="preserve">Brad </w:t>
      </w:r>
      <w:r w:rsidRPr="00620017">
        <w:rPr>
          <w:rStyle w:val="StyleStyleBold12pt"/>
        </w:rPr>
        <w:t>Plumer</w:t>
      </w:r>
      <w:r>
        <w:t xml:space="preserve">, </w:t>
      </w:r>
      <w:r w:rsidRPr="00620017">
        <w:rPr>
          <w:rStyle w:val="StyleStyleBold12pt"/>
        </w:rPr>
        <w:t>12-6</w:t>
      </w:r>
      <w:r>
        <w:t>-2012, “Natural gas exports could boost U.S. economy – but will anyone buy the stuff?” Washington Post, http://www.washingtonpost.com/blogs/wonkblog/wp/2012/12/06/natural-gas-exports-could-boost-u-s-economy-but-will-anyone-even-buy-the-stuff/</w:t>
      </w:r>
    </w:p>
    <w:p w:rsidR="0009119F" w:rsidRDefault="0009119F" w:rsidP="0009119F">
      <w:r>
        <w:t xml:space="preserve">Yet there’s one oft-overlooked aspect of this debate that could make all the bickering moot. It’s still entirely possible that </w:t>
      </w:r>
      <w:r w:rsidRPr="00E71D24">
        <w:rPr>
          <w:rStyle w:val="StyleBoldUnderline"/>
          <w:highlight w:val="yellow"/>
        </w:rPr>
        <w:t>U.S.</w:t>
      </w:r>
      <w:r w:rsidRPr="00620017">
        <w:rPr>
          <w:rStyle w:val="StyleBoldUnderline"/>
        </w:rPr>
        <w:t xml:space="preserve"> energy companies </w:t>
      </w:r>
      <w:r w:rsidRPr="00E71D24">
        <w:rPr>
          <w:rStyle w:val="StyleBoldUnderline"/>
          <w:highlight w:val="yellow"/>
        </w:rPr>
        <w:t xml:space="preserve">won’t find it economical to </w:t>
      </w:r>
      <w:r w:rsidRPr="00E71D24">
        <w:rPr>
          <w:rStyle w:val="StyleBoldUnderline"/>
        </w:rPr>
        <w:t>ship</w:t>
      </w:r>
      <w:r w:rsidRPr="00E71D24">
        <w:t xml:space="preserve"> all that much natural </w:t>
      </w:r>
      <w:r w:rsidRPr="00E71D24">
        <w:rPr>
          <w:rStyle w:val="StyleBoldUnderline"/>
          <w:highlight w:val="yellow"/>
        </w:rPr>
        <w:t>gas</w:t>
      </w:r>
      <w:r w:rsidRPr="00E71D24">
        <w:rPr>
          <w:rStyle w:val="StyleBoldUnderline"/>
        </w:rPr>
        <w:t xml:space="preserve"> overseas in the near future</w:t>
      </w:r>
      <w:r w:rsidRPr="00E71D24">
        <w:t xml:space="preserve">. If so, that would mean </w:t>
      </w:r>
      <w:r w:rsidRPr="00E71D24">
        <w:rPr>
          <w:rStyle w:val="StyleBoldUnderline"/>
        </w:rPr>
        <w:t>natural</w:t>
      </w:r>
      <w:r w:rsidRPr="00620017">
        <w:rPr>
          <w:rStyle w:val="StyleBoldUnderline"/>
        </w:rPr>
        <w:t xml:space="preserve"> gas </w:t>
      </w:r>
      <w:r w:rsidRPr="00E71D24">
        <w:rPr>
          <w:rStyle w:val="StyleBoldUnderline"/>
          <w:highlight w:val="yellow"/>
        </w:rPr>
        <w:t>exports</w:t>
      </w:r>
      <w:r w:rsidRPr="00620017">
        <w:rPr>
          <w:rStyle w:val="StyleBoldUnderline"/>
        </w:rPr>
        <w:t xml:space="preserve"> could </w:t>
      </w:r>
      <w:r w:rsidRPr="00E71D24">
        <w:rPr>
          <w:rStyle w:val="StyleBoldUnderline"/>
          <w:highlight w:val="yellow"/>
        </w:rPr>
        <w:t>become a</w:t>
      </w:r>
      <w:r>
        <w:t xml:space="preserve"> relative </w:t>
      </w:r>
      <w:r w:rsidRPr="00E71D24">
        <w:rPr>
          <w:rStyle w:val="StyleBoldUnderline"/>
          <w:highlight w:val="yellow"/>
        </w:rPr>
        <w:t>non-issue</w:t>
      </w:r>
      <w:r w:rsidRPr="00620017">
        <w:rPr>
          <w:rStyle w:val="StyleBoldUnderline"/>
        </w:rPr>
        <w:t>,</w:t>
      </w:r>
      <w:r>
        <w:t xml:space="preserve"> regardless of what members of Congress think. That was one interesting takeaway from a big new report by the Department of Energy, released on Wednesday. The report found that natural gas exports could, in theory, boost the U.S. economy by up to $47 billion in 2020. Those gains would likely outweigh the costs from higher domestic energy prices. Yet the report also suggested that </w:t>
      </w:r>
      <w:r w:rsidRPr="00D91C2C">
        <w:rPr>
          <w:rStyle w:val="StyleBoldUnderline"/>
        </w:rPr>
        <w:t>large-scale exports might not materialize</w:t>
      </w:r>
      <w:r>
        <w:t xml:space="preserve"> at all. </w:t>
      </w:r>
      <w:r w:rsidRPr="00D91C2C">
        <w:rPr>
          <w:rStyle w:val="StyleBoldUnderline"/>
        </w:rPr>
        <w:t xml:space="preserve">One reason is </w:t>
      </w:r>
      <w:r w:rsidRPr="00E71D24">
        <w:rPr>
          <w:rStyle w:val="StyleBoldUnderline"/>
          <w:highlight w:val="yellow"/>
        </w:rPr>
        <w:t>cost</w:t>
      </w:r>
      <w:r>
        <w:t xml:space="preserve">. Natural gas is relatively easy to transport by pipeline across land. But it’s not quite as simple to ship overseas. The methane has </w:t>
      </w:r>
      <w:r w:rsidRPr="00E71D24">
        <w:rPr>
          <w:rStyle w:val="StyleBoldUnderline"/>
          <w:highlight w:val="yellow"/>
        </w:rPr>
        <w:t>to be liquefied</w:t>
      </w:r>
      <w:r>
        <w:t xml:space="preserve"> first, chilled to -260°F so that its volume shrinks and it can be transported in giant ocean tankers. This technology is already widespread. But it </w:t>
      </w:r>
      <w:r w:rsidRPr="00E71D24">
        <w:rPr>
          <w:rStyle w:val="StyleBoldUnderline"/>
          <w:highlight w:val="yellow"/>
        </w:rPr>
        <w:t>can be</w:t>
      </w:r>
      <w:r w:rsidRPr="00D91C2C">
        <w:rPr>
          <w:rStyle w:val="StyleBoldUnderline"/>
        </w:rPr>
        <w:t xml:space="preserve"> quite </w:t>
      </w:r>
      <w:r w:rsidRPr="00E71D24">
        <w:rPr>
          <w:rStyle w:val="StyleBoldUnderline"/>
          <w:highlight w:val="yellow"/>
        </w:rPr>
        <w:t>pricey</w:t>
      </w:r>
      <w:r>
        <w:t xml:space="preserve">. Natural gas that sells for $3.70 per million BTU in the United States can cost $10 or $11 per million BTU once it’s liquefied and transported abroad. Now, exports might still be worthwhile even at that higher cost — after all, natural gas prices in Japan are currently around $17 per million BTU. That looks like an obvious trade opportunity. But a lot depends on how the global market develops in the coming years. If America’s natural gas ends up being less plentiful than assumed, or if, say, countries in Eastern Europe start exploiting their own shale gas supplies, then U.S. exports will look less appealing. Indeed, as Michael Levi points out, the Energy Department’s baseline projection right now is that </w:t>
      </w:r>
      <w:r w:rsidRPr="00D91C2C">
        <w:rPr>
          <w:rStyle w:val="StyleBoldUnderline"/>
        </w:rPr>
        <w:t xml:space="preserve">U.S. gas </w:t>
      </w:r>
      <w:r w:rsidRPr="00E71D24">
        <w:rPr>
          <w:rStyle w:val="StyleBoldUnderline"/>
          <w:highlight w:val="yellow"/>
        </w:rPr>
        <w:t>exports won’t grow at all</w:t>
      </w:r>
      <w:r w:rsidRPr="00D91C2C">
        <w:rPr>
          <w:rStyle w:val="StyleBoldUnderline"/>
        </w:rPr>
        <w:t xml:space="preserve">, </w:t>
      </w:r>
      <w:r w:rsidRPr="00E71D24">
        <w:rPr>
          <w:rStyle w:val="StyleBoldUnderline"/>
          <w:highlight w:val="yellow"/>
        </w:rPr>
        <w:t>given</w:t>
      </w:r>
      <w:r w:rsidRPr="00D91C2C">
        <w:rPr>
          <w:rStyle w:val="StyleBoldUnderline"/>
        </w:rPr>
        <w:t xml:space="preserve"> the </w:t>
      </w:r>
      <w:r w:rsidRPr="00E71D24">
        <w:rPr>
          <w:rStyle w:val="StyleBoldUnderline"/>
          <w:highlight w:val="yellow"/>
        </w:rPr>
        <w:t>current</w:t>
      </w:r>
      <w:r w:rsidRPr="00D91C2C">
        <w:rPr>
          <w:rStyle w:val="StyleBoldUnderline"/>
        </w:rPr>
        <w:t xml:space="preserve"> outlook for global </w:t>
      </w:r>
      <w:r w:rsidRPr="00E71D24">
        <w:rPr>
          <w:rStyle w:val="StyleBoldUnderline"/>
          <w:highlight w:val="yellow"/>
        </w:rPr>
        <w:t>demand. For</w:t>
      </w:r>
      <w:r w:rsidRPr="00D91C2C">
        <w:rPr>
          <w:rStyle w:val="StyleBoldUnderline"/>
        </w:rPr>
        <w:t xml:space="preserve"> truly </w:t>
      </w:r>
      <w:r w:rsidRPr="00E71D24">
        <w:rPr>
          <w:rStyle w:val="StyleBoldUnderline"/>
          <w:highlight w:val="yellow"/>
        </w:rPr>
        <w:t>large-scale exports</w:t>
      </w:r>
      <w:r w:rsidRPr="00D91C2C">
        <w:rPr>
          <w:rStyle w:val="StyleBoldUnderline"/>
        </w:rPr>
        <w:t xml:space="preserve"> to emerge</w:t>
      </w:r>
      <w:r w:rsidRPr="00E71D24">
        <w:rPr>
          <w:rStyle w:val="StyleBoldUnderline"/>
          <w:highlight w:val="yellow"/>
        </w:rPr>
        <w:t>, a number of things would have to fall int</w:t>
      </w:r>
      <w:r w:rsidRPr="00E71D24">
        <w:rPr>
          <w:rStyle w:val="StyleBoldUnderline"/>
        </w:rPr>
        <w:t>o</w:t>
      </w:r>
      <w:r w:rsidRPr="00E71D24">
        <w:rPr>
          <w:rStyle w:val="StyleBoldUnderline"/>
          <w:highlight w:val="yellow"/>
        </w:rPr>
        <w:t xml:space="preserve"> place</w:t>
      </w:r>
      <w:r>
        <w:t xml:space="preserve"> — U.S. prices would have to stay low, while </w:t>
      </w:r>
      <w:r w:rsidRPr="00E71D24">
        <w:rPr>
          <w:rStyle w:val="StyleBoldUnderline"/>
          <w:highlight w:val="yellow"/>
        </w:rPr>
        <w:t>Japan would need to shut down</w:t>
      </w:r>
      <w:r w:rsidRPr="00D91C2C">
        <w:rPr>
          <w:rStyle w:val="StyleBoldUnderline"/>
        </w:rPr>
        <w:t xml:space="preserve"> its </w:t>
      </w:r>
      <w:r w:rsidRPr="00E71D24">
        <w:rPr>
          <w:rStyle w:val="StyleBoldUnderline"/>
          <w:highlight w:val="yellow"/>
        </w:rPr>
        <w:t>nuclear</w:t>
      </w:r>
      <w:r w:rsidRPr="00D91C2C">
        <w:rPr>
          <w:rStyle w:val="StyleBoldUnderline"/>
        </w:rPr>
        <w:t xml:space="preserve"> program </w:t>
      </w:r>
      <w:r w:rsidRPr="00E71D24">
        <w:rPr>
          <w:rStyle w:val="StyleBoldUnderline"/>
          <w:highlight w:val="yellow"/>
        </w:rPr>
        <w:lastRenderedPageBreak/>
        <w:t>entirely</w:t>
      </w:r>
      <w:r>
        <w:t xml:space="preserve"> and bolster its appetite for natural gas. (If, for some reason, South Korea shut down its nuclear program, that could boost demand further.)</w:t>
      </w:r>
    </w:p>
    <w:p w:rsidR="0009119F" w:rsidRDefault="0009119F" w:rsidP="0009119F">
      <w:pPr>
        <w:pStyle w:val="Heading4"/>
      </w:pPr>
      <w:r>
        <w:t>Large-scale LNG exports won’t happen – not enough international demand</w:t>
      </w:r>
    </w:p>
    <w:p w:rsidR="0009119F" w:rsidRDefault="0009119F" w:rsidP="0009119F">
      <w:r>
        <w:t xml:space="preserve">Michael </w:t>
      </w:r>
      <w:r w:rsidRPr="00D1310B">
        <w:rPr>
          <w:rStyle w:val="StyleStyleBold12pt"/>
        </w:rPr>
        <w:t>Levi</w:t>
      </w:r>
      <w:r>
        <w:t xml:space="preserve">, senior fellow for energy @ CFR, </w:t>
      </w:r>
      <w:r w:rsidRPr="00FF7EEC">
        <w:rPr>
          <w:rStyle w:val="StyleStyleBold12pt"/>
        </w:rPr>
        <w:t>12-5</w:t>
      </w:r>
      <w:r>
        <w:t>-2012, “Thoughts on a Long-Awaited Natural Gas Exports Study,” CFR, http://blogs.cfr.org/levi/2012/12/05/thoughts-on-a-long-awaited-natural-gas-exports-study/</w:t>
      </w:r>
    </w:p>
    <w:p w:rsidR="0009119F" w:rsidRPr="00FF7EEC" w:rsidRDefault="0009119F" w:rsidP="0009119F">
      <w:pPr>
        <w:rPr>
          <w:rStyle w:val="StyleBoldUnderline"/>
        </w:rPr>
      </w:pPr>
      <w:r w:rsidRPr="00E71D24">
        <w:rPr>
          <w:rStyle w:val="StyleBoldUnderline"/>
          <w:highlight w:val="yellow"/>
        </w:rPr>
        <w:t>The study</w:t>
      </w:r>
      <w:r>
        <w:t xml:space="preserve"> also </w:t>
      </w:r>
      <w:r w:rsidRPr="00E71D24">
        <w:rPr>
          <w:rStyle w:val="StyleBoldUnderline"/>
          <w:highlight w:val="yellow"/>
        </w:rPr>
        <w:t>supports those who are skeptical that large-scale LNG exports will materialize</w:t>
      </w:r>
      <w:r w:rsidRPr="00E71D24">
        <w:rPr>
          <w:highlight w:val="yellow"/>
        </w:rPr>
        <w:t xml:space="preserve">, </w:t>
      </w:r>
      <w:r w:rsidRPr="00E71D24">
        <w:t>but suggests that there</w:t>
      </w:r>
      <w:r>
        <w:t xml:space="preserve"> are ways for that to happen. When NERA assumes the DOE reference cases for U.S. and international natural gas demand, </w:t>
      </w:r>
      <w:r w:rsidRPr="00FF7EEC">
        <w:rPr>
          <w:rStyle w:val="StyleBoldUnderline"/>
        </w:rPr>
        <w:t xml:space="preserve">no </w:t>
      </w:r>
      <w:r w:rsidRPr="00E71D24">
        <w:rPr>
          <w:rStyle w:val="StyleBoldUnderline"/>
          <w:highlight w:val="yellow"/>
        </w:rPr>
        <w:t>exports</w:t>
      </w:r>
      <w:r w:rsidRPr="00FF7EEC">
        <w:rPr>
          <w:rStyle w:val="StyleBoldUnderline"/>
        </w:rPr>
        <w:t xml:space="preserve"> result, because they </w:t>
      </w:r>
      <w:r w:rsidRPr="00E71D24">
        <w:rPr>
          <w:rStyle w:val="StyleBoldUnderline"/>
          <w:highlight w:val="yellow"/>
        </w:rPr>
        <w:t>are uneconomic</w:t>
      </w:r>
      <w:r>
        <w:t xml:space="preserve">. If U.S. gas resources are scarcer than mainstream estimates suggest, </w:t>
      </w:r>
      <w:r w:rsidRPr="00E71D24">
        <w:rPr>
          <w:rStyle w:val="StyleBoldUnderline"/>
          <w:highlight w:val="yellow"/>
        </w:rPr>
        <w:t>exports only materialize given extreme international demand, and only at low</w:t>
      </w:r>
      <w:r w:rsidRPr="00FF7EEC">
        <w:rPr>
          <w:rStyle w:val="StyleBoldUnderline"/>
        </w:rPr>
        <w:t xml:space="preserve"> </w:t>
      </w:r>
      <w:r w:rsidRPr="00E71D24">
        <w:rPr>
          <w:rStyle w:val="StyleBoldUnderline"/>
          <w:highlight w:val="yellow"/>
        </w:rPr>
        <w:t>levels</w:t>
      </w:r>
      <w:r>
        <w:t xml:space="preserve">. Almost all cases come in at or below the 5-6 bcf/d that analysts often assume. Only when NERA combines assumptions of surprisingly high availability of U.S. natural gas and a complete shutdown of the Japanese nuclear industry does it see exports approach 10 bcf/d by 2020. When it adds on an end to the Korean nuclear program, and supply shortfalls elsewhere in the world, it projects as much as 12 bcf/d in exports by 2015 and 15 bcf/d by 2020. </w:t>
      </w:r>
      <w:r w:rsidRPr="00E71D24">
        <w:rPr>
          <w:rStyle w:val="StyleBoldUnderline"/>
          <w:highlight w:val="yellow"/>
        </w:rPr>
        <w:t>It is difficult to imagine the path to</w:t>
      </w:r>
      <w:r w:rsidRPr="00FF7EEC">
        <w:rPr>
          <w:rStyle w:val="StyleBoldUnderline"/>
        </w:rPr>
        <w:t xml:space="preserve"> that </w:t>
      </w:r>
      <w:r w:rsidRPr="00E71D24">
        <w:rPr>
          <w:rStyle w:val="StyleBoldUnderline"/>
          <w:highlight w:val="yellow"/>
        </w:rPr>
        <w:t xml:space="preserve">much investment, </w:t>
      </w:r>
      <w:r w:rsidRPr="00E71D24">
        <w:rPr>
          <w:rStyle w:val="StyleBoldUnderline"/>
        </w:rPr>
        <w:t>particularl</w:t>
      </w:r>
      <w:r w:rsidRPr="00E71D24">
        <w:rPr>
          <w:rStyle w:val="StyleBoldUnderline"/>
          <w:highlight w:val="yellow"/>
        </w:rPr>
        <w:t>y by 2015.</w:t>
      </w:r>
    </w:p>
    <w:p w:rsidR="0009119F" w:rsidRDefault="0009119F" w:rsidP="0009119F"/>
    <w:p w:rsidR="0009119F" w:rsidRDefault="0009119F" w:rsidP="0009119F">
      <w:pPr>
        <w:pStyle w:val="Heading3"/>
      </w:pPr>
      <w:r>
        <w:t xml:space="preserve">No Exports---Long Timeframe </w:t>
      </w:r>
    </w:p>
    <w:p w:rsidR="0009119F" w:rsidRPr="007843C5" w:rsidRDefault="0009119F" w:rsidP="0009119F">
      <w:pPr>
        <w:pStyle w:val="Heading4"/>
      </w:pPr>
      <w:r w:rsidRPr="007843C5">
        <w:t>Exports are slow and won’t happen—even with more supply</w:t>
      </w:r>
    </w:p>
    <w:p w:rsidR="0009119F" w:rsidRDefault="0009119F" w:rsidP="0009119F">
      <w:r w:rsidRPr="00A839ED">
        <w:rPr>
          <w:rStyle w:val="StyleStyleBold12pt"/>
        </w:rPr>
        <w:t>Saunders 12</w:t>
      </w:r>
      <w:r>
        <w:t>—</w:t>
      </w:r>
      <w:r w:rsidRPr="00A839ED">
        <w:t xml:space="preserve">Executive Director at the Center for National Interest </w:t>
      </w:r>
      <w:r>
        <w:t>[July 9, 20</w:t>
      </w:r>
      <w:r w:rsidRPr="00A839ED">
        <w:t>12</w:t>
      </w:r>
      <w:r>
        <w:t>, Paul, “The Shale Gas Revolution,” 7-9-12, http://www.tokyofoundation.org/en/topics/washington-update/shale-gas-revolution]</w:t>
      </w:r>
    </w:p>
    <w:p w:rsidR="0009119F" w:rsidRDefault="0009119F" w:rsidP="0009119F"/>
    <w:p w:rsidR="0009119F" w:rsidRPr="00A839ED" w:rsidRDefault="0009119F" w:rsidP="0009119F">
      <w:pPr>
        <w:rPr>
          <w:sz w:val="16"/>
        </w:rPr>
      </w:pPr>
      <w:r w:rsidRPr="00A839ED">
        <w:rPr>
          <w:sz w:val="16"/>
        </w:rPr>
        <w:t xml:space="preserve">A narrower but still significant question is whether the United States may become a natural gas exporter. </w:t>
      </w:r>
      <w:r w:rsidRPr="0073453A">
        <w:rPr>
          <w:rStyle w:val="StyleBoldUnderline"/>
          <w:highlight w:val="yellow"/>
        </w:rPr>
        <w:t>The US Energy Information Administration</w:t>
      </w:r>
      <w:r w:rsidRPr="007843C5">
        <w:rPr>
          <w:rStyle w:val="StyleBoldUnderline"/>
        </w:rPr>
        <w:t xml:space="preserve"> </w:t>
      </w:r>
      <w:r w:rsidRPr="00A839ED">
        <w:rPr>
          <w:sz w:val="16"/>
        </w:rPr>
        <w:t xml:space="preserve">currently </w:t>
      </w:r>
      <w:r w:rsidRPr="0073453A">
        <w:rPr>
          <w:rStyle w:val="StyleBoldUnderline"/>
          <w:highlight w:val="yellow"/>
        </w:rPr>
        <w:t>projects that the U</w:t>
      </w:r>
      <w:r w:rsidRPr="00B436B1">
        <w:rPr>
          <w:sz w:val="16"/>
        </w:rPr>
        <w:t xml:space="preserve">nited </w:t>
      </w:r>
      <w:r w:rsidRPr="0073453A">
        <w:rPr>
          <w:rStyle w:val="StyleBoldUnderline"/>
          <w:highlight w:val="yellow"/>
        </w:rPr>
        <w:t>S</w:t>
      </w:r>
      <w:r w:rsidRPr="00B436B1">
        <w:rPr>
          <w:sz w:val="16"/>
        </w:rPr>
        <w:t xml:space="preserve">tates </w:t>
      </w:r>
      <w:r w:rsidRPr="0073453A">
        <w:rPr>
          <w:rStyle w:val="StyleBoldUnderline"/>
          <w:highlight w:val="yellow"/>
        </w:rPr>
        <w:t>will have the capability to export LNG as early as 2016</w:t>
      </w:r>
      <w:r w:rsidRPr="00A839ED">
        <w:rPr>
          <w:sz w:val="16"/>
        </w:rPr>
        <w:t xml:space="preserve"> and to become a net exporter of natural gas soon after 2020, with a surplus reaching 1.36 trillion cubic feet (tcf), or about 38 billion cubic meters (bcm), by 2035. (The surplus could be as high as 7 tcf, or nearly 200 bcm, in the most optimistic scenario.) To provide a sense of perspective, the EIA estimates Japan’s gas consumption at approximately 4 tcf in 2035. Notwithstanding its projections, the EIA’s respected Annual Energy Outlook states in its 2012 edition that LNG exports “depend on a number of factors that are difficult to anticipate and thus are highly uncertain.”</w:t>
      </w:r>
    </w:p>
    <w:p w:rsidR="0009119F" w:rsidRPr="007843C5" w:rsidRDefault="0009119F" w:rsidP="0009119F">
      <w:pPr>
        <w:rPr>
          <w:rStyle w:val="StyleBoldUnderline"/>
        </w:rPr>
      </w:pPr>
      <w:r w:rsidRPr="0073453A">
        <w:rPr>
          <w:rStyle w:val="StyleBoldUnderline"/>
          <w:highlight w:val="yellow"/>
        </w:rPr>
        <w:t>Assuming that the U</w:t>
      </w:r>
      <w:r w:rsidRPr="00A839ED">
        <w:rPr>
          <w:sz w:val="16"/>
        </w:rPr>
        <w:t xml:space="preserve">nited </w:t>
      </w:r>
      <w:r w:rsidRPr="0073453A">
        <w:rPr>
          <w:rStyle w:val="StyleBoldUnderline"/>
          <w:highlight w:val="yellow"/>
        </w:rPr>
        <w:t>S</w:t>
      </w:r>
      <w:r w:rsidRPr="00A839ED">
        <w:rPr>
          <w:sz w:val="16"/>
        </w:rPr>
        <w:t xml:space="preserve">tates </w:t>
      </w:r>
      <w:r w:rsidRPr="0073453A">
        <w:rPr>
          <w:rStyle w:val="StyleBoldUnderline"/>
          <w:highlight w:val="yellow"/>
        </w:rPr>
        <w:t>produces sufficient gas to export, US law currently requires government permission for exports.</w:t>
      </w:r>
      <w:r w:rsidRPr="00A839ED">
        <w:rPr>
          <w:sz w:val="16"/>
        </w:rPr>
        <w:t xml:space="preserve"> Obtaining this authorization is considered a routine process for exports to US free trade agreement partners, who receive national treatment. However, </w:t>
      </w:r>
      <w:r w:rsidRPr="0073453A">
        <w:rPr>
          <w:rStyle w:val="StyleBoldUnderline"/>
          <w:highlight w:val="yellow"/>
        </w:rPr>
        <w:t>there is a low-level debate over gas exports in the</w:t>
      </w:r>
      <w:r w:rsidRPr="007843C5">
        <w:rPr>
          <w:rStyle w:val="StyleBoldUnderline"/>
        </w:rPr>
        <w:t xml:space="preserve"> US </w:t>
      </w:r>
      <w:r w:rsidRPr="0073453A">
        <w:rPr>
          <w:rStyle w:val="StyleBoldUnderline"/>
          <w:highlight w:val="yellow"/>
        </w:rPr>
        <w:t>Congress</w:t>
      </w:r>
      <w:r w:rsidRPr="007843C5">
        <w:rPr>
          <w:rStyle w:val="StyleBoldUnderline"/>
        </w:rPr>
        <w:t>, where some members would like to limit exports</w:t>
      </w:r>
      <w:r w:rsidRPr="00A839ED">
        <w:rPr>
          <w:sz w:val="16"/>
        </w:rPr>
        <w:t xml:space="preserve"> in the hope that this will depress domestic gas prices. Others argue that freer exports would produce only limited price increases while helping to ensure that increased production is sustainable. </w:t>
      </w:r>
      <w:r w:rsidRPr="0073453A">
        <w:rPr>
          <w:rStyle w:val="StyleBoldUnderline"/>
          <w:highlight w:val="yellow"/>
        </w:rPr>
        <w:t>Few appear to have considered whether export restrictions intended to suppress</w:t>
      </w:r>
      <w:r w:rsidRPr="007843C5">
        <w:rPr>
          <w:rStyle w:val="StyleBoldUnderline"/>
        </w:rPr>
        <w:t xml:space="preserve"> domestic energy </w:t>
      </w:r>
      <w:r w:rsidRPr="0073453A">
        <w:rPr>
          <w:rStyle w:val="StyleBoldUnderline"/>
          <w:highlight w:val="yellow"/>
        </w:rPr>
        <w:t>prices could leave Washington open to charges of providing inappropriate subsidies</w:t>
      </w:r>
      <w:r w:rsidRPr="007843C5">
        <w:rPr>
          <w:rStyle w:val="StyleBoldUnderline"/>
        </w:rPr>
        <w:t xml:space="preserve"> under World Trade Organization rules.</w:t>
      </w:r>
    </w:p>
    <w:p w:rsidR="0009119F" w:rsidRPr="00A839ED" w:rsidRDefault="0009119F" w:rsidP="0009119F">
      <w:pPr>
        <w:rPr>
          <w:sz w:val="16"/>
        </w:rPr>
      </w:pPr>
      <w:r w:rsidRPr="0073453A">
        <w:rPr>
          <w:rStyle w:val="StyleBoldUnderline"/>
          <w:highlight w:val="yellow"/>
        </w:rPr>
        <w:t>The final hurdle for</w:t>
      </w:r>
      <w:r w:rsidRPr="007843C5">
        <w:rPr>
          <w:rStyle w:val="StyleBoldUnderline"/>
        </w:rPr>
        <w:t xml:space="preserve"> US gas </w:t>
      </w:r>
      <w:r w:rsidRPr="0073453A">
        <w:rPr>
          <w:rStyle w:val="StyleBoldUnderline"/>
          <w:highlight w:val="yellow"/>
        </w:rPr>
        <w:t>exports may be price</w:t>
      </w:r>
      <w:r w:rsidRPr="00A839ED">
        <w:rPr>
          <w:sz w:val="16"/>
        </w:rPr>
        <w:t xml:space="preserve">. Though US domestic natural gas prices could remain low by historical standards, </w:t>
      </w:r>
      <w:r w:rsidRPr="0073453A">
        <w:rPr>
          <w:rStyle w:val="StyleBoldUnderline"/>
          <w:highlight w:val="yellow"/>
        </w:rPr>
        <w:t>exports of</w:t>
      </w:r>
      <w:r w:rsidRPr="007843C5">
        <w:rPr>
          <w:rStyle w:val="StyleBoldUnderline"/>
        </w:rPr>
        <w:t xml:space="preserve"> </w:t>
      </w:r>
      <w:r w:rsidRPr="0073453A">
        <w:rPr>
          <w:rStyle w:val="StyleBoldUnderline"/>
          <w:highlight w:val="yellow"/>
        </w:rPr>
        <w:t>liquefied natural gas would require massive infrastructure investment. Whether</w:t>
      </w:r>
      <w:r w:rsidRPr="007843C5">
        <w:rPr>
          <w:rStyle w:val="StyleBoldUnderline"/>
        </w:rPr>
        <w:t xml:space="preserve"> US </w:t>
      </w:r>
      <w:r w:rsidRPr="0073453A">
        <w:rPr>
          <w:rStyle w:val="StyleBoldUnderline"/>
          <w:highlight w:val="yellow"/>
        </w:rPr>
        <w:t>prices would be internationally competitive would</w:t>
      </w:r>
      <w:r w:rsidRPr="007843C5">
        <w:rPr>
          <w:rStyle w:val="StyleBoldUnderline"/>
        </w:rPr>
        <w:t xml:space="preserve"> clearly </w:t>
      </w:r>
      <w:r w:rsidRPr="0073453A">
        <w:rPr>
          <w:rStyle w:val="StyleBoldUnderline"/>
          <w:highlight w:val="yellow"/>
        </w:rPr>
        <w:t>depend</w:t>
      </w:r>
      <w:r w:rsidRPr="007843C5">
        <w:rPr>
          <w:rStyle w:val="StyleBoldUnderline"/>
        </w:rPr>
        <w:t xml:space="preserve"> heavily </w:t>
      </w:r>
      <w:r w:rsidRPr="0073453A">
        <w:rPr>
          <w:rStyle w:val="StyleBoldUnderline"/>
          <w:highlight w:val="yellow"/>
        </w:rPr>
        <w:t>upon market conditions</w:t>
      </w:r>
      <w:r w:rsidRPr="007843C5">
        <w:rPr>
          <w:rStyle w:val="StyleBoldUnderline"/>
        </w:rPr>
        <w:t xml:space="preserve"> two decades from now. </w:t>
      </w:r>
      <w:r w:rsidRPr="00A839ED">
        <w:rPr>
          <w:sz w:val="16"/>
        </w:rPr>
        <w:t>Of course, even if the United States does not export any gas, its declining imports will continue to ease pressure on international LNG markets. LNG from the Middle East originally intended for the United States has already made its way to Europe, where it has aided some of the continent’s major consumers in reducing the price of imports from Russia.</w:t>
      </w:r>
    </w:p>
    <w:p w:rsidR="0009119F" w:rsidRPr="007843C5" w:rsidRDefault="0009119F" w:rsidP="0009119F">
      <w:pPr>
        <w:pStyle w:val="Heading4"/>
      </w:pPr>
      <w:r w:rsidRPr="007843C5">
        <w:t>Exporting will take decades</w:t>
      </w:r>
    </w:p>
    <w:p w:rsidR="0009119F" w:rsidRDefault="0009119F" w:rsidP="0009119F">
      <w:r w:rsidRPr="00A839ED">
        <w:rPr>
          <w:rStyle w:val="StyleStyleBold12pt"/>
        </w:rPr>
        <w:t>CNBC 12</w:t>
      </w:r>
      <w:r w:rsidRPr="007843C5">
        <w:t xml:space="preserve"> </w:t>
      </w:r>
      <w:r>
        <w:t>[Constance Gustke, "Domestic Critics Slow Potential LNG Export Boom," 20 Jun 2012, www.cnbc.com/id/47279981]</w:t>
      </w:r>
    </w:p>
    <w:p w:rsidR="0009119F" w:rsidRDefault="0009119F" w:rsidP="0009119F"/>
    <w:p w:rsidR="0009119F" w:rsidRPr="00A839ED" w:rsidRDefault="0009119F" w:rsidP="0009119F">
      <w:pPr>
        <w:rPr>
          <w:sz w:val="16"/>
        </w:rPr>
      </w:pPr>
      <w:r w:rsidRPr="00A839ED">
        <w:rPr>
          <w:sz w:val="16"/>
        </w:rPr>
        <w:t xml:space="preserve">Some experts say </w:t>
      </w:r>
      <w:r w:rsidRPr="0073453A">
        <w:rPr>
          <w:rStyle w:val="StyleBoldUnderline"/>
          <w:highlight w:val="yellow"/>
        </w:rPr>
        <w:t>the</w:t>
      </w:r>
      <w:r w:rsidRPr="007843C5">
        <w:rPr>
          <w:rStyle w:val="StyleBoldUnderline"/>
        </w:rPr>
        <w:t xml:space="preserve"> regulatory </w:t>
      </w:r>
      <w:r w:rsidRPr="0073453A">
        <w:rPr>
          <w:rStyle w:val="StyleBoldUnderline"/>
          <w:highlight w:val="yellow"/>
        </w:rPr>
        <w:t>slowdown is almost certain to dampen pricing</w:t>
      </w:r>
      <w:r w:rsidRPr="0073453A">
        <w:rPr>
          <w:sz w:val="16"/>
          <w:highlight w:val="yellow"/>
        </w:rPr>
        <w:t>.</w:t>
      </w:r>
    </w:p>
    <w:p w:rsidR="0009119F" w:rsidRPr="007843C5" w:rsidRDefault="0009119F" w:rsidP="0009119F">
      <w:pPr>
        <w:rPr>
          <w:rStyle w:val="StyleBoldUnderline"/>
        </w:rPr>
      </w:pPr>
      <w:r w:rsidRPr="0073453A">
        <w:rPr>
          <w:sz w:val="16"/>
          <w:highlight w:val="yellow"/>
        </w:rPr>
        <w:t>“</w:t>
      </w:r>
      <w:r w:rsidRPr="0073453A">
        <w:rPr>
          <w:rStyle w:val="StyleBoldUnderline"/>
          <w:highlight w:val="yellow"/>
        </w:rPr>
        <w:t>It isn’t feasible for</w:t>
      </w:r>
      <w:r w:rsidRPr="007843C5">
        <w:rPr>
          <w:rStyle w:val="StyleBoldUnderline"/>
        </w:rPr>
        <w:t xml:space="preserve"> eight </w:t>
      </w:r>
      <w:r w:rsidRPr="0073453A">
        <w:rPr>
          <w:rStyle w:val="StyleBoldUnderline"/>
          <w:highlight w:val="yellow"/>
        </w:rPr>
        <w:t>projects to hit the market fast,”</w:t>
      </w:r>
      <w:r w:rsidRPr="00A839ED">
        <w:rPr>
          <w:sz w:val="16"/>
        </w:rPr>
        <w:t xml:space="preserve"> says Charles Ebinger, director of the Brookings Institution Energy Security Initiative. “</w:t>
      </w:r>
      <w:r w:rsidRPr="007843C5">
        <w:rPr>
          <w:rStyle w:val="StyleBoldUnderline"/>
        </w:rPr>
        <w:t xml:space="preserve">So </w:t>
      </w:r>
      <w:r w:rsidRPr="0073453A">
        <w:rPr>
          <w:rStyle w:val="StyleBoldUnderline"/>
          <w:highlight w:val="yellow"/>
        </w:rPr>
        <w:t>there is less market impact.”</w:t>
      </w:r>
    </w:p>
    <w:p w:rsidR="0009119F" w:rsidRPr="000B7819" w:rsidRDefault="0009119F" w:rsidP="0009119F">
      <w:pPr>
        <w:rPr>
          <w:bCs/>
          <w:u w:val="single"/>
        </w:rPr>
      </w:pPr>
      <w:r w:rsidRPr="00A839ED">
        <w:rPr>
          <w:sz w:val="16"/>
        </w:rPr>
        <w:t xml:space="preserve">Guy </w:t>
      </w:r>
      <w:r w:rsidRPr="0073453A">
        <w:rPr>
          <w:rStyle w:val="StyleBoldUnderline"/>
          <w:highlight w:val="yellow"/>
        </w:rPr>
        <w:t>Caruso, a senior adviser in energy</w:t>
      </w:r>
      <w:r w:rsidRPr="007843C5">
        <w:rPr>
          <w:rStyle w:val="StyleBoldUnderline"/>
        </w:rPr>
        <w:t xml:space="preserve"> </w:t>
      </w:r>
      <w:r w:rsidRPr="00A839ED">
        <w:rPr>
          <w:sz w:val="16"/>
        </w:rPr>
        <w:t xml:space="preserve">and national security at the nonpartisan Center for Strategic and International Studies, </w:t>
      </w:r>
      <w:r w:rsidRPr="0073453A">
        <w:rPr>
          <w:rStyle w:val="StyleBoldUnderline"/>
          <w:highlight w:val="yellow"/>
        </w:rPr>
        <w:t>estimates it could take five to 10 more years to achieve</w:t>
      </w:r>
      <w:r w:rsidRPr="007843C5">
        <w:rPr>
          <w:rStyle w:val="StyleBoldUnderline"/>
        </w:rPr>
        <w:t xml:space="preserve"> even </w:t>
      </w:r>
      <w:r w:rsidRPr="0073453A">
        <w:rPr>
          <w:rStyle w:val="StyleBoldUnderline"/>
          <w:highlight w:val="yellow"/>
        </w:rPr>
        <w:t>modest amounts of</w:t>
      </w:r>
      <w:r w:rsidRPr="007843C5">
        <w:rPr>
          <w:rStyle w:val="StyleBoldUnderline"/>
        </w:rPr>
        <w:t xml:space="preserve"> natural gas </w:t>
      </w:r>
      <w:r w:rsidRPr="0073453A">
        <w:rPr>
          <w:rStyle w:val="StyleBoldUnderline"/>
          <w:highlight w:val="yellow"/>
        </w:rPr>
        <w:t>exports</w:t>
      </w:r>
      <w:r w:rsidRPr="007843C5">
        <w:rPr>
          <w:rStyle w:val="StyleBoldUnderline"/>
        </w:rPr>
        <w:t>.</w:t>
      </w:r>
    </w:p>
    <w:p w:rsidR="0009119F" w:rsidRDefault="0009119F" w:rsidP="0009119F">
      <w:pPr>
        <w:pStyle w:val="Heading4"/>
      </w:pPr>
      <w:r>
        <w:t xml:space="preserve">Most qualified assessments. </w:t>
      </w:r>
    </w:p>
    <w:p w:rsidR="0009119F" w:rsidRDefault="0009119F" w:rsidP="0009119F">
      <w:r>
        <w:rPr>
          <w:rStyle w:val="StyleStyleBold12pt"/>
        </w:rPr>
        <w:t>Romm 12</w:t>
      </w:r>
      <w:r>
        <w:t>—Climate Progress editor, Ph.D. in physics from MIT [Joe, American Progress fellow, former acting assistant secretary of energy for energy efficiency and renewable energy, "Exporting Liquefied Natural Gas (LNG) Is Still Bad For The Climate — And A Very Poor Long-Term Investment," Think Progress, 8-16-12, thinkprogress.org/climate/2012/08/16/699601/exporting-liquefied-natural-gas-lng-bad-for-climate-poor-long-term-investment/?mobile=nc]</w:t>
      </w:r>
    </w:p>
    <w:p w:rsidR="0009119F" w:rsidRDefault="0009119F" w:rsidP="0009119F"/>
    <w:p w:rsidR="0009119F" w:rsidRDefault="0009119F" w:rsidP="0009119F">
      <w:pPr>
        <w:rPr>
          <w:sz w:val="16"/>
        </w:rPr>
      </w:pPr>
      <w:r>
        <w:rPr>
          <w:sz w:val="16"/>
        </w:rPr>
        <w:t>The NY Times piece actually makes this odd argument on behalf of LNG exports: “</w:t>
      </w:r>
      <w:r w:rsidRPr="0073453A">
        <w:rPr>
          <w:rStyle w:val="StyleBoldUnderline"/>
          <w:highlight w:val="yellow"/>
        </w:rPr>
        <w:t>It will take years before any export terminals are up and running</w:t>
      </w:r>
      <w:r w:rsidRPr="0073453A">
        <w:rPr>
          <w:sz w:val="16"/>
          <w:highlight w:val="yellow"/>
        </w:rPr>
        <w:t xml:space="preserve"> </w:t>
      </w:r>
      <w:r>
        <w:rPr>
          <w:sz w:val="16"/>
        </w:rPr>
        <w:t xml:space="preserve">— in the meantime, producers and regulators should strengthen safeguards so that gas is extracted safely.” But </w:t>
      </w:r>
      <w:r w:rsidRPr="007843C5">
        <w:rPr>
          <w:rStyle w:val="StyleBoldUnderline"/>
        </w:rPr>
        <w:t>this is</w:t>
      </w:r>
      <w:r>
        <w:rPr>
          <w:sz w:val="16"/>
        </w:rPr>
        <w:t xml:space="preserve"> yet </w:t>
      </w:r>
      <w:r w:rsidRPr="007843C5">
        <w:rPr>
          <w:rStyle w:val="StyleBoldUnderline"/>
        </w:rPr>
        <w:t>a</w:t>
      </w:r>
      <w:r>
        <w:rPr>
          <w:sz w:val="16"/>
        </w:rPr>
        <w:t xml:space="preserve">nother </w:t>
      </w:r>
      <w:r w:rsidRPr="007843C5">
        <w:rPr>
          <w:rStyle w:val="StyleBoldUnderline"/>
        </w:rPr>
        <w:t xml:space="preserve">reason why </w:t>
      </w:r>
      <w:r w:rsidRPr="0073453A">
        <w:rPr>
          <w:rStyle w:val="StyleBoldUnderline"/>
          <w:highlight w:val="yellow"/>
        </w:rPr>
        <w:t xml:space="preserve">LNG exports make no sense. Why would we want to start </w:t>
      </w:r>
      <w:r w:rsidRPr="007843C5">
        <w:rPr>
          <w:rStyle w:val="StyleBoldUnderline"/>
        </w:rPr>
        <w:t xml:space="preserve">massive exports of natural gas </w:t>
      </w:r>
      <w:r w:rsidRPr="0073453A">
        <w:rPr>
          <w:rStyle w:val="StyleBoldUnderline"/>
          <w:highlight w:val="yellow"/>
        </w:rPr>
        <w:t xml:space="preserve">around the </w:t>
      </w:r>
      <w:r w:rsidRPr="0073453A">
        <w:rPr>
          <w:rStyle w:val="Emphasis"/>
          <w:highlight w:val="yellow"/>
        </w:rPr>
        <w:t>end of this decade</w:t>
      </w:r>
      <w:r>
        <w:rPr>
          <w:sz w:val="16"/>
        </w:rPr>
        <w:t>, with costly new infrastructure that until mid-century?</w:t>
      </w:r>
    </w:p>
    <w:p w:rsidR="0009119F" w:rsidRDefault="0009119F" w:rsidP="0009119F"/>
    <w:p w:rsidR="0009119F" w:rsidRDefault="0009119F" w:rsidP="0009119F">
      <w:pPr>
        <w:pStyle w:val="Heading4"/>
      </w:pPr>
      <w:r>
        <w:t xml:space="preserve">LNG Exporting takes many years to bring on line </w:t>
      </w:r>
    </w:p>
    <w:p w:rsidR="0009119F" w:rsidRDefault="0009119F" w:rsidP="0009119F">
      <w:r w:rsidRPr="007D30F3">
        <w:rPr>
          <w:rStyle w:val="StyleStyleBold12pt"/>
        </w:rPr>
        <w:t>Reuters 12 "</w:t>
      </w:r>
      <w:r w:rsidRPr="007D30F3">
        <w:t xml:space="preserve">Qatar Petroleum JV seeks US LNG permit," August 18, 2012, </w:t>
      </w:r>
      <w:hyperlink r:id="rId54" w:history="1">
        <w:r w:rsidRPr="005367A9">
          <w:rPr>
            <w:rStyle w:val="Hyperlink"/>
          </w:rPr>
          <w:t>www.arabianbusiness.com/qatar-petroleum-jv-seeks-us-lng-permit-470247.html</w:t>
        </w:r>
      </w:hyperlink>
    </w:p>
    <w:p w:rsidR="0009119F" w:rsidRDefault="0009119F" w:rsidP="0009119F">
      <w:pPr>
        <w:ind w:left="288"/>
        <w:rPr>
          <w:sz w:val="16"/>
        </w:rPr>
      </w:pPr>
      <w:r w:rsidRPr="00A37FA1">
        <w:rPr>
          <w:rStyle w:val="StyleBoldUnderline"/>
        </w:rPr>
        <w:t xml:space="preserve">Golden Pass Products, a joint venture of Exxon Mobil Corp and Qatar Petroleum, is seeking US authorities' permission to export liquefied natural gas </w:t>
      </w:r>
      <w:r w:rsidRPr="007D30F3">
        <w:rPr>
          <w:sz w:val="16"/>
        </w:rPr>
        <w:t>from a terminal near the Texas-Louisiana border, the Wall Street Journal said, quoting an executive.</w:t>
      </w:r>
      <w:r w:rsidRPr="007D30F3">
        <w:rPr>
          <w:sz w:val="12"/>
        </w:rPr>
        <w:t>¶</w:t>
      </w:r>
      <w:r w:rsidRPr="007D30F3">
        <w:rPr>
          <w:sz w:val="16"/>
        </w:rPr>
        <w:t xml:space="preserve"> </w:t>
      </w:r>
      <w:r w:rsidRPr="00A37FA1">
        <w:rPr>
          <w:rStyle w:val="StyleBoldUnderline"/>
        </w:rPr>
        <w:t>Exxon and its partner would spend $10bn to convert a new terminal</w:t>
      </w:r>
      <w:r w:rsidRPr="007D30F3">
        <w:rPr>
          <w:sz w:val="16"/>
        </w:rPr>
        <w:t xml:space="preserve"> near Port Arthur, Texas, </w:t>
      </w:r>
      <w:r w:rsidRPr="00A37FA1">
        <w:rPr>
          <w:rStyle w:val="StyleBoldUnderline"/>
        </w:rPr>
        <w:t>into a facility capable of exporting</w:t>
      </w:r>
      <w:r w:rsidRPr="007D30F3">
        <w:rPr>
          <w:sz w:val="16"/>
        </w:rPr>
        <w:t xml:space="preserve"> 15.6 million tons of </w:t>
      </w:r>
      <w:r w:rsidRPr="0073453A">
        <w:rPr>
          <w:rStyle w:val="StyleBoldUnderline"/>
          <w:highlight w:val="yellow"/>
        </w:rPr>
        <w:t>LNG</w:t>
      </w:r>
      <w:r w:rsidRPr="007D30F3">
        <w:rPr>
          <w:sz w:val="16"/>
        </w:rPr>
        <w:t xml:space="preserve"> per year, the newspaper said. It was built to import natural gas, it said.</w:t>
      </w:r>
      <w:r w:rsidRPr="007D30F3">
        <w:rPr>
          <w:sz w:val="12"/>
        </w:rPr>
        <w:t>¶</w:t>
      </w:r>
      <w:r w:rsidRPr="007D30F3">
        <w:rPr>
          <w:sz w:val="16"/>
        </w:rPr>
        <w:t xml:space="preserve"> According to the joint venture application, the LNG would be exported to countries with which the United States has a free-trade treaty, the Journal said.</w:t>
      </w:r>
      <w:r w:rsidRPr="007D30F3">
        <w:rPr>
          <w:sz w:val="12"/>
        </w:rPr>
        <w:t>¶</w:t>
      </w:r>
      <w:r w:rsidRPr="007D30F3">
        <w:rPr>
          <w:sz w:val="16"/>
        </w:rPr>
        <w:t xml:space="preserve"> The regulatory approval could take several years to pass and the </w:t>
      </w:r>
      <w:r w:rsidRPr="0073453A">
        <w:rPr>
          <w:rStyle w:val="StyleBoldUnderline"/>
          <w:highlight w:val="yellow"/>
        </w:rPr>
        <w:t>facilities could take about five years to build,</w:t>
      </w:r>
      <w:r w:rsidRPr="0073453A">
        <w:rPr>
          <w:sz w:val="16"/>
          <w:highlight w:val="yellow"/>
        </w:rPr>
        <w:t xml:space="preserve"> </w:t>
      </w:r>
      <w:r w:rsidRPr="007D30F3">
        <w:rPr>
          <w:sz w:val="16"/>
        </w:rPr>
        <w:t>the Journal said, quoting Bill Davis, project executive for Golden Pass Products.</w:t>
      </w:r>
    </w:p>
    <w:p w:rsidR="0009119F" w:rsidRPr="007D30F3" w:rsidRDefault="0009119F" w:rsidP="0009119F">
      <w:pPr>
        <w:rPr>
          <w:sz w:val="16"/>
        </w:rPr>
      </w:pPr>
    </w:p>
    <w:p w:rsidR="0009119F" w:rsidRPr="0009119F" w:rsidRDefault="0009119F" w:rsidP="0009119F"/>
    <w:sectPr w:rsidR="0009119F" w:rsidRPr="00091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38E2" w:rsidRDefault="00D238E2" w:rsidP="005F5576">
      <w:r>
        <w:separator/>
      </w:r>
    </w:p>
  </w:endnote>
  <w:endnote w:type="continuationSeparator" w:id="0">
    <w:p w:rsidR="00D238E2" w:rsidRDefault="00D238E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Myriad Pro Light SemiExt">
    <w:altName w:val="Myriad Pro Light SemiExt"/>
    <w:panose1 w:val="00000000000000000000"/>
    <w:charset w:val="00"/>
    <w:family w:val="swiss"/>
    <w:notTrueType/>
    <w:pitch w:val="default"/>
    <w:sig w:usb0="00000003" w:usb1="00000000" w:usb2="00000000" w:usb3="00000000" w:csb0="00000001" w:csb1="00000000"/>
  </w:font>
  <w:font w:name="Myriad Pro SemiExt">
    <w:altName w:val="Myriad Pro SemiEx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38E2" w:rsidRDefault="00D238E2" w:rsidP="005F5576">
      <w:r>
        <w:separator/>
      </w:r>
    </w:p>
  </w:footnote>
  <w:footnote w:type="continuationSeparator" w:id="0">
    <w:p w:rsidR="00D238E2" w:rsidRDefault="00D238E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26FE9"/>
    <w:multiLevelType w:val="hybridMultilevel"/>
    <w:tmpl w:val="D554A368"/>
    <w:lvl w:ilvl="0" w:tplc="4D6CC1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C142AA"/>
    <w:multiLevelType w:val="hybridMultilevel"/>
    <w:tmpl w:val="919EDBA2"/>
    <w:lvl w:ilvl="0" w:tplc="BE60118C">
      <w:start w:val="12"/>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340981"/>
    <w:multiLevelType w:val="hybridMultilevel"/>
    <w:tmpl w:val="620E24CE"/>
    <w:lvl w:ilvl="0" w:tplc="1F7E7218">
      <w:start w:val="2"/>
      <w:numFmt w:val="bullet"/>
      <w:lvlText w:val="-"/>
      <w:lvlJc w:val="left"/>
      <w:pPr>
        <w:ind w:left="720" w:hanging="360"/>
      </w:pPr>
      <w:rPr>
        <w:rFonts w:ascii="Garamond" w:eastAsiaTheme="minorHAnsi" w:hAnsi="Garamon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820EB0"/>
    <w:multiLevelType w:val="hybridMultilevel"/>
    <w:tmpl w:val="6122B646"/>
    <w:lvl w:ilvl="0" w:tplc="6928ADB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2C444D"/>
    <w:multiLevelType w:val="hybridMultilevel"/>
    <w:tmpl w:val="657CB548"/>
    <w:lvl w:ilvl="0" w:tplc="6EC62540">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203A2D"/>
    <w:multiLevelType w:val="multilevel"/>
    <w:tmpl w:val="18E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7E1A8C"/>
    <w:multiLevelType w:val="hybridMultilevel"/>
    <w:tmpl w:val="35124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2EBA4317"/>
    <w:multiLevelType w:val="hybridMultilevel"/>
    <w:tmpl w:val="F5404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7D02F6"/>
    <w:multiLevelType w:val="hybridMultilevel"/>
    <w:tmpl w:val="24C2A0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79482C"/>
    <w:multiLevelType w:val="multilevel"/>
    <w:tmpl w:val="2E0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6E78F9"/>
    <w:multiLevelType w:val="hybridMultilevel"/>
    <w:tmpl w:val="C0E0F4C2"/>
    <w:lvl w:ilvl="0" w:tplc="13DAEA80">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A040EF"/>
    <w:multiLevelType w:val="hybridMultilevel"/>
    <w:tmpl w:val="50FC5064"/>
    <w:lvl w:ilvl="0" w:tplc="771C0E0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297047"/>
    <w:multiLevelType w:val="hybridMultilevel"/>
    <w:tmpl w:val="CE566D68"/>
    <w:lvl w:ilvl="0" w:tplc="2698F79C">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717113B"/>
    <w:multiLevelType w:val="hybridMultilevel"/>
    <w:tmpl w:val="23CA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693136"/>
    <w:multiLevelType w:val="multilevel"/>
    <w:tmpl w:val="2BC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7A5DDE"/>
    <w:multiLevelType w:val="hybridMultilevel"/>
    <w:tmpl w:val="0CF8E18C"/>
    <w:lvl w:ilvl="0" w:tplc="CF3830C2">
      <w:numFmt w:val="bullet"/>
      <w:lvlText w:val="-"/>
      <w:lvlJc w:val="left"/>
      <w:pPr>
        <w:ind w:left="420" w:hanging="360"/>
      </w:pPr>
      <w:rPr>
        <w:rFonts w:ascii="Georgia" w:eastAsiaTheme="minorHAnsi" w:hAnsi="Georgia"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307756D"/>
    <w:multiLevelType w:val="hybridMultilevel"/>
    <w:tmpl w:val="85601E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AE1AE2"/>
    <w:multiLevelType w:val="hybridMultilevel"/>
    <w:tmpl w:val="07DE12A8"/>
    <w:lvl w:ilvl="0" w:tplc="09B26E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7291224"/>
    <w:multiLevelType w:val="hybridMultilevel"/>
    <w:tmpl w:val="02ACE8C6"/>
    <w:lvl w:ilvl="0" w:tplc="7D5A7196">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8C1465"/>
    <w:multiLevelType w:val="hybridMultilevel"/>
    <w:tmpl w:val="79CE3F50"/>
    <w:lvl w:ilvl="0" w:tplc="37F63E96">
      <w:start w:val="2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2A28F3"/>
    <w:multiLevelType w:val="hybridMultilevel"/>
    <w:tmpl w:val="D2A8EFA8"/>
    <w:lvl w:ilvl="0" w:tplc="9BBA9F38">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8E0E0A"/>
    <w:multiLevelType w:val="multilevel"/>
    <w:tmpl w:val="75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280682"/>
    <w:multiLevelType w:val="hybridMultilevel"/>
    <w:tmpl w:val="85601E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6923E73"/>
    <w:multiLevelType w:val="hybridMultilevel"/>
    <w:tmpl w:val="34C02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432C95"/>
    <w:multiLevelType w:val="hybridMultilevel"/>
    <w:tmpl w:val="98B612F4"/>
    <w:lvl w:ilvl="0" w:tplc="443E71FE">
      <w:start w:val="3"/>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703018"/>
    <w:multiLevelType w:val="multilevel"/>
    <w:tmpl w:val="962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C53169"/>
    <w:multiLevelType w:val="hybridMultilevel"/>
    <w:tmpl w:val="38C2D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D65BE3"/>
    <w:multiLevelType w:val="hybridMultilevel"/>
    <w:tmpl w:val="1144C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7055E0"/>
    <w:multiLevelType w:val="hybridMultilevel"/>
    <w:tmpl w:val="E7263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B0E28E3"/>
    <w:multiLevelType w:val="hybridMultilevel"/>
    <w:tmpl w:val="F6304922"/>
    <w:lvl w:ilvl="0" w:tplc="30906A42">
      <w:numFmt w:val="bullet"/>
      <w:lvlText w:val="-"/>
      <w:lvlJc w:val="left"/>
      <w:pPr>
        <w:ind w:left="720" w:hanging="360"/>
      </w:pPr>
      <w:rPr>
        <w:rFonts w:ascii="Garamond" w:eastAsiaTheme="minorHAnsi" w:hAnsi="Garamon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B344475"/>
    <w:multiLevelType w:val="hybridMultilevel"/>
    <w:tmpl w:val="C8BE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3"/>
  </w:num>
  <w:num w:numId="3">
    <w:abstractNumId w:val="30"/>
  </w:num>
  <w:num w:numId="4">
    <w:abstractNumId w:val="20"/>
  </w:num>
  <w:num w:numId="5">
    <w:abstractNumId w:val="12"/>
  </w:num>
  <w:num w:numId="6">
    <w:abstractNumId w:val="28"/>
  </w:num>
  <w:num w:numId="7">
    <w:abstractNumId w:val="17"/>
  </w:num>
  <w:num w:numId="8">
    <w:abstractNumId w:val="3"/>
  </w:num>
  <w:num w:numId="9">
    <w:abstractNumId w:val="4"/>
  </w:num>
  <w:num w:numId="10">
    <w:abstractNumId w:val="24"/>
  </w:num>
  <w:num w:numId="11">
    <w:abstractNumId w:val="13"/>
  </w:num>
  <w:num w:numId="12">
    <w:abstractNumId w:val="27"/>
  </w:num>
  <w:num w:numId="13">
    <w:abstractNumId w:val="9"/>
  </w:num>
  <w:num w:numId="14">
    <w:abstractNumId w:val="22"/>
  </w:num>
  <w:num w:numId="15">
    <w:abstractNumId w:val="0"/>
  </w:num>
  <w:num w:numId="16">
    <w:abstractNumId w:val="21"/>
  </w:num>
  <w:num w:numId="17">
    <w:abstractNumId w:val="11"/>
  </w:num>
  <w:num w:numId="18">
    <w:abstractNumId w:val="33"/>
  </w:num>
  <w:num w:numId="19">
    <w:abstractNumId w:val="19"/>
  </w:num>
  <w:num w:numId="20">
    <w:abstractNumId w:val="25"/>
  </w:num>
  <w:num w:numId="21">
    <w:abstractNumId w:val="18"/>
  </w:num>
  <w:num w:numId="22">
    <w:abstractNumId w:val="14"/>
  </w:num>
  <w:num w:numId="23">
    <w:abstractNumId w:val="7"/>
  </w:num>
  <w:num w:numId="24">
    <w:abstractNumId w:val="26"/>
  </w:num>
  <w:num w:numId="25">
    <w:abstractNumId w:val="16"/>
  </w:num>
  <w:num w:numId="26">
    <w:abstractNumId w:val="10"/>
  </w:num>
  <w:num w:numId="27">
    <w:abstractNumId w:val="5"/>
  </w:num>
  <w:num w:numId="28">
    <w:abstractNumId w:val="29"/>
  </w:num>
  <w:num w:numId="29">
    <w:abstractNumId w:val="32"/>
  </w:num>
  <w:num w:numId="30">
    <w:abstractNumId w:val="31"/>
  </w:num>
  <w:num w:numId="31">
    <w:abstractNumId w:val="8"/>
  </w:num>
  <w:num w:numId="32">
    <w:abstractNumId w:val="15"/>
  </w:num>
  <w:num w:numId="33">
    <w:abstractNumId w:val="2"/>
  </w:num>
  <w:num w:numId="34">
    <w:abstractNumId w:val="6"/>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19F"/>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119F"/>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62F"/>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8E2"/>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28AA8DAF-00CF-42CF-B635-C93B1FCB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9119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ard,Tags,No Spacing1,Debate Text,No Spacing11,Read stuff,No Spacing111,No Spacing2,tags,No Spacing1111,No Spacing11111,No Spacing111111,tag"/>
    <w:basedOn w:val="Normal"/>
    <w:next w:val="Normal"/>
    <w:link w:val="Heading4Char"/>
    <w:qFormat/>
    <w:rsid w:val="00F62D4D"/>
    <w:pPr>
      <w:keepNext/>
      <w:keepLines/>
      <w:outlineLvl w:val="3"/>
    </w:pPr>
    <w:rPr>
      <w:rFonts w:eastAsiaTheme="majorEastAsia" w:cstheme="majorBidi"/>
      <w:b/>
      <w:bCs/>
      <w:iCs/>
      <w:sz w:val="24"/>
    </w:rPr>
  </w:style>
  <w:style w:type="paragraph" w:styleId="Heading5">
    <w:name w:val="heading 5"/>
    <w:basedOn w:val="Normal"/>
    <w:next w:val="Normal"/>
    <w:link w:val="Heading5Char"/>
    <w:uiPriority w:val="9"/>
    <w:semiHidden/>
    <w:unhideWhenUsed/>
    <w:rsid w:val="0009119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11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Underlined,CD Card,ED - Tag,emphasis,Bold Underline,Emphasis!!,small"/>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5"/>
    <w:qFormat/>
    <w:rsid w:val="00F62D4D"/>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62D4D"/>
    <w:rPr>
      <w:b/>
      <w:bCs/>
      <w:sz w:val="24"/>
      <w:u w:val="none"/>
    </w:rPr>
  </w:style>
  <w:style w:type="paragraph" w:styleId="Header">
    <w:name w:val="header"/>
    <w:basedOn w:val="Normal"/>
    <w:link w:val="HeaderChar"/>
    <w:uiPriority w:val="99"/>
    <w:rsid w:val="00F62D4D"/>
    <w:pPr>
      <w:tabs>
        <w:tab w:val="center" w:pos="4680"/>
        <w:tab w:val="right" w:pos="9360"/>
      </w:tabs>
    </w:pPr>
  </w:style>
  <w:style w:type="character" w:customStyle="1" w:styleId="HeaderChar">
    <w:name w:val="Header Char"/>
    <w:basedOn w:val="DefaultParagraphFont"/>
    <w:link w:val="Header"/>
    <w:uiPriority w:val="99"/>
    <w:rsid w:val="00F62D4D"/>
    <w:rPr>
      <w:rFonts w:ascii="Times New Roman" w:hAnsi="Times New Roman" w:cs="Times New Roman"/>
      <w:sz w:val="20"/>
    </w:rPr>
  </w:style>
  <w:style w:type="paragraph" w:styleId="Footer">
    <w:name w:val="footer"/>
    <w:basedOn w:val="Normal"/>
    <w:link w:val="FooterChar"/>
    <w:uiPriority w:val="99"/>
    <w:rsid w:val="00F62D4D"/>
    <w:pPr>
      <w:tabs>
        <w:tab w:val="center" w:pos="4680"/>
        <w:tab w:val="right" w:pos="9360"/>
      </w:tabs>
    </w:pPr>
  </w:style>
  <w:style w:type="character" w:customStyle="1" w:styleId="FooterChar">
    <w:name w:val="Footer Char"/>
    <w:basedOn w:val="DefaultParagraphFont"/>
    <w:link w:val="Footer"/>
    <w:uiPriority w:val="99"/>
    <w:rsid w:val="00F62D4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small text Char,Big card Char,body Char,Normal Tag Char,heading 2 Char,Heading 2 Char2 Char Char,Heading 2 Char1 Char Char Char, Ch Char,Card Char,Tags Char,No Spacing1 Char,Debate Text Char,No Spacing11 Char,Read stuff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paragraph" w:customStyle="1" w:styleId="card">
    <w:name w:val="card"/>
    <w:basedOn w:val="Normal"/>
    <w:link w:val="cardChar"/>
    <w:qFormat/>
    <w:rsid w:val="0009119F"/>
    <w:pPr>
      <w:ind w:left="288" w:right="288"/>
    </w:pPr>
    <w:rPr>
      <w:rFonts w:eastAsia="Times New Roman"/>
      <w:kern w:val="32"/>
      <w:szCs w:val="20"/>
    </w:rPr>
  </w:style>
  <w:style w:type="character" w:customStyle="1" w:styleId="underline">
    <w:name w:val="underline"/>
    <w:basedOn w:val="DefaultParagraphFont"/>
    <w:link w:val="textbold"/>
    <w:qFormat/>
    <w:rsid w:val="0009119F"/>
    <w:rPr>
      <w:u w:val="single"/>
    </w:rPr>
  </w:style>
  <w:style w:type="character" w:customStyle="1" w:styleId="cardChar">
    <w:name w:val="card Char"/>
    <w:basedOn w:val="DefaultParagraphFont"/>
    <w:link w:val="card"/>
    <w:rsid w:val="0009119F"/>
    <w:rPr>
      <w:rFonts w:ascii="Times New Roman" w:eastAsia="Times New Roman" w:hAnsi="Times New Roman" w:cs="Times New Roman"/>
      <w:kern w:val="32"/>
      <w:sz w:val="20"/>
      <w:szCs w:val="20"/>
    </w:rPr>
  </w:style>
  <w:style w:type="paragraph" w:customStyle="1" w:styleId="textbold">
    <w:name w:val="text bold"/>
    <w:basedOn w:val="Normal"/>
    <w:link w:val="underline"/>
    <w:rsid w:val="0009119F"/>
    <w:pPr>
      <w:ind w:left="720"/>
      <w:jc w:val="both"/>
    </w:pPr>
    <w:rPr>
      <w:rFonts w:asciiTheme="minorHAnsi" w:hAnsiTheme="minorHAnsi" w:cstheme="minorBidi"/>
      <w:sz w:val="22"/>
      <w:u w:val="single"/>
    </w:rPr>
  </w:style>
  <w:style w:type="character" w:customStyle="1" w:styleId="apple-style-span">
    <w:name w:val="apple-style-span"/>
    <w:rsid w:val="0009119F"/>
  </w:style>
  <w:style w:type="character" w:customStyle="1" w:styleId="Box">
    <w:name w:val="Box"/>
    <w:basedOn w:val="DefaultParagraphFont"/>
    <w:qFormat/>
    <w:rsid w:val="0009119F"/>
    <w:rPr>
      <w:b/>
      <w:u w:val="single"/>
      <w:bdr w:val="single" w:sz="4" w:space="0" w:color="auto"/>
    </w:rPr>
  </w:style>
  <w:style w:type="character" w:customStyle="1" w:styleId="boldunderline">
    <w:name w:val="bold underline"/>
    <w:basedOn w:val="underline"/>
    <w:qFormat/>
    <w:rsid w:val="0009119F"/>
    <w:rPr>
      <w:b/>
      <w:u w:val="single"/>
    </w:rPr>
  </w:style>
  <w:style w:type="character" w:customStyle="1" w:styleId="DebateUnderline">
    <w:name w:val="Debate Underline"/>
    <w:qFormat/>
    <w:rsid w:val="0009119F"/>
    <w:rPr>
      <w:rFonts w:ascii="Times New Roman" w:hAnsi="Times New Roman" w:cs="Times New Roman" w:hint="default"/>
      <w:sz w:val="24"/>
      <w:u w:val="thick"/>
    </w:rPr>
  </w:style>
  <w:style w:type="character" w:customStyle="1" w:styleId="UnreadTextChar">
    <w:name w:val="Unread Text Char"/>
    <w:link w:val="UnreadText"/>
    <w:locked/>
    <w:rsid w:val="0009119F"/>
    <w:rPr>
      <w:rFonts w:ascii="SimSun" w:eastAsia="SimSun" w:hAnsi="SimSun"/>
      <w:sz w:val="15"/>
      <w:lang w:eastAsia="zh-CN"/>
    </w:rPr>
  </w:style>
  <w:style w:type="paragraph" w:customStyle="1" w:styleId="UnreadText">
    <w:name w:val="Unread Text"/>
    <w:basedOn w:val="Normal"/>
    <w:next w:val="Normal"/>
    <w:link w:val="UnreadTextChar"/>
    <w:autoRedefine/>
    <w:rsid w:val="0009119F"/>
    <w:pPr>
      <w:ind w:left="360"/>
    </w:pPr>
    <w:rPr>
      <w:rFonts w:ascii="SimSun" w:eastAsia="SimSun" w:hAnsi="SimSun" w:cstheme="minorBidi"/>
      <w:sz w:val="15"/>
      <w:lang w:eastAsia="zh-CN"/>
    </w:rPr>
  </w:style>
  <w:style w:type="character" w:customStyle="1" w:styleId="UnderlineBold">
    <w:name w:val="Underline + Bold"/>
    <w:uiPriority w:val="1"/>
    <w:qFormat/>
    <w:rsid w:val="0009119F"/>
    <w:rPr>
      <w:b/>
      <w:sz w:val="20"/>
      <w:u w:val="single"/>
    </w:rPr>
  </w:style>
  <w:style w:type="character" w:customStyle="1" w:styleId="CiteChar">
    <w:name w:val="Cite Char"/>
    <w:aliases w:val="cite_tag Char, Char Char Char Char1 Char,Char Char Char Char1 Char Char,Char Char Char Char1 Char Char1,Char Char Char Char1 Char,Heading 21 Char,TAG Char,TAG Char Char,TAG Char1,Taglines Char Char,Heading 2 Char2,Char Char Char Char1 Char1"/>
    <w:basedOn w:val="DefaultParagraphFont"/>
    <w:qFormat/>
    <w:rsid w:val="0009119F"/>
    <w:rPr>
      <w:rFonts w:eastAsia="Calibri"/>
      <w:b/>
      <w:sz w:val="24"/>
      <w:szCs w:val="22"/>
    </w:rPr>
  </w:style>
  <w:style w:type="character" w:customStyle="1" w:styleId="Style11pt">
    <w:name w:val="Style 11 pt"/>
    <w:rsid w:val="0009119F"/>
    <w:rPr>
      <w:sz w:val="20"/>
    </w:rPr>
  </w:style>
  <w:style w:type="character" w:customStyle="1" w:styleId="Style11ptUnderline">
    <w:name w:val="Style 11 pt Underline"/>
    <w:rsid w:val="0009119F"/>
    <w:rPr>
      <w:sz w:val="20"/>
      <w:u w:val="single"/>
    </w:rPr>
  </w:style>
  <w:style w:type="paragraph" w:customStyle="1" w:styleId="StyleStyle411pt">
    <w:name w:val="Style Style4 + 11 pt"/>
    <w:basedOn w:val="Normal"/>
    <w:link w:val="StyleStyle411ptChar"/>
    <w:rsid w:val="0009119F"/>
    <w:rPr>
      <w:rFonts w:eastAsia="Times New Roman"/>
      <w:szCs w:val="24"/>
      <w:u w:val="single"/>
    </w:rPr>
  </w:style>
  <w:style w:type="character" w:customStyle="1" w:styleId="StyleStyle411ptChar">
    <w:name w:val="Style Style4 + 11 pt Char"/>
    <w:link w:val="StyleStyle411pt"/>
    <w:rsid w:val="0009119F"/>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09119F"/>
    <w:rPr>
      <w:rFonts w:eastAsia="Times New Roman"/>
      <w:b/>
      <w:bCs/>
      <w:szCs w:val="24"/>
      <w:u w:val="single"/>
    </w:rPr>
  </w:style>
  <w:style w:type="character" w:customStyle="1" w:styleId="StyleStyle411ptBoldChar">
    <w:name w:val="Style Style4 + 11 pt Bold Char"/>
    <w:link w:val="StyleStyle411ptBold"/>
    <w:rsid w:val="0009119F"/>
    <w:rPr>
      <w:rFonts w:ascii="Times New Roman" w:eastAsia="Times New Roman" w:hAnsi="Times New Roman" w:cs="Times New Roman"/>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09119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9119F"/>
    <w:rPr>
      <w:rFonts w:ascii="Times New Roman" w:eastAsia="Times New Roman" w:hAnsi="Times New Roman" w:cs="Times New Roman"/>
      <w:sz w:val="20"/>
      <w:szCs w:val="24"/>
      <w:u w:val="single"/>
      <w:bdr w:val="single" w:sz="4" w:space="0" w:color="auto"/>
    </w:rPr>
  </w:style>
  <w:style w:type="paragraph" w:customStyle="1" w:styleId="CitationCharChar">
    <w:name w:val="Citation Char Char"/>
    <w:basedOn w:val="Normal"/>
    <w:uiPriority w:val="5"/>
    <w:rsid w:val="0009119F"/>
    <w:pPr>
      <w:ind w:left="1440" w:right="1440"/>
    </w:pPr>
    <w:rPr>
      <w:rFonts w:asciiTheme="minorHAnsi" w:hAnsiTheme="minorHAnsi" w:cstheme="minorBidi"/>
      <w:bCs/>
      <w:u w:val="single"/>
    </w:rPr>
  </w:style>
  <w:style w:type="paragraph" w:styleId="Title">
    <w:name w:val="Title"/>
    <w:aliases w:val="Cites and Cards,UNDERLINE,Bold Underlined"/>
    <w:basedOn w:val="Normal"/>
    <w:next w:val="BodyText"/>
    <w:link w:val="TitleChar"/>
    <w:uiPriority w:val="6"/>
    <w:qFormat/>
    <w:rsid w:val="0009119F"/>
    <w:pPr>
      <w:keepNext/>
      <w:keepLines/>
      <w:spacing w:after="240"/>
      <w:jc w:val="center"/>
      <w:outlineLvl w:val="0"/>
    </w:pPr>
    <w:rPr>
      <w:rFonts w:asciiTheme="minorHAnsi" w:hAnsiTheme="minorHAnsi" w:cstheme="minorBidi"/>
      <w:bCs/>
      <w:sz w:val="24"/>
      <w:u w:val="single"/>
    </w:rPr>
  </w:style>
  <w:style w:type="character" w:customStyle="1" w:styleId="TitleChar">
    <w:name w:val="Title Char"/>
    <w:aliases w:val="Cites and Cards Char,UNDERLINE Char,Bold Underlined Char"/>
    <w:basedOn w:val="DefaultParagraphFont"/>
    <w:link w:val="Title"/>
    <w:uiPriority w:val="6"/>
    <w:qFormat/>
    <w:rsid w:val="0009119F"/>
    <w:rPr>
      <w:bCs/>
      <w:sz w:val="24"/>
      <w:u w:val="single"/>
    </w:rPr>
  </w:style>
  <w:style w:type="paragraph" w:styleId="BodyText">
    <w:name w:val="Body Text"/>
    <w:basedOn w:val="Normal"/>
    <w:link w:val="BodyTextChar"/>
    <w:uiPriority w:val="99"/>
    <w:semiHidden/>
    <w:unhideWhenUsed/>
    <w:rsid w:val="0009119F"/>
    <w:pPr>
      <w:spacing w:after="120"/>
    </w:pPr>
  </w:style>
  <w:style w:type="character" w:customStyle="1" w:styleId="BodyTextChar">
    <w:name w:val="Body Text Char"/>
    <w:basedOn w:val="DefaultParagraphFont"/>
    <w:link w:val="BodyText"/>
    <w:uiPriority w:val="99"/>
    <w:semiHidden/>
    <w:rsid w:val="0009119F"/>
    <w:rPr>
      <w:rFonts w:ascii="Times New Roman" w:hAnsi="Times New Roman" w:cs="Times New Roman"/>
      <w:sz w:val="20"/>
    </w:rPr>
  </w:style>
  <w:style w:type="character" w:customStyle="1" w:styleId="Heading5Char">
    <w:name w:val="Heading 5 Char"/>
    <w:basedOn w:val="DefaultParagraphFont"/>
    <w:link w:val="Heading5"/>
    <w:uiPriority w:val="9"/>
    <w:semiHidden/>
    <w:rsid w:val="0009119F"/>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09119F"/>
    <w:rPr>
      <w:rFonts w:asciiTheme="majorHAnsi" w:eastAsiaTheme="majorEastAsia" w:hAnsiTheme="majorHAnsi" w:cstheme="majorBidi"/>
      <w:i/>
      <w:iCs/>
      <w:color w:val="243F60" w:themeColor="accent1" w:themeShade="7F"/>
      <w:sz w:val="20"/>
    </w:rPr>
  </w:style>
  <w:style w:type="paragraph" w:customStyle="1" w:styleId="citenon-bold">
    <w:name w:val="cite non-bold"/>
    <w:basedOn w:val="Normal"/>
    <w:link w:val="citenon-boldChar"/>
    <w:rsid w:val="0009119F"/>
    <w:rPr>
      <w:rFonts w:eastAsia="Times New Roman"/>
      <w:szCs w:val="20"/>
    </w:rPr>
  </w:style>
  <w:style w:type="character" w:customStyle="1" w:styleId="citenon-boldChar">
    <w:name w:val="cite non-bold Char"/>
    <w:basedOn w:val="DefaultParagraphFont"/>
    <w:link w:val="citenon-bold"/>
    <w:rsid w:val="0009119F"/>
    <w:rPr>
      <w:rFonts w:ascii="Times New Roman" w:eastAsia="Times New Roman" w:hAnsi="Times New Roman" w:cs="Times New Roman"/>
      <w:sz w:val="20"/>
      <w:szCs w:val="20"/>
    </w:rPr>
  </w:style>
  <w:style w:type="character" w:customStyle="1" w:styleId="StyleStyleBold12pt1">
    <w:name w:val="Style Style Bold + 12 pt1"/>
    <w:aliases w:val="Cite1,Style Style Bold1,Style Style Bold + 12pt1,Style Style + 12 pt1,Style Style Bo... +1,Old Cite1"/>
    <w:basedOn w:val="DefaultParagraphFont"/>
    <w:uiPriority w:val="5"/>
    <w:qFormat/>
    <w:rsid w:val="0009119F"/>
    <w:rPr>
      <w:b/>
      <w:bCs/>
      <w:strike w:val="0"/>
      <w:dstrike w:val="0"/>
      <w:sz w:val="26"/>
      <w:u w:val="none"/>
      <w:effect w:val="none"/>
    </w:rPr>
  </w:style>
  <w:style w:type="character" w:styleId="PageNumber">
    <w:name w:val="page number"/>
    <w:basedOn w:val="DefaultParagraphFont"/>
    <w:rsid w:val="0009119F"/>
  </w:style>
  <w:style w:type="paragraph" w:styleId="ListParagraph">
    <w:name w:val="List Paragraph"/>
    <w:basedOn w:val="Normal"/>
    <w:uiPriority w:val="34"/>
    <w:qFormat/>
    <w:rsid w:val="0009119F"/>
    <w:pPr>
      <w:ind w:left="720"/>
      <w:contextualSpacing/>
    </w:pPr>
  </w:style>
  <w:style w:type="paragraph" w:styleId="NormalWeb">
    <w:name w:val="Normal (Web)"/>
    <w:basedOn w:val="Normal"/>
    <w:uiPriority w:val="99"/>
    <w:unhideWhenUsed/>
    <w:rsid w:val="0009119F"/>
    <w:pPr>
      <w:spacing w:before="100" w:beforeAutospacing="1" w:after="100" w:afterAutospacing="1"/>
    </w:pPr>
    <w:rPr>
      <w:rFonts w:eastAsia="Times New Roman"/>
      <w:sz w:val="24"/>
      <w:szCs w:val="24"/>
    </w:rPr>
  </w:style>
  <w:style w:type="paragraph" w:customStyle="1" w:styleId="BlockTitle">
    <w:name w:val="Block Title"/>
    <w:basedOn w:val="Heading1"/>
    <w:next w:val="Normal"/>
    <w:link w:val="BlockTitleChar"/>
    <w:rsid w:val="0009119F"/>
    <w:pPr>
      <w:keepLines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szCs w:val="32"/>
    </w:rPr>
  </w:style>
  <w:style w:type="character" w:customStyle="1" w:styleId="BlockTitleChar">
    <w:name w:val="Block Title Char"/>
    <w:basedOn w:val="DefaultParagraphFont"/>
    <w:link w:val="BlockTitle"/>
    <w:rsid w:val="0009119F"/>
    <w:rPr>
      <w:rFonts w:ascii="Times New Roman" w:eastAsia="Times New Roman" w:hAnsi="Times New Roman" w:cs="Arial"/>
      <w:b/>
      <w:bCs/>
      <w:kern w:val="32"/>
      <w:sz w:val="28"/>
      <w:szCs w:val="32"/>
    </w:rPr>
  </w:style>
  <w:style w:type="paragraph" w:customStyle="1" w:styleId="SmallText">
    <w:name w:val="Small Text"/>
    <w:basedOn w:val="Heading2"/>
    <w:rsid w:val="0009119F"/>
    <w:pPr>
      <w:keepLines w:val="0"/>
      <w:widowControl w:val="0"/>
      <w:suppressAutoHyphens/>
      <w:spacing w:before="0"/>
      <w:contextualSpacing/>
      <w:jc w:val="left"/>
    </w:pPr>
    <w:rPr>
      <w:rFonts w:ascii="Garamond" w:eastAsia="Times New Roman" w:hAnsi="Garamond" w:cs="Times New Roman"/>
      <w:b w:val="0"/>
      <w:bCs w:val="0"/>
      <w:sz w:val="16"/>
      <w:szCs w:val="20"/>
      <w:u w:val="none"/>
    </w:rPr>
  </w:style>
  <w:style w:type="paragraph" w:customStyle="1" w:styleId="TagCite">
    <w:name w:val="TagCite"/>
    <w:basedOn w:val="Normal"/>
    <w:rsid w:val="0009119F"/>
    <w:rPr>
      <w:rFonts w:ascii="Garamond" w:eastAsia="Times New Roman" w:hAnsi="Garamond"/>
      <w:b/>
      <w:sz w:val="24"/>
      <w:szCs w:val="24"/>
    </w:rPr>
  </w:style>
  <w:style w:type="paragraph" w:customStyle="1" w:styleId="Text">
    <w:name w:val="Text"/>
    <w:basedOn w:val="Normal"/>
    <w:rsid w:val="0009119F"/>
    <w:rPr>
      <w:rFonts w:ascii="Garamond" w:eastAsia="Times New Roman" w:hAnsi="Garamond"/>
      <w:color w:val="000000"/>
      <w:szCs w:val="24"/>
    </w:rPr>
  </w:style>
  <w:style w:type="paragraph" w:customStyle="1" w:styleId="DebateTag">
    <w:name w:val="Debate Tag"/>
    <w:basedOn w:val="Text"/>
    <w:rsid w:val="0009119F"/>
    <w:rPr>
      <w:b/>
    </w:rPr>
  </w:style>
  <w:style w:type="paragraph" w:customStyle="1" w:styleId="DebateHeader">
    <w:name w:val="Debate Header"/>
    <w:basedOn w:val="Normal"/>
    <w:rsid w:val="0009119F"/>
    <w:pPr>
      <w:jc w:val="center"/>
    </w:pPr>
    <w:rPr>
      <w:rFonts w:ascii="Garamond" w:eastAsia="Times New Roman" w:hAnsi="Garamond"/>
      <w:b/>
      <w:color w:val="000000"/>
      <w:sz w:val="24"/>
      <w:szCs w:val="24"/>
    </w:rPr>
  </w:style>
  <w:style w:type="character" w:customStyle="1" w:styleId="tagChar1">
    <w:name w:val="tag Char1"/>
    <w:basedOn w:val="DefaultParagraphFont"/>
    <w:rsid w:val="0009119F"/>
    <w:rPr>
      <w:b/>
      <w:sz w:val="24"/>
    </w:rPr>
  </w:style>
  <w:style w:type="character" w:customStyle="1" w:styleId="CommentTextChar">
    <w:name w:val="Comment Text Char"/>
    <w:basedOn w:val="DefaultParagraphFont"/>
    <w:link w:val="CommentText"/>
    <w:uiPriority w:val="99"/>
    <w:semiHidden/>
    <w:rsid w:val="0009119F"/>
    <w:rPr>
      <w:rFonts w:ascii="Georgia" w:hAnsi="Georgia" w:cs="Calibri"/>
      <w:szCs w:val="20"/>
    </w:rPr>
  </w:style>
  <w:style w:type="paragraph" w:styleId="CommentText">
    <w:name w:val="annotation text"/>
    <w:basedOn w:val="Normal"/>
    <w:link w:val="CommentTextChar"/>
    <w:uiPriority w:val="99"/>
    <w:semiHidden/>
    <w:rsid w:val="0009119F"/>
    <w:rPr>
      <w:rFonts w:ascii="Georgia" w:hAnsi="Georgia" w:cs="Calibri"/>
      <w:sz w:val="22"/>
      <w:szCs w:val="20"/>
    </w:rPr>
  </w:style>
  <w:style w:type="character" w:customStyle="1" w:styleId="CommentTextChar1">
    <w:name w:val="Comment Text Char1"/>
    <w:basedOn w:val="DefaultParagraphFont"/>
    <w:uiPriority w:val="99"/>
    <w:semiHidden/>
    <w:rsid w:val="0009119F"/>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09119F"/>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semiHidden/>
    <w:rsid w:val="0009119F"/>
    <w:rPr>
      <w:rFonts w:ascii="Times New Roman" w:hAnsi="Times New Roman" w:cs="Times New Roman"/>
      <w:b/>
      <w:bCs/>
    </w:rPr>
  </w:style>
  <w:style w:type="character" w:customStyle="1" w:styleId="CommentSubjectChar1">
    <w:name w:val="Comment Subject Char1"/>
    <w:basedOn w:val="CommentTextChar1"/>
    <w:uiPriority w:val="99"/>
    <w:semiHidden/>
    <w:rsid w:val="0009119F"/>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semiHidden/>
    <w:rsid w:val="0009119F"/>
    <w:rPr>
      <w:rFonts w:ascii="Tahoma" w:hAnsi="Tahoma" w:cs="Tahoma"/>
      <w:sz w:val="16"/>
      <w:szCs w:val="16"/>
    </w:rPr>
  </w:style>
  <w:style w:type="paragraph" w:styleId="BalloonText">
    <w:name w:val="Balloon Text"/>
    <w:basedOn w:val="Normal"/>
    <w:link w:val="BalloonTextChar"/>
    <w:uiPriority w:val="99"/>
    <w:semiHidden/>
    <w:rsid w:val="0009119F"/>
    <w:rPr>
      <w:rFonts w:ascii="Tahoma" w:hAnsi="Tahoma" w:cs="Tahoma"/>
      <w:sz w:val="16"/>
      <w:szCs w:val="16"/>
    </w:rPr>
  </w:style>
  <w:style w:type="character" w:customStyle="1" w:styleId="BalloonTextChar1">
    <w:name w:val="Balloon Text Char1"/>
    <w:basedOn w:val="DefaultParagraphFont"/>
    <w:uiPriority w:val="99"/>
    <w:semiHidden/>
    <w:rsid w:val="0009119F"/>
    <w:rPr>
      <w:rFonts w:ascii="Segoe UI" w:hAnsi="Segoe UI" w:cs="Segoe UI"/>
      <w:sz w:val="18"/>
      <w:szCs w:val="18"/>
    </w:rPr>
  </w:style>
  <w:style w:type="character" w:styleId="Strong">
    <w:name w:val="Strong"/>
    <w:basedOn w:val="DefaultParagraphFont"/>
    <w:uiPriority w:val="22"/>
    <w:qFormat/>
    <w:rsid w:val="0009119F"/>
    <w:rPr>
      <w:b/>
      <w:bCs/>
    </w:rPr>
  </w:style>
  <w:style w:type="character" w:customStyle="1" w:styleId="caption4">
    <w:name w:val="caption4"/>
    <w:basedOn w:val="DefaultParagraphFont"/>
    <w:rsid w:val="0009119F"/>
  </w:style>
  <w:style w:type="character" w:customStyle="1" w:styleId="apple-converted-space">
    <w:name w:val="apple-converted-space"/>
    <w:basedOn w:val="DefaultParagraphFont"/>
    <w:rsid w:val="0009119F"/>
  </w:style>
  <w:style w:type="character" w:customStyle="1" w:styleId="DocumentMapChar">
    <w:name w:val="Document Map Char"/>
    <w:basedOn w:val="DefaultParagraphFont"/>
    <w:link w:val="DocumentMap"/>
    <w:uiPriority w:val="99"/>
    <w:semiHidden/>
    <w:rsid w:val="0009119F"/>
    <w:rPr>
      <w:rFonts w:ascii="Times New Roman" w:hAnsi="Times New Roman" w:cs="Times New Roman"/>
      <w:sz w:val="20"/>
      <w:szCs w:val="16"/>
    </w:rPr>
  </w:style>
  <w:style w:type="paragraph" w:styleId="DocumentMap">
    <w:name w:val="Document Map"/>
    <w:basedOn w:val="Normal"/>
    <w:link w:val="DocumentMapChar"/>
    <w:uiPriority w:val="99"/>
    <w:semiHidden/>
    <w:unhideWhenUsed/>
    <w:rsid w:val="0009119F"/>
    <w:rPr>
      <w:szCs w:val="16"/>
    </w:rPr>
  </w:style>
  <w:style w:type="character" w:customStyle="1" w:styleId="DocumentMapChar1">
    <w:name w:val="Document Map Char1"/>
    <w:basedOn w:val="DefaultParagraphFont"/>
    <w:uiPriority w:val="99"/>
    <w:semiHidden/>
    <w:rsid w:val="0009119F"/>
    <w:rPr>
      <w:rFonts w:ascii="Segoe UI" w:hAnsi="Segoe UI" w:cs="Segoe UI"/>
      <w:sz w:val="16"/>
      <w:szCs w:val="16"/>
    </w:rPr>
  </w:style>
  <w:style w:type="paragraph" w:customStyle="1" w:styleId="Default">
    <w:name w:val="Default"/>
    <w:rsid w:val="0009119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
    <w:name w:val="st"/>
    <w:basedOn w:val="DefaultParagraphFont"/>
    <w:rsid w:val="0009119F"/>
  </w:style>
  <w:style w:type="paragraph" w:customStyle="1" w:styleId="Shrink">
    <w:name w:val="Shrink"/>
    <w:rsid w:val="0009119F"/>
    <w:pPr>
      <w:spacing w:after="0" w:line="240" w:lineRule="auto"/>
      <w:ind w:left="288" w:right="288"/>
    </w:pPr>
    <w:rPr>
      <w:rFonts w:ascii="Times New Roman" w:eastAsia="Times New Roman" w:hAnsi="Times New Roman" w:cs="Times New Roman"/>
      <w:sz w:val="12"/>
      <w:szCs w:val="20"/>
    </w:rPr>
  </w:style>
  <w:style w:type="character" w:customStyle="1" w:styleId="field-content">
    <w:name w:val="field-content"/>
    <w:basedOn w:val="DefaultParagraphFont"/>
    <w:rsid w:val="0009119F"/>
  </w:style>
  <w:style w:type="paragraph" w:customStyle="1" w:styleId="Pa3">
    <w:name w:val="Pa3"/>
    <w:basedOn w:val="Default"/>
    <w:next w:val="Default"/>
    <w:uiPriority w:val="99"/>
    <w:rsid w:val="0009119F"/>
    <w:pPr>
      <w:spacing w:line="240" w:lineRule="atLeast"/>
    </w:pPr>
    <w:rPr>
      <w:rFonts w:ascii="Myriad Pro Light SemiExt" w:hAnsi="Myriad Pro Light SemiExt" w:cstheme="minorBidi"/>
      <w:color w:val="auto"/>
    </w:rPr>
  </w:style>
  <w:style w:type="character" w:customStyle="1" w:styleId="A5">
    <w:name w:val="A5"/>
    <w:uiPriority w:val="99"/>
    <w:rsid w:val="0009119F"/>
    <w:rPr>
      <w:rFonts w:cs="Myriad Pro Light SemiExt"/>
      <w:color w:val="000000"/>
      <w:sz w:val="50"/>
      <w:szCs w:val="50"/>
    </w:rPr>
  </w:style>
  <w:style w:type="character" w:customStyle="1" w:styleId="A6">
    <w:name w:val="A6"/>
    <w:uiPriority w:val="99"/>
    <w:rsid w:val="0009119F"/>
    <w:rPr>
      <w:rFonts w:ascii="Myriad Pro SemiExt" w:hAnsi="Myriad Pro SemiExt" w:cs="Myriad Pro SemiExt"/>
      <w:color w:val="000000"/>
      <w:sz w:val="20"/>
      <w:szCs w:val="20"/>
    </w:rPr>
  </w:style>
  <w:style w:type="character" w:customStyle="1" w:styleId="a">
    <w:name w:val="a"/>
    <w:basedOn w:val="DefaultParagraphFont"/>
    <w:rsid w:val="0009119F"/>
  </w:style>
  <w:style w:type="character" w:customStyle="1" w:styleId="l7">
    <w:name w:val="l7"/>
    <w:basedOn w:val="DefaultParagraphFont"/>
    <w:rsid w:val="0009119F"/>
  </w:style>
  <w:style w:type="character" w:customStyle="1" w:styleId="l8">
    <w:name w:val="l8"/>
    <w:basedOn w:val="DefaultParagraphFont"/>
    <w:rsid w:val="0009119F"/>
  </w:style>
  <w:style w:type="character" w:customStyle="1" w:styleId="l6">
    <w:name w:val="l6"/>
    <w:basedOn w:val="DefaultParagraphFont"/>
    <w:rsid w:val="0009119F"/>
  </w:style>
  <w:style w:type="character" w:customStyle="1" w:styleId="l9">
    <w:name w:val="l9"/>
    <w:basedOn w:val="DefaultParagraphFont"/>
    <w:rsid w:val="0009119F"/>
  </w:style>
  <w:style w:type="paragraph" w:customStyle="1" w:styleId="Caption1">
    <w:name w:val="Caption1"/>
    <w:basedOn w:val="Normal"/>
    <w:rsid w:val="0009119F"/>
    <w:pPr>
      <w:spacing w:before="100" w:beforeAutospacing="1" w:after="100" w:afterAutospacing="1"/>
    </w:pPr>
    <w:rPr>
      <w:rFonts w:eastAsia="Times New Roman"/>
      <w:sz w:val="24"/>
      <w:szCs w:val="24"/>
    </w:rPr>
  </w:style>
  <w:style w:type="character" w:customStyle="1" w:styleId="honorific-prefix">
    <w:name w:val="honorific-prefix"/>
    <w:basedOn w:val="DefaultParagraphFont"/>
    <w:rsid w:val="0009119F"/>
  </w:style>
  <w:style w:type="character" w:customStyle="1" w:styleId="given-name">
    <w:name w:val="given-name"/>
    <w:basedOn w:val="DefaultParagraphFont"/>
    <w:rsid w:val="0009119F"/>
  </w:style>
  <w:style w:type="character" w:customStyle="1" w:styleId="family-name">
    <w:name w:val="family-name"/>
    <w:basedOn w:val="DefaultParagraphFont"/>
    <w:rsid w:val="0009119F"/>
  </w:style>
  <w:style w:type="character" w:customStyle="1" w:styleId="stylestylebold12pt0">
    <w:name w:val="stylestylebold12pt"/>
    <w:basedOn w:val="DefaultParagraphFont"/>
    <w:rsid w:val="0009119F"/>
  </w:style>
  <w:style w:type="character" w:customStyle="1" w:styleId="styleboldunderline0">
    <w:name w:val="styleboldunderline"/>
    <w:basedOn w:val="DefaultParagraphFont"/>
    <w:rsid w:val="0009119F"/>
  </w:style>
  <w:style w:type="character" w:customStyle="1" w:styleId="klink">
    <w:name w:val="klink"/>
    <w:basedOn w:val="DefaultParagraphFont"/>
    <w:rsid w:val="0009119F"/>
  </w:style>
  <w:style w:type="character" w:customStyle="1" w:styleId="chead">
    <w:name w:val="chead"/>
    <w:basedOn w:val="DefaultParagraphFont"/>
    <w:rsid w:val="0009119F"/>
  </w:style>
  <w:style w:type="paragraph" w:customStyle="1" w:styleId="endarticle">
    <w:name w:val="endarticle"/>
    <w:basedOn w:val="Normal"/>
    <w:rsid w:val="0009119F"/>
    <w:pPr>
      <w:spacing w:before="100" w:beforeAutospacing="1" w:after="100" w:afterAutospacing="1"/>
    </w:pPr>
    <w:rPr>
      <w:rFonts w:eastAsia="Times New Roman"/>
      <w:sz w:val="24"/>
      <w:szCs w:val="24"/>
    </w:rPr>
  </w:style>
  <w:style w:type="paragraph" w:customStyle="1" w:styleId="a-body-text">
    <w:name w:val="a-body-text"/>
    <w:basedOn w:val="Normal"/>
    <w:rsid w:val="0009119F"/>
    <w:pPr>
      <w:spacing w:before="100" w:beforeAutospacing="1" w:after="100" w:afterAutospacing="1"/>
    </w:pPr>
    <w:rPr>
      <w:rFonts w:eastAsia="Times New Roman"/>
      <w:sz w:val="24"/>
      <w:szCs w:val="24"/>
    </w:rPr>
  </w:style>
  <w:style w:type="character" w:customStyle="1" w:styleId="medium-bold">
    <w:name w:val="medium-bold"/>
    <w:rsid w:val="0009119F"/>
  </w:style>
  <w:style w:type="paragraph" w:styleId="Quote">
    <w:name w:val="Quote"/>
    <w:basedOn w:val="Normal"/>
    <w:next w:val="Normal"/>
    <w:link w:val="QuoteChar"/>
    <w:uiPriority w:val="29"/>
    <w:qFormat/>
    <w:rsid w:val="0009119F"/>
    <w:pPr>
      <w:ind w:left="144"/>
    </w:pPr>
    <w:rPr>
      <w:rFonts w:eastAsia="Calibri"/>
      <w:iCs/>
      <w:sz w:val="18"/>
      <w:szCs w:val="20"/>
      <w:lang w:val="x-none" w:eastAsia="x-none"/>
    </w:rPr>
  </w:style>
  <w:style w:type="character" w:customStyle="1" w:styleId="QuoteChar">
    <w:name w:val="Quote Char"/>
    <w:basedOn w:val="DefaultParagraphFont"/>
    <w:link w:val="Quote"/>
    <w:uiPriority w:val="29"/>
    <w:rsid w:val="0009119F"/>
    <w:rPr>
      <w:rFonts w:ascii="Times New Roman" w:eastAsia="Calibri" w:hAnsi="Times New Roman" w:cs="Times New Roman"/>
      <w:iCs/>
      <w:sz w:val="18"/>
      <w:szCs w:val="20"/>
      <w:lang w:val="x-none" w:eastAsia="x-none"/>
    </w:rPr>
  </w:style>
  <w:style w:type="paragraph" w:customStyle="1" w:styleId="obgpara">
    <w:name w:val="obg_para"/>
    <w:basedOn w:val="Normal"/>
    <w:rsid w:val="0009119F"/>
    <w:pPr>
      <w:spacing w:before="100" w:beforeAutospacing="1" w:after="100" w:afterAutospacing="1"/>
    </w:pPr>
    <w:rPr>
      <w:rFonts w:eastAsia="Times New Roman"/>
      <w:sz w:val="24"/>
      <w:szCs w:val="24"/>
    </w:rPr>
  </w:style>
  <w:style w:type="character" w:customStyle="1" w:styleId="obgcapsstart">
    <w:name w:val="obg_caps_start"/>
    <w:basedOn w:val="DefaultParagraphFont"/>
    <w:rsid w:val="0009119F"/>
  </w:style>
  <w:style w:type="character" w:customStyle="1" w:styleId="tpk">
    <w:name w:val="tpk"/>
    <w:basedOn w:val="DefaultParagraphFont"/>
    <w:rsid w:val="0009119F"/>
  </w:style>
  <w:style w:type="paragraph" w:customStyle="1" w:styleId="cardCharChar">
    <w:name w:val="card Char Char"/>
    <w:basedOn w:val="Normal"/>
    <w:link w:val="cardCharCharChar"/>
    <w:rsid w:val="0009119F"/>
    <w:pPr>
      <w:ind w:left="288" w:right="288"/>
    </w:pPr>
    <w:rPr>
      <w:rFonts w:eastAsia="Times New Roman"/>
      <w:szCs w:val="20"/>
    </w:rPr>
  </w:style>
  <w:style w:type="character" w:customStyle="1" w:styleId="cardCharCharChar">
    <w:name w:val="card Char Char Char"/>
    <w:basedOn w:val="DefaultParagraphFont"/>
    <w:link w:val="cardCharChar"/>
    <w:rsid w:val="0009119F"/>
    <w:rPr>
      <w:rFonts w:ascii="Times New Roman" w:eastAsia="Times New Roman" w:hAnsi="Times New Roman" w:cs="Times New Roman"/>
      <w:sz w:val="20"/>
      <w:szCs w:val="20"/>
    </w:rPr>
  </w:style>
  <w:style w:type="paragraph" w:styleId="NoSpacing">
    <w:name w:val="No Spacing"/>
    <w:uiPriority w:val="1"/>
    <w:rsid w:val="0009119F"/>
    <w:pPr>
      <w:spacing w:after="0" w:line="240" w:lineRule="auto"/>
    </w:pPr>
    <w:rPr>
      <w:rFonts w:eastAsiaTheme="minorEastAsia"/>
      <w:sz w:val="24"/>
      <w:szCs w:val="24"/>
    </w:rPr>
  </w:style>
  <w:style w:type="character" w:customStyle="1" w:styleId="the-author">
    <w:name w:val="the-author"/>
    <w:basedOn w:val="DefaultParagraphFont"/>
    <w:rsid w:val="0009119F"/>
  </w:style>
  <w:style w:type="character" w:customStyle="1" w:styleId="top-publish">
    <w:name w:val="top-publish"/>
    <w:basedOn w:val="DefaultParagraphFont"/>
    <w:rsid w:val="0009119F"/>
  </w:style>
  <w:style w:type="character" w:customStyle="1" w:styleId="submitted">
    <w:name w:val="submitted"/>
    <w:basedOn w:val="DefaultParagraphFont"/>
    <w:rsid w:val="0009119F"/>
  </w:style>
  <w:style w:type="paragraph" w:customStyle="1" w:styleId="loose">
    <w:name w:val="loose"/>
    <w:basedOn w:val="Normal"/>
    <w:rsid w:val="0009119F"/>
    <w:pPr>
      <w:spacing w:before="100" w:beforeAutospacing="1" w:after="100" w:afterAutospacing="1"/>
    </w:pPr>
    <w:rPr>
      <w:rFonts w:ascii="Times" w:eastAsiaTheme="minorEastAsia" w:hAnsi="Times" w:cstheme="minorBidi"/>
      <w:szCs w:val="20"/>
    </w:rPr>
  </w:style>
  <w:style w:type="character" w:customStyle="1" w:styleId="hit">
    <w:name w:val="hit"/>
    <w:basedOn w:val="DefaultParagraphFont"/>
    <w:rsid w:val="0009119F"/>
  </w:style>
  <w:style w:type="character" w:customStyle="1" w:styleId="blue">
    <w:name w:val="blue"/>
    <w:basedOn w:val="DefaultParagraphFont"/>
    <w:rsid w:val="0009119F"/>
  </w:style>
  <w:style w:type="character" w:customStyle="1" w:styleId="verdana">
    <w:name w:val="verdana"/>
    <w:basedOn w:val="DefaultParagraphFont"/>
    <w:rsid w:val="0009119F"/>
  </w:style>
  <w:style w:type="character" w:customStyle="1" w:styleId="ssl4">
    <w:name w:val="ss_l4"/>
    <w:basedOn w:val="DefaultParagraphFont"/>
    <w:rsid w:val="0009119F"/>
  </w:style>
  <w:style w:type="character" w:customStyle="1" w:styleId="italic">
    <w:name w:val="italic"/>
    <w:basedOn w:val="DefaultParagraphFont"/>
    <w:rsid w:val="0009119F"/>
  </w:style>
  <w:style w:type="character" w:customStyle="1" w:styleId="byline">
    <w:name w:val="byline"/>
    <w:basedOn w:val="DefaultParagraphFont"/>
    <w:rsid w:val="0009119F"/>
  </w:style>
  <w:style w:type="character" w:customStyle="1" w:styleId="byline-italic">
    <w:name w:val="byline-italic"/>
    <w:basedOn w:val="DefaultParagraphFont"/>
    <w:rsid w:val="0009119F"/>
  </w:style>
  <w:style w:type="paragraph" w:customStyle="1" w:styleId="textbodyblack">
    <w:name w:val="textbodyblack"/>
    <w:basedOn w:val="Normal"/>
    <w:rsid w:val="0009119F"/>
    <w:pPr>
      <w:spacing w:before="100" w:beforeAutospacing="1" w:after="100" w:afterAutospacing="1"/>
    </w:pPr>
    <w:rPr>
      <w:rFonts w:ascii="Times" w:eastAsiaTheme="minorEastAsia" w:hAnsi="Times" w:cstheme="minorBidi"/>
      <w:szCs w:val="20"/>
    </w:rPr>
  </w:style>
  <w:style w:type="character" w:customStyle="1" w:styleId="rednegchange">
    <w:name w:val="red_neg_change"/>
    <w:basedOn w:val="DefaultParagraphFont"/>
    <w:rsid w:val="0009119F"/>
  </w:style>
  <w:style w:type="character" w:customStyle="1" w:styleId="wsodqchgshow">
    <w:name w:val="wsodq_chgshow"/>
    <w:basedOn w:val="DefaultParagraphFont"/>
    <w:rsid w:val="0009119F"/>
  </w:style>
  <w:style w:type="character" w:customStyle="1" w:styleId="cnbcsbhdcomp">
    <w:name w:val="cnbc_sbhd_comp"/>
    <w:basedOn w:val="DefaultParagraphFont"/>
    <w:rsid w:val="0009119F"/>
  </w:style>
  <w:style w:type="character" w:customStyle="1" w:styleId="published">
    <w:name w:val="published"/>
    <w:basedOn w:val="DefaultParagraphFont"/>
    <w:rsid w:val="0009119F"/>
  </w:style>
  <w:style w:type="character" w:customStyle="1" w:styleId="updated">
    <w:name w:val="updated"/>
    <w:basedOn w:val="DefaultParagraphFont"/>
    <w:rsid w:val="0009119F"/>
  </w:style>
  <w:style w:type="paragraph" w:customStyle="1" w:styleId="infuse">
    <w:name w:val="infuse"/>
    <w:basedOn w:val="Normal"/>
    <w:rsid w:val="0009119F"/>
    <w:pPr>
      <w:spacing w:before="100" w:beforeAutospacing="1" w:after="100" w:afterAutospacing="1"/>
    </w:pPr>
    <w:rPr>
      <w:rFonts w:ascii="Times" w:eastAsiaTheme="minorEastAsia" w:hAnsi="Times" w:cstheme="minorBidi"/>
      <w:szCs w:val="20"/>
    </w:rPr>
  </w:style>
  <w:style w:type="character" w:customStyle="1" w:styleId="maintitle">
    <w:name w:val="maintitle"/>
    <w:basedOn w:val="DefaultParagraphFont"/>
    <w:rsid w:val="0009119F"/>
  </w:style>
  <w:style w:type="character" w:customStyle="1" w:styleId="article-author">
    <w:name w:val="article-author"/>
    <w:basedOn w:val="DefaultParagraphFont"/>
    <w:rsid w:val="0009119F"/>
  </w:style>
  <w:style w:type="character" w:customStyle="1" w:styleId="author">
    <w:name w:val="author"/>
    <w:basedOn w:val="DefaultParagraphFont"/>
    <w:rsid w:val="0009119F"/>
  </w:style>
  <w:style w:type="character" w:customStyle="1" w:styleId="date1">
    <w:name w:val="date1"/>
    <w:basedOn w:val="DefaultParagraphFont"/>
    <w:rsid w:val="0009119F"/>
  </w:style>
  <w:style w:type="character" w:customStyle="1" w:styleId="listpipe">
    <w:name w:val="listpipe"/>
    <w:basedOn w:val="DefaultParagraphFont"/>
    <w:rsid w:val="0009119F"/>
  </w:style>
  <w:style w:type="character" w:customStyle="1" w:styleId="normal1">
    <w:name w:val="normal1"/>
    <w:basedOn w:val="DefaultParagraphFont"/>
    <w:rsid w:val="0009119F"/>
  </w:style>
  <w:style w:type="paragraph" w:customStyle="1" w:styleId="first">
    <w:name w:val="first"/>
    <w:basedOn w:val="Normal"/>
    <w:rsid w:val="0009119F"/>
    <w:pPr>
      <w:spacing w:before="100" w:beforeAutospacing="1" w:after="100" w:afterAutospacing="1"/>
    </w:pPr>
    <w:rPr>
      <w:rFonts w:ascii="Times" w:eastAsiaTheme="minorEastAsia" w:hAnsi="Times" w:cstheme="minorBidi"/>
      <w:szCs w:val="20"/>
    </w:rPr>
  </w:style>
  <w:style w:type="paragraph" w:customStyle="1" w:styleId="last">
    <w:name w:val="last"/>
    <w:basedOn w:val="Normal"/>
    <w:rsid w:val="0009119F"/>
    <w:pPr>
      <w:spacing w:before="100" w:beforeAutospacing="1" w:after="100" w:afterAutospacing="1"/>
    </w:pPr>
    <w:rPr>
      <w:rFonts w:ascii="Times" w:eastAsiaTheme="minorEastAsia" w:hAnsi="Times" w:cstheme="minorBidi"/>
      <w:szCs w:val="20"/>
    </w:rPr>
  </w:style>
  <w:style w:type="character" w:customStyle="1" w:styleId="authors">
    <w:name w:val="authors"/>
    <w:basedOn w:val="DefaultParagraphFont"/>
    <w:rsid w:val="0009119F"/>
  </w:style>
  <w:style w:type="paragraph" w:customStyle="1" w:styleId="publishedon">
    <w:name w:val="published_on"/>
    <w:basedOn w:val="Normal"/>
    <w:rsid w:val="0009119F"/>
    <w:pPr>
      <w:spacing w:before="100" w:beforeAutospacing="1" w:after="100" w:afterAutospacing="1"/>
    </w:pPr>
    <w:rPr>
      <w:rFonts w:ascii="Times" w:eastAsiaTheme="minorEastAsia" w:hAnsi="Times" w:cstheme="minorBidi"/>
      <w:szCs w:val="20"/>
    </w:rPr>
  </w:style>
  <w:style w:type="character" w:customStyle="1" w:styleId="meta-prep">
    <w:name w:val="meta-prep"/>
    <w:basedOn w:val="DefaultParagraphFont"/>
    <w:rsid w:val="0009119F"/>
  </w:style>
  <w:style w:type="character" w:customStyle="1" w:styleId="entry-date">
    <w:name w:val="entry-date"/>
    <w:basedOn w:val="DefaultParagraphFont"/>
    <w:rsid w:val="0009119F"/>
  </w:style>
  <w:style w:type="character" w:customStyle="1" w:styleId="Brief-Smalltext">
    <w:name w:val="Brief - Small text"/>
    <w:basedOn w:val="DefaultParagraphFont"/>
    <w:rsid w:val="0009119F"/>
    <w:rPr>
      <w:sz w:val="14"/>
    </w:rPr>
  </w:style>
  <w:style w:type="paragraph" w:customStyle="1" w:styleId="Brief-SecondarySource">
    <w:name w:val="Brief - Secondary Source"/>
    <w:basedOn w:val="Normal"/>
    <w:rsid w:val="0009119F"/>
    <w:rPr>
      <w:rFonts w:eastAsia="Times New Roman"/>
      <w:sz w:val="14"/>
      <w:szCs w:val="20"/>
    </w:rPr>
  </w:style>
  <w:style w:type="character" w:customStyle="1" w:styleId="beriefunderline">
    <w:name w:val="berief = underline"/>
    <w:basedOn w:val="DefaultParagraphFont"/>
    <w:rsid w:val="0009119F"/>
    <w:rPr>
      <w:rFonts w:eastAsiaTheme="minorEastAsia"/>
      <w:sz w:val="20"/>
      <w:u w:val="single"/>
    </w:rPr>
  </w:style>
  <w:style w:type="character" w:customStyle="1" w:styleId="berief">
    <w:name w:val="berief"/>
    <w:basedOn w:val="DefaultParagraphFont"/>
    <w:rsid w:val="0009119F"/>
    <w:rPr>
      <w:rFonts w:eastAsiaTheme="minorEastAsia"/>
      <w:sz w:val="20"/>
      <w:u w:val="none"/>
    </w:rPr>
  </w:style>
  <w:style w:type="paragraph" w:customStyle="1" w:styleId="Brief-Card">
    <w:name w:val="Brief - Card"/>
    <w:basedOn w:val="Normal"/>
    <w:rsid w:val="0009119F"/>
    <w:rPr>
      <w:rFonts w:eastAsia="Times New Roman"/>
      <w:szCs w:val="24"/>
    </w:rPr>
  </w:style>
  <w:style w:type="paragraph" w:styleId="Subtitle">
    <w:name w:val="Subtitle"/>
    <w:basedOn w:val="Normal"/>
    <w:next w:val="Normal"/>
    <w:link w:val="SubtitleChar"/>
    <w:uiPriority w:val="11"/>
    <w:qFormat/>
    <w:rsid w:val="0009119F"/>
    <w:pPr>
      <w:numPr>
        <w:ilvl w:val="1"/>
      </w:numPr>
    </w:pPr>
    <w:rPr>
      <w:rFonts w:eastAsiaTheme="majorEastAsia" w:cstheme="majorBidi"/>
      <w:iCs/>
      <w:sz w:val="16"/>
      <w:szCs w:val="24"/>
    </w:rPr>
  </w:style>
  <w:style w:type="character" w:customStyle="1" w:styleId="SubtitleChar">
    <w:name w:val="Subtitle Char"/>
    <w:basedOn w:val="DefaultParagraphFont"/>
    <w:link w:val="Subtitle"/>
    <w:uiPriority w:val="11"/>
    <w:rsid w:val="0009119F"/>
    <w:rPr>
      <w:rFonts w:ascii="Times New Roman" w:eastAsiaTheme="majorEastAsia" w:hAnsi="Times New Roman" w:cstheme="majorBidi"/>
      <w:iCs/>
      <w:sz w:val="16"/>
      <w:szCs w:val="24"/>
    </w:rPr>
  </w:style>
  <w:style w:type="character" w:styleId="SubtleEmphasis">
    <w:name w:val="Subtle Emphasis"/>
    <w:basedOn w:val="DefaultParagraphFont"/>
    <w:uiPriority w:val="19"/>
    <w:qFormat/>
    <w:rsid w:val="0009119F"/>
    <w:rPr>
      <w:rFonts w:ascii="Garamond" w:hAnsi="Garamond"/>
      <w:iCs/>
      <w:color w:val="auto"/>
      <w:spacing w:val="0"/>
      <w:sz w:val="22"/>
      <w:u w:val="single"/>
      <w:bdr w:val="none" w:sz="0" w:space="0" w:color="auto"/>
    </w:rPr>
  </w:style>
  <w:style w:type="character" w:customStyle="1" w:styleId="CardUnderlinedCharChar">
    <w:name w:val="Card Underlined Char Char"/>
    <w:rsid w:val="0009119F"/>
    <w:rPr>
      <w:rFonts w:ascii="Arial Narrow" w:hAnsi="Arial Narrow"/>
      <w:sz w:val="22"/>
      <w:szCs w:val="24"/>
      <w:u w:val="single"/>
      <w:lang w:val="en-US" w:eastAsia="en-US" w:bidi="ar-SA"/>
    </w:rPr>
  </w:style>
  <w:style w:type="character" w:styleId="HTMLCite">
    <w:name w:val="HTML Cite"/>
    <w:basedOn w:val="DefaultParagraphFont"/>
    <w:uiPriority w:val="99"/>
    <w:semiHidden/>
    <w:unhideWhenUsed/>
    <w:rsid w:val="0009119F"/>
    <w:rPr>
      <w:i/>
      <w:iCs/>
    </w:rPr>
  </w:style>
  <w:style w:type="character" w:customStyle="1" w:styleId="Heading3CharCharCharChar">
    <w:name w:val="Heading 3 Char Char Char Char"/>
    <w:rsid w:val="0009119F"/>
    <w:rPr>
      <w:rFonts w:cs="Arial"/>
      <w:bCs/>
      <w:szCs w:val="26"/>
      <w:u w:val="single"/>
      <w:lang w:val="en-US" w:eastAsia="en-US" w:bidi="ar-SA"/>
    </w:rPr>
  </w:style>
  <w:style w:type="character" w:customStyle="1" w:styleId="term">
    <w:name w:val="term"/>
    <w:rsid w:val="0009119F"/>
  </w:style>
  <w:style w:type="character" w:customStyle="1" w:styleId="BoldUnderline0">
    <w:name w:val="BoldUnderline"/>
    <w:basedOn w:val="DefaultParagraphFont"/>
    <w:uiPriority w:val="1"/>
    <w:qFormat/>
    <w:rsid w:val="0009119F"/>
    <w:rPr>
      <w:rFonts w:ascii="Arial" w:hAnsi="Arial"/>
      <w:b/>
      <w:sz w:val="20"/>
      <w:u w:val="single"/>
    </w:rPr>
  </w:style>
  <w:style w:type="character" w:customStyle="1" w:styleId="texto1">
    <w:name w:val="texto1"/>
    <w:basedOn w:val="DefaultParagraphFont"/>
    <w:rsid w:val="00091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bes.com/sites/matthewhulbert/2012/08/05/why-america-can-make-or-break-a-new-global-gas-world/print/" TargetMode="External"/><Relationship Id="rId18" Type="http://schemas.openxmlformats.org/officeDocument/2006/relationships/hyperlink" Target="http://www.crai.com/uploadedFiles/Publications/CRA_LNG_Study_Feb2013.pdf" TargetMode="External"/><Relationship Id="rId26" Type="http://schemas.openxmlformats.org/officeDocument/2006/relationships/hyperlink" Target="http://www.crai.com/uploadedFiles/Publications/CRA_LNG_Study_Feb2013.pdf" TargetMode="External"/><Relationship Id="rId39" Type="http://schemas.openxmlformats.org/officeDocument/2006/relationships/hyperlink" Target="http://www.forbes.com/sites/markadomanis/2012/08/16/russias-economy-is-still-growing-faster-than-every-eu-country/" TargetMode="External"/><Relationship Id="rId21" Type="http://schemas.openxmlformats.org/officeDocument/2006/relationships/hyperlink" Target="http://www.crai.com/uploadedFiles/Publications/CRA_LNG_Study_Feb2013.pdf" TargetMode="External"/><Relationship Id="rId34" Type="http://schemas.openxmlformats.org/officeDocument/2006/relationships/hyperlink" Target="http://www.crai.com/uploadedFiles/Publications/CRA_LNG_Study_Feb2013.pdf" TargetMode="External"/><Relationship Id="rId42" Type="http://schemas.openxmlformats.org/officeDocument/2006/relationships/hyperlink" Target="http://blogs.the-american-interest.com/wrm/2012/04/25/north-american-shale-gas-gives-russia-serious-headache/" TargetMode="External"/><Relationship Id="rId47" Type="http://schemas.openxmlformats.org/officeDocument/2006/relationships/hyperlink" Target="http://isd.georgetown.edu/files/SWG_russia%20resurgent.pdf" TargetMode="External"/><Relationship Id="rId50" Type="http://schemas.openxmlformats.org/officeDocument/2006/relationships/hyperlink" Target="http://www.brookings.edu/about/projects/energy-security" TargetMode="External"/><Relationship Id="rId55"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vnf.com/news-alerts-778.html" TargetMode="External"/><Relationship Id="rId17" Type="http://schemas.openxmlformats.org/officeDocument/2006/relationships/hyperlink" Target="http://www.crai.com/uploadedFiles/Publications/CRA_LNG_Study_Feb2013.pdf" TargetMode="External"/><Relationship Id="rId25" Type="http://schemas.openxmlformats.org/officeDocument/2006/relationships/hyperlink" Target="http://www.deloitte.com/assets/Dcom-UnitedStates/Local%20Assets/Documents/Energy_us_er/us_er_GlobalImpactUSLNGExports_AmericanRenaissance_Jan2013.pdf" TargetMode="External"/><Relationship Id="rId33" Type="http://schemas.openxmlformats.org/officeDocument/2006/relationships/hyperlink" Target="http://www.crai.com/uploadedFiles/Publications/CRA_LNG_Study_Feb2013.pdf" TargetMode="External"/><Relationship Id="rId38" Type="http://schemas.openxmlformats.org/officeDocument/2006/relationships/hyperlink" Target="http://commodityhq.com/2013/a-deeper-look-at-russias-commodity-industry/" TargetMode="External"/><Relationship Id="rId46" Type="http://schemas.openxmlformats.org/officeDocument/2006/relationships/hyperlink" Target="https://www.usrbc.org/pics/File/member_news/2020_oil.pdf" TargetMode="External"/><Relationship Id="rId2" Type="http://schemas.openxmlformats.org/officeDocument/2006/relationships/customXml" Target="../customXml/item2.xml"/><Relationship Id="rId16" Type="http://schemas.openxmlformats.org/officeDocument/2006/relationships/hyperlink" Target="http://www.crai.com/uploadedFiles/Publications/CRA_LNG_Study_Feb2013.pdf" TargetMode="External"/><Relationship Id="rId20" Type="http://schemas.openxmlformats.org/officeDocument/2006/relationships/hyperlink" Target="http://www.crai.com/uploadedFiles/Publications/CRA_LNG_Study_Feb2013.pdf" TargetMode="External"/><Relationship Id="rId29" Type="http://schemas.openxmlformats.org/officeDocument/2006/relationships/hyperlink" Target="http://www.crai.com/uploadedFiles/Publications/CRA_LNG_Study_Feb2013.pdf" TargetMode="External"/><Relationship Id="rId41" Type="http://schemas.openxmlformats.org/officeDocument/2006/relationships/hyperlink" Target="http://www.deloitte.com/assets/Dcom-UnitedStates/Local%20Assets/Documents/Energy_us_er/us_er_GlobalImpactUSLNGExports_AmericanRenaissance_Jan2013.pdf" TargetMode="External"/><Relationship Id="rId54" Type="http://schemas.openxmlformats.org/officeDocument/2006/relationships/hyperlink" Target="http://www.arabianbusiness.com/qatar-petroleum-jv-seeks-us-lng-permit-470247.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fuelfix.com/blog/2012/12/06/manufacturers-pushing-hard-against-lng-exports/" TargetMode="External"/><Relationship Id="rId24" Type="http://schemas.openxmlformats.org/officeDocument/2006/relationships/hyperlink" Target="http://www.deloitte.com/assets/Dcom-UnitedStates/Local%20Assets/Documents/Energy_us_er/us_er_GlobalImpactUSLNGExports_AmericanRenaissance_Jan2013.pdf" TargetMode="External"/><Relationship Id="rId32" Type="http://schemas.openxmlformats.org/officeDocument/2006/relationships/hyperlink" Target="http://www.crai.com/uploadedFiles/Publications/CRA_LNG_Study_Feb2013.pdf" TargetMode="External"/><Relationship Id="rId37" Type="http://schemas.openxmlformats.org/officeDocument/2006/relationships/hyperlink" Target="http://www.forbes.com/sites/matthewhulbert/2012/08/05/why-america-can-make-or-break-a-new-global-gas-world/print/" TargetMode="External"/><Relationship Id="rId40" Type="http://schemas.openxmlformats.org/officeDocument/2006/relationships/hyperlink" Target="http://www.deloitte.com/assets/Dcom-UnitedStates/Local%20Assets/Documents/Energy_us_er/us_er_GlobalImpactUSLNGExports_AmericanRenaissance_Jan2013.pdf" TargetMode="External"/><Relationship Id="rId45" Type="http://schemas.openxmlformats.org/officeDocument/2006/relationships/hyperlink" Target="https://www.usrbc.org/pics/File/member_news/2020_oil.pdf" TargetMode="External"/><Relationship Id="rId53" Type="http://schemas.openxmlformats.org/officeDocument/2006/relationships/hyperlink" Target="http://qz.com/35142/the-math-doesnt-add-up-on-the-uss-ambitions-to-export-natural-gas/" TargetMode="External"/><Relationship Id="rId5" Type="http://schemas.openxmlformats.org/officeDocument/2006/relationships/styles" Target="styles.xml"/><Relationship Id="rId15" Type="http://schemas.openxmlformats.org/officeDocument/2006/relationships/hyperlink" Target="http://www.vnf.com/news-alerts-778.html" TargetMode="External"/><Relationship Id="rId23" Type="http://schemas.openxmlformats.org/officeDocument/2006/relationships/hyperlink" Target="http://www.deloitte.com/assets/Dcom-UnitedStates/Local%20Assets/Documents/Energy_us_er/us_er_GlobalImpactUSLNGExports_AmericanRenaissance_Jan2013.pdf" TargetMode="External"/><Relationship Id="rId28" Type="http://schemas.openxmlformats.org/officeDocument/2006/relationships/hyperlink" Target="http://www.crai.com/uploadedFiles/Publications/CRA_LNG_Study_Feb2013.pdf" TargetMode="External"/><Relationship Id="rId36" Type="http://schemas.openxmlformats.org/officeDocument/2006/relationships/hyperlink" Target="http://www.forbes.com/sites/matthewhulbert/2012/08/05/why-america-can-make-or-break-a-new-global-gas-world/print/" TargetMode="External"/><Relationship Id="rId49" Type="http://schemas.openxmlformats.org/officeDocument/2006/relationships/hyperlink" Target="http://www.brookings.edu/about/programs/foreign-policy" TargetMode="External"/><Relationship Id="rId10" Type="http://schemas.openxmlformats.org/officeDocument/2006/relationships/hyperlink" Target="http://www.deloitte.com/assets/Dcom-UnitedStates/Local%20Assets/Documents/Energy_us_er/us_er_GlobalImpactUSLNGExports_AmericanRenaissance_Jan2013.pdf" TargetMode="External"/><Relationship Id="rId19" Type="http://schemas.openxmlformats.org/officeDocument/2006/relationships/hyperlink" Target="http://www.crai.com/uploadedFiles/Publications/CRA_LNG_Study_Feb2013.pdf" TargetMode="External"/><Relationship Id="rId31" Type="http://schemas.openxmlformats.org/officeDocument/2006/relationships/hyperlink" Target="http://www.crai.com/uploadedFiles/Publications/CRA_LNG_Study_Feb2013.pdf" TargetMode="External"/><Relationship Id="rId44" Type="http://schemas.openxmlformats.org/officeDocument/2006/relationships/hyperlink" Target="https://www.usrbc.org/pics/File/member_news/2020_oil.pdf" TargetMode="External"/><Relationship Id="rId52" Type="http://schemas.openxmlformats.org/officeDocument/2006/relationships/hyperlink" Target="http://qz.com/35142/the-math-doesnt-add-up-on-the-uss-ambitions-to-export-natural-ga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rai.com/uploadedFiles/Publications/CRA_LNG_Study_Feb2013.pdf" TargetMode="External"/><Relationship Id="rId22" Type="http://schemas.openxmlformats.org/officeDocument/2006/relationships/hyperlink" Target="http://www.crai.com/uploadedFiles/Publications/CRA_LNG_Study_Feb2013.pdf" TargetMode="External"/><Relationship Id="rId27" Type="http://schemas.openxmlformats.org/officeDocument/2006/relationships/hyperlink" Target="http://www.crai.com/uploadedFiles/Publications/CRA_LNG_Study_Feb2013.pdf" TargetMode="External"/><Relationship Id="rId30" Type="http://schemas.openxmlformats.org/officeDocument/2006/relationships/hyperlink" Target="http://www.crai.com/uploadedFiles/Publications/CRA_LNG_Study_Feb2013.pdf" TargetMode="External"/><Relationship Id="rId35" Type="http://schemas.openxmlformats.org/officeDocument/2006/relationships/hyperlink" Target="https://www.usrbc.org/pics/File/member_news/2020_oil.pdf" TargetMode="External"/><Relationship Id="rId43" Type="http://schemas.openxmlformats.org/officeDocument/2006/relationships/hyperlink" Target="https://www.usrbc.org/pics/File/member_news/2020_oil.pdf" TargetMode="External"/><Relationship Id="rId48" Type="http://schemas.openxmlformats.org/officeDocument/2006/relationships/hyperlink" Target="http://www.google.com/url?sa=t&amp;rct=j&amp;q=&amp;esrc=s&amp;source=web&amp;cd=7&amp;cad=rja&amp;ved=0CE4QFjAG&amp;url=http%3A%2F%2Fwww.iaee.org%2Fen%2Fpublications%2Fnewsletterdl.aspx%3Fid%3D115&amp;ei=gco8UODIJ4uo8gTy0YDYCg&amp;usg=AFQjCNFfveAGZiDXYofebwKZumRLyXteNw&amp;sig2=t6A711Qyy8hQC2GF1SzIFQ)//CC"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www.bespacific.com/mt/archives/029324.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67</Pages>
  <Words>61907</Words>
  <Characters>352870</Characters>
  <Application>Microsoft Office Word</Application>
  <DocSecurity>0</DocSecurity>
  <Lines>2940</Lines>
  <Paragraphs>827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cp:lastModifiedBy>
  <cp:revision>1</cp:revision>
  <dcterms:created xsi:type="dcterms:W3CDTF">2014-08-01T15:29:00Z</dcterms:created>
  <dcterms:modified xsi:type="dcterms:W3CDTF">2014-08-01T15:56:00Z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