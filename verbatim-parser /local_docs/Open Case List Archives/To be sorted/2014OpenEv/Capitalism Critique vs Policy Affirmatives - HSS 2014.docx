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B5F945" w14:textId="77777777" w:rsidR="00F27081" w:rsidRDefault="00F27081" w:rsidP="00F27081">
      <w:pPr>
        <w:pStyle w:val="Heading1"/>
      </w:pPr>
      <w:r>
        <w:t>Neg</w:t>
      </w:r>
    </w:p>
    <w:p w14:paraId="7228A767" w14:textId="77777777" w:rsidR="00F27081" w:rsidRDefault="00F27081" w:rsidP="00F27081"/>
    <w:p w14:paraId="1CAB045E" w14:textId="77777777" w:rsidR="00F27081" w:rsidRDefault="00F27081" w:rsidP="00F27081">
      <w:pPr>
        <w:pStyle w:val="Heading2"/>
      </w:pPr>
      <w:r>
        <w:lastRenderedPageBreak/>
        <w:t>1nc Shell</w:t>
      </w:r>
    </w:p>
    <w:p w14:paraId="67D35DFE" w14:textId="77777777" w:rsidR="00547CC5" w:rsidRDefault="00547CC5" w:rsidP="00547CC5">
      <w:pPr>
        <w:pStyle w:val="Heading4"/>
      </w:pPr>
      <w:r>
        <w:t>Inset Link</w:t>
      </w:r>
    </w:p>
    <w:p w14:paraId="32C9BCEE" w14:textId="77777777" w:rsidR="00547CC5" w:rsidRDefault="00547CC5" w:rsidP="00547CC5">
      <w:pPr>
        <w:pStyle w:val="Heading4"/>
      </w:pPr>
      <w:r>
        <w:t>Capitalism leads to reverse evolution and the complete destruction of the entire universe</w:t>
      </w:r>
    </w:p>
    <w:p w14:paraId="0061C045" w14:textId="77777777" w:rsidR="00547CC5" w:rsidRPr="008E4C00" w:rsidRDefault="00547CC5" w:rsidP="00547CC5">
      <w:r>
        <w:t xml:space="preserve">Paul </w:t>
      </w:r>
      <w:r w:rsidRPr="00BE793F">
        <w:rPr>
          <w:rStyle w:val="Style13ptBold"/>
        </w:rPr>
        <w:t>Farrell 13</w:t>
      </w:r>
      <w:r>
        <w:t>, behavioral economics author of many books, used to be i</w:t>
      </w:r>
      <w:r w:rsidRPr="008E4C00">
        <w:t>nvestment banker with Morgan Stanley; executive vice president of the Financial News Network; executive vice president of Mercury Entertainment Corp; and associate editor of the Los Angeles Herald Examiner</w:t>
      </w:r>
      <w:r>
        <w:t>, 12-4-13, “</w:t>
      </w:r>
      <w:r w:rsidRPr="008E4C00">
        <w:t>10 ways capitalists get rich destroying our oceans</w:t>
      </w:r>
      <w:r>
        <w:t xml:space="preserve">,” Market Watch, </w:t>
      </w:r>
      <w:r w:rsidRPr="008E4C00">
        <w:t>http://www.marketwatch.com/story/10-ways-capitalists-get-rich-destroying-our-oceans-2013-12-04</w:t>
      </w:r>
      <w:r>
        <w:t>.</w:t>
      </w:r>
    </w:p>
    <w:p w14:paraId="4119C752" w14:textId="77777777" w:rsidR="00547CC5" w:rsidRPr="008A4049" w:rsidRDefault="00547CC5" w:rsidP="00547CC5">
      <w:pPr>
        <w:rPr>
          <w:rStyle w:val="StyleUnderline"/>
        </w:rPr>
      </w:pPr>
      <w:r w:rsidRPr="008E4C00">
        <w:rPr>
          <w:sz w:val="12"/>
        </w:rPr>
        <w:t xml:space="preserve">¶ </w:t>
      </w:r>
      <w:r w:rsidRPr="008E4C00">
        <w:t xml:space="preserve">Yes, many </w:t>
      </w:r>
      <w:r w:rsidRPr="008E4C00">
        <w:rPr>
          <w:rStyle w:val="StyleUnderline"/>
        </w:rPr>
        <w:t>capitalists are getting rich off the high seas</w:t>
      </w:r>
      <w:r w:rsidRPr="008E4C00">
        <w:t xml:space="preserve">, a vast reservoir of wealth holding 95% of the planet’s water, spanning 70% of the Earth’s surface. </w:t>
      </w:r>
      <w:r w:rsidRPr="008E4C00">
        <w:rPr>
          <w:rStyle w:val="StyleUnderline"/>
        </w:rPr>
        <w:t>Often called the last frontier</w:t>
      </w:r>
      <w:r w:rsidRPr="008E4C00">
        <w:t>, a return to Ame</w:t>
      </w:r>
      <w:r>
        <w:t xml:space="preserve">rica’s 18th century Wild West. </w:t>
      </w:r>
      <w:r w:rsidRPr="008E4C00">
        <w:rPr>
          <w:rStyle w:val="StyleUnderline"/>
        </w:rPr>
        <w:t>It’s virtually unregulated, a new free market where capitalists roam like pirates, plundering wealth and treating our oceans as a freebie gold mine and trash dump.¶ ¶ Bad news for seven billion people living on the planet. And by 2050 we’ll be adding three billion more people. We already know we can’t feed 10 billion. Now we’re polluting their water. Won’t be enough clean water for all to drink, triggering wars.¶ ¶ Yes, bad news getting worse</w:t>
      </w:r>
      <w:r w:rsidRPr="008E4C00">
        <w:t>: As Alan Sielen of the Scripps Institute of Oceanography warns in the Foreign Affairs journal: “</w:t>
      </w:r>
      <w:r w:rsidRPr="008E4C00">
        <w:rPr>
          <w:rStyle w:val="StyleUnderline"/>
        </w:rPr>
        <w:t>Over the last several decades, human activities have so altered the basic chemistry of the seas that they are now experiencing evolution in reverse: a return to the barren primeval waters of hundreds of millions of years ago.”Capitalism is turning back evolutionary clock a billion years</w:t>
      </w:r>
      <w:r w:rsidRPr="008E4C00">
        <w:t xml:space="preserve">¶ Evolution in reverse? Yes, </w:t>
      </w:r>
      <w:r w:rsidRPr="008E4C00">
        <w:rPr>
          <w:rStyle w:val="StyleUnderline"/>
        </w:rPr>
        <w:t>planet Earth is regressing eons to an earlier primitive era. Unregulated free-market competition on the high seas is turning back the evolutionary clock. That doesn’t bother today’s short-term-thinking capitalists. But it should</w:t>
      </w:r>
      <w:r w:rsidRPr="008E4C00">
        <w:t xml:space="preserve">. Because, ironically, </w:t>
      </w:r>
      <w:r w:rsidRPr="008E4C00">
        <w:rPr>
          <w:rStyle w:val="StyleUnderline"/>
        </w:rPr>
        <w:t>shifting evolution into reverse will also self-destruct the very global economy that capitalism needs for future growth</w:t>
      </w:r>
      <w:r w:rsidRPr="008E4C00">
        <w:t xml:space="preserve">.¶ Today’s capitalists see another three billion people as the new customers needed to expand free markets globally. But in the process </w:t>
      </w:r>
      <w:r w:rsidRPr="008E4C00">
        <w:rPr>
          <w:rStyle w:val="StyleUnderline"/>
        </w:rPr>
        <w:t>they are also cutting their own throats, unaware they’re pushing a hidden self-destruct button lodged in their brains</w:t>
      </w:r>
      <w:r w:rsidRPr="008E4C00">
        <w:t xml:space="preserve">.¶ Nature designed all systems with these built-in termination buttons. </w:t>
      </w:r>
      <w:r w:rsidRPr="008A4049">
        <w:rPr>
          <w:rStyle w:val="StyleUnderline"/>
        </w:rPr>
        <w:t>Deny it all you want, but humans have our entrances and exits</w:t>
      </w:r>
      <w:r w:rsidRPr="008E4C00">
        <w:t xml:space="preserve">, as Shakespeare said. We all do. </w:t>
      </w:r>
      <w:r w:rsidRPr="008A4049">
        <w:rPr>
          <w:rStyle w:val="StyleUnderline"/>
        </w:rPr>
        <w:t>Same with economic systems</w:t>
      </w:r>
      <w:r w:rsidRPr="008E4C00">
        <w:t xml:space="preserve">: Yale’s Immanuel Wallerstein sees </w:t>
      </w:r>
      <w:r w:rsidRPr="008A4049">
        <w:rPr>
          <w:rStyle w:val="StyleUnderline"/>
        </w:rPr>
        <w:t>capitalism at the end of its 500-year cycle. Solar systems last for billions of years. Someday, as our sun cools, Earth could go the way of Mars. And the sun will eventually exit in a blazing supernova.</w:t>
      </w:r>
    </w:p>
    <w:p w14:paraId="15006DBC" w14:textId="77777777" w:rsidR="00547CC5" w:rsidRDefault="00547CC5" w:rsidP="00547CC5">
      <w:pPr>
        <w:pStyle w:val="Heading4"/>
      </w:pPr>
      <w:r>
        <w:t>Our alternative is to rid government of capitalist control and empower the working class</w:t>
      </w:r>
    </w:p>
    <w:p w14:paraId="4C7E7819" w14:textId="77777777" w:rsidR="00547CC5" w:rsidRPr="008F395C" w:rsidRDefault="00547CC5" w:rsidP="00547CC5">
      <w:r w:rsidRPr="001F5F3F">
        <w:rPr>
          <w:rStyle w:val="Style13ptBold"/>
        </w:rPr>
        <w:t>Socialist Labor Party of America</w:t>
      </w:r>
      <w:r>
        <w:t xml:space="preserve">, </w:t>
      </w:r>
      <w:r w:rsidRPr="001F5F3F">
        <w:rPr>
          <w:rStyle w:val="Style13ptBold"/>
        </w:rPr>
        <w:t>1998</w:t>
      </w:r>
      <w:r>
        <w:t xml:space="preserve">, The Socialist Labor Party of America tries to point out the horrors of capitalism, “Who Are the Polluters? </w:t>
      </w:r>
      <w:r w:rsidRPr="008F395C">
        <w:rPr>
          <w:i/>
        </w:rPr>
        <w:t>Capitalism Is Destroying the Earth!</w:t>
      </w:r>
      <w:r>
        <w:t>” http://www.slp.org/res_state_htm/whopollute.html</w:t>
      </w:r>
    </w:p>
    <w:p w14:paraId="2AD236C4" w14:textId="77777777" w:rsidR="00547CC5" w:rsidRPr="00F27081" w:rsidRDefault="00547CC5" w:rsidP="00547CC5">
      <w:pPr>
        <w:rPr>
          <w:sz w:val="16"/>
        </w:rPr>
      </w:pPr>
      <w:r w:rsidRPr="00123CC7">
        <w:rPr>
          <w:rStyle w:val="StyleUnderline"/>
        </w:rPr>
        <w:t>Among the most serious problems facing society today is that of pollution and its environmentally destructive effects. Air pollution, acid rain, toxic landfills, tainted and toxic drinking water, industrial pollutants in our rivers and oceans, toxic or cancer-producing pesticides on the produce we eat, poisons in the fish we eat, unhealthy hormones and antibiotics in meat and dairy products, nuclear waste and accidents, radiation testing by the government on unsuspecting thousands, ozone depletion and global warming—the list of bad news on the environment is seemingly unending. Each of these environmental problems represents a serious menace in its own right</w:t>
      </w:r>
      <w:r w:rsidRPr="003E57A4">
        <w:rPr>
          <w:sz w:val="16"/>
        </w:rPr>
        <w:t xml:space="preserve">. Take, for example, the problem </w:t>
      </w:r>
      <w:r w:rsidRPr="003E57A4">
        <w:rPr>
          <w:sz w:val="16"/>
        </w:rPr>
        <w:lastRenderedPageBreak/>
        <w:t xml:space="preserve">of global warming. </w:t>
      </w:r>
      <w:r w:rsidRPr="00123CC7">
        <w:rPr>
          <w:rStyle w:val="StyleUnderline"/>
        </w:rPr>
        <w:t>Global Warming Carbon dioxide, water vapor and other atmospheric gases trap the sun’s heat and warm the Earth. Without this “greenhouse effect,” life on Earth would be impossible. But the greenhouse effect is being intensified by modern capitalist society. The buildup of carbon dioxide is primarily the result of burning oil, gas, coal, wood and other fuels to provide energy for capitalist industry</w:t>
      </w:r>
      <w:r w:rsidRPr="003E57A4">
        <w:rPr>
          <w:sz w:val="16"/>
        </w:rPr>
        <w:t xml:space="preserve">. The profit-motivated destruction of forests the world over has also played a role because trees, like other green plants, consume carbon dioxide. Studies have confirmed the trend toward global warming time and time again over the past two decades and shown that the trend is accelerating. </w:t>
      </w:r>
      <w:r w:rsidRPr="00123CC7">
        <w:rPr>
          <w:rStyle w:val="StyleUnderline"/>
        </w:rPr>
        <w:t>Capitalists and capitalist government, however, have spent more time attacking the studies than attempting to control pollution—not surprisingly, since controlling pollution and switching to cleaner, alternative energy sources would reduce capitalist profits</w:t>
      </w:r>
      <w:r w:rsidRPr="003E57A4">
        <w:rPr>
          <w:sz w:val="16"/>
        </w:rPr>
        <w:t xml:space="preserve">. Studies Ignored In 1989, NASA’s Goddard Institute for Space Studies prepared written testimony for Congress, which cited computer projections showing that the greenhouse effect would cause substantial temperature increases, widespread droughts, flooding of coastal plains and other calamities; that global warming from the greenhouse effect was already under way and that enough was already known about the human intensification of the greenhouse effect to begin taking strong international action against air pollution. But </w:t>
      </w:r>
      <w:r w:rsidRPr="00123CC7">
        <w:rPr>
          <w:rStyle w:val="StyleUnderline"/>
        </w:rPr>
        <w:t>powerful elements of the ruling capitalist class didn't want to be pushed into taking action against air pollution—the owners of major polluting firms and others worried about the drain on profits generally if government pollution-control regulations were to be seriously stiffened and enforced, or if spending on pollution controls were to be greatly increased. Bureaucrats sympathetic to those concerns in the Office of Management and Budget decided that, since the facts of NASA’s report didn't suit them, they would have to change the facts before publishing the report. At issue in the dispute were the computer models used to predict climatic change</w:t>
      </w:r>
      <w:r w:rsidRPr="003E57A4">
        <w:rPr>
          <w:sz w:val="16"/>
        </w:rPr>
        <w:t xml:space="preserve">. The OMB discounted the models, completely undercutting the report’s conclusion that the environmental dangers were so certain that they warranted immediate action against air pollution. Despite a 1992 international agreement among </w:t>
      </w:r>
      <w:r w:rsidRPr="00123CC7">
        <w:rPr>
          <w:rStyle w:val="StyleUnderline"/>
        </w:rPr>
        <w:t>major capitalist nations that “recognized” the problem and promised to negotiate reductions in greenhouse gases, history seems to be repeating itself</w:t>
      </w:r>
      <w:r w:rsidRPr="003E57A4">
        <w:rPr>
          <w:sz w:val="16"/>
        </w:rPr>
        <w:t xml:space="preserve">. In September 1994, The New York Times reported a new assessment of the problem by a United Nations panel that corroborated the conclusions of the 1989 NASA report and earlier reports. “The Earth,” the Times said, “has entered a period of climatic change that is likely to cause widespread economic, social and environmental dislocation over the next century if emissions of heat-trapping gases are not reduced, according to experts advising the world’s governments.” “The new feature of the assessment,” the Times continued, “is that the experts are now more confident than before that global climate change is indeed in progress and that at least some of the warming is due to human action....” Despite the more widespread agreement among scientists, the Times noted, “skeptics continue to assert that the models [used in the predictions] fail to simulate the present climate realistically and hence are an unsure guide to future climates.” The report will no doubt have little effect on the present efforts of the U.S. Congress to undercut even the inadequate and infrequently enforced provisions of the Clean Air Act. Heads in the Sand In short, </w:t>
      </w:r>
      <w:r w:rsidRPr="00123CC7">
        <w:rPr>
          <w:rStyle w:val="StyleUnderline"/>
        </w:rPr>
        <w:t>the world’s polluters and their allies remain so stubbornly defensive of capitalist profits that they would rather bury their heads in the sand than face up to the fact that they—and all society—will bear far greater costs in the future, as global warming continues. Their attitude is sheer madness, especially in view of the combined effects of the plethora of environmental disasters facing the world today. Taken together, they add up to one frightful, catastrophic process. This ongoing and worsening process of environmental degradation will be difficult to reverse. The longer it continues, the greater the disastrous consequences for present and future generations, and the greater the likelihood that the damage will be irreparable</w:t>
      </w:r>
      <w:r w:rsidRPr="003E57A4">
        <w:rPr>
          <w:sz w:val="16"/>
        </w:rPr>
        <w:t xml:space="preserve">. Firm and decisive action against all forms of pollution is long overdue. Over the last 25 years or so, millions of people have protested against one form of pollution or another. They have demanded firm action to protect the environment and have repeatedly elected politicians who have promised firm action. But the crisis continues. Laws Subverted </w:t>
      </w:r>
      <w:r w:rsidRPr="00123CC7">
        <w:rPr>
          <w:rStyle w:val="StyleUnderline"/>
        </w:rPr>
        <w:t>The laws that have been enacted and regulatory agencies that have been established have at every turn been subverted by the very corporations and firms responsible for the pollution, and by the class of capitalists that owns them. The regulations themselves have been watered down; agencies aren't funded adequately to act on them and are frequently corrupted by corporate interests; enforcement of even inadequate regulations has been poor, raising the question of whether the laws and regulations were ever in-tended to be anything more than window dressing. To understand why regulation hasn't worked and what kind of action will work to end this worsening environ-mental nightmare, it must be understood that the environmental crisis is fundamentally an economic and class issue. Its cause lies in the nature of the capitalist economic system</w:t>
      </w:r>
      <w:r w:rsidRPr="003E57A4">
        <w:rPr>
          <w:sz w:val="16"/>
        </w:rPr>
        <w:t xml:space="preserve">. Cause of Pollution </w:t>
      </w:r>
      <w:r w:rsidRPr="00123CC7">
        <w:rPr>
          <w:rStyle w:val="StyleUnderline"/>
        </w:rPr>
        <w:t xml:space="preserve">Pollution is not an inevitable byproduct of modern industry. Methods exist or can readily be developed to safely neutralize, recycle or contain most </w:t>
      </w:r>
      <w:r w:rsidRPr="00123CC7">
        <w:rPr>
          <w:rStyle w:val="StyleUnderline"/>
        </w:rPr>
        <w:lastRenderedPageBreak/>
        <w:t>industrial wastes. Less polluting forms of transportation and energy can be built. Adequate supplies of food can be grown without deadly pesticides. The problem is that, under capitalism, the majority of people have no power to make these kinds of decisions about production. Under the capitalist system, production decisions are made by the small, wealthy minority that owns and controls the industries and services—the capitalist class. And the capitalists who make up that class make their decisions to serve, first and foremost, one goal—that of maximizing profit for themselves. That is where the environmental crisis begins. From the capitalist point of view, it is generally less costly to dump pollutants into the environment than to invest in pollution-control equipment or pollution-free processes. It is more profitable to continue energy production as it is rather than invest more heavily in solar, wind or other alternative energy sources. Likewise with every other aspect of the environmental crisis: Socially harmful decisions are made because, in one way or another, they serve the profit interests of the capitalist class. Capitalist-class rule over the economy also explains why government regulation is so ineffective: under capitalism, government itself is essentially a tool of the capitalist class. Politicians may be elected “democratically,” but because they are financed, supported and decisively influenced by the economic power of the capitalist class, democratic forms are reduced to a farce. The capitalist class and its government will never be able to solve the environmental crisis. They and their system are the problem. It is up to the working class, the majority of people who actually produce society’s goods and services and daily operate its industries, to end this crisis</w:t>
      </w:r>
      <w:r w:rsidRPr="003E57A4">
        <w:rPr>
          <w:sz w:val="16"/>
        </w:rPr>
        <w:t xml:space="preserve">. The Socialist Solution The action workers must take is to realize their latent economic and political power as operators of the industries and services by building industrywide unions integrated into one movement with the goal of building a new society with completely different motives for production—human needs and wants instead of profit—and to organize their own political party to challenge the political power of the capitalists, express their mandate for change at the ballot box and dismantle the state altogether. The new society they must aim for must be one in which society itself, not a wealthy few, would own the industries and services, and the workers themselves would control them democratically through their own organizations based in the workplaces. In such a society, the workers themselves would make decisions governing the economy, electing representatives to industrial councils and to a workers’ congress representing all the industries that would administer the economy. Such a society—a socialist industrial democracy—is what is needed to solve the environmental crisis. </w:t>
      </w:r>
      <w:r w:rsidRPr="00123CC7">
        <w:rPr>
          <w:rStyle w:val="StyleUnderline"/>
        </w:rPr>
        <w:t>By placing the economic decision-making power of the nation in the hands of the workers, by eliminating capitalist control and the profit motive in favor of a system in which workers produce to meet their own needs and wants, the necessary resources and labor could be devoted to stop pollution at its source and clean up the damage already done</w:t>
      </w:r>
      <w:r w:rsidRPr="003E57A4">
        <w:rPr>
          <w:sz w:val="16"/>
        </w:rPr>
        <w:t>.</w:t>
      </w:r>
    </w:p>
    <w:p w14:paraId="5D8BD551" w14:textId="77777777" w:rsidR="00547CC5" w:rsidRPr="00547CC5" w:rsidRDefault="00547CC5" w:rsidP="00547CC5"/>
    <w:p w14:paraId="588375A4" w14:textId="77777777" w:rsidR="00F27081" w:rsidRDefault="00F27081" w:rsidP="00F27081">
      <w:pPr>
        <w:pStyle w:val="Heading2"/>
      </w:pPr>
      <w:r>
        <w:lastRenderedPageBreak/>
        <w:t>Links</w:t>
      </w:r>
    </w:p>
    <w:p w14:paraId="46450006" w14:textId="77777777" w:rsidR="00F27081" w:rsidRDefault="00513C2C" w:rsidP="00F27081">
      <w:pPr>
        <w:pStyle w:val="Heading3"/>
      </w:pPr>
      <w:r>
        <w:lastRenderedPageBreak/>
        <w:t>Exploration L</w:t>
      </w:r>
      <w:r w:rsidR="00F27081">
        <w:t>ink</w:t>
      </w:r>
    </w:p>
    <w:p w14:paraId="601ED226" w14:textId="77777777" w:rsidR="00F27081" w:rsidRDefault="00F27081" w:rsidP="00F27081">
      <w:pPr>
        <w:pStyle w:val="Heading4"/>
      </w:pPr>
      <w:r>
        <w:t>Our relationship to the ocean is inextricably linked to 19th century imperial logic - the aff's exploration project will inevitably become a tool for improved exploitation and expansion of violence</w:t>
      </w:r>
    </w:p>
    <w:p w14:paraId="1970F232" w14:textId="77777777" w:rsidR="00F27081" w:rsidRPr="00AF0ECA" w:rsidRDefault="00F27081" w:rsidP="00F27081">
      <w:r w:rsidRPr="00AF0ECA">
        <w:t xml:space="preserve">Michael S. </w:t>
      </w:r>
      <w:r w:rsidRPr="00AF0ECA">
        <w:rPr>
          <w:rStyle w:val="Style13ptBold"/>
        </w:rPr>
        <w:t>Reidy</w:t>
      </w:r>
      <w:r w:rsidRPr="00AF0ECA">
        <w:t xml:space="preserve"> and Helen M. </w:t>
      </w:r>
      <w:r w:rsidRPr="00AF0ECA">
        <w:rPr>
          <w:rStyle w:val="Style13ptBold"/>
        </w:rPr>
        <w:t>Rozwadowski</w:t>
      </w:r>
      <w:r>
        <w:t xml:space="preserve">, June </w:t>
      </w:r>
      <w:r w:rsidRPr="00AF0ECA">
        <w:rPr>
          <w:rStyle w:val="Style13ptBold"/>
        </w:rPr>
        <w:t>2014</w:t>
      </w:r>
      <w:r>
        <w:t xml:space="preserve"> (</w:t>
      </w:r>
      <w:r>
        <w:rPr>
          <w:i/>
        </w:rPr>
        <w:t>Isis</w:t>
      </w:r>
      <w:r>
        <w:t>, "</w:t>
      </w:r>
      <w:r w:rsidRPr="00AF0ECA">
        <w:t>The Spaces In Between: Science, Ocean, Empire</w:t>
      </w:r>
      <w:r>
        <w:t xml:space="preserve">", </w:t>
      </w:r>
      <w:r w:rsidRPr="00AF0ECA">
        <w:t>Published by: The University of Chicago Press on behalf of The History of Science Society</w:t>
      </w:r>
      <w:r>
        <w:t xml:space="preserve">, </w:t>
      </w:r>
      <w:r w:rsidRPr="00AF0ECA">
        <w:t>http://www.jstor.org/stable/10.1086/676571</w:t>
      </w:r>
      <w:r>
        <w:t>)</w:t>
      </w:r>
    </w:p>
    <w:p w14:paraId="1D081B58" w14:textId="77777777" w:rsidR="00F27081" w:rsidRPr="00D6150A" w:rsidRDefault="00F27081" w:rsidP="00F27081">
      <w:pPr>
        <w:rPr>
          <w:sz w:val="16"/>
        </w:rPr>
      </w:pPr>
      <w:r w:rsidRPr="00D6150A">
        <w:rPr>
          <w:sz w:val="16"/>
        </w:rPr>
        <w:t xml:space="preserve">The imperial context had profound implications far beyond the production of knowledge about the ocean and the immediate use of that knowledge. The </w:t>
      </w:r>
      <w:r w:rsidRPr="00AF0ECA">
        <w:rPr>
          <w:rStyle w:val="StyleUnderline"/>
        </w:rPr>
        <w:t>tone for the Western relationship with the sea was set in the mid-nineteenth century,</w:t>
      </w:r>
      <w:r w:rsidRPr="00D6150A">
        <w:rPr>
          <w:sz w:val="16"/>
        </w:rPr>
        <w:t xml:space="preserve"> </w:t>
      </w:r>
      <w:r w:rsidRPr="00AF0ECA">
        <w:rPr>
          <w:rStyle w:val="StyleUnderline"/>
        </w:rPr>
        <w:t>when the ocean was systematically</w:t>
      </w:r>
      <w:r w:rsidRPr="00D6150A">
        <w:rPr>
          <w:sz w:val="16"/>
        </w:rPr>
        <w:t xml:space="preserve"> </w:t>
      </w:r>
      <w:r w:rsidRPr="00AF0ECA">
        <w:rPr>
          <w:rStyle w:val="StyleUnderline"/>
        </w:rPr>
        <w:t>defined by graphs and grids</w:t>
      </w:r>
      <w:r w:rsidRPr="00D6150A">
        <w:rPr>
          <w:sz w:val="16"/>
        </w:rPr>
        <w:t xml:space="preserve">. Nationalism fanned cultural claims to the sea and its resources, while </w:t>
      </w:r>
      <w:r w:rsidRPr="00AF0ECA">
        <w:rPr>
          <w:rStyle w:val="StyleUnderline"/>
        </w:rPr>
        <w:t>the drive for imperial power prompted the extension of new industrial technologies across and into ocean space</w:t>
      </w:r>
      <w:r w:rsidRPr="00D6150A">
        <w:rPr>
          <w:sz w:val="16"/>
        </w:rPr>
        <w:t xml:space="preserve">. </w:t>
      </w:r>
      <w:r w:rsidRPr="00AF0ECA">
        <w:rPr>
          <w:rStyle w:val="StyleUnderline"/>
        </w:rPr>
        <w:t>Britain</w:t>
      </w:r>
      <w:r w:rsidRPr="00D6150A">
        <w:rPr>
          <w:sz w:val="16"/>
        </w:rPr>
        <w:t xml:space="preserve">, for instance, </w:t>
      </w:r>
      <w:r w:rsidRPr="00AF0ECA">
        <w:rPr>
          <w:rStyle w:val="StyleUnderline"/>
        </w:rPr>
        <w:t>used its advantage in deep-sea science and technology to connect its terrestrial possessions by a global network of undersea cables</w:t>
      </w:r>
      <w:r w:rsidRPr="00D6150A">
        <w:rPr>
          <w:sz w:val="16"/>
        </w:rPr>
        <w:t xml:space="preserve">, while </w:t>
      </w:r>
      <w:r w:rsidRPr="00AF0ECA">
        <w:rPr>
          <w:rStyle w:val="StyleUnderline"/>
        </w:rPr>
        <w:t>many nations employed science and technology to create industrial fisheries of unprecedented size and extent</w:t>
      </w:r>
      <w:r w:rsidRPr="00D6150A">
        <w:rPr>
          <w:sz w:val="16"/>
        </w:rPr>
        <w:t xml:space="preserve">.25 </w:t>
      </w:r>
      <w:r w:rsidRPr="00AF0ECA">
        <w:rPr>
          <w:rStyle w:val="StyleUnderline"/>
        </w:rPr>
        <w:t>Imperial practice</w:t>
      </w:r>
      <w:r w:rsidRPr="00D6150A">
        <w:rPr>
          <w:sz w:val="16"/>
        </w:rPr>
        <w:t xml:space="preserve"> and ideology </w:t>
      </w:r>
      <w:r w:rsidRPr="00AF0ECA">
        <w:rPr>
          <w:rStyle w:val="StyleUnderline"/>
        </w:rPr>
        <w:t>led to the assumption that marine resources should be exploited—maximally</w:t>
      </w:r>
      <w:r w:rsidRPr="00D6150A">
        <w:rPr>
          <w:sz w:val="16"/>
        </w:rPr>
        <w:t>—by people with the knowledge and power to identify and extract them.</w:t>
      </w:r>
      <w:r w:rsidRPr="00D6150A">
        <w:rPr>
          <w:sz w:val="12"/>
        </w:rPr>
        <w:t>¶</w:t>
      </w:r>
      <w:r w:rsidRPr="00D6150A">
        <w:rPr>
          <w:sz w:val="16"/>
        </w:rPr>
        <w:t xml:space="preserve"> This essay has explored how scientists perceived, interacted with, and placed value on the ocean during the great age of European expansion and influence. Because </w:t>
      </w:r>
      <w:r w:rsidRPr="00AF0ECA">
        <w:rPr>
          <w:rStyle w:val="StyleUnderline"/>
        </w:rPr>
        <w:t>use of the ocean in that period was suffused with the doctrine of the freedom of the seas</w:t>
      </w:r>
      <w:r w:rsidRPr="00D6150A">
        <w:rPr>
          <w:sz w:val="16"/>
        </w:rPr>
        <w:t xml:space="preserve">, </w:t>
      </w:r>
      <w:r w:rsidRPr="00AF0ECA">
        <w:rPr>
          <w:rStyle w:val="StyleUnderline"/>
        </w:rPr>
        <w:t>the ocean was constructed as a space amenable to control</w:t>
      </w:r>
      <w:r w:rsidRPr="00D6150A">
        <w:rPr>
          <w:sz w:val="16"/>
        </w:rPr>
        <w:t xml:space="preserve"> by any nation that could master its surface and use its resources effectively. The </w:t>
      </w:r>
      <w:r w:rsidRPr="00AF0ECA">
        <w:rPr>
          <w:rStyle w:val="StyleUnderline"/>
        </w:rPr>
        <w:t>logic of commercial capitalism insisted that industrialization</w:t>
      </w:r>
      <w:r w:rsidRPr="00D6150A">
        <w:rPr>
          <w:sz w:val="16"/>
        </w:rPr>
        <w:t xml:space="preserve">, including the shipping of raw materials and manufactured products and, as Jennifer Hubbard’s contribution to this forum demonstrates, its increasingly industrialized fisheries, </w:t>
      </w:r>
      <w:r w:rsidRPr="00AF0ECA">
        <w:rPr>
          <w:rStyle w:val="StyleUnderline"/>
        </w:rPr>
        <w:t>be unconstrained by regulation</w:t>
      </w:r>
      <w:r w:rsidRPr="00D6150A">
        <w:rPr>
          <w:sz w:val="16"/>
        </w:rPr>
        <w:t xml:space="preserve">. Yet </w:t>
      </w:r>
      <w:r w:rsidRPr="00AF0ECA">
        <w:rPr>
          <w:rStyle w:val="StyleUnderline"/>
        </w:rPr>
        <w:t>safe transportation and other uses of the sea rested on reliable knowledge of the ocean</w:t>
      </w:r>
      <w:r w:rsidRPr="00D6150A">
        <w:rPr>
          <w:sz w:val="16"/>
        </w:rPr>
        <w:t xml:space="preserve">. </w:t>
      </w:r>
      <w:r w:rsidRPr="00AF0ECA">
        <w:rPr>
          <w:rStyle w:val="StyleUnderline"/>
        </w:rPr>
        <w:t>They depended on a highly ordered ocean space</w:t>
      </w:r>
      <w:r w:rsidRPr="00D6150A">
        <w:rPr>
          <w:sz w:val="16"/>
        </w:rPr>
        <w:t xml:space="preserve">, one that was bounded by isolines and bottom profiles. The </w:t>
      </w:r>
      <w:r w:rsidRPr="00AF0ECA">
        <w:rPr>
          <w:rStyle w:val="StyleUnderline"/>
        </w:rPr>
        <w:t>history of the ocean</w:t>
      </w:r>
      <w:r w:rsidRPr="00D6150A">
        <w:rPr>
          <w:sz w:val="16"/>
        </w:rPr>
        <w:t xml:space="preserve"> in the nineteenth century </w:t>
      </w:r>
      <w:r w:rsidRPr="00AF0ECA">
        <w:rPr>
          <w:rStyle w:val="StyleUnderline"/>
        </w:rPr>
        <w:t>is one in which nation-states gained control over the ocean environment</w:t>
      </w:r>
      <w:r w:rsidRPr="00D6150A">
        <w:rPr>
          <w:sz w:val="16"/>
        </w:rPr>
        <w:t>—</w:t>
      </w:r>
      <w:r w:rsidRPr="00AF0ECA">
        <w:rPr>
          <w:rStyle w:val="StyleUnderline"/>
        </w:rPr>
        <w:t>not explicit political dominance</w:t>
      </w:r>
      <w:r w:rsidRPr="00D6150A">
        <w:rPr>
          <w:sz w:val="16"/>
        </w:rPr>
        <w:t xml:space="preserve"> of areas of the sea or absolute control over nature </w:t>
      </w:r>
      <w:r w:rsidRPr="00AF0ECA">
        <w:rPr>
          <w:rStyle w:val="StyleUnderline"/>
        </w:rPr>
        <w:t>but, rather, the tangible ability to use ocean space to extend imperial and industrial reach around the globe</w:t>
      </w:r>
      <w:r w:rsidRPr="00D6150A">
        <w:rPr>
          <w:sz w:val="16"/>
        </w:rPr>
        <w:t xml:space="preserve">. Western, and particularly Anglo-American, </w:t>
      </w:r>
      <w:r w:rsidRPr="00AF0ECA">
        <w:rPr>
          <w:rStyle w:val="StyleUnderline"/>
        </w:rPr>
        <w:t>knowledge of the ocean was—and remains—inextricably connected to midcentury geopolitics and the growth of modern science</w:t>
      </w:r>
      <w:r w:rsidRPr="00D6150A">
        <w:rPr>
          <w:sz w:val="16"/>
        </w:rPr>
        <w:t>.</w:t>
      </w:r>
    </w:p>
    <w:p w14:paraId="5B0DB4C4" w14:textId="77777777" w:rsidR="00F27081" w:rsidRDefault="00F27081" w:rsidP="00F27081">
      <w:pPr>
        <w:rPr>
          <w:rStyle w:val="StyleUnderline"/>
        </w:rPr>
      </w:pPr>
    </w:p>
    <w:p w14:paraId="37DCAD14" w14:textId="77777777" w:rsidR="00F27081" w:rsidRDefault="00F27081" w:rsidP="00F27081">
      <w:pPr>
        <w:rPr>
          <w:rStyle w:val="StyleUnderline"/>
        </w:rPr>
      </w:pPr>
    </w:p>
    <w:p w14:paraId="27E8A4FE" w14:textId="77777777" w:rsidR="00F27081" w:rsidRDefault="00F27081" w:rsidP="00F27081">
      <w:pPr>
        <w:rPr>
          <w:rStyle w:val="StyleUnderline"/>
        </w:rPr>
      </w:pPr>
    </w:p>
    <w:p w14:paraId="230E7E1D" w14:textId="77777777" w:rsidR="00F27081" w:rsidRDefault="00F27081" w:rsidP="00F27081">
      <w:pPr>
        <w:pStyle w:val="Heading4"/>
      </w:pPr>
      <w:r>
        <w:t>Deepwater exploration is also capitalist</w:t>
      </w:r>
    </w:p>
    <w:p w14:paraId="7E08F034" w14:textId="77777777" w:rsidR="00F27081" w:rsidRPr="00E65410" w:rsidRDefault="00F27081" w:rsidP="00F27081">
      <w:r w:rsidRPr="00AF0ECA">
        <w:t xml:space="preserve">Michael S. </w:t>
      </w:r>
      <w:r w:rsidRPr="00AF0ECA">
        <w:rPr>
          <w:rStyle w:val="Style13ptBold"/>
        </w:rPr>
        <w:t>Reidy</w:t>
      </w:r>
      <w:r w:rsidRPr="00AF0ECA">
        <w:t xml:space="preserve"> and Helen M. </w:t>
      </w:r>
      <w:r w:rsidRPr="00AF0ECA">
        <w:rPr>
          <w:rStyle w:val="Style13ptBold"/>
        </w:rPr>
        <w:t>Rozwadowski</w:t>
      </w:r>
      <w:r>
        <w:t xml:space="preserve">, June </w:t>
      </w:r>
      <w:r w:rsidRPr="00AF0ECA">
        <w:rPr>
          <w:rStyle w:val="Style13ptBold"/>
        </w:rPr>
        <w:t>2014</w:t>
      </w:r>
      <w:r>
        <w:t xml:space="preserve"> (</w:t>
      </w:r>
      <w:r>
        <w:rPr>
          <w:i/>
        </w:rPr>
        <w:t>Isis</w:t>
      </w:r>
      <w:r>
        <w:t>, "</w:t>
      </w:r>
      <w:r w:rsidRPr="00AF0ECA">
        <w:t>The Spaces In Between: Science, Ocean, Empire</w:t>
      </w:r>
      <w:r>
        <w:t xml:space="preserve">", </w:t>
      </w:r>
      <w:r w:rsidRPr="00AF0ECA">
        <w:t>Published by: The University of Chicago Press on behalf of The History of Science Society</w:t>
      </w:r>
      <w:r>
        <w:t xml:space="preserve">, </w:t>
      </w:r>
      <w:r w:rsidRPr="00AF0ECA">
        <w:t>http://www.jstor.org/stable/10.1086/676571</w:t>
      </w:r>
      <w:r>
        <w:t>)</w:t>
      </w:r>
    </w:p>
    <w:p w14:paraId="37F3FAA5" w14:textId="77777777" w:rsidR="00F27081" w:rsidRPr="00D6150A" w:rsidRDefault="00F27081" w:rsidP="00F27081">
      <w:pPr>
        <w:rPr>
          <w:sz w:val="16"/>
        </w:rPr>
      </w:pPr>
      <w:r w:rsidRPr="00D6150A">
        <w:rPr>
          <w:sz w:val="16"/>
        </w:rPr>
        <w:t xml:space="preserve">Midcentury </w:t>
      </w:r>
      <w:r w:rsidRPr="00E65410">
        <w:rPr>
          <w:rStyle w:val="StyleUnderline"/>
        </w:rPr>
        <w:t>fascination with</w:t>
      </w:r>
      <w:r w:rsidRPr="00D6150A">
        <w:rPr>
          <w:sz w:val="16"/>
        </w:rPr>
        <w:t xml:space="preserve"> the ocean’s great </w:t>
      </w:r>
      <w:r w:rsidRPr="00E65410">
        <w:rPr>
          <w:rStyle w:val="StyleUnderline"/>
        </w:rPr>
        <w:t>depths was</w:t>
      </w:r>
      <w:r w:rsidRPr="00D6150A">
        <w:rPr>
          <w:sz w:val="16"/>
        </w:rPr>
        <w:t xml:space="preserve"> as </w:t>
      </w:r>
      <w:r w:rsidRPr="00E65410">
        <w:rPr>
          <w:rStyle w:val="StyleUnderline"/>
        </w:rPr>
        <w:t>tied to nationalistic and capitalist</w:t>
      </w:r>
      <w:r w:rsidRPr="00D6150A">
        <w:rPr>
          <w:sz w:val="16"/>
        </w:rPr>
        <w:t xml:space="preserve"> </w:t>
      </w:r>
      <w:r w:rsidRPr="00E65410">
        <w:rPr>
          <w:rStyle w:val="StyleUnderline"/>
        </w:rPr>
        <w:t>designs</w:t>
      </w:r>
      <w:r w:rsidRPr="00D6150A">
        <w:rPr>
          <w:sz w:val="16"/>
        </w:rPr>
        <w:t xml:space="preserve"> as was attention to the sea’s surface. </w:t>
      </w:r>
      <w:r w:rsidRPr="00E65410">
        <w:rPr>
          <w:rStyle w:val="StyleUnderline"/>
        </w:rPr>
        <w:t>Investigation of the ocean’s third dimension grew</w:t>
      </w:r>
      <w:r w:rsidRPr="00D6150A">
        <w:rPr>
          <w:sz w:val="16"/>
        </w:rPr>
        <w:t xml:space="preserve"> </w:t>
      </w:r>
      <w:r w:rsidRPr="00E65410">
        <w:rPr>
          <w:rStyle w:val="StyleUnderline"/>
        </w:rPr>
        <w:t>out of hydrographic charting activity</w:t>
      </w:r>
      <w:r w:rsidRPr="00D6150A">
        <w:rPr>
          <w:sz w:val="16"/>
        </w:rPr>
        <w:t xml:space="preserve">, itself </w:t>
      </w:r>
      <w:r w:rsidRPr="00E65410">
        <w:rPr>
          <w:rStyle w:val="StyleUnderline"/>
        </w:rPr>
        <w:t>promoted by dramatic growth in</w:t>
      </w:r>
      <w:r w:rsidRPr="00D6150A">
        <w:rPr>
          <w:sz w:val="16"/>
        </w:rPr>
        <w:t xml:space="preserve"> the </w:t>
      </w:r>
      <w:r w:rsidRPr="00E65410">
        <w:rPr>
          <w:rStyle w:val="StyleUnderline"/>
        </w:rPr>
        <w:t>shipping and whaling</w:t>
      </w:r>
      <w:r w:rsidRPr="00D6150A">
        <w:rPr>
          <w:sz w:val="16"/>
        </w:rPr>
        <w:t xml:space="preserve"> industries. Under Beaufort’s leadership, </w:t>
      </w:r>
      <w:r w:rsidRPr="00E65410">
        <w:rPr>
          <w:rStyle w:val="StyleUnderline"/>
        </w:rPr>
        <w:t>the British Hydrographic Office produced most of the charts used worldwide</w:t>
      </w:r>
      <w:r w:rsidRPr="00D6150A">
        <w:rPr>
          <w:sz w:val="16"/>
        </w:rPr>
        <w:t xml:space="preserve">. To the maturing United States at midcentury, whose shipping and shipbuilding industries, whaling fleet, and packet service rivaled even Britain’s, this situation rankled. </w:t>
      </w:r>
      <w:r w:rsidRPr="00E65410">
        <w:rPr>
          <w:rStyle w:val="StyleUnderline"/>
        </w:rPr>
        <w:t>Maury complained to the Secretary of the Navy that American ships had to rely on charts from other nations not just in distant seas, but also in American waters</w:t>
      </w:r>
      <w:r w:rsidRPr="00D6150A">
        <w:rPr>
          <w:sz w:val="16"/>
        </w:rPr>
        <w:t>. Although the Coast Survey had responsibility for charting harbors, anchorages, coastlines, and fishing banks, Maury asserted naval rights to chart offshore waters as well.18</w:t>
      </w:r>
    </w:p>
    <w:p w14:paraId="25E35A3E" w14:textId="77777777" w:rsidR="00F27081" w:rsidRDefault="00F27081" w:rsidP="00F27081"/>
    <w:p w14:paraId="1E09CF3F" w14:textId="77777777" w:rsidR="00F27081" w:rsidRDefault="00F27081" w:rsidP="00F27081"/>
    <w:p w14:paraId="79606BBD" w14:textId="77777777" w:rsidR="008A62D6" w:rsidRDefault="008A62D6" w:rsidP="008A62D6">
      <w:pPr>
        <w:pStyle w:val="Heading3"/>
      </w:pPr>
      <w:r>
        <w:lastRenderedPageBreak/>
        <w:t>Development</w:t>
      </w:r>
      <w:r w:rsidR="00513C2C">
        <w:t xml:space="preserve"> Link</w:t>
      </w:r>
    </w:p>
    <w:p w14:paraId="03123949" w14:textId="77777777" w:rsidR="008A62D6" w:rsidRDefault="008A62D6" w:rsidP="008A62D6">
      <w:pPr>
        <w:pStyle w:val="Heading4"/>
      </w:pPr>
      <w:r>
        <w:t>Development in the ocean is capitalist, oceans are deemed empty spaces for the sole purpose of profit and power projection</w:t>
      </w:r>
    </w:p>
    <w:p w14:paraId="6D2C504D" w14:textId="77777777" w:rsidR="008A62D6" w:rsidRPr="001235C2" w:rsidRDefault="008A62D6" w:rsidP="008A62D6">
      <w:r>
        <w:t xml:space="preserve">Philip E. </w:t>
      </w:r>
      <w:r w:rsidRPr="001235C2">
        <w:rPr>
          <w:rStyle w:val="Style13ptBold"/>
        </w:rPr>
        <w:t>Steinberg</w:t>
      </w:r>
      <w:r w:rsidRPr="00810D3D">
        <w:rPr>
          <w:rStyle w:val="Style13ptBold"/>
        </w:rPr>
        <w:t xml:space="preserve"> </w:t>
      </w:r>
      <w:r w:rsidRPr="001235C2">
        <w:rPr>
          <w:rStyle w:val="Style13ptBold"/>
        </w:rPr>
        <w:t>98</w:t>
      </w:r>
      <w:r>
        <w:t>, geography professor at Florida State University, 10/28/1998, “</w:t>
      </w:r>
      <w:r w:rsidRPr="00810D3D">
        <w:t>The maritime mystique: sustainable development, capital</w:t>
      </w:r>
      <w:r>
        <w:t xml:space="preserve"> </w:t>
      </w:r>
      <w:r w:rsidRPr="00810D3D">
        <w:t>mobility, and nostalgia in the world ocean</w:t>
      </w:r>
      <w:r>
        <w:t xml:space="preserve">,” Environment and Planning Journal, </w:t>
      </w:r>
      <w:r w:rsidRPr="00810D3D">
        <w:t>http://mailer.fsu.edu/~psteinbe/garnet-psteinbe/s%26s.pdf</w:t>
      </w:r>
      <w:r>
        <w:t>.</w:t>
      </w:r>
    </w:p>
    <w:p w14:paraId="58118F50" w14:textId="77777777" w:rsidR="008A62D6" w:rsidRDefault="008A62D6" w:rsidP="008A62D6">
      <w:r>
        <w:t xml:space="preserve">Thus </w:t>
      </w:r>
      <w:r w:rsidRPr="001235C2">
        <w:rPr>
          <w:rStyle w:val="StyleUnderline"/>
        </w:rPr>
        <w:t>the ocean became discursively constructed as removed from society and the terrestrial places of</w:t>
      </w:r>
      <w:r>
        <w:t xml:space="preserve"> progress, civilization, and </w:t>
      </w:r>
      <w:r w:rsidRPr="001235C2">
        <w:rPr>
          <w:rStyle w:val="StyleUnderline"/>
        </w:rPr>
        <w:t>development. Movement across spaces that resisted development,</w:t>
      </w:r>
      <w:r>
        <w:t xml:space="preserve"> although necessary, </w:t>
      </w:r>
      <w:r w:rsidRPr="001235C2">
        <w:rPr>
          <w:rStyle w:val="StyleUnderline"/>
        </w:rPr>
        <w:t>was rhetorically defined as a subordinate activity outside social organization. The ocean was to serve capitalism as an empty space across which the free trade of liberal capitalist fantasy could transpire without hindrance from natural or social obstacles.</w:t>
      </w:r>
      <w:r>
        <w:t xml:space="preserve"> As an 'other' space, </w:t>
      </w:r>
      <w:r w:rsidRPr="001235C2">
        <w:rPr>
          <w:rStyle w:val="StyleUnderline"/>
        </w:rPr>
        <w:t>the ocean was con-structed</w:t>
      </w:r>
      <w:r>
        <w:t xml:space="preserve"> not so much </w:t>
      </w:r>
      <w:r w:rsidRPr="001235C2">
        <w:t>as a space</w:t>
      </w:r>
      <w:r>
        <w:t xml:space="preserve"> within which power could be deployed (as it had been during the mercantilist era, when control of channeled circulation was an essential component in garnering social power) but </w:t>
      </w:r>
      <w:r w:rsidRPr="001235C2">
        <w:rPr>
          <w:rStyle w:val="StyleUnderline"/>
        </w:rPr>
        <w:t>as an empty space across which power could be projected</w:t>
      </w:r>
      <w:r>
        <w:t xml:space="preserve"> (Latour, 1986; Law, 1986).&lt;2&gt;Evidence of this abstraction of ocean space during the industrial era can be observed in both the regulatory and representational spheres. </w:t>
      </w:r>
      <w:r w:rsidRPr="001235C2">
        <w:rPr>
          <w:rStyle w:val="StyleUnderline"/>
        </w:rPr>
        <w:t>When regulations were required for certain maritime activities, such as shipping or piracy, policymakers continued the mercantilist-era practice of avoiding territorial control by sovereign states</w:t>
      </w:r>
      <w:r>
        <w:t xml:space="preserve">. However, unlike in the previous era, </w:t>
      </w:r>
      <w:r w:rsidRPr="001235C2">
        <w:rPr>
          <w:rStyle w:val="StyleUnderline"/>
        </w:rPr>
        <w:t>the sea was now also discursively constructed as a subordi-nate arena beyond the social practice of formal interstate competition.</w:t>
      </w:r>
      <w:r>
        <w:t xml:space="preserve"> In the case of shipping, states largely abandoned global shipping regulation, leaving the industry to govern itself and, in some cases, effectively giving national industry associations the authority to negotiate international treaties (Gold, 1981</w:t>
      </w:r>
      <w:r w:rsidRPr="001235C2">
        <w:rPr>
          <w:rStyle w:val="StyleUnderline"/>
        </w:rPr>
        <w:t>). Recognizing shipping's dependence on the maintenance of an indivisible ocean, hegemonic players developed a series of regulations and institutions that reflected their diverse interests and their desire for systemic stability rather than promoting regimes crudely calculated to multi-ply their social power and maximize short-term accumulation of economic rents</w:t>
      </w:r>
      <w:r>
        <w:t xml:space="preserve">(Cafruny, 1987).A somewhat different route was taken with regard to piracy, but here too </w:t>
      </w:r>
      <w:r w:rsidRPr="001235C2">
        <w:rPr>
          <w:rStyle w:val="StyleUnderline"/>
        </w:rPr>
        <w:t>regulation in ocean space was crafted so as to define the ocean as a space beyond state competition</w:t>
      </w:r>
      <w:r>
        <w:t xml:space="preserve"> (Thomson, 1994). Ships not flying a national flag—that is, ships not claiming allegiance and rootedness in one of the civilised 'places' of the land—were declared to be of the wild, of the anticivilization of the sea. They were defined in international law as hostis humani generis (the enemy of humankind), a designation that transcended the division of land space into sovereign states and left pirate ships legitimate prey for ships of all land-based 'civilized' nations. The axis of social power enabling regulation of piracy in ocean space was thus scripted as a 'free-for-all' between the forces of land space and ocean space rather than a structured, intrasystemic competition among land powers seeking riches from assertions of social power in the sea. In representation, there was similarly a complex set of continuities and disconti-nuities with the mercantilist era. In general, </w:t>
      </w:r>
      <w:r w:rsidRPr="001235C2">
        <w:rPr>
          <w:rStyle w:val="StyleUnderline"/>
        </w:rPr>
        <w:t>the significance of marine space was diminished</w:t>
      </w:r>
      <w:r>
        <w:t xml:space="preserve">; once perceived as an arena for one of the economy's essential activities(the movement of goods across space), </w:t>
      </w:r>
      <w:r w:rsidRPr="001235C2">
        <w:rPr>
          <w:rStyle w:val="StyleUnderline"/>
        </w:rPr>
        <w:t>the ocean was now reduced to an in-between space that separated the terrestrial places of development.</w:t>
      </w:r>
      <w:r>
        <w:t xml:space="preserve"> This shift in perception of the ocean can be observed in its representation on navigational charts and other maps of the era. During the sixteenth and seventeenth centuries, maps portrayed an ocean cluttered with ships, sea monsters, and rhumb lines, all of which were intended to portray the complex 'reality' of a space rich with natural and social features. By the early eighteenth century, however, </w:t>
      </w:r>
      <w:r w:rsidRPr="001235C2">
        <w:rPr>
          <w:rStyle w:val="StyleUnderline"/>
        </w:rPr>
        <w:t>the ocean was perceived as a space unworthy of social interest (</w:t>
      </w:r>
      <w:r w:rsidRPr="003A24B5">
        <w:t>Whitfield, 1996), Cartographers reduced the ocean to an empty, blue expanse, at</w:t>
      </w:r>
      <w:r>
        <w:t xml:space="preserve"> </w:t>
      </w:r>
      <w:r w:rsidRPr="003A24B5">
        <w:t xml:space="preserve">most </w:t>
      </w:r>
      <w:r w:rsidRPr="003A24B5">
        <w:lastRenderedPageBreak/>
        <w:t>punctuated by placeless latitude and longitude coordinates and often—as in LewisCarroll's parody—</w:t>
      </w:r>
      <w:r w:rsidRPr="001235C2">
        <w:rPr>
          <w:rStyle w:val="StyleUnderline"/>
        </w:rPr>
        <w:t>as "a perfect and absolute blank</w:t>
      </w:r>
      <w:r w:rsidRPr="003A24B5">
        <w:t>" (Carroll, 1973, page 115).</w:t>
      </w:r>
    </w:p>
    <w:p w14:paraId="34B3CBDA" w14:textId="77777777" w:rsidR="008A62D6" w:rsidRDefault="008A62D6" w:rsidP="008A62D6">
      <w:pPr>
        <w:pStyle w:val="Heading4"/>
      </w:pPr>
      <w:r>
        <w:t>(Don’t Read Unless Necessary) The aff’s development of the ocean only serves as a way for capitalists to exploit it</w:t>
      </w:r>
    </w:p>
    <w:p w14:paraId="70A0313A" w14:textId="77777777" w:rsidR="008A62D6" w:rsidRPr="00F0111F" w:rsidRDefault="008A62D6" w:rsidP="008A62D6">
      <w:r w:rsidRPr="008A62D6">
        <w:rPr>
          <w:rStyle w:val="Style13ptBold"/>
        </w:rPr>
        <w:t>Altprofits</w:t>
      </w:r>
      <w:r>
        <w:t xml:space="preserve">, </w:t>
      </w:r>
      <w:r w:rsidRPr="008A62D6">
        <w:rPr>
          <w:rStyle w:val="Style13ptBold"/>
        </w:rPr>
        <w:t>No Date</w:t>
      </w:r>
      <w:r>
        <w:t>, Altprofits is a website, “Wave and Tidal Venture Capital Financing,” http://www.altprofits.com/ref/se/re/oe/vcf/vcf.html</w:t>
      </w:r>
    </w:p>
    <w:p w14:paraId="4C8D5F67" w14:textId="77777777" w:rsidR="008A62D6" w:rsidRPr="00C80418" w:rsidRDefault="008A62D6" w:rsidP="008A62D6">
      <w:pPr>
        <w:rPr>
          <w:sz w:val="16"/>
        </w:rPr>
      </w:pPr>
      <w:r w:rsidRPr="00C80418">
        <w:rPr>
          <w:sz w:val="16"/>
        </w:rPr>
        <w:t xml:space="preserve">Wave energy </w:t>
      </w:r>
      <w:r w:rsidRPr="00C80418">
        <w:rPr>
          <w:rStyle w:val="StyleUnderline"/>
        </w:rPr>
        <w:t>technologies are the most heavily researched and funded sector in the ocean power industry</w:t>
      </w:r>
      <w:r w:rsidRPr="00C80418">
        <w:rPr>
          <w:sz w:val="16"/>
        </w:rPr>
        <w:t xml:space="preserve">. Tidal energy technologies have received relatively less attention than wave energy technologies, despite their comparative success in commercial deployment and in lab and in-water testing. Out of the 35 companies analyzed by Greentech Media and the Prometheus Institute for Sustainable Development, 24 are developing wave energy technologies and only 11 are developing tidal energy technologies. </w:t>
      </w:r>
      <w:r w:rsidRPr="00C80418">
        <w:rPr>
          <w:rStyle w:val="StyleUnderline"/>
        </w:rPr>
        <w:t>Venture capitalist and the capital markets discovered the ocean power industry</w:t>
      </w:r>
      <w:r w:rsidRPr="00C80418">
        <w:rPr>
          <w:sz w:val="16"/>
        </w:rPr>
        <w:t xml:space="preserve"> for the first time in 2003. </w:t>
      </w:r>
      <w:r w:rsidRPr="00C80418">
        <w:rPr>
          <w:rStyle w:val="StyleUnderline"/>
        </w:rPr>
        <w:t>Large amount of VC funding raised by Oceanlinx and Pelamis Wave Power, as well as Ocean Power Technologies's first IPO on London's AIM, drove investment</w:t>
      </w:r>
      <w:r w:rsidRPr="00C80418">
        <w:rPr>
          <w:sz w:val="16"/>
        </w:rPr>
        <w:t xml:space="preserve"> in 2008. There was only one VC deal in 2005, and </w:t>
      </w:r>
      <w:r w:rsidRPr="00C80418">
        <w:rPr>
          <w:rStyle w:val="StyleUnderline"/>
        </w:rPr>
        <w:t>investment was pushed to a modern record on the back of 10 large DII funding grants, eight of which number in the millions of dollars</w:t>
      </w:r>
      <w:r w:rsidRPr="00C80418">
        <w:rPr>
          <w:sz w:val="16"/>
        </w:rPr>
        <w:t xml:space="preserve">. 2006 was relatively dry in terms of VC and government grants. Funding in 2008 occurred largely through non-VC equity financing arranged as follow-on investments for VC deals in 2007. </w:t>
      </w:r>
      <w:r w:rsidRPr="00C80418">
        <w:rPr>
          <w:rStyle w:val="StyleUnderline"/>
        </w:rPr>
        <w:t>Advanced ocean power companies pursuing full-scale prototype installations began to break away from the pack</w:t>
      </w:r>
      <w:r w:rsidRPr="00C80418">
        <w:rPr>
          <w:sz w:val="16"/>
        </w:rPr>
        <w:t xml:space="preserve"> in 2006, moving into 2007 on the top of bigger VC rounds and the </w:t>
      </w:r>
      <w:r w:rsidRPr="00C80418">
        <w:rPr>
          <w:rStyle w:val="StyleUnderline"/>
        </w:rPr>
        <w:t>industry's first significant IPO</w:t>
      </w:r>
      <w:r w:rsidRPr="00C80418">
        <w:rPr>
          <w:sz w:val="16"/>
        </w:rPr>
        <w:t>. Three companies each raised $15 million VC in 2007, while Ocean Power Technologies managed a $90 million IPO on the Nasdaq. Also in 2007, they got serious about building a world-class ocean power program, doling out £13 million in DII grants to eight ocean power technology companies and one water transport company.</w:t>
      </w:r>
    </w:p>
    <w:p w14:paraId="6691CA75" w14:textId="77777777" w:rsidR="008A62D6" w:rsidRPr="00FE2FA5" w:rsidRDefault="008A62D6" w:rsidP="008A62D6"/>
    <w:p w14:paraId="0210D4C2" w14:textId="77777777" w:rsidR="00F27081" w:rsidRDefault="00F27081" w:rsidP="00F27081">
      <w:pPr>
        <w:pStyle w:val="Heading3"/>
      </w:pPr>
      <w:r>
        <w:lastRenderedPageBreak/>
        <w:t xml:space="preserve">Fossil Fuels </w:t>
      </w:r>
      <w:r w:rsidR="00513C2C">
        <w:t>L</w:t>
      </w:r>
      <w:r>
        <w:t>inks</w:t>
      </w:r>
    </w:p>
    <w:p w14:paraId="5ABEB951" w14:textId="77777777" w:rsidR="00F27081" w:rsidRDefault="00F27081" w:rsidP="00F27081">
      <w:pPr>
        <w:pStyle w:val="Heading4"/>
      </w:pPr>
      <w:r>
        <w:t>Fracking empirically sacrifices communities to the capitalist drive for Oil resources</w:t>
      </w:r>
    </w:p>
    <w:p w14:paraId="61D84406" w14:textId="77777777" w:rsidR="00F27081" w:rsidRDefault="00F27081" w:rsidP="00F27081">
      <w:pPr>
        <w:widowControl w:val="0"/>
        <w:autoSpaceDE w:val="0"/>
        <w:autoSpaceDN w:val="0"/>
        <w:adjustRightInd w:val="0"/>
        <w:spacing w:after="240"/>
        <w:rPr>
          <w:rFonts w:ascii="Cambria" w:hAnsi="Cambria" w:cs="Cambria"/>
          <w:sz w:val="26"/>
          <w:szCs w:val="26"/>
        </w:rPr>
      </w:pPr>
      <w:r w:rsidRPr="001626EC">
        <w:rPr>
          <w:rStyle w:val="Style13ptBold"/>
        </w:rPr>
        <w:t>Cole et al,</w:t>
      </w:r>
      <w:r>
        <w:rPr>
          <w:rFonts w:ascii="Cambria" w:hAnsi="Cambria" w:cs="Cambria"/>
          <w:sz w:val="26"/>
          <w:szCs w:val="26"/>
        </w:rPr>
        <w:t xml:space="preserve"> 11-11-</w:t>
      </w:r>
      <w:r w:rsidRPr="001626EC">
        <w:rPr>
          <w:rStyle w:val="Style13ptBold"/>
        </w:rPr>
        <w:t>2013</w:t>
      </w:r>
      <w:r>
        <w:rPr>
          <w:rFonts w:ascii="Cambria" w:hAnsi="Cambria" w:cs="Cambria"/>
          <w:sz w:val="26"/>
          <w:szCs w:val="26"/>
        </w:rPr>
        <w:t xml:space="preserve"> (Penny Cole, Matt Woresdale, Gerry Gold, </w:t>
      </w:r>
      <w:r w:rsidRPr="001626EC">
        <w:rPr>
          <w:rFonts w:ascii="Cambria" w:hAnsi="Cambria" w:cs="Cambria"/>
          <w:i/>
          <w:sz w:val="26"/>
          <w:szCs w:val="26"/>
        </w:rPr>
        <w:t>Fracking Capitalism: Action Plans for the Eco-social Crisis</w:t>
      </w:r>
    </w:p>
    <w:p w14:paraId="40B684BA" w14:textId="77777777" w:rsidR="00F27081" w:rsidRPr="003A62E3" w:rsidRDefault="00F27081" w:rsidP="00F27081">
      <w:pPr>
        <w:widowControl w:val="0"/>
        <w:autoSpaceDE w:val="0"/>
        <w:autoSpaceDN w:val="0"/>
        <w:adjustRightInd w:val="0"/>
        <w:spacing w:after="240"/>
        <w:rPr>
          <w:rStyle w:val="StyleUnderline"/>
        </w:rPr>
      </w:pPr>
      <w:r w:rsidRPr="003A62E3">
        <w:rPr>
          <w:rStyle w:val="StyleUnderline"/>
        </w:rPr>
        <w:t>Communities are regarded as obstacles</w:t>
      </w:r>
      <w:r w:rsidRPr="0068302C">
        <w:rPr>
          <w:rFonts w:ascii="Cambria" w:hAnsi="Cambria" w:cs="Cambria"/>
          <w:sz w:val="16"/>
          <w:szCs w:val="26"/>
        </w:rPr>
        <w:t xml:space="preserve"> to be swept aside. In October 2013, an editorial in </w:t>
      </w:r>
      <w:r w:rsidRPr="003A62E3">
        <w:rPr>
          <w:rStyle w:val="StyleUnderline"/>
        </w:rPr>
        <w:t>The Economist urged ministers to</w:t>
      </w:r>
      <w:r w:rsidRPr="0068302C">
        <w:rPr>
          <w:rFonts w:ascii="Cambria" w:hAnsi="Cambria" w:cs="Cambria"/>
          <w:sz w:val="16"/>
          <w:szCs w:val="26"/>
        </w:rPr>
        <w:t xml:space="preserve"> </w:t>
      </w:r>
      <w:r w:rsidRPr="003A62E3">
        <w:rPr>
          <w:rStyle w:val="StyleUnderline"/>
        </w:rPr>
        <w:t>forget about</w:t>
      </w:r>
      <w:r w:rsidRPr="0068302C">
        <w:rPr>
          <w:rFonts w:ascii="Cambria" w:hAnsi="Cambria" w:cs="Cambria"/>
          <w:sz w:val="16"/>
          <w:szCs w:val="26"/>
        </w:rPr>
        <w:t xml:space="preserve"> </w:t>
      </w:r>
      <w:r w:rsidRPr="003A62E3">
        <w:rPr>
          <w:rStyle w:val="StyleUnderline"/>
        </w:rPr>
        <w:t>using tax breaks</w:t>
      </w:r>
      <w:r w:rsidRPr="0068302C">
        <w:rPr>
          <w:rFonts w:ascii="Cambria" w:hAnsi="Cambria" w:cs="Cambria"/>
          <w:sz w:val="16"/>
          <w:szCs w:val="26"/>
        </w:rPr>
        <w:t xml:space="preserve"> or spending money </w:t>
      </w:r>
      <w:r w:rsidRPr="003A62E3">
        <w:rPr>
          <w:rStyle w:val="StyleUnderline"/>
        </w:rPr>
        <w:t>to encourage people to remain</w:t>
      </w:r>
      <w:r w:rsidRPr="0068302C">
        <w:rPr>
          <w:rFonts w:ascii="Cambria" w:hAnsi="Cambria" w:cs="Cambria"/>
          <w:sz w:val="16"/>
          <w:szCs w:val="26"/>
        </w:rPr>
        <w:t xml:space="preserve">, or businesses to invest, in cities and towns like Hull and Burnley. </w:t>
      </w:r>
      <w:r w:rsidRPr="003A62E3">
        <w:rPr>
          <w:rStyle w:val="StyleUnderline"/>
        </w:rPr>
        <w:t>This only diverted them away from areas where “they would be more successful</w:t>
      </w:r>
      <w:r w:rsidRPr="0068302C">
        <w:rPr>
          <w:rFonts w:ascii="Cambria" w:hAnsi="Cambria" w:cs="Cambria"/>
          <w:sz w:val="16"/>
          <w:szCs w:val="26"/>
        </w:rPr>
        <w:t xml:space="preserve">”. </w:t>
      </w:r>
      <w:r w:rsidRPr="0068302C">
        <w:rPr>
          <w:sz w:val="16"/>
        </w:rPr>
        <w:t>Governments</w:t>
      </w:r>
      <w:r w:rsidRPr="0068302C">
        <w:rPr>
          <w:rFonts w:ascii="Cambria" w:hAnsi="Cambria" w:cs="Cambria"/>
          <w:sz w:val="16"/>
          <w:szCs w:val="26"/>
        </w:rPr>
        <w:t xml:space="preserve"> should not </w:t>
      </w:r>
      <w:r w:rsidRPr="0068302C">
        <w:rPr>
          <w:sz w:val="16"/>
        </w:rPr>
        <w:t>try to</w:t>
      </w:r>
      <w:r w:rsidRPr="0068302C">
        <w:rPr>
          <w:rFonts w:ascii="Cambria" w:hAnsi="Cambria" w:cs="Cambria"/>
          <w:sz w:val="16"/>
          <w:szCs w:val="26"/>
        </w:rPr>
        <w:t xml:space="preserve"> rescue failing towns, but rather encourage the people who live in them to escape, said the business magazine.</w:t>
      </w:r>
      <w:r w:rsidRPr="0068302C">
        <w:rPr>
          <w:rFonts w:ascii="Times" w:hAnsi="Times" w:cs="Times"/>
          <w:sz w:val="12"/>
        </w:rPr>
        <w:t>¶</w:t>
      </w:r>
      <w:r w:rsidRPr="0068302C">
        <w:rPr>
          <w:rFonts w:ascii="Times" w:hAnsi="Times" w:cs="Times"/>
          <w:sz w:val="16"/>
        </w:rPr>
        <w:t xml:space="preserve"> </w:t>
      </w:r>
      <w:r w:rsidRPr="003A62E3">
        <w:rPr>
          <w:rStyle w:val="StyleUnderline"/>
        </w:rPr>
        <w:t>In a debate on fracking</w:t>
      </w:r>
      <w:r w:rsidRPr="0068302C">
        <w:rPr>
          <w:rFonts w:ascii="Cambria" w:hAnsi="Cambria" w:cs="Cambria"/>
          <w:sz w:val="16"/>
          <w:szCs w:val="26"/>
        </w:rPr>
        <w:t xml:space="preserve"> in the House of Lords, Lord </w:t>
      </w:r>
      <w:r w:rsidRPr="003A62E3">
        <w:rPr>
          <w:rStyle w:val="StyleUnderline"/>
        </w:rPr>
        <w:t>Howell</w:t>
      </w:r>
      <w:r w:rsidRPr="0068302C">
        <w:rPr>
          <w:rFonts w:ascii="Cambria" w:hAnsi="Cambria" w:cs="Cambria"/>
          <w:sz w:val="16"/>
          <w:szCs w:val="26"/>
        </w:rPr>
        <w:t xml:space="preserve"> (George Osborne’s father-in-law) let the cat out of the bag about how the ruling élite see Britain’s poorest areas. He </w:t>
      </w:r>
      <w:r w:rsidRPr="003A62E3">
        <w:rPr>
          <w:rStyle w:val="StyleUnderline"/>
        </w:rPr>
        <w:t>started off by saying that</w:t>
      </w:r>
      <w:r w:rsidRPr="0068302C">
        <w:rPr>
          <w:rFonts w:ascii="Cambria" w:hAnsi="Cambria" w:cs="Cambria"/>
          <w:sz w:val="16"/>
          <w:szCs w:val="26"/>
        </w:rPr>
        <w:t xml:space="preserve"> whilst fracking </w:t>
      </w:r>
      <w:r w:rsidRPr="003A62E3">
        <w:rPr>
          <w:rStyle w:val="StyleUnderline"/>
        </w:rPr>
        <w:t>might not be acceptable in the “beautiful” south-east</w:t>
      </w:r>
      <w:r w:rsidRPr="0068302C">
        <w:rPr>
          <w:rFonts w:ascii="Cambria" w:hAnsi="Cambria" w:cs="Cambria"/>
          <w:sz w:val="16"/>
          <w:szCs w:val="26"/>
        </w:rPr>
        <w:t xml:space="preserve"> (he meant Balcombe) </w:t>
      </w:r>
      <w:r w:rsidRPr="003A62E3">
        <w:rPr>
          <w:rStyle w:val="StyleUnderline"/>
        </w:rPr>
        <w:t>it would be fine for the “desolate North East</w:t>
      </w:r>
      <w:r w:rsidRPr="0068302C">
        <w:rPr>
          <w:rFonts w:ascii="Cambria" w:hAnsi="Cambria" w:cs="Cambria"/>
          <w:sz w:val="16"/>
          <w:szCs w:val="26"/>
        </w:rPr>
        <w:t>”. Then he made it even worse in</w:t>
      </w:r>
      <w:r w:rsidRPr="0068302C">
        <w:rPr>
          <w:rFonts w:ascii="Times" w:hAnsi="Times" w:cs="Times"/>
          <w:sz w:val="12"/>
        </w:rPr>
        <w:t>¶</w:t>
      </w:r>
      <w:r w:rsidRPr="0068302C">
        <w:rPr>
          <w:rFonts w:ascii="Times" w:hAnsi="Times" w:cs="Times"/>
          <w:sz w:val="16"/>
        </w:rPr>
        <w:t xml:space="preserve"> </w:t>
      </w:r>
      <w:r w:rsidRPr="0068302C">
        <w:rPr>
          <w:rFonts w:ascii="Cambria" w:hAnsi="Cambria" w:cs="Cambria"/>
          <w:sz w:val="16"/>
          <w:szCs w:val="26"/>
        </w:rPr>
        <w:t xml:space="preserve">his so-called apology by saying he actually meant </w:t>
      </w:r>
      <w:r w:rsidRPr="003A62E3">
        <w:rPr>
          <w:rStyle w:val="StyleUnderline"/>
        </w:rPr>
        <w:t>the “unloved North West</w:t>
      </w:r>
      <w:r w:rsidRPr="0068302C">
        <w:rPr>
          <w:rFonts w:ascii="Cambria" w:hAnsi="Cambria" w:cs="Cambria"/>
          <w:sz w:val="16"/>
          <w:szCs w:val="26"/>
        </w:rPr>
        <w:t xml:space="preserve">”. </w:t>
      </w:r>
      <w:r w:rsidRPr="003A62E3">
        <w:rPr>
          <w:rStyle w:val="StyleUnderline"/>
        </w:rPr>
        <w:t>Capitalism’s view of the future is that</w:t>
      </w:r>
      <w:r w:rsidRPr="0068302C">
        <w:rPr>
          <w:rFonts w:ascii="Cambria" w:hAnsi="Cambria" w:cs="Cambria"/>
          <w:sz w:val="16"/>
          <w:szCs w:val="26"/>
        </w:rPr>
        <w:t xml:space="preserve"> former </w:t>
      </w:r>
      <w:r w:rsidRPr="003A62E3">
        <w:rPr>
          <w:rStyle w:val="StyleUnderline"/>
        </w:rPr>
        <w:t>industrial zones are not for people but for fracking</w:t>
      </w:r>
      <w:r w:rsidRPr="0068302C">
        <w:rPr>
          <w:rFonts w:ascii="Cambria" w:hAnsi="Cambria" w:cs="Cambria"/>
          <w:sz w:val="16"/>
          <w:szCs w:val="26"/>
        </w:rPr>
        <w:t>.</w:t>
      </w:r>
      <w:r w:rsidRPr="0068302C">
        <w:rPr>
          <w:rFonts w:ascii="Times" w:hAnsi="Times" w:cs="Times"/>
          <w:sz w:val="12"/>
        </w:rPr>
        <w:t>¶</w:t>
      </w:r>
      <w:r w:rsidRPr="0068302C">
        <w:rPr>
          <w:rFonts w:ascii="Times" w:hAnsi="Times" w:cs="Times"/>
          <w:sz w:val="16"/>
        </w:rPr>
        <w:t xml:space="preserve"> </w:t>
      </w:r>
      <w:r w:rsidRPr="003A62E3">
        <w:rPr>
          <w:rStyle w:val="StyleUnderline"/>
        </w:rPr>
        <w:t>The accelerating crisis</w:t>
      </w:r>
      <w:r w:rsidRPr="0068302C">
        <w:rPr>
          <w:rFonts w:ascii="Cambria" w:hAnsi="Cambria" w:cs="Cambria"/>
          <w:sz w:val="16"/>
          <w:szCs w:val="26"/>
        </w:rPr>
        <w:t xml:space="preserve"> we are living through today </w:t>
      </w:r>
      <w:r w:rsidRPr="003A62E3">
        <w:rPr>
          <w:rStyle w:val="StyleUnderline"/>
        </w:rPr>
        <w:t>has its origins in the rapid growth from the late 1970s</w:t>
      </w:r>
      <w:r w:rsidRPr="0068302C">
        <w:rPr>
          <w:rFonts w:ascii="Cambria" w:hAnsi="Cambria" w:cs="Cambria"/>
          <w:sz w:val="16"/>
          <w:szCs w:val="26"/>
        </w:rPr>
        <w:t xml:space="preserve"> onwards. A </w:t>
      </w:r>
      <w:r w:rsidRPr="003A62E3">
        <w:rPr>
          <w:rStyle w:val="StyleUnderline"/>
        </w:rPr>
        <w:t>collapse of the post-war system</w:t>
      </w:r>
      <w:r w:rsidRPr="0068302C">
        <w:rPr>
          <w:rFonts w:ascii="Cambria" w:hAnsi="Cambria" w:cs="Cambria"/>
          <w:sz w:val="16"/>
          <w:szCs w:val="26"/>
        </w:rPr>
        <w:t xml:space="preserve"> of fixed currencies, capital controls, tariffs and tough regulations </w:t>
      </w:r>
      <w:r w:rsidRPr="003A62E3">
        <w:rPr>
          <w:rStyle w:val="StyleUnderline"/>
        </w:rPr>
        <w:t>had shown that the forces of capitalism could not be contained within national boundaries</w:t>
      </w:r>
      <w:r w:rsidRPr="0068302C">
        <w:rPr>
          <w:rFonts w:ascii="Cambria" w:hAnsi="Cambria" w:cs="Cambria"/>
          <w:sz w:val="16"/>
          <w:szCs w:val="26"/>
        </w:rPr>
        <w:t xml:space="preserve">. The </w:t>
      </w:r>
      <w:r w:rsidRPr="003A62E3">
        <w:rPr>
          <w:rStyle w:val="StyleUnderline"/>
        </w:rPr>
        <w:t>old order was destroyed and replaced by corporate- driven globalisation</w:t>
      </w:r>
      <w:r w:rsidRPr="0068302C">
        <w:rPr>
          <w:rFonts w:ascii="Cambria" w:hAnsi="Cambria" w:cs="Cambria"/>
          <w:sz w:val="16"/>
          <w:szCs w:val="26"/>
        </w:rPr>
        <w:t xml:space="preserve">. An </w:t>
      </w:r>
      <w:r w:rsidRPr="003A62E3">
        <w:rPr>
          <w:rStyle w:val="StyleUnderline"/>
        </w:rPr>
        <w:t>entirely new global economy emerged, alongside a financial system that</w:t>
      </w:r>
      <w:r w:rsidRPr="0068302C">
        <w:rPr>
          <w:rFonts w:ascii="Cambria" w:hAnsi="Cambria" w:cs="Cambria"/>
          <w:sz w:val="16"/>
          <w:szCs w:val="26"/>
        </w:rPr>
        <w:t xml:space="preserve"> traded 24 hours a day and </w:t>
      </w:r>
      <w:r w:rsidRPr="003A62E3">
        <w:rPr>
          <w:rStyle w:val="StyleUnderline"/>
        </w:rPr>
        <w:t>paid no heed to national borders or governments.</w:t>
      </w:r>
    </w:p>
    <w:p w14:paraId="350EB8A6" w14:textId="77777777" w:rsidR="00F27081" w:rsidRDefault="00F27081" w:rsidP="00F27081"/>
    <w:p w14:paraId="10CE936C" w14:textId="77777777" w:rsidR="00F27081" w:rsidRDefault="00F27081" w:rsidP="00F27081">
      <w:pPr>
        <w:pStyle w:val="Heading4"/>
      </w:pPr>
      <w:r>
        <w:t>The aff's search for new forms of oil is an attempt to revive the dying capitalist system - they're the continuation of a 500 year process of violent exploitation</w:t>
      </w:r>
    </w:p>
    <w:p w14:paraId="5FFA44EA" w14:textId="77777777" w:rsidR="00F27081" w:rsidRDefault="00F27081" w:rsidP="00F27081">
      <w:r>
        <w:t xml:space="preserve">Tom </w:t>
      </w:r>
      <w:r w:rsidRPr="0068302C">
        <w:rPr>
          <w:rStyle w:val="Style13ptBold"/>
        </w:rPr>
        <w:t>Keefer</w:t>
      </w:r>
      <w:r>
        <w:t>, 1-21-</w:t>
      </w:r>
      <w:r w:rsidRPr="0068302C">
        <w:rPr>
          <w:rStyle w:val="Style13ptBold"/>
        </w:rPr>
        <w:t>2009</w:t>
      </w:r>
      <w:r>
        <w:t>, (The Commoner, "</w:t>
      </w:r>
      <w:r w:rsidRPr="0068302C">
        <w:t xml:space="preserve"> Fossil Fuels, Capitalism, And Class Struggle</w:t>
      </w:r>
      <w:r>
        <w:t xml:space="preserve">", </w:t>
      </w:r>
      <w:r w:rsidRPr="00D404D9">
        <w:t>http://www.commoner.org.uk/N13/01-Keefer.pdf</w:t>
      </w:r>
      <w:r>
        <w:t>)</w:t>
      </w:r>
    </w:p>
    <w:p w14:paraId="1F32A511" w14:textId="77777777" w:rsidR="00F27081" w:rsidRDefault="00F27081" w:rsidP="00F27081">
      <w:pPr>
        <w:rPr>
          <w:sz w:val="16"/>
        </w:rPr>
      </w:pPr>
      <w:r w:rsidRPr="0068302C">
        <w:rPr>
          <w:sz w:val="16"/>
        </w:rPr>
        <w:t xml:space="preserve">The </w:t>
      </w:r>
      <w:r w:rsidRPr="00A025F2">
        <w:rPr>
          <w:rStyle w:val="StyleUnderline"/>
        </w:rPr>
        <w:t>development of</w:t>
      </w:r>
      <w:r w:rsidRPr="0068302C">
        <w:rPr>
          <w:sz w:val="16"/>
        </w:rPr>
        <w:t xml:space="preserve"> the vast </w:t>
      </w:r>
      <w:r w:rsidRPr="00A025F2">
        <w:rPr>
          <w:rStyle w:val="StyleUnderline"/>
        </w:rPr>
        <w:t>non-conventional tar sands</w:t>
      </w:r>
      <w:r w:rsidRPr="0068302C">
        <w:rPr>
          <w:sz w:val="16"/>
        </w:rPr>
        <w:t xml:space="preserve"> in Alberta, Canada </w:t>
      </w:r>
      <w:r w:rsidRPr="00A025F2">
        <w:rPr>
          <w:rStyle w:val="StyleUnderline"/>
        </w:rPr>
        <w:t>are a last-ditch attempt to find a source of fossil fuel energy capable of maintaining and expanding capitalist economic growth in an era when supplies of conventional oil</w:t>
      </w:r>
      <w:r w:rsidRPr="0068302C">
        <w:rPr>
          <w:sz w:val="16"/>
        </w:rPr>
        <w:t>—the energy source which powered 20th-century industrialism—</w:t>
      </w:r>
      <w:r w:rsidRPr="00A025F2">
        <w:rPr>
          <w:rStyle w:val="StyleUnderline"/>
        </w:rPr>
        <w:t>are peaking and entering an irreversible period of decline.</w:t>
      </w:r>
      <w:r w:rsidRPr="0068302C">
        <w:rPr>
          <w:sz w:val="16"/>
        </w:rPr>
        <w:t xml:space="preserve"> </w:t>
      </w:r>
      <w:r w:rsidRPr="00A025F2">
        <w:rPr>
          <w:rStyle w:val="StyleUnderline"/>
        </w:rPr>
        <w:t>Despite massive investments</w:t>
      </w:r>
      <w:r w:rsidRPr="0068302C">
        <w:rPr>
          <w:sz w:val="16"/>
        </w:rPr>
        <w:t xml:space="preserve"> </w:t>
      </w:r>
      <w:r w:rsidRPr="00A025F2">
        <w:rPr>
          <w:rStyle w:val="StyleUnderline"/>
        </w:rPr>
        <w:t>in new technologies</w:t>
      </w:r>
      <w:r w:rsidRPr="0068302C">
        <w:rPr>
          <w:sz w:val="16"/>
        </w:rPr>
        <w:t xml:space="preserve"> of oil discovery and recovery, </w:t>
      </w:r>
      <w:r w:rsidRPr="00A025F2">
        <w:rPr>
          <w:rStyle w:val="StyleUnderline"/>
        </w:rPr>
        <w:t>conventional oil production</w:t>
      </w:r>
      <w:r w:rsidRPr="0068302C">
        <w:rPr>
          <w:sz w:val="16"/>
        </w:rPr>
        <w:t xml:space="preserve"> and non-OPEC countries </w:t>
      </w:r>
      <w:r w:rsidRPr="00A025F2">
        <w:rPr>
          <w:rStyle w:val="StyleUnderline"/>
        </w:rPr>
        <w:t>has been steadily falling for the past decade</w:t>
      </w:r>
      <w:r w:rsidRPr="0068302C">
        <w:rPr>
          <w:sz w:val="16"/>
        </w:rPr>
        <w:t xml:space="preserve"> or more </w:t>
      </w:r>
      <w:r w:rsidRPr="00A025F2">
        <w:rPr>
          <w:rStyle w:val="StyleUnderline"/>
        </w:rPr>
        <w:t>while the large</w:t>
      </w:r>
      <w:r w:rsidRPr="0068302C">
        <w:rPr>
          <w:sz w:val="16"/>
        </w:rPr>
        <w:t xml:space="preserve"> OPEC </w:t>
      </w:r>
      <w:r w:rsidRPr="00A025F2">
        <w:rPr>
          <w:rStyle w:val="StyleUnderline"/>
        </w:rPr>
        <w:t>producers have been unable</w:t>
      </w:r>
      <w:r w:rsidRPr="0068302C">
        <w:rPr>
          <w:sz w:val="16"/>
        </w:rPr>
        <w:t xml:space="preserve"> in recent years </w:t>
      </w:r>
      <w:r w:rsidRPr="00A025F2">
        <w:rPr>
          <w:rStyle w:val="StyleUnderline"/>
        </w:rPr>
        <w:t>to significantly boost their own produ</w:t>
      </w:r>
      <w:r w:rsidRPr="0068302C">
        <w:rPr>
          <w:sz w:val="16"/>
        </w:rPr>
        <w:t xml:space="preserve">ction. The shift to </w:t>
      </w:r>
      <w:r w:rsidRPr="00A025F2">
        <w:rPr>
          <w:rStyle w:val="StyleUnderline"/>
        </w:rPr>
        <w:t>non- conventional "alternatives</w:t>
      </w:r>
      <w:r w:rsidRPr="0068302C">
        <w:rPr>
          <w:sz w:val="16"/>
        </w:rPr>
        <w:t xml:space="preserve">" such as the Alberta tar sands </w:t>
      </w:r>
      <w:r w:rsidRPr="00A025F2">
        <w:rPr>
          <w:rStyle w:val="StyleUnderline"/>
        </w:rPr>
        <w:t>bring</w:t>
      </w:r>
      <w:r w:rsidRPr="0068302C">
        <w:rPr>
          <w:sz w:val="16"/>
        </w:rPr>
        <w:t xml:space="preserve"> with them </w:t>
      </w:r>
      <w:r w:rsidRPr="00A025F2">
        <w:rPr>
          <w:rStyle w:val="StyleUnderline"/>
        </w:rPr>
        <w:t>a host of problems</w:t>
      </w:r>
      <w:r w:rsidRPr="0068302C">
        <w:rPr>
          <w:sz w:val="16"/>
        </w:rPr>
        <w:t xml:space="preserve">—including </w:t>
      </w:r>
      <w:r w:rsidRPr="00A025F2">
        <w:rPr>
          <w:rStyle w:val="StyleUnderline"/>
        </w:rPr>
        <w:t>dramatically increased greenhouse gas emissions, the poisoning of the water and the destruction of the land, the dispossession of indigenous peoples, and the exploitation of the vast and ever-growing pool of domestic and foreign labor</w:t>
      </w:r>
      <w:r w:rsidRPr="0068302C">
        <w:rPr>
          <w:sz w:val="16"/>
        </w:rPr>
        <w:t xml:space="preserve">—all of </w:t>
      </w:r>
      <w:r w:rsidRPr="00A025F2">
        <w:rPr>
          <w:rStyle w:val="StyleUnderline"/>
        </w:rPr>
        <w:t>which sharpen the contradictions of class struggle and fossil fuel use in 21st-century capitalism.</w:t>
      </w:r>
      <w:r w:rsidRPr="0068302C">
        <w:rPr>
          <w:rStyle w:val="StyleUnderline"/>
          <w:sz w:val="12"/>
        </w:rPr>
        <w:t xml:space="preserve">¶ </w:t>
      </w:r>
      <w:r w:rsidRPr="0068302C">
        <w:rPr>
          <w:sz w:val="16"/>
        </w:rPr>
        <w:t xml:space="preserve">This article will seek to put </w:t>
      </w:r>
      <w:r w:rsidRPr="00A025F2">
        <w:rPr>
          <w:rStyle w:val="StyleUnderline"/>
        </w:rPr>
        <w:t>the development of the tar sands in</w:t>
      </w:r>
      <w:r w:rsidRPr="0068302C">
        <w:rPr>
          <w:sz w:val="16"/>
        </w:rPr>
        <w:t xml:space="preserve"> a much larger historical context—that of </w:t>
      </w:r>
      <w:r w:rsidRPr="00A025F2">
        <w:rPr>
          <w:rStyle w:val="StyleUnderline"/>
        </w:rPr>
        <w:t>the process of capitalist growth and development over the past 500 years</w:t>
      </w:r>
      <w:r w:rsidRPr="0068302C">
        <w:rPr>
          <w:sz w:val="16"/>
        </w:rPr>
        <w:t xml:space="preserve">. I will suggest that </w:t>
      </w:r>
      <w:r w:rsidRPr="00A025F2">
        <w:rPr>
          <w:rStyle w:val="StyleUnderline"/>
        </w:rPr>
        <w:t>in order for us to truly understand and successfully oppose the</w:t>
      </w:r>
      <w:r w:rsidRPr="0068302C">
        <w:rPr>
          <w:sz w:val="16"/>
        </w:rPr>
        <w:t xml:space="preserve"> growth of the tar sands into what has been dubbed the </w:t>
      </w:r>
      <w:r w:rsidRPr="00A025F2">
        <w:rPr>
          <w:rStyle w:val="StyleUnderline"/>
        </w:rPr>
        <w:t>largest industrial project in the history of humanity</w:t>
      </w:r>
      <w:r w:rsidRPr="0068302C">
        <w:rPr>
          <w:sz w:val="16"/>
        </w:rPr>
        <w:t xml:space="preserve">, </w:t>
      </w:r>
      <w:r w:rsidRPr="00A025F2">
        <w:rPr>
          <w:rStyle w:val="StyleUnderline"/>
        </w:rPr>
        <w:t>we need to develop theoretical perspectives which address the weaknesses at the core of the divide between most environmental and class struggle politics today</w:t>
      </w:r>
      <w:r w:rsidRPr="0068302C">
        <w:rPr>
          <w:sz w:val="16"/>
        </w:rPr>
        <w:t xml:space="preserve">. Our </w:t>
      </w:r>
      <w:r w:rsidRPr="00A025F2">
        <w:rPr>
          <w:rStyle w:val="StyleUnderline"/>
        </w:rPr>
        <w:t>ecological framework has to gain a class analysis of the historically specificdynamics of capitalism and its reliance on energy sources</w:t>
      </w:r>
      <w:r w:rsidRPr="0068302C">
        <w:rPr>
          <w:sz w:val="16"/>
        </w:rPr>
        <w:t xml:space="preserve">, and our </w:t>
      </w:r>
      <w:r w:rsidRPr="00A025F2">
        <w:rPr>
          <w:rStyle w:val="StyleUnderline"/>
        </w:rPr>
        <w:t>class struggle politics has to integrate an analysis of the importance of the flow of energy and materials to continued capitalist growth</w:t>
      </w:r>
      <w:r w:rsidRPr="0068302C">
        <w:rPr>
          <w:sz w:val="16"/>
        </w:rPr>
        <w:t xml:space="preserve"> and development.</w:t>
      </w:r>
      <w:r w:rsidRPr="0068302C">
        <w:rPr>
          <w:sz w:val="12"/>
        </w:rPr>
        <w:t>¶</w:t>
      </w:r>
      <w:r w:rsidRPr="0068302C">
        <w:rPr>
          <w:sz w:val="16"/>
        </w:rPr>
        <w:t xml:space="preserve"> This paper will argue that </w:t>
      </w:r>
      <w:r w:rsidRPr="00A025F2">
        <w:rPr>
          <w:rStyle w:val="StyleUnderline"/>
        </w:rPr>
        <w:t xml:space="preserve">over the course of its history, capitalism </w:t>
      </w:r>
      <w:r w:rsidRPr="00A025F2">
        <w:rPr>
          <w:rStyle w:val="StyleUnderline"/>
        </w:rPr>
        <w:lastRenderedPageBreak/>
        <w:t>has faced a number of potentially terminal crises that have arisen from the consequences of ecological disequilibrium</w:t>
      </w:r>
      <w:r w:rsidRPr="0068302C">
        <w:rPr>
          <w:sz w:val="16"/>
        </w:rPr>
        <w:t xml:space="preserve">, the resistance of the exploited and dispossessed, and the way in which particular energy regimes have constrained or enabled capitalist expansion. I am going to suggest that today </w:t>
      </w:r>
      <w:r w:rsidRPr="000F7539">
        <w:rPr>
          <w:rStyle w:val="StyleUnderline"/>
        </w:rPr>
        <w:t>the global capitalist system stands on the threshold of another such moment of crisis, one which is intersected by the fault lines of ecological collapse, thermodynamic limits and the intensification of class struggle caused by these conditions</w:t>
      </w:r>
      <w:r w:rsidRPr="0068302C">
        <w:rPr>
          <w:sz w:val="16"/>
        </w:rPr>
        <w:t>.</w:t>
      </w:r>
    </w:p>
    <w:p w14:paraId="74F351C4" w14:textId="77777777" w:rsidR="00F27081" w:rsidRDefault="00F27081" w:rsidP="00F27081">
      <w:pPr>
        <w:rPr>
          <w:sz w:val="16"/>
        </w:rPr>
      </w:pPr>
    </w:p>
    <w:p w14:paraId="3594CF2E" w14:textId="77777777" w:rsidR="00F27081" w:rsidRDefault="00F27081" w:rsidP="00F27081">
      <w:pPr>
        <w:rPr>
          <w:sz w:val="16"/>
        </w:rPr>
      </w:pPr>
    </w:p>
    <w:p w14:paraId="28DCDEAB" w14:textId="77777777" w:rsidR="00F27081" w:rsidRDefault="00F27081" w:rsidP="00F27081">
      <w:pPr>
        <w:rPr>
          <w:sz w:val="16"/>
        </w:rPr>
      </w:pPr>
    </w:p>
    <w:p w14:paraId="3C57207C" w14:textId="77777777" w:rsidR="00F27081" w:rsidRDefault="00F27081" w:rsidP="00F27081">
      <w:pPr>
        <w:rPr>
          <w:sz w:val="16"/>
        </w:rPr>
      </w:pPr>
    </w:p>
    <w:p w14:paraId="75861121" w14:textId="77777777" w:rsidR="00F27081" w:rsidRDefault="00F27081" w:rsidP="00F27081">
      <w:pPr>
        <w:rPr>
          <w:sz w:val="16"/>
        </w:rPr>
      </w:pPr>
    </w:p>
    <w:p w14:paraId="334C2842" w14:textId="77777777" w:rsidR="00F27081" w:rsidRDefault="00F27081" w:rsidP="00F27081">
      <w:pPr>
        <w:pStyle w:val="Heading4"/>
      </w:pPr>
      <w:r>
        <w:t>Fossil fuels are the largest internal link to capitalism - only they provide the resources that enable global expansion</w:t>
      </w:r>
    </w:p>
    <w:p w14:paraId="0BB13CD4" w14:textId="77777777" w:rsidR="00F27081" w:rsidRPr="00EE43D8" w:rsidRDefault="00F27081" w:rsidP="00F27081">
      <w:r>
        <w:t xml:space="preserve">Tom </w:t>
      </w:r>
      <w:r w:rsidRPr="0068302C">
        <w:rPr>
          <w:rStyle w:val="Style13ptBold"/>
        </w:rPr>
        <w:t>Keefer</w:t>
      </w:r>
      <w:r>
        <w:t>, 1-21-</w:t>
      </w:r>
      <w:r w:rsidRPr="0068302C">
        <w:rPr>
          <w:rStyle w:val="Style13ptBold"/>
        </w:rPr>
        <w:t>2009</w:t>
      </w:r>
      <w:r>
        <w:t>, (The Commoner, "</w:t>
      </w:r>
      <w:r w:rsidRPr="0068302C">
        <w:t xml:space="preserve"> Fossil Fuels, Capitalism, And Class Struggle</w:t>
      </w:r>
      <w:r>
        <w:t xml:space="preserve">", </w:t>
      </w:r>
      <w:r w:rsidRPr="00D404D9">
        <w:t>http://www.commoner.org.uk/N13/01-Keefer.pdf</w:t>
      </w:r>
      <w:r>
        <w:t>)</w:t>
      </w:r>
    </w:p>
    <w:p w14:paraId="2977441E" w14:textId="77777777" w:rsidR="00F27081" w:rsidRDefault="00F27081" w:rsidP="00F27081">
      <w:pPr>
        <w:rPr>
          <w:rStyle w:val="StyleUnderline"/>
        </w:rPr>
      </w:pPr>
      <w:r w:rsidRPr="00EE43D8">
        <w:t xml:space="preserve">The capturing and unlocking of </w:t>
      </w:r>
      <w:r w:rsidRPr="00EE43D8">
        <w:rPr>
          <w:rStyle w:val="StyleUnderline"/>
        </w:rPr>
        <w:t>fossil fuel energy</w:t>
      </w:r>
      <w:r w:rsidRPr="00EE43D8">
        <w:t xml:space="preserve"> </w:t>
      </w:r>
      <w:r w:rsidRPr="00EE43D8">
        <w:rPr>
          <w:rStyle w:val="StyleUnderline"/>
        </w:rPr>
        <w:t>made it possiblefor capitalism</w:t>
      </w:r>
      <w:r w:rsidRPr="00EE43D8">
        <w:t xml:space="preserve"> </w:t>
      </w:r>
      <w:r w:rsidRPr="00EE43D8">
        <w:rPr>
          <w:rStyle w:val="StyleUnderline"/>
        </w:rPr>
        <w:t>to go beyond the limitations of “biotic energies</w:t>
      </w:r>
      <w:r w:rsidRPr="00EE43D8">
        <w:t xml:space="preserve">”dependent upon solar flows of energy. </w:t>
      </w:r>
      <w:r w:rsidRPr="00EE43D8">
        <w:rPr>
          <w:rStyle w:val="StyleUnderline"/>
        </w:rPr>
        <w:t>This</w:t>
      </w:r>
      <w:r w:rsidRPr="00EE43D8">
        <w:t xml:space="preserve"> in turn </w:t>
      </w:r>
      <w:r w:rsidRPr="00EE43D8">
        <w:rPr>
          <w:rStyle w:val="StyleUnderline"/>
        </w:rPr>
        <w:t>made possible the</w:t>
      </w:r>
      <w:r>
        <w:rPr>
          <w:rStyle w:val="StyleUnderline"/>
        </w:rPr>
        <w:t xml:space="preserve"> </w:t>
      </w:r>
      <w:r w:rsidRPr="00EE43D8">
        <w:rPr>
          <w:rStyle w:val="StyleUnderline"/>
        </w:rPr>
        <w:t>development of capitalist globalization by unifying national economies</w:t>
      </w:r>
      <w:r>
        <w:rPr>
          <w:rStyle w:val="StyleUnderline"/>
        </w:rPr>
        <w:t xml:space="preserve"> </w:t>
      </w:r>
      <w:r w:rsidRPr="00EE43D8">
        <w:rPr>
          <w:rStyle w:val="StyleUnderline"/>
        </w:rPr>
        <w:t>and enabling the projection of economic and military power on a global</w:t>
      </w:r>
      <w:r>
        <w:rPr>
          <w:rStyle w:val="StyleUnderline"/>
        </w:rPr>
        <w:t xml:space="preserve"> </w:t>
      </w:r>
      <w:r w:rsidRPr="00EE43D8">
        <w:rPr>
          <w:rStyle w:val="StyleUnderline"/>
        </w:rPr>
        <w:t>scale</w:t>
      </w:r>
      <w:r w:rsidRPr="00EE43D8">
        <w:t xml:space="preserve">. As Elmar Altvater argued: </w:t>
      </w:r>
      <w:r w:rsidRPr="00EE43D8">
        <w:rPr>
          <w:rStyle w:val="StyleUnderline"/>
        </w:rPr>
        <w:t>As long as as ‘the societal relationship with nature’ was</w:t>
      </w:r>
      <w:r>
        <w:rPr>
          <w:rStyle w:val="StyleUnderline"/>
        </w:rPr>
        <w:t xml:space="preserve"> </w:t>
      </w:r>
      <w:r w:rsidRPr="00EE43D8">
        <w:rPr>
          <w:rStyle w:val="StyleUnderline"/>
        </w:rPr>
        <w:t>based on biotic energies</w:t>
      </w:r>
      <w:r w:rsidRPr="00EE43D8">
        <w:t>, on the soil and the fruit it bore, onthe speed and range of an ox or horse drawn cart, on thetonnage, maneuverability and speed of a sailing vessel andon the art of navigation, the material possibility of</w:t>
      </w:r>
      <w:r>
        <w:t xml:space="preserve"> </w:t>
      </w:r>
      <w:r w:rsidRPr="00EE43D8">
        <w:t xml:space="preserve">overcoming these limits of space and time was slight and </w:t>
      </w:r>
      <w:r w:rsidRPr="00EE43D8">
        <w:rPr>
          <w:rStyle w:val="StyleUnderline"/>
        </w:rPr>
        <w:t>the</w:t>
      </w:r>
      <w:r>
        <w:rPr>
          <w:rStyle w:val="StyleUnderline"/>
        </w:rPr>
        <w:t xml:space="preserve"> </w:t>
      </w:r>
      <w:r w:rsidRPr="00EE43D8">
        <w:rPr>
          <w:rStyle w:val="StyleUnderline"/>
        </w:rPr>
        <w:t>capacity of creating a world order remained restricted</w:t>
      </w:r>
      <w:r w:rsidRPr="00EE43D8">
        <w:t xml:space="preserve">.”3 Altvater suggests that this </w:t>
      </w:r>
      <w:r w:rsidRPr="00EE43D8">
        <w:rPr>
          <w:rStyle w:val="StyleUnderline"/>
        </w:rPr>
        <w:t>appropriation of fossil fuel energy made</w:t>
      </w:r>
      <w:r>
        <w:rPr>
          <w:rStyle w:val="StyleUnderline"/>
        </w:rPr>
        <w:t xml:space="preserve"> </w:t>
      </w:r>
      <w:r w:rsidRPr="00EE43D8">
        <w:rPr>
          <w:rStyle w:val="StyleUnderline"/>
        </w:rPr>
        <w:t>possible for the first time a true “world order</w:t>
      </w:r>
      <w:r w:rsidRPr="00EE43D8">
        <w:t>” in which “the‘metabolism’ of humankind, society and nature reached a globalscale.”4 Altvater goes so far as to argue that “</w:t>
      </w:r>
      <w:r w:rsidRPr="00EE43D8">
        <w:rPr>
          <w:rStyle w:val="StyleUnderline"/>
        </w:rPr>
        <w:t>without fossil energiesneither the process of capitalist production and accumulation nor the</w:t>
      </w:r>
      <w:r>
        <w:rPr>
          <w:rStyle w:val="StyleUnderline"/>
        </w:rPr>
        <w:t xml:space="preserve"> </w:t>
      </w:r>
      <w:r w:rsidRPr="00EE43D8">
        <w:rPr>
          <w:rStyle w:val="StyleUnderline"/>
        </w:rPr>
        <w:t>modern monetary world market could exist.”</w:t>
      </w:r>
    </w:p>
    <w:p w14:paraId="5F7D0817" w14:textId="77777777" w:rsidR="00F27081" w:rsidRDefault="00F27081" w:rsidP="00F27081">
      <w:pPr>
        <w:rPr>
          <w:rStyle w:val="StyleUnderline"/>
        </w:rPr>
      </w:pPr>
    </w:p>
    <w:p w14:paraId="5AAC4859" w14:textId="77777777" w:rsidR="00F27081" w:rsidRDefault="00F27081" w:rsidP="00F27081"/>
    <w:p w14:paraId="1E60710D" w14:textId="77777777" w:rsidR="00F27081" w:rsidRDefault="00F27081" w:rsidP="00F27081">
      <w:pPr>
        <w:pStyle w:val="Heading3"/>
      </w:pPr>
      <w:r>
        <w:lastRenderedPageBreak/>
        <w:t xml:space="preserve">Renewables and Nuclear </w:t>
      </w:r>
      <w:r w:rsidR="00513C2C">
        <w:t>L</w:t>
      </w:r>
      <w:r>
        <w:t>inks</w:t>
      </w:r>
    </w:p>
    <w:p w14:paraId="74DDB6B8" w14:textId="77777777" w:rsidR="00F27081" w:rsidRDefault="00F27081" w:rsidP="00F27081">
      <w:pPr>
        <w:pStyle w:val="Heading4"/>
      </w:pPr>
      <w:r>
        <w:t>Geoengineering and renewables create new spaces for capitalist expansion - also turns their environment impacts</w:t>
      </w:r>
    </w:p>
    <w:p w14:paraId="78B7971E" w14:textId="77777777" w:rsidR="00F27081" w:rsidRPr="00715951" w:rsidRDefault="00F27081" w:rsidP="00F27081">
      <w:r>
        <w:t xml:space="preserve">Alyssa </w:t>
      </w:r>
      <w:r w:rsidRPr="0068302C">
        <w:rPr>
          <w:rStyle w:val="Style13ptBold"/>
        </w:rPr>
        <w:t>Rohricht</w:t>
      </w:r>
      <w:r>
        <w:t>, 6-27-</w:t>
      </w:r>
      <w:r w:rsidRPr="0068302C">
        <w:rPr>
          <w:rStyle w:val="Style13ptBold"/>
        </w:rPr>
        <w:t>2014</w:t>
      </w:r>
      <w:r>
        <w:t xml:space="preserve">, (Counterpunch.org, "Geoengineering and Sustainable Energy: Capitalism and Climate Change" </w:t>
      </w:r>
      <w:r w:rsidRPr="00715951">
        <w:t>http://www.counterpunch.org/2014/06/27/capitalism-climate-change/</w:t>
      </w:r>
      <w:r>
        <w:t>)</w:t>
      </w:r>
    </w:p>
    <w:p w14:paraId="362D57DB" w14:textId="77777777" w:rsidR="00F27081" w:rsidRPr="0068302C" w:rsidRDefault="00F27081" w:rsidP="00F27081">
      <w:pPr>
        <w:rPr>
          <w:sz w:val="16"/>
        </w:rPr>
      </w:pPr>
      <w:r w:rsidRPr="00A025F2">
        <w:rPr>
          <w:rStyle w:val="StyleUnderline"/>
        </w:rPr>
        <w:t>Market reactions to large-scale geoengineering</w:t>
      </w:r>
      <w:r w:rsidRPr="0068302C">
        <w:rPr>
          <w:sz w:val="16"/>
        </w:rPr>
        <w:t xml:space="preserve"> such as releasing sulfate aerosols, </w:t>
      </w:r>
      <w:r w:rsidRPr="00A025F2">
        <w:rPr>
          <w:rStyle w:val="StyleUnderline"/>
        </w:rPr>
        <w:t>would result in the continued acceleration of resource use and further capital accumulation</w:t>
      </w:r>
      <w:r w:rsidRPr="0068302C">
        <w:rPr>
          <w:sz w:val="16"/>
        </w:rPr>
        <w:t xml:space="preserve">, not to mention, </w:t>
      </w:r>
      <w:r w:rsidRPr="00A025F2">
        <w:rPr>
          <w:rStyle w:val="StyleUnderline"/>
        </w:rPr>
        <w:t>it would do little to solve our problems</w:t>
      </w:r>
      <w:r w:rsidRPr="0068302C">
        <w:rPr>
          <w:sz w:val="16"/>
        </w:rPr>
        <w:t xml:space="preserve">. </w:t>
      </w:r>
      <w:r w:rsidRPr="00A025F2">
        <w:rPr>
          <w:rStyle w:val="StyleUnderline"/>
        </w:rPr>
        <w:t>Sulfate injection</w:t>
      </w:r>
      <w:r w:rsidRPr="0068302C">
        <w:rPr>
          <w:sz w:val="16"/>
        </w:rPr>
        <w:t xml:space="preserve">, to start, </w:t>
      </w:r>
      <w:r w:rsidRPr="00A025F2">
        <w:rPr>
          <w:rStyle w:val="StyleUnderline"/>
        </w:rPr>
        <w:t>doesn’t actually help to remove any CO2 from the atmosphere</w:t>
      </w:r>
      <w:r w:rsidRPr="0068302C">
        <w:rPr>
          <w:sz w:val="16"/>
        </w:rPr>
        <w:t xml:space="preserve">. It also </w:t>
      </w:r>
      <w:r w:rsidRPr="00A025F2">
        <w:rPr>
          <w:rStyle w:val="StyleUnderline"/>
        </w:rPr>
        <w:t>doesn’t address other areas of climate change, including ocean acidification</w:t>
      </w:r>
      <w:r w:rsidRPr="0068302C">
        <w:rPr>
          <w:sz w:val="16"/>
        </w:rPr>
        <w:t xml:space="preserve">, which has far-reaching implications for many species of marine life. What’s worse, </w:t>
      </w:r>
      <w:r w:rsidRPr="00A025F2">
        <w:rPr>
          <w:rStyle w:val="StyleUnderline"/>
        </w:rPr>
        <w:t>since sulfate injection only manages to reflect more of the sun’s energy without addressing any of the systematic causes of the increase of greenhouse gases (GHG) in the atmosphere, further increases of GHGs can continue, thus assuming the deployment of future sulfate injections and other geoengineering “solutions” to no end</w:t>
      </w:r>
      <w:r w:rsidRPr="0068302C">
        <w:rPr>
          <w:sz w:val="16"/>
        </w:rPr>
        <w:t>.</w:t>
      </w:r>
      <w:r w:rsidRPr="0068302C">
        <w:rPr>
          <w:sz w:val="12"/>
        </w:rPr>
        <w:t>¶</w:t>
      </w:r>
      <w:r w:rsidRPr="0068302C">
        <w:rPr>
          <w:sz w:val="16"/>
        </w:rPr>
        <w:t xml:space="preserve"> </w:t>
      </w:r>
      <w:r w:rsidRPr="00A025F2">
        <w:rPr>
          <w:rStyle w:val="StyleUnderline"/>
        </w:rPr>
        <w:t>Pursuing ‘sustainable’ energy</w:t>
      </w:r>
      <w:r w:rsidRPr="0068302C">
        <w:rPr>
          <w:sz w:val="16"/>
        </w:rPr>
        <w:t xml:space="preserve"> sources </w:t>
      </w:r>
      <w:r w:rsidRPr="00A025F2">
        <w:rPr>
          <w:rStyle w:val="StyleUnderline"/>
        </w:rPr>
        <w:t>is an equally dubious response</w:t>
      </w:r>
      <w:r w:rsidRPr="0068302C">
        <w:rPr>
          <w:sz w:val="16"/>
        </w:rPr>
        <w:t xml:space="preserve"> to the climate crisis. Just as with geoengineering, </w:t>
      </w:r>
      <w:r w:rsidRPr="00A025F2">
        <w:rPr>
          <w:rStyle w:val="StyleUnderline"/>
        </w:rPr>
        <w:t>the thought is that human ingenuity</w:t>
      </w:r>
      <w:r w:rsidRPr="0068302C">
        <w:rPr>
          <w:sz w:val="16"/>
        </w:rPr>
        <w:t xml:space="preserve"> and investment in new technologies </w:t>
      </w:r>
      <w:r w:rsidRPr="00A025F2">
        <w:rPr>
          <w:rStyle w:val="StyleUnderline"/>
        </w:rPr>
        <w:t>will lead to cleaner and more efficient industrial practices</w:t>
      </w:r>
      <w:r w:rsidRPr="0068302C">
        <w:rPr>
          <w:sz w:val="16"/>
        </w:rPr>
        <w:t xml:space="preserve">, thus reducing our GHG emissions. Yet </w:t>
      </w:r>
      <w:r w:rsidRPr="00A025F2">
        <w:rPr>
          <w:rStyle w:val="StyleUnderline"/>
        </w:rPr>
        <w:t>this ignores the very nature of the capitalist system of endless growth and accumulation</w:t>
      </w:r>
      <w:r w:rsidRPr="0068302C">
        <w:rPr>
          <w:sz w:val="16"/>
        </w:rPr>
        <w:t xml:space="preserve">, and </w:t>
      </w:r>
      <w:r w:rsidRPr="00A025F2">
        <w:rPr>
          <w:rStyle w:val="StyleUnderline"/>
        </w:rPr>
        <w:t>given the opportunity to expand further while expending less on energy</w:t>
      </w:r>
      <w:r w:rsidRPr="0068302C">
        <w:rPr>
          <w:sz w:val="16"/>
        </w:rPr>
        <w:t xml:space="preserve"> and resources, </w:t>
      </w:r>
      <w:r w:rsidRPr="00A025F2">
        <w:rPr>
          <w:rStyle w:val="StyleUnderline"/>
        </w:rPr>
        <w:t>capitalism will naturally expand to fill the newly opened space</w:t>
      </w:r>
      <w:r w:rsidRPr="0068302C">
        <w:rPr>
          <w:sz w:val="16"/>
        </w:rPr>
        <w:t xml:space="preserve">. This </w:t>
      </w:r>
      <w:r w:rsidRPr="00A025F2">
        <w:rPr>
          <w:rStyle w:val="StyleUnderline"/>
        </w:rPr>
        <w:t>concept is</w:t>
      </w:r>
      <w:r w:rsidRPr="0068302C">
        <w:rPr>
          <w:sz w:val="16"/>
        </w:rPr>
        <w:t xml:space="preserve"> often called </w:t>
      </w:r>
      <w:r w:rsidRPr="00A025F2">
        <w:rPr>
          <w:rStyle w:val="StyleUnderline"/>
        </w:rPr>
        <w:t>Jevon’s Paradox</w:t>
      </w:r>
      <w:r w:rsidRPr="0068302C">
        <w:rPr>
          <w:sz w:val="16"/>
        </w:rPr>
        <w:t xml:space="preserve">, after William Stanley Jevons, a 19th century economist who sought to examine why </w:t>
      </w:r>
      <w:r w:rsidRPr="00A025F2">
        <w:rPr>
          <w:rStyle w:val="StyleUnderline"/>
        </w:rPr>
        <w:t>increased efficiency in the use of coal led to increased consumption</w:t>
      </w:r>
      <w:r w:rsidRPr="0068302C">
        <w:rPr>
          <w:sz w:val="16"/>
        </w:rPr>
        <w:t xml:space="preserve">. What </w:t>
      </w:r>
      <w:r w:rsidRPr="00A025F2">
        <w:rPr>
          <w:rStyle w:val="StyleUnderline"/>
        </w:rPr>
        <w:t>Jevons noted</w:t>
      </w:r>
      <w:r w:rsidRPr="0068302C">
        <w:rPr>
          <w:sz w:val="16"/>
        </w:rPr>
        <w:t xml:space="preserve"> was </w:t>
      </w:r>
      <w:r w:rsidRPr="00A025F2">
        <w:rPr>
          <w:rStyle w:val="StyleUnderline"/>
        </w:rPr>
        <w:t>a positive correlation between efficiency and resource consumption</w:t>
      </w:r>
      <w:r w:rsidRPr="0068302C">
        <w:rPr>
          <w:sz w:val="16"/>
        </w:rPr>
        <w:t xml:space="preserve">, observing that </w:t>
      </w:r>
      <w:r w:rsidRPr="00A025F2">
        <w:rPr>
          <w:rStyle w:val="StyleUnderline"/>
        </w:rPr>
        <w:t>as the use of coal became more efficient and thus more cost effective, it became more desirable to consumers, creating more demand and thus more production and consumption. On and on it goes.</w:t>
      </w:r>
      <w:r w:rsidRPr="0068302C">
        <w:rPr>
          <w:rStyle w:val="StyleUnderline"/>
          <w:sz w:val="12"/>
        </w:rPr>
        <w:t xml:space="preserve">¶ </w:t>
      </w:r>
    </w:p>
    <w:p w14:paraId="04902D13" w14:textId="77777777" w:rsidR="00F27081" w:rsidRDefault="00F27081" w:rsidP="00F27081"/>
    <w:p w14:paraId="2A1DF471" w14:textId="77777777" w:rsidR="00F27081" w:rsidRDefault="00F27081" w:rsidP="00F27081">
      <w:pPr>
        <w:pStyle w:val="Heading4"/>
      </w:pPr>
      <w:r>
        <w:t>Nuclear power exists as a tool of corporate capitalism - turns case</w:t>
      </w:r>
    </w:p>
    <w:p w14:paraId="5A3751EA" w14:textId="77777777" w:rsidR="00F27081" w:rsidRDefault="00F27081" w:rsidP="00F27081">
      <w:r>
        <w:t xml:space="preserve">Corinna </w:t>
      </w:r>
      <w:r w:rsidRPr="00B6463C">
        <w:rPr>
          <w:rStyle w:val="Style13ptBold"/>
        </w:rPr>
        <w:t>Lotz</w:t>
      </w:r>
      <w:r>
        <w:t>, 3-14-</w:t>
      </w:r>
      <w:r w:rsidRPr="00B6463C">
        <w:rPr>
          <w:rStyle w:val="Style13ptBold"/>
        </w:rPr>
        <w:t>2011</w:t>
      </w:r>
      <w:r>
        <w:t xml:space="preserve"> (Climate and Capitalism, "A Faustian Pact With Nuclear Power", </w:t>
      </w:r>
      <w:r w:rsidRPr="001B5D35">
        <w:t>http://climateandcapitalism.com/2011/03/14/a-faustian-pact-with-nuclear-power/</w:t>
      </w:r>
      <w:r>
        <w:t>)</w:t>
      </w:r>
    </w:p>
    <w:p w14:paraId="174E670F" w14:textId="77777777" w:rsidR="00F27081" w:rsidRPr="00C06B61" w:rsidRDefault="00F27081" w:rsidP="00F27081">
      <w:pPr>
        <w:rPr>
          <w:sz w:val="16"/>
        </w:rPr>
      </w:pPr>
      <w:r w:rsidRPr="00C06B61">
        <w:rPr>
          <w:sz w:val="16"/>
        </w:rPr>
        <w:t xml:space="preserve">But as a second explosion at the Yukushima nuclear plant releases another blast of radiation into the atmosphere, </w:t>
      </w:r>
      <w:r w:rsidRPr="00F70447">
        <w:rPr>
          <w:rStyle w:val="StyleUnderline"/>
        </w:rPr>
        <w:t>what began as a natural disaster is being made worse by</w:t>
      </w:r>
      <w:r w:rsidRPr="00C06B61">
        <w:rPr>
          <w:sz w:val="16"/>
        </w:rPr>
        <w:t xml:space="preserve"> what some see as </w:t>
      </w:r>
      <w:r w:rsidRPr="00F70447">
        <w:rPr>
          <w:rStyle w:val="StyleUnderline"/>
        </w:rPr>
        <w:t>human folly</w:t>
      </w:r>
      <w:r w:rsidRPr="00C06B61">
        <w:rPr>
          <w:sz w:val="16"/>
        </w:rPr>
        <w:t>.</w:t>
      </w:r>
      <w:r w:rsidRPr="00C06B61">
        <w:rPr>
          <w:sz w:val="12"/>
        </w:rPr>
        <w:t>¶</w:t>
      </w:r>
      <w:r w:rsidRPr="00C06B61">
        <w:rPr>
          <w:sz w:val="16"/>
        </w:rPr>
        <w:t xml:space="preserve"> However, </w:t>
      </w:r>
      <w:r w:rsidRPr="00F70447">
        <w:rPr>
          <w:rStyle w:val="StyleUnderline"/>
        </w:rPr>
        <w:t>we are not talking about</w:t>
      </w:r>
      <w:r w:rsidRPr="00C06B61">
        <w:rPr>
          <w:sz w:val="16"/>
        </w:rPr>
        <w:t xml:space="preserve"> human </w:t>
      </w:r>
      <w:r w:rsidRPr="00F70447">
        <w:rPr>
          <w:rStyle w:val="StyleUnderline"/>
        </w:rPr>
        <w:t>madness in general so much as</w:t>
      </w:r>
      <w:r w:rsidRPr="00C06B61">
        <w:rPr>
          <w:sz w:val="16"/>
        </w:rPr>
        <w:t xml:space="preserve"> the </w:t>
      </w:r>
      <w:r w:rsidRPr="00F70447">
        <w:rPr>
          <w:rStyle w:val="StyleUnderline"/>
        </w:rPr>
        <w:t>interests of power-generating companies and governments</w:t>
      </w:r>
      <w:r w:rsidRPr="00C06B61">
        <w:rPr>
          <w:sz w:val="16"/>
        </w:rPr>
        <w:t xml:space="preserve"> </w:t>
      </w:r>
      <w:r w:rsidRPr="00F70447">
        <w:rPr>
          <w:rStyle w:val="StyleUnderline"/>
        </w:rPr>
        <w:t>in their thrall</w:t>
      </w:r>
      <w:r w:rsidRPr="00C06B61">
        <w:rPr>
          <w:sz w:val="16"/>
        </w:rPr>
        <w:t>. Why build 53 nuclear power plants in a country which lies directly on earthquake fault-lines and which only 16 years ago experienced a major disaster in the city of Kobe?</w:t>
      </w:r>
      <w:r w:rsidRPr="00C06B61">
        <w:rPr>
          <w:sz w:val="12"/>
        </w:rPr>
        <w:t>¶</w:t>
      </w:r>
      <w:r w:rsidRPr="00C06B61">
        <w:rPr>
          <w:sz w:val="16"/>
        </w:rPr>
        <w:t xml:space="preserve"> </w:t>
      </w:r>
      <w:r w:rsidRPr="00F70447">
        <w:rPr>
          <w:rStyle w:val="StyleUnderline"/>
        </w:rPr>
        <w:t>The wisdom of building more</w:t>
      </w:r>
      <w:r w:rsidRPr="00C06B61">
        <w:rPr>
          <w:sz w:val="16"/>
        </w:rPr>
        <w:t xml:space="preserve"> and more </w:t>
      </w:r>
      <w:r w:rsidRPr="00F70447">
        <w:rPr>
          <w:rStyle w:val="StyleUnderline"/>
        </w:rPr>
        <w:t>plants</w:t>
      </w:r>
      <w:r w:rsidRPr="00C06B61">
        <w:rPr>
          <w:sz w:val="16"/>
        </w:rPr>
        <w:t xml:space="preserve">, not only in earthquake-prone areas, but near urban centres </w:t>
      </w:r>
      <w:r w:rsidRPr="00F70447">
        <w:rPr>
          <w:rStyle w:val="StyleUnderline"/>
        </w:rPr>
        <w:t>is being questioned around the world, as peak oil drives capitalist governments to switch to nuclear</w:t>
      </w:r>
      <w:r w:rsidRPr="00C06B61">
        <w:rPr>
          <w:sz w:val="16"/>
        </w:rPr>
        <w:t xml:space="preserve"> power generation in an almost desperate effort to diversify energy sources.</w:t>
      </w:r>
      <w:r w:rsidRPr="00C06B61">
        <w:rPr>
          <w:sz w:val="12"/>
        </w:rPr>
        <w:t>¶</w:t>
      </w:r>
      <w:r w:rsidRPr="00C06B61">
        <w:rPr>
          <w:sz w:val="16"/>
        </w:rPr>
        <w:t xml:space="preserve"> Naturally </w:t>
      </w:r>
      <w:r w:rsidRPr="00F70447">
        <w:rPr>
          <w:rStyle w:val="StyleUnderline"/>
        </w:rPr>
        <w:t>there are those who would prefer to leave the nuclear industry alone to get on with tapping the public purse</w:t>
      </w:r>
      <w:r w:rsidRPr="00C06B61">
        <w:rPr>
          <w:sz w:val="16"/>
        </w:rPr>
        <w:t xml:space="preserve">. </w:t>
      </w:r>
      <w:r w:rsidRPr="00F70447">
        <w:rPr>
          <w:rStyle w:val="StyleUnderline"/>
        </w:rPr>
        <w:t>In the United States</w:t>
      </w:r>
      <w:r w:rsidRPr="00C06B61">
        <w:rPr>
          <w:sz w:val="16"/>
        </w:rPr>
        <w:t xml:space="preserve"> for example, one </w:t>
      </w:r>
      <w:r w:rsidRPr="00F70447">
        <w:rPr>
          <w:rStyle w:val="StyleUnderline"/>
        </w:rPr>
        <w:t>politician claims that it would be “poor form</w:t>
      </w:r>
      <w:r w:rsidRPr="00C06B61">
        <w:rPr>
          <w:sz w:val="16"/>
        </w:rPr>
        <w:t xml:space="preserve"> for anyone </w:t>
      </w:r>
      <w:r w:rsidRPr="00F70447">
        <w:rPr>
          <w:rStyle w:val="StyleUnderline"/>
        </w:rPr>
        <w:t>to criticise the nuclear industry</w:t>
      </w:r>
      <w:r w:rsidRPr="00C06B61">
        <w:rPr>
          <w:sz w:val="16"/>
        </w:rPr>
        <w:t>, or pronounce the end of nuclear power, because of a natural disaster that has been a national tragedy for the Japanese people”.</w:t>
      </w:r>
      <w:r w:rsidRPr="00C06B61">
        <w:rPr>
          <w:sz w:val="12"/>
        </w:rPr>
        <w:t>¶</w:t>
      </w:r>
      <w:r w:rsidRPr="00C06B61">
        <w:rPr>
          <w:sz w:val="16"/>
        </w:rPr>
        <w:t xml:space="preserve"> </w:t>
      </w:r>
      <w:r w:rsidRPr="00F70447">
        <w:rPr>
          <w:rStyle w:val="StyleUnderline"/>
        </w:rPr>
        <w:t>Others,</w:t>
      </w:r>
      <w:r w:rsidRPr="00C06B61">
        <w:rPr>
          <w:sz w:val="16"/>
        </w:rPr>
        <w:t xml:space="preserve"> however, </w:t>
      </w:r>
      <w:r w:rsidRPr="00F70447">
        <w:rPr>
          <w:rStyle w:val="StyleUnderline"/>
        </w:rPr>
        <w:t>have pointed</w:t>
      </w:r>
      <w:r w:rsidRPr="00C06B61">
        <w:rPr>
          <w:sz w:val="16"/>
        </w:rPr>
        <w:t xml:space="preserve"> clearly </w:t>
      </w:r>
      <w:r w:rsidRPr="00F70447">
        <w:rPr>
          <w:rStyle w:val="StyleUnderline"/>
        </w:rPr>
        <w:t>to the danger of increasing reliance on nuclear power</w:t>
      </w:r>
      <w:r w:rsidRPr="00C06B61">
        <w:rPr>
          <w:sz w:val="16"/>
        </w:rPr>
        <w:t xml:space="preserve"> generation. A leading seismologist, Ishibashi </w:t>
      </w:r>
      <w:r w:rsidRPr="00F70447">
        <w:rPr>
          <w:rStyle w:val="StyleUnderline"/>
        </w:rPr>
        <w:t>Katsuhiko warned in 2007 about the likelihood of</w:t>
      </w:r>
      <w:r w:rsidRPr="00C06B61">
        <w:rPr>
          <w:sz w:val="16"/>
        </w:rPr>
        <w:t xml:space="preserve"> just </w:t>
      </w:r>
      <w:r w:rsidRPr="00F70447">
        <w:rPr>
          <w:rStyle w:val="StyleUnderline"/>
        </w:rPr>
        <w:t>such an accident.</w:t>
      </w:r>
      <w:r w:rsidRPr="00C06B61">
        <w:rPr>
          <w:sz w:val="16"/>
        </w:rPr>
        <w:t xml:space="preserve"> Katsuhiko, an expert in urban safety at Kobe University, has said that </w:t>
      </w:r>
      <w:r w:rsidRPr="00F70447">
        <w:rPr>
          <w:rStyle w:val="StyleUnderline"/>
        </w:rPr>
        <w:t>Japan’s government, the</w:t>
      </w:r>
      <w:r w:rsidRPr="00C06B61">
        <w:rPr>
          <w:sz w:val="16"/>
        </w:rPr>
        <w:t xml:space="preserve"> power </w:t>
      </w:r>
      <w:r w:rsidRPr="00F70447">
        <w:rPr>
          <w:rStyle w:val="StyleUnderline"/>
        </w:rPr>
        <w:t>industry and the academic community had</w:t>
      </w:r>
      <w:r w:rsidRPr="00C06B61">
        <w:rPr>
          <w:sz w:val="16"/>
        </w:rPr>
        <w:t xml:space="preserve"> all </w:t>
      </w:r>
      <w:r w:rsidRPr="00F70447">
        <w:rPr>
          <w:rStyle w:val="StyleUnderline"/>
        </w:rPr>
        <w:t>underestimated the potential risks posed by major quakes</w:t>
      </w:r>
      <w:r w:rsidRPr="00C06B61">
        <w:rPr>
          <w:sz w:val="16"/>
        </w:rPr>
        <w:t>.</w:t>
      </w:r>
      <w:r w:rsidRPr="00C06B61">
        <w:rPr>
          <w:sz w:val="12"/>
        </w:rPr>
        <w:t>¶</w:t>
      </w:r>
      <w:r w:rsidRPr="00C06B61">
        <w:rPr>
          <w:sz w:val="16"/>
        </w:rPr>
        <w:t xml:space="preserve"> He points out that over past decades </w:t>
      </w:r>
      <w:r w:rsidRPr="00F70447">
        <w:rPr>
          <w:rStyle w:val="StyleUnderline"/>
        </w:rPr>
        <w:t>the power of earthquakes has grown far</w:t>
      </w:r>
      <w:r w:rsidRPr="00C06B61">
        <w:rPr>
          <w:sz w:val="16"/>
        </w:rPr>
        <w:t xml:space="preserve"> </w:t>
      </w:r>
      <w:r w:rsidRPr="00F70447">
        <w:rPr>
          <w:rStyle w:val="StyleUnderline"/>
        </w:rPr>
        <w:t>greater than</w:t>
      </w:r>
      <w:r w:rsidRPr="00C06B61">
        <w:rPr>
          <w:sz w:val="16"/>
        </w:rPr>
        <w:t xml:space="preserve"> Japanese </w:t>
      </w:r>
      <w:r w:rsidRPr="00F70447">
        <w:rPr>
          <w:rStyle w:val="StyleUnderline"/>
        </w:rPr>
        <w:t>plants were designed to survive</w:t>
      </w:r>
      <w:r w:rsidRPr="00C06B61">
        <w:rPr>
          <w:sz w:val="16"/>
        </w:rPr>
        <w:t xml:space="preserve">. In addition, </w:t>
      </w:r>
      <w:r w:rsidRPr="00F70447">
        <w:rPr>
          <w:rStyle w:val="StyleUnderline"/>
        </w:rPr>
        <w:t>deliberate falsification of data caused a scandal at the Kashiwazaki-Kariwa plant</w:t>
      </w:r>
      <w:r w:rsidRPr="00C06B61">
        <w:rPr>
          <w:sz w:val="16"/>
        </w:rPr>
        <w:t xml:space="preserve"> in 2002. </w:t>
      </w:r>
      <w:r w:rsidRPr="00F70447">
        <w:rPr>
          <w:rStyle w:val="StyleUnderline"/>
        </w:rPr>
        <w:t>Managers</w:t>
      </w:r>
      <w:r w:rsidRPr="00C06B61">
        <w:rPr>
          <w:sz w:val="16"/>
        </w:rPr>
        <w:t xml:space="preserve"> there at first </w:t>
      </w:r>
      <w:r w:rsidRPr="00F70447">
        <w:rPr>
          <w:rStyle w:val="StyleUnderline"/>
        </w:rPr>
        <w:t>refused to admit inspectors</w:t>
      </w:r>
      <w:r w:rsidRPr="00C06B61">
        <w:rPr>
          <w:sz w:val="16"/>
        </w:rPr>
        <w:t xml:space="preserve"> from the International Atomic Energy Authority Agency (IAEA).</w:t>
      </w:r>
      <w:r w:rsidRPr="00C06B61">
        <w:rPr>
          <w:sz w:val="12"/>
        </w:rPr>
        <w:t>¶</w:t>
      </w:r>
      <w:r w:rsidRPr="00C06B61">
        <w:rPr>
          <w:sz w:val="16"/>
        </w:rPr>
        <w:t xml:space="preserve"> </w:t>
      </w:r>
      <w:r w:rsidRPr="00F70447">
        <w:rPr>
          <w:rStyle w:val="StyleUnderline"/>
        </w:rPr>
        <w:lastRenderedPageBreak/>
        <w:t>Politicians</w:t>
      </w:r>
      <w:r w:rsidRPr="00C06B61">
        <w:rPr>
          <w:sz w:val="16"/>
        </w:rPr>
        <w:t xml:space="preserve"> in virtually every country </w:t>
      </w:r>
      <w:r w:rsidRPr="00F70447">
        <w:rPr>
          <w:rStyle w:val="StyleUnderline"/>
        </w:rPr>
        <w:t>have been singing the praises of increased dependence on nuclear power stations</w:t>
      </w:r>
      <w:r w:rsidRPr="00C06B61">
        <w:rPr>
          <w:sz w:val="16"/>
        </w:rPr>
        <w:t xml:space="preserve">, all of them </w:t>
      </w:r>
      <w:r w:rsidRPr="00F70447">
        <w:rPr>
          <w:rStyle w:val="StyleUnderline"/>
        </w:rPr>
        <w:t>constructed with huge government subsidies</w:t>
      </w:r>
      <w:r w:rsidRPr="00C06B61">
        <w:rPr>
          <w:sz w:val="16"/>
        </w:rPr>
        <w:t>. Sixty reactors are in construction around the globe. According to the World Nuclear Association “another 150 or more planned to come on line during the next 10 years, and over 200 further back in the pipeline.”</w:t>
      </w:r>
      <w:r w:rsidRPr="00C06B61">
        <w:rPr>
          <w:sz w:val="12"/>
        </w:rPr>
        <w:t>¶</w:t>
      </w:r>
      <w:r w:rsidRPr="00C06B61">
        <w:rPr>
          <w:sz w:val="16"/>
        </w:rPr>
        <w:t xml:space="preserve"> Ed Miliband, as energy secretary, in 2009 approved 10 more for Britain. </w:t>
      </w:r>
      <w:r w:rsidRPr="00F70447">
        <w:rPr>
          <w:rStyle w:val="StyleUnderline"/>
        </w:rPr>
        <w:t>None of them will be built without massive state support</w:t>
      </w:r>
      <w:r w:rsidRPr="00C06B61">
        <w:rPr>
          <w:sz w:val="16"/>
        </w:rPr>
        <w:t xml:space="preserve">. Energy </w:t>
      </w:r>
      <w:r w:rsidRPr="00F70447">
        <w:rPr>
          <w:rStyle w:val="StyleUnderline"/>
        </w:rPr>
        <w:t>corporations are already suggesting a carbon tax that could cost the average household more than £200 extra per year</w:t>
      </w:r>
      <w:r w:rsidRPr="00C06B61">
        <w:rPr>
          <w:sz w:val="16"/>
        </w:rPr>
        <w:t>. After initial doubts about the virtues of nuclear power, prime minister David Cameron is now a ‘convert’.</w:t>
      </w:r>
      <w:r w:rsidRPr="00C06B61">
        <w:rPr>
          <w:sz w:val="12"/>
        </w:rPr>
        <w:t>¶</w:t>
      </w:r>
      <w:r w:rsidRPr="00C06B61">
        <w:rPr>
          <w:sz w:val="16"/>
        </w:rPr>
        <w:t xml:space="preserve"> </w:t>
      </w:r>
      <w:r w:rsidRPr="00F70447">
        <w:rPr>
          <w:rStyle w:val="StyleUnderline"/>
        </w:rPr>
        <w:t>The result of the expansion programme</w:t>
      </w:r>
      <w:r w:rsidRPr="00C06B61">
        <w:rPr>
          <w:sz w:val="16"/>
        </w:rPr>
        <w:t xml:space="preserve"> </w:t>
      </w:r>
      <w:r w:rsidRPr="00F70447">
        <w:rPr>
          <w:rStyle w:val="StyleUnderline"/>
        </w:rPr>
        <w:t>will be</w:t>
      </w:r>
      <w:r w:rsidRPr="00C06B61">
        <w:rPr>
          <w:sz w:val="16"/>
        </w:rPr>
        <w:t xml:space="preserve"> a huge increase in </w:t>
      </w:r>
      <w:r w:rsidRPr="00F70447">
        <w:rPr>
          <w:rStyle w:val="StyleUnderline"/>
        </w:rPr>
        <w:t>uranium mining</w:t>
      </w:r>
      <w:r w:rsidRPr="00C06B61">
        <w:rPr>
          <w:sz w:val="16"/>
        </w:rPr>
        <w:t>, with new operations already being opened up in Namibia and Kazakhstan.</w:t>
      </w:r>
      <w:r w:rsidRPr="00C06B61">
        <w:rPr>
          <w:sz w:val="12"/>
        </w:rPr>
        <w:t>¶</w:t>
      </w:r>
      <w:r w:rsidRPr="00C06B61">
        <w:rPr>
          <w:sz w:val="16"/>
        </w:rPr>
        <w:t xml:space="preserve"> Uranium </w:t>
      </w:r>
      <w:r w:rsidRPr="00F70447">
        <w:rPr>
          <w:rStyle w:val="StyleUnderline"/>
        </w:rPr>
        <w:t>mining exposes miners and their communities to high levels of carcinogenic radon gas. There is no safe way of disposing of waste, which also carries significant health risks</w:t>
      </w:r>
      <w:r w:rsidRPr="00C06B61">
        <w:rPr>
          <w:sz w:val="16"/>
        </w:rPr>
        <w:t>.</w:t>
      </w:r>
      <w:r w:rsidRPr="00C06B61">
        <w:rPr>
          <w:sz w:val="12"/>
        </w:rPr>
        <w:t>¶</w:t>
      </w:r>
      <w:r w:rsidRPr="00C06B61">
        <w:rPr>
          <w:sz w:val="16"/>
        </w:rPr>
        <w:t xml:space="preserve"> The idea that nuclear is a contribution to reduced carbon emissions is rubbish. </w:t>
      </w:r>
      <w:r w:rsidRPr="00F70447">
        <w:rPr>
          <w:rStyle w:val="StyleUnderline"/>
        </w:rPr>
        <w:t>The result of extracting the uranium and the billions of tons of cement needed to build all these huge plants will be massive</w:t>
      </w:r>
      <w:r w:rsidRPr="00C06B61">
        <w:rPr>
          <w:sz w:val="16"/>
        </w:rPr>
        <w:t xml:space="preserve"> CO2 </w:t>
      </w:r>
      <w:r w:rsidRPr="00F70447">
        <w:rPr>
          <w:rStyle w:val="StyleUnderline"/>
        </w:rPr>
        <w:t>emissions</w:t>
      </w:r>
      <w:r w:rsidRPr="00C06B61">
        <w:rPr>
          <w:sz w:val="16"/>
        </w:rPr>
        <w:t>. It is unlikely any future savings in emissions would offset this early surge over the whole life of a reactor.</w:t>
      </w:r>
      <w:r w:rsidRPr="00C06B61">
        <w:rPr>
          <w:sz w:val="12"/>
        </w:rPr>
        <w:t>¶</w:t>
      </w:r>
      <w:r w:rsidRPr="00C06B61">
        <w:rPr>
          <w:sz w:val="16"/>
        </w:rPr>
        <w:t xml:space="preserve"> A study by the Rocky Mountain Institute, which campaigns for rational use of the world’s resources, says that </w:t>
      </w:r>
      <w:r w:rsidRPr="00F70447">
        <w:rPr>
          <w:rStyle w:val="StyleUnderline"/>
        </w:rPr>
        <w:t>if every dollar spent on nuclear power were invested instead in energy efficiency measures, it would produce seven times greater reduction in carbon emissions</w:t>
      </w:r>
      <w:r w:rsidRPr="00C06B61">
        <w:rPr>
          <w:sz w:val="16"/>
        </w:rPr>
        <w:t xml:space="preserve">. But the </w:t>
      </w:r>
      <w:r w:rsidRPr="00F70447">
        <w:rPr>
          <w:rStyle w:val="StyleUnderline"/>
        </w:rPr>
        <w:t>corporations are not going to get profits from energy efficiency – and people using less fuel means smaller profits for them</w:t>
      </w:r>
      <w:r w:rsidRPr="00C06B61">
        <w:rPr>
          <w:sz w:val="16"/>
        </w:rPr>
        <w:t>.</w:t>
      </w:r>
      <w:r w:rsidRPr="00C06B61">
        <w:rPr>
          <w:sz w:val="12"/>
        </w:rPr>
        <w:t>¶</w:t>
      </w:r>
      <w:r w:rsidRPr="00C06B61">
        <w:rPr>
          <w:sz w:val="16"/>
        </w:rPr>
        <w:t xml:space="preserve"> In Japan, the trauma of losing entire towns to the tsunami and the rescue operation may for the time being put the nuclear issue into the background. But the political fall-out could be just beginning as confidence in those who blithely continue the Faustian pact with nuclear power plummets further.</w:t>
      </w:r>
      <w:r w:rsidRPr="00C06B61">
        <w:rPr>
          <w:sz w:val="12"/>
        </w:rPr>
        <w:t>¶</w:t>
      </w:r>
      <w:r w:rsidRPr="00C06B61">
        <w:rPr>
          <w:sz w:val="16"/>
        </w:rPr>
        <w:t xml:space="preserve"> </w:t>
      </w:r>
    </w:p>
    <w:p w14:paraId="35D47740" w14:textId="77777777" w:rsidR="00F27081" w:rsidRDefault="00F27081" w:rsidP="00F27081">
      <w:pPr>
        <w:rPr>
          <w:sz w:val="12"/>
        </w:rPr>
      </w:pPr>
    </w:p>
    <w:p w14:paraId="32EFB30F" w14:textId="77777777" w:rsidR="00F27081" w:rsidRDefault="00513C2C" w:rsidP="00F27081">
      <w:pPr>
        <w:pStyle w:val="Heading3"/>
      </w:pPr>
      <w:r>
        <w:lastRenderedPageBreak/>
        <w:t>Aquaculture L</w:t>
      </w:r>
      <w:r w:rsidR="00F27081">
        <w:t>ink</w:t>
      </w:r>
    </w:p>
    <w:p w14:paraId="30B51400" w14:textId="77777777" w:rsidR="008A62D6" w:rsidRDefault="008A62D6" w:rsidP="008A62D6">
      <w:pPr>
        <w:pStyle w:val="Heading4"/>
      </w:pPr>
      <w:r>
        <w:t>Aquaculture is capitalist, it severs the social and ecological relations between humans and the ocean, it’s unsustainable</w:t>
      </w:r>
    </w:p>
    <w:p w14:paraId="2DCD1DC4" w14:textId="77777777" w:rsidR="008A62D6" w:rsidRPr="00973B83" w:rsidRDefault="008A62D6" w:rsidP="008A62D6">
      <w:r>
        <w:t xml:space="preserve">Brett </w:t>
      </w:r>
      <w:r w:rsidRPr="00973B83">
        <w:rPr>
          <w:rStyle w:val="Style13ptBold"/>
        </w:rPr>
        <w:t>Clark</w:t>
      </w:r>
      <w:r>
        <w:t xml:space="preserve"> and Rebecca </w:t>
      </w:r>
      <w:r w:rsidRPr="00973B83">
        <w:rPr>
          <w:rStyle w:val="Style13ptBold"/>
        </w:rPr>
        <w:t>Clausen</w:t>
      </w:r>
      <w:r>
        <w:t xml:space="preserve"> </w:t>
      </w:r>
      <w:r w:rsidRPr="00973B83">
        <w:rPr>
          <w:rStyle w:val="Style13ptBold"/>
        </w:rPr>
        <w:t>08</w:t>
      </w:r>
      <w:r>
        <w:t>, Clark: sociology professor at North Carolina State University, Clausen: sociology professor at Fort Lewis College, 7-1-2008, “</w:t>
      </w:r>
      <w:r w:rsidRPr="00973B83">
        <w:t xml:space="preserve">The Oceanic Crisis: Capitalism and the </w:t>
      </w:r>
      <w:r>
        <w:t xml:space="preserve">Degradation of Marine Ecosystem,” The Monthly Review, </w:t>
      </w:r>
      <w:r w:rsidRPr="00973B83">
        <w:t>http://monthlyreview.org/2008/07/01/the-oceanic-crisis-capitalism-and-the-degradation-of-marine-ecosystem/</w:t>
      </w:r>
      <w:r>
        <w:t>.</w:t>
      </w:r>
    </w:p>
    <w:p w14:paraId="30FBB2E8" w14:textId="77777777" w:rsidR="008A62D6" w:rsidRPr="008A62D6" w:rsidRDefault="008A62D6" w:rsidP="008A62D6">
      <w:pPr>
        <w:rPr>
          <w:rStyle w:val="StyleUnderline"/>
          <w:u w:val="none"/>
        </w:rPr>
      </w:pPr>
      <w:r w:rsidRPr="00973B83">
        <w:t xml:space="preserve">The immense problems associated with the overharvest of industrial capture fisheries has led some optimistically to offer aquaculture as an ecological solution. However, </w:t>
      </w:r>
      <w:r w:rsidRPr="007D0BAC">
        <w:rPr>
          <w:rStyle w:val="StyleUnderline"/>
        </w:rPr>
        <w:t>capitalist aquaculture fails to reverse the process of ecological degradation.</w:t>
      </w:r>
      <w:r w:rsidRPr="00973B83">
        <w:t xml:space="preserve"> Rather, </w:t>
      </w:r>
      <w:r w:rsidRPr="007D0BAC">
        <w:rPr>
          <w:rStyle w:val="StyleUnderline"/>
        </w:rPr>
        <w:t>it continues to sever the social and ecological relations between humans and the ocean.¶</w:t>
      </w:r>
      <w:r w:rsidRPr="00973B83">
        <w:rPr>
          <w:sz w:val="12"/>
        </w:rPr>
        <w:t xml:space="preserve"> </w:t>
      </w:r>
      <w:r w:rsidRPr="00973B83">
        <w:t>Aquaculture: The Blue Revolution?</w:t>
      </w:r>
      <w:r w:rsidRPr="00973B83">
        <w:rPr>
          <w:sz w:val="12"/>
        </w:rPr>
        <w:t xml:space="preserve">¶ </w:t>
      </w:r>
      <w:r w:rsidRPr="00973B83">
        <w:t xml:space="preserve">The massive decline in fish stocks has led capitalist development to turn to a new way of increasing profits—intensified production of fishes. </w:t>
      </w:r>
      <w:r w:rsidRPr="007D0BAC">
        <w:rPr>
          <w:rStyle w:val="StyleUnderline"/>
        </w:rPr>
        <w:t>Capitalist aquaculture</w:t>
      </w:r>
      <w:r w:rsidRPr="00973B83">
        <w:t xml:space="preserve"> represents not only a quantitative change in the intensification and concentration of production; it also </w:t>
      </w:r>
      <w:r w:rsidRPr="007D0BAC">
        <w:rPr>
          <w:rStyle w:val="StyleUnderline"/>
        </w:rPr>
        <w:t>places organisms’ life cycles under the complete control of private for-profit ownership</w:t>
      </w:r>
      <w:r w:rsidRPr="00973B83">
        <w:t>.31 This new industry, it is claimed, is “the fastest-growing form of agriculture in the world.” It boasts of having ownership from “egg to plate” and substantially alters the ecological and human dimensions of a fishery.32</w:t>
      </w:r>
      <w:r w:rsidRPr="00973B83">
        <w:rPr>
          <w:sz w:val="12"/>
        </w:rPr>
        <w:t xml:space="preserve">¶ </w:t>
      </w:r>
      <w:r w:rsidRPr="007D0BAC">
        <w:rPr>
          <w:rStyle w:val="StyleUnderline"/>
        </w:rPr>
        <w:t>Aquaculture</w:t>
      </w:r>
      <w:r w:rsidRPr="00973B83">
        <w:t xml:space="preserve"> (sometimes also referred to as aquabusiness) </w:t>
      </w:r>
      <w:r w:rsidRPr="007D0BAC">
        <w:rPr>
          <w:rStyle w:val="StyleUnderline"/>
        </w:rPr>
        <w:t>involves</w:t>
      </w:r>
      <w:r w:rsidRPr="00973B83">
        <w:t xml:space="preserve"> </w:t>
      </w:r>
      <w:r w:rsidRPr="007D0BAC">
        <w:rPr>
          <w:rStyle w:val="StyleUnderline"/>
        </w:rPr>
        <w:t>subjecting</w:t>
      </w:r>
      <w:r w:rsidRPr="00973B83">
        <w:t xml:space="preserve"> </w:t>
      </w:r>
      <w:r w:rsidRPr="007D0BAC">
        <w:rPr>
          <w:rStyle w:val="StyleUnderline"/>
        </w:rPr>
        <w:t>nature</w:t>
      </w:r>
      <w:r w:rsidRPr="00973B83">
        <w:t xml:space="preserve"> </w:t>
      </w:r>
      <w:r w:rsidRPr="007D0BAC">
        <w:rPr>
          <w:rStyle w:val="StyleUnderline"/>
        </w:rPr>
        <w:t>to</w:t>
      </w:r>
      <w:r w:rsidRPr="00973B83">
        <w:t xml:space="preserve"> </w:t>
      </w:r>
      <w:r w:rsidRPr="007D0BAC">
        <w:rPr>
          <w:rStyle w:val="StyleUnderline"/>
        </w:rPr>
        <w:t>the</w:t>
      </w:r>
      <w:r w:rsidRPr="00973B83">
        <w:t xml:space="preserve"> </w:t>
      </w:r>
      <w:r w:rsidRPr="007D0BAC">
        <w:rPr>
          <w:rStyle w:val="StyleUnderline"/>
        </w:rPr>
        <w:t>logic</w:t>
      </w:r>
      <w:r w:rsidRPr="00973B83">
        <w:t xml:space="preserve"> </w:t>
      </w:r>
      <w:r w:rsidRPr="007D0BAC">
        <w:rPr>
          <w:rStyle w:val="StyleUnderline"/>
        </w:rPr>
        <w:t>of</w:t>
      </w:r>
      <w:r w:rsidRPr="00973B83">
        <w:t xml:space="preserve"> </w:t>
      </w:r>
      <w:r w:rsidRPr="007D0BAC">
        <w:rPr>
          <w:rStyle w:val="StyleUnderline"/>
        </w:rPr>
        <w:t>capital</w:t>
      </w:r>
      <w:r w:rsidRPr="00973B83">
        <w:t>. Capital attempts to overcome natural and social barriers through its constant innovations. In this, enterprises attempt to commodify, invest in, and develop new elements of nature that previously existed outside the political-economic competitive sphere: As Edward Carr wrote in the Economist, the sea “is a resource that must be preserved and harvested….To enhance its uses, the water must become ever more like the land, with owners, laws and limits. Fishermen must behave more like ranchers than hunters.”33</w:t>
      </w:r>
      <w:r w:rsidRPr="00973B83">
        <w:rPr>
          <w:sz w:val="12"/>
        </w:rPr>
        <w:t xml:space="preserve">¶ </w:t>
      </w:r>
      <w:r w:rsidRPr="00973B83">
        <w:t>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w:t>
      </w:r>
      <w:r w:rsidRPr="00973B83">
        <w:rPr>
          <w:sz w:val="12"/>
        </w:rPr>
        <w:t xml:space="preserve">¶ </w:t>
      </w:r>
      <w:r w:rsidRPr="00973B83">
        <w:t xml:space="preserve">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Much like the Green Revolution, </w:t>
      </w:r>
      <w:r w:rsidRPr="007D0BAC">
        <w:rPr>
          <w:rStyle w:val="StyleUnderline"/>
        </w:rPr>
        <w:t>the Blue Revolution may produce temporary increases in yields, but it does not usher in a solution to food security (or environmental problems)</w:t>
      </w:r>
      <w:r w:rsidRPr="00973B83">
        <w:t xml:space="preserve">. Food security is tied to issues of distribution. </w:t>
      </w:r>
      <w:r w:rsidRPr="007D0BAC">
        <w:rPr>
          <w:rStyle w:val="StyleUnderline"/>
        </w:rPr>
        <w:t>Given that the Blue Revolution is driven by the pursuit of profit, the desire for monetary gain trumps the distribution of food to those in need</w:t>
      </w:r>
      <w:r w:rsidRPr="00973B83">
        <w:t>.36</w:t>
      </w:r>
      <w:r w:rsidRPr="00973B83">
        <w:rPr>
          <w:sz w:val="12"/>
        </w:rPr>
        <w:t xml:space="preserve">¶ </w:t>
      </w:r>
      <w:r w:rsidRPr="00973B83">
        <w:t xml:space="preserve">Industrial aquaculture intensifies fish production by transforming the natural life histories of wild fish stocks into a combined animal feedlot. Like monoculture agriculture, </w:t>
      </w:r>
      <w:r w:rsidRPr="007D0BAC">
        <w:rPr>
          <w:rStyle w:val="StyleUnderline"/>
        </w:rPr>
        <w:t>aquaculture furthers the capitalistic division of nature</w:t>
      </w:r>
      <w:r w:rsidRPr="00973B83">
        <w:t xml:space="preserve">, only its realm of operation is the marine world. In order to maximize return on investment, </w:t>
      </w:r>
      <w:r w:rsidRPr="007D0BAC">
        <w:rPr>
          <w:rStyle w:val="StyleUnderline"/>
        </w:rPr>
        <w:t>aquaculture must raise thousands of fish in a confined net-pen</w:t>
      </w:r>
      <w:r w:rsidRPr="00973B83">
        <w:t xml:space="preserve">. Fish are separated from the natural environment and the various relations of exchange found in a food web and ecosystem. </w:t>
      </w:r>
      <w:r w:rsidRPr="007D0BAC">
        <w:rPr>
          <w:rStyle w:val="StyleUnderline"/>
        </w:rPr>
        <w:t>The fish’s reproductive life cycle is altered so that it can be propagated and raised until the optimum time for mechanical harvest.¶ Aquaculture interrupts the most fundamental metabolic process</w:t>
      </w:r>
      <w:r w:rsidRPr="00973B83">
        <w:t xml:space="preserve">—the ability of an organism to obtain its required nutrient uptake. Because the most profitable farmed fish are carnivorous, such as Atlantic salmon, they depend on a diet that is high in </w:t>
      </w:r>
      <w:r w:rsidRPr="00973B83">
        <w:lastRenderedPageBreak/>
        <w:t>fishmeal and fish oil. For example</w:t>
      </w:r>
      <w:r w:rsidRPr="007D0BAC">
        <w:rPr>
          <w:rStyle w:val="StyleUnderline"/>
        </w:rPr>
        <w:t>, raising Atlantic salmon requires four pounds of fishmeal to produce every one pound of salmon.</w:t>
      </w:r>
      <w:r w:rsidRPr="00973B83">
        <w:t xml:space="preserve"> Consequently, aquaculture production depends heavily on fishmeal imported from South America to feed the farmed carnivorous species.37</w:t>
      </w:r>
      <w:r w:rsidRPr="00973B83">
        <w:rPr>
          <w:sz w:val="12"/>
        </w:rPr>
        <w:t xml:space="preserve">¶ </w:t>
      </w:r>
      <w:r w:rsidRPr="007D0BAC">
        <w:rPr>
          <w:rStyle w:val="StyleUnderline"/>
        </w:rPr>
        <w:t>The inherent contradiction in extracting fishmeal is that industries must increase their exploitation of marine</w:t>
      </w:r>
      <w:r>
        <w:rPr>
          <w:rStyle w:val="StyleUnderline"/>
        </w:rPr>
        <w:t>œ</w:t>
      </w:r>
      <w:r w:rsidRPr="007D0BAC">
        <w:rPr>
          <w:rStyle w:val="StyleUnderline"/>
        </w:rPr>
        <w:t xml:space="preserve"> fish in order to feed the farm-raised fish—thereby increasing the pressure on wild stocks to an even larger extent</w:t>
      </w:r>
      <w:r w:rsidRPr="00973B83">
        <w:t xml:space="preserve">. Such operations also increase the amount of bycatch. Three of the world’s five largest fisheries are now exclusively harvesting pelagic fish for fishmeal, and these fisheries account for a quarter of the total global catch. </w:t>
      </w:r>
      <w:r w:rsidRPr="007D0BAC">
        <w:rPr>
          <w:rStyle w:val="StyleUnderline"/>
        </w:rPr>
        <w:t>Rather than diminishing the demands placed on marine ecosystems, capitalist aquaculture actually increases them, accelerating the fishing down the food chain process. The environmental degradation of populations of marine species, ecosystems, and tropic levels continues.</w:t>
      </w:r>
      <w:r w:rsidRPr="00973B83">
        <w:t xml:space="preserve"> </w:t>
      </w:r>
    </w:p>
    <w:p w14:paraId="430B4BCB" w14:textId="77777777" w:rsidR="008A62D6" w:rsidRDefault="008A62D6" w:rsidP="008A62D6"/>
    <w:p w14:paraId="23677899" w14:textId="77777777" w:rsidR="00F27081" w:rsidRDefault="00F27081" w:rsidP="00F27081">
      <w:pPr>
        <w:pStyle w:val="Heading4"/>
      </w:pPr>
      <w:r>
        <w:t>The privatization of water for aquaculture is a tool of capital accumulation</w:t>
      </w:r>
    </w:p>
    <w:p w14:paraId="538A54DB" w14:textId="77777777" w:rsidR="00F27081" w:rsidRDefault="00F27081" w:rsidP="00F27081">
      <w:r>
        <w:t xml:space="preserve">John </w:t>
      </w:r>
      <w:r w:rsidRPr="00A360F9">
        <w:rPr>
          <w:rStyle w:val="Style13ptBold"/>
        </w:rPr>
        <w:t>Phyne, 1997</w:t>
      </w:r>
      <w:r>
        <w:t xml:space="preserve"> (Studies in political economy 52, "</w:t>
      </w:r>
      <w:r w:rsidRPr="00B6463C">
        <w:t xml:space="preserve"> Capitalist Aquaculture and the Quest For Marine Tenure in Scotland and Ireland</w:t>
      </w:r>
      <w:r>
        <w:t>")</w:t>
      </w:r>
    </w:p>
    <w:p w14:paraId="7CE63623" w14:textId="77777777" w:rsidR="00F27081" w:rsidRDefault="00F27081" w:rsidP="00F27081">
      <w:pPr>
        <w:rPr>
          <w:rStyle w:val="StyleUnderline"/>
        </w:rPr>
      </w:pPr>
      <w:r w:rsidRPr="00F70447">
        <w:rPr>
          <w:rStyle w:val="StyleUnderline"/>
        </w:rPr>
        <w:t>During the enclosure of</w:t>
      </w:r>
      <w:r w:rsidRPr="00C06B61">
        <w:rPr>
          <w:sz w:val="16"/>
        </w:rPr>
        <w:t xml:space="preserve"> English </w:t>
      </w:r>
      <w:r w:rsidRPr="00F70447">
        <w:rPr>
          <w:rStyle w:val="StyleUnderline"/>
        </w:rPr>
        <w:t>agriculture, commoners became subject to poaching violations</w:t>
      </w:r>
      <w:r w:rsidRPr="00C06B61">
        <w:rPr>
          <w:sz w:val="16"/>
        </w:rPr>
        <w:t xml:space="preserve"> </w:t>
      </w:r>
      <w:r w:rsidRPr="00F70447">
        <w:rPr>
          <w:rStyle w:val="StyleUnderline"/>
        </w:rPr>
        <w:t>for continuing to exercise customary rights</w:t>
      </w:r>
      <w:r w:rsidRPr="00C06B61">
        <w:rPr>
          <w:sz w:val="16"/>
        </w:rPr>
        <w:t xml:space="preserve"> which dated from "time immemorial.t'P The </w:t>
      </w:r>
      <w:r w:rsidRPr="001C0DAB">
        <w:rPr>
          <w:rStyle w:val="StyleUnderline"/>
        </w:rPr>
        <w:t>law con- verted common lands into the private property necessary for capital accumulation</w:t>
      </w:r>
      <w:r w:rsidRPr="00C06B61">
        <w:rPr>
          <w:sz w:val="16"/>
        </w:rPr>
        <w:t xml:space="preserve">. Yet, in England and elsewhere, </w:t>
      </w:r>
      <w:r w:rsidRPr="001C0DAB">
        <w:rPr>
          <w:rStyle w:val="StyleUnderline"/>
        </w:rPr>
        <w:t>the ma- rine environment remained subject to public</w:t>
      </w:r>
      <w:r w:rsidRPr="00C06B61">
        <w:rPr>
          <w:sz w:val="16"/>
        </w:rPr>
        <w:t xml:space="preserve">, private and customary </w:t>
      </w:r>
      <w:r w:rsidRPr="001C0DAB">
        <w:rPr>
          <w:rStyle w:val="StyleUnderline"/>
        </w:rPr>
        <w:t>rights</w:t>
      </w:r>
      <w:r w:rsidRPr="00C06B61">
        <w:rPr>
          <w:sz w:val="16"/>
        </w:rPr>
        <w:t xml:space="preserve">.f Currently, the </w:t>
      </w:r>
      <w:r w:rsidRPr="001C0DAB">
        <w:rPr>
          <w:rStyle w:val="StyleUnderline"/>
        </w:rPr>
        <w:t>introduction of industrial aquaculture into a</w:t>
      </w:r>
      <w:r w:rsidRPr="00C06B61">
        <w:rPr>
          <w:sz w:val="16"/>
        </w:rPr>
        <w:t xml:space="preserve"> multipurpose </w:t>
      </w:r>
      <w:r w:rsidRPr="001C0DAB">
        <w:rPr>
          <w:rStyle w:val="StyleUnderline"/>
        </w:rPr>
        <w:t>marine environment presents conflicts analogous to the struggle for enclosure</w:t>
      </w:r>
      <w:r w:rsidRPr="00C06B61">
        <w:rPr>
          <w:sz w:val="16"/>
        </w:rPr>
        <w:t xml:space="preserve">. Industrial </w:t>
      </w:r>
      <w:r w:rsidRPr="001C0DAB">
        <w:rPr>
          <w:rStyle w:val="StyleUnderline"/>
        </w:rPr>
        <w:t>aquaculturalists, like capitalist farmers, want legal and en- forceable property rights to ensure their interests in capital accumulation</w:t>
      </w:r>
      <w:r w:rsidRPr="00C06B61">
        <w:rPr>
          <w:sz w:val="16"/>
        </w:rPr>
        <w:t xml:space="preserve">." </w:t>
      </w:r>
      <w:r w:rsidRPr="001C0DAB">
        <w:rPr>
          <w:rStyle w:val="StyleUnderline"/>
        </w:rPr>
        <w:t>Within</w:t>
      </w:r>
      <w:r w:rsidRPr="00C06B61">
        <w:rPr>
          <w:sz w:val="16"/>
        </w:rPr>
        <w:t xml:space="preserve"> the context of </w:t>
      </w:r>
      <w:r w:rsidRPr="001C0DAB">
        <w:rPr>
          <w:rStyle w:val="StyleUnderline"/>
        </w:rPr>
        <w:t>late twentieth century capitalism</w:t>
      </w:r>
      <w:r w:rsidRPr="00C06B61">
        <w:rPr>
          <w:sz w:val="16"/>
        </w:rPr>
        <w:t xml:space="preserve">, however, </w:t>
      </w:r>
      <w:r w:rsidRPr="001C0DAB">
        <w:rPr>
          <w:rStyle w:val="StyleUnderline"/>
        </w:rPr>
        <w:t>this is contingent upon the legal frame- work used by the state in coastal areas.</w:t>
      </w:r>
    </w:p>
    <w:p w14:paraId="26B7E217" w14:textId="77777777" w:rsidR="00F27081" w:rsidRDefault="00F27081" w:rsidP="00F27081">
      <w:pPr>
        <w:pStyle w:val="Heading3"/>
      </w:pPr>
      <w:r>
        <w:lastRenderedPageBreak/>
        <w:t>Arctic Links</w:t>
      </w:r>
    </w:p>
    <w:p w14:paraId="77694C1E" w14:textId="77777777" w:rsidR="00F27081" w:rsidRDefault="00F27081" w:rsidP="00F27081">
      <w:pPr>
        <w:pStyle w:val="Heading4"/>
      </w:pPr>
      <w:r>
        <w:t>Arctic exploration and development is an attempt to aquire new markets and resources to power capitalist imperialism - empirically leads to global war</w:t>
      </w:r>
    </w:p>
    <w:p w14:paraId="1D9A0AD8" w14:textId="77777777" w:rsidR="00F27081" w:rsidRPr="00A360F9" w:rsidRDefault="00F27081" w:rsidP="00F27081">
      <w:r w:rsidRPr="00182740">
        <w:rPr>
          <w:rStyle w:val="Style13ptBold"/>
        </w:rPr>
        <w:t>Spohr et al, 2013</w:t>
      </w:r>
      <w:r>
        <w:t xml:space="preserve"> (Alexandre Piffero Spohr, Jéssica da Silva Höring, Luíza Gimenez Cerioli, Bruna Lersch, Josuá Gihad Alve</w:t>
      </w:r>
      <w:r w:rsidRPr="00A360F9">
        <w:t xml:space="preserve">s Soares; UFRGSMUN volume 1, "The Militarization of the Arctic: Political, Economic and Climate Challenges", </w:t>
      </w:r>
      <w:r w:rsidRPr="00A360F9">
        <w:rPr>
          <w:rFonts w:ascii="Times New Roman" w:hAnsi="Times New Roman" w:cs="Times New Roman"/>
        </w:rPr>
        <w:t>http://www.ufrgs.br/ufrgsmun/2013/wp-content/uploads/2013/10/The-Militarization-of-the-Arctic-Political-Economic-and-Climate-Changes.pdf)</w:t>
      </w:r>
    </w:p>
    <w:p w14:paraId="399EC255" w14:textId="77777777" w:rsidR="00F27081" w:rsidRPr="004C5AC4" w:rsidRDefault="00F27081" w:rsidP="00F27081">
      <w:pPr>
        <w:rPr>
          <w:rFonts w:ascii="Times New Roman" w:hAnsi="Times New Roman" w:cs="Times New Roman"/>
          <w:sz w:val="16"/>
        </w:rPr>
      </w:pPr>
      <w:r w:rsidRPr="004C5AC4">
        <w:rPr>
          <w:sz w:val="16"/>
        </w:rPr>
        <w:t xml:space="preserve">1.4. Contemporary Explorations: the Arctic during the Great Wars </w:t>
      </w:r>
      <w:r w:rsidRPr="007C09A0">
        <w:rPr>
          <w:rStyle w:val="StyleUnderline"/>
        </w:rPr>
        <w:t>In the late 19th</w:t>
      </w:r>
      <w:r w:rsidRPr="004C5AC4">
        <w:rPr>
          <w:sz w:val="16"/>
        </w:rPr>
        <w:t xml:space="preserve"> century </w:t>
      </w:r>
      <w:r w:rsidRPr="007C09A0">
        <w:rPr>
          <w:rStyle w:val="StyleUnderline"/>
        </w:rPr>
        <w:t>and early 20th century</w:t>
      </w:r>
      <w:r w:rsidRPr="004C5AC4">
        <w:rPr>
          <w:sz w:val="16"/>
        </w:rPr>
        <w:t xml:space="preserve">, the </w:t>
      </w:r>
      <w:r w:rsidRPr="007C09A0">
        <w:rPr>
          <w:rStyle w:val="StyleUnderline"/>
        </w:rPr>
        <w:t>global economy went through a period of changes</w:t>
      </w:r>
      <w:r w:rsidRPr="004C5AC4">
        <w:rPr>
          <w:sz w:val="16"/>
        </w:rPr>
        <w:t xml:space="preserve">, which modified the international scenario. </w:t>
      </w:r>
      <w:r w:rsidRPr="007C09A0">
        <w:rPr>
          <w:rStyle w:val="StyleUnderline"/>
        </w:rPr>
        <w:t>Technologies developed</w:t>
      </w:r>
      <w:r w:rsidRPr="004C5AC4">
        <w:rPr>
          <w:sz w:val="16"/>
        </w:rPr>
        <w:t xml:space="preserve"> </w:t>
      </w:r>
      <w:r w:rsidRPr="007C09A0">
        <w:rPr>
          <w:rStyle w:val="StyleUnderline"/>
        </w:rPr>
        <w:t>during the Industrial Revolution</w:t>
      </w:r>
      <w:r w:rsidRPr="004C5AC4">
        <w:rPr>
          <w:sz w:val="16"/>
        </w:rPr>
        <w:t xml:space="preserve"> have </w:t>
      </w:r>
      <w:r w:rsidRPr="007C09A0">
        <w:rPr>
          <w:rStyle w:val="StyleUnderline"/>
        </w:rPr>
        <w:t>enabled the increase of the producti</w:t>
      </w:r>
      <w:r w:rsidRPr="004C5AC4">
        <w:rPr>
          <w:sz w:val="16"/>
        </w:rPr>
        <w:t xml:space="preserve">on, and, in this sense, </w:t>
      </w:r>
      <w:r w:rsidRPr="007C09A0">
        <w:rPr>
          <w:rStyle w:val="StyleUnderline"/>
        </w:rPr>
        <w:t>the seeking of new markets</w:t>
      </w:r>
      <w:r w:rsidRPr="004C5AC4">
        <w:rPr>
          <w:sz w:val="16"/>
        </w:rPr>
        <w:t xml:space="preserve"> </w:t>
      </w:r>
      <w:r w:rsidRPr="007C09A0">
        <w:rPr>
          <w:rStyle w:val="StyleUnderline"/>
        </w:rPr>
        <w:t>and</w:t>
      </w:r>
      <w:r w:rsidRPr="004C5AC4">
        <w:rPr>
          <w:sz w:val="16"/>
        </w:rPr>
        <w:t xml:space="preserve"> new </w:t>
      </w:r>
      <w:r w:rsidRPr="007C09A0">
        <w:rPr>
          <w:rStyle w:val="StyleUnderline"/>
        </w:rPr>
        <w:t>raw material sources had become essential</w:t>
      </w:r>
      <w:r w:rsidRPr="004C5AC4">
        <w:rPr>
          <w:sz w:val="16"/>
        </w:rPr>
        <w:t xml:space="preserve">. </w:t>
      </w:r>
      <w:r w:rsidRPr="007C09A0">
        <w:rPr>
          <w:rStyle w:val="StyleUnderline"/>
        </w:rPr>
        <w:t>These needs resulted</w:t>
      </w:r>
      <w:r w:rsidRPr="004C5AC4">
        <w:rPr>
          <w:sz w:val="16"/>
        </w:rPr>
        <w:t xml:space="preserve"> </w:t>
      </w:r>
      <w:r w:rsidRPr="007C09A0">
        <w:rPr>
          <w:rStyle w:val="StyleUnderline"/>
        </w:rPr>
        <w:t>in an imperialist race</w:t>
      </w:r>
      <w:r w:rsidRPr="004C5AC4">
        <w:rPr>
          <w:sz w:val="16"/>
        </w:rPr>
        <w:t xml:space="preserve"> - marked by the competition </w:t>
      </w:r>
      <w:r w:rsidRPr="007C09A0">
        <w:rPr>
          <w:rStyle w:val="StyleUnderline"/>
        </w:rPr>
        <w:t>among the capitalist countries</w:t>
      </w:r>
      <w:r w:rsidRPr="004C5AC4">
        <w:rPr>
          <w:sz w:val="16"/>
        </w:rPr>
        <w:t xml:space="preserve"> - </w:t>
      </w:r>
      <w:r w:rsidRPr="007C09A0">
        <w:rPr>
          <w:rStyle w:val="StyleUnderline"/>
        </w:rPr>
        <w:t xml:space="preserve">that would lead to World War </w:t>
      </w:r>
      <w:r w:rsidRPr="004C5AC4">
        <w:rPr>
          <w:rStyle w:val="StyleUnderline"/>
          <w:sz w:val="12"/>
        </w:rPr>
        <w:t xml:space="preserve">¶ </w:t>
      </w:r>
      <w:r w:rsidRPr="007C09A0">
        <w:rPr>
          <w:rStyle w:val="StyleUnderline"/>
        </w:rPr>
        <w:t>I</w:t>
      </w:r>
      <w:r w:rsidRPr="004C5AC4">
        <w:rPr>
          <w:sz w:val="16"/>
        </w:rPr>
        <w:t xml:space="preserve">. Under these circumstances, the </w:t>
      </w:r>
      <w:r w:rsidRPr="007C09A0">
        <w:rPr>
          <w:rStyle w:val="StyleUnderline"/>
        </w:rPr>
        <w:t>Arctic exploration was</w:t>
      </w:r>
      <w:r w:rsidRPr="004C5AC4">
        <w:rPr>
          <w:sz w:val="16"/>
        </w:rPr>
        <w:t xml:space="preserve"> even more </w:t>
      </w:r>
      <w:r w:rsidRPr="007C09A0">
        <w:rPr>
          <w:rStyle w:val="StyleUnderline"/>
        </w:rPr>
        <w:t>important to</w:t>
      </w:r>
      <w:r w:rsidRPr="004C5AC4">
        <w:rPr>
          <w:rStyle w:val="StyleUnderline"/>
          <w:sz w:val="12"/>
        </w:rPr>
        <w:t xml:space="preserve">¶ </w:t>
      </w:r>
      <w:r w:rsidRPr="007C09A0">
        <w:rPr>
          <w:rStyle w:val="StyleUnderline"/>
        </w:rPr>
        <w:t>control new routes and,</w:t>
      </w:r>
      <w:r w:rsidRPr="004C5AC4">
        <w:rPr>
          <w:sz w:val="16"/>
        </w:rPr>
        <w:t xml:space="preserve"> thus, </w:t>
      </w:r>
      <w:r w:rsidRPr="007C09A0">
        <w:rPr>
          <w:rStyle w:val="StyleUnderline"/>
        </w:rPr>
        <w:t>reach other markets</w:t>
      </w:r>
      <w:r w:rsidRPr="004C5AC4">
        <w:rPr>
          <w:sz w:val="16"/>
        </w:rPr>
        <w:t>.</w:t>
      </w:r>
      <w:r w:rsidRPr="004C5AC4">
        <w:rPr>
          <w:sz w:val="12"/>
        </w:rPr>
        <w:t>¶</w:t>
      </w:r>
      <w:r w:rsidRPr="004C5AC4">
        <w:rPr>
          <w:sz w:val="16"/>
        </w:rPr>
        <w:t xml:space="preserve"> </w:t>
      </w:r>
      <w:r w:rsidRPr="007C09A0">
        <w:rPr>
          <w:rStyle w:val="StyleUnderline"/>
        </w:rPr>
        <w:t>Another aspect that</w:t>
      </w:r>
      <w:r w:rsidRPr="004C5AC4">
        <w:rPr>
          <w:sz w:val="16"/>
        </w:rPr>
        <w:t xml:space="preserve"> </w:t>
      </w:r>
      <w:r w:rsidRPr="007C09A0">
        <w:rPr>
          <w:rStyle w:val="StyleUnderline"/>
        </w:rPr>
        <w:t>impacted</w:t>
      </w:r>
      <w:r w:rsidRPr="004C5AC4">
        <w:rPr>
          <w:sz w:val="16"/>
        </w:rPr>
        <w:t xml:space="preserve"> intemational </w:t>
      </w:r>
      <w:r w:rsidRPr="007C09A0">
        <w:rPr>
          <w:rStyle w:val="StyleUnderline"/>
        </w:rPr>
        <w:t>politics and contributed to</w:t>
      </w:r>
      <w:r w:rsidRPr="004C5AC4">
        <w:rPr>
          <w:sz w:val="16"/>
        </w:rPr>
        <w:t xml:space="preserve"> the</w:t>
      </w:r>
      <w:r w:rsidRPr="004C5AC4">
        <w:rPr>
          <w:sz w:val="12"/>
        </w:rPr>
        <w:t>¶</w:t>
      </w:r>
      <w:r w:rsidRPr="004C5AC4">
        <w:rPr>
          <w:sz w:val="16"/>
        </w:rPr>
        <w:t xml:space="preserve"> </w:t>
      </w:r>
      <w:r w:rsidRPr="007C09A0">
        <w:rPr>
          <w:rStyle w:val="StyleUnderline"/>
        </w:rPr>
        <w:t>interest in the Arctic was</w:t>
      </w:r>
      <w:r w:rsidRPr="004C5AC4">
        <w:rPr>
          <w:sz w:val="16"/>
        </w:rPr>
        <w:t xml:space="preserve"> the study of an English geographer, Halford </w:t>
      </w:r>
      <w:r w:rsidRPr="007C09A0">
        <w:rPr>
          <w:rStyle w:val="StyleUnderline"/>
        </w:rPr>
        <w:t>Mackinder</w:t>
      </w:r>
      <w:r w:rsidRPr="004C5AC4">
        <w:rPr>
          <w:sz w:val="16"/>
        </w:rPr>
        <w:t>.‘</w:t>
      </w:r>
      <w:r w:rsidRPr="004C5AC4">
        <w:rPr>
          <w:sz w:val="12"/>
        </w:rPr>
        <w:t>¶</w:t>
      </w:r>
      <w:r w:rsidRPr="004C5AC4">
        <w:rPr>
          <w:sz w:val="16"/>
        </w:rPr>
        <w:t xml:space="preserve"> In 1904, </w:t>
      </w:r>
      <w:r w:rsidRPr="007C09A0">
        <w:rPr>
          <w:rStyle w:val="StyleUnderline"/>
        </w:rPr>
        <w:t>he formulated the Heartland Theory</w:t>
      </w:r>
      <w:r w:rsidRPr="004C5AC4">
        <w:rPr>
          <w:sz w:val="16"/>
        </w:rPr>
        <w:t xml:space="preserve">, in </w:t>
      </w:r>
      <w:r w:rsidRPr="007C09A0">
        <w:rPr>
          <w:rStyle w:val="StyleUnderline"/>
        </w:rPr>
        <w:t>which</w:t>
      </w:r>
      <w:r w:rsidRPr="004C5AC4">
        <w:rPr>
          <w:sz w:val="16"/>
        </w:rPr>
        <w:t xml:space="preserve"> he </w:t>
      </w:r>
      <w:r w:rsidRPr="007C09A0">
        <w:rPr>
          <w:rStyle w:val="StyleUnderline"/>
        </w:rPr>
        <w:t>argues that the</w:t>
      </w:r>
      <w:r w:rsidRPr="004C5AC4">
        <w:rPr>
          <w:sz w:val="12"/>
        </w:rPr>
        <w:t>¶</w:t>
      </w:r>
      <w:r w:rsidRPr="004C5AC4">
        <w:rPr>
          <w:sz w:val="16"/>
        </w:rPr>
        <w:t xml:space="preserve"> “</w:t>
      </w:r>
      <w:r w:rsidRPr="007C09A0">
        <w:rPr>
          <w:rStyle w:val="StyleUnderline"/>
        </w:rPr>
        <w:t>geographical pivot of history” is located in the north and center of the Eurasian</w:t>
      </w:r>
      <w:r w:rsidRPr="004C5AC4">
        <w:rPr>
          <w:rStyle w:val="StyleUnderline"/>
          <w:sz w:val="12"/>
        </w:rPr>
        <w:t xml:space="preserve">¶ </w:t>
      </w:r>
      <w:r w:rsidRPr="007C09A0">
        <w:rPr>
          <w:rStyle w:val="StyleUnderline"/>
        </w:rPr>
        <w:t>continent</w:t>
      </w:r>
      <w:r w:rsidRPr="004C5AC4">
        <w:rPr>
          <w:sz w:val="16"/>
        </w:rPr>
        <w:t xml:space="preserve">, embracing the Russian territory and </w:t>
      </w:r>
      <w:r w:rsidRPr="007C09A0">
        <w:rPr>
          <w:rStyle w:val="StyleUnderline"/>
        </w:rPr>
        <w:t>extending up to the Arctic Ocean</w:t>
      </w:r>
      <w:r w:rsidRPr="004C5AC4">
        <w:rPr>
          <w:sz w:val="12"/>
        </w:rPr>
        <w:t>¶</w:t>
      </w:r>
      <w:r w:rsidRPr="004C5AC4">
        <w:rPr>
          <w:sz w:val="16"/>
        </w:rPr>
        <w:t xml:space="preserve"> coastss. </w:t>
      </w:r>
      <w:r w:rsidRPr="007C09A0">
        <w:rPr>
          <w:rStyle w:val="StyleUnderline"/>
        </w:rPr>
        <w:t>According to Mackinder</w:t>
      </w:r>
      <w:r w:rsidRPr="004C5AC4">
        <w:rPr>
          <w:sz w:val="16"/>
        </w:rPr>
        <w:t xml:space="preserve"> (1904), </w:t>
      </w:r>
      <w:r w:rsidRPr="007C09A0">
        <w:rPr>
          <w:rStyle w:val="StyleUnderline"/>
        </w:rPr>
        <w:t>this region contained large quantities of</w:t>
      </w:r>
      <w:r w:rsidRPr="004C5AC4">
        <w:rPr>
          <w:sz w:val="12"/>
        </w:rPr>
        <w:t>¶</w:t>
      </w:r>
      <w:r w:rsidRPr="004C5AC4">
        <w:rPr>
          <w:sz w:val="16"/>
        </w:rPr>
        <w:t xml:space="preserve"> </w:t>
      </w:r>
      <w:r w:rsidRPr="007C09A0">
        <w:rPr>
          <w:rStyle w:val="StyleUnderline"/>
        </w:rPr>
        <w:t>natural resources and the country that controlled it</w:t>
      </w:r>
      <w:r w:rsidRPr="004C5AC4">
        <w:rPr>
          <w:sz w:val="16"/>
        </w:rPr>
        <w:t xml:space="preserve"> </w:t>
      </w:r>
      <w:r w:rsidRPr="007C09A0">
        <w:rPr>
          <w:rStyle w:val="StyleUnderline"/>
        </w:rPr>
        <w:t>would be able to,</w:t>
      </w:r>
      <w:r w:rsidRPr="004C5AC4">
        <w:rPr>
          <w:sz w:val="16"/>
        </w:rPr>
        <w:t xml:space="preserve"> in the ﬁrst</w:t>
      </w:r>
      <w:r w:rsidRPr="004C5AC4">
        <w:rPr>
          <w:sz w:val="12"/>
        </w:rPr>
        <w:t>¶</w:t>
      </w:r>
      <w:r w:rsidRPr="004C5AC4">
        <w:rPr>
          <w:sz w:val="16"/>
        </w:rPr>
        <w:t xml:space="preserve"> place, </w:t>
      </w:r>
      <w:r w:rsidRPr="007C09A0">
        <w:rPr>
          <w:rStyle w:val="StyleUnderline"/>
        </w:rPr>
        <w:t>develop a powerful terrestrial hegemony and</w:t>
      </w:r>
      <w:r w:rsidRPr="004C5AC4">
        <w:rPr>
          <w:sz w:val="16"/>
        </w:rPr>
        <w:t xml:space="preserve">, also, </w:t>
      </w:r>
      <w:r w:rsidRPr="007C09A0">
        <w:rPr>
          <w:rStyle w:val="StyleUnderline"/>
        </w:rPr>
        <w:t>canalize means to build</w:t>
      </w:r>
      <w:r w:rsidRPr="004C5AC4">
        <w:rPr>
          <w:rStyle w:val="StyleUnderline"/>
          <w:sz w:val="12"/>
        </w:rPr>
        <w:t xml:space="preserve">¶ </w:t>
      </w:r>
      <w:r w:rsidRPr="007C09A0">
        <w:rPr>
          <w:rStyle w:val="StyleUnderline"/>
        </w:rPr>
        <w:t>a maritime power</w:t>
      </w:r>
      <w:r w:rsidRPr="004C5AC4">
        <w:rPr>
          <w:sz w:val="16"/>
        </w:rPr>
        <w:t xml:space="preserve">. It </w:t>
      </w:r>
      <w:r w:rsidRPr="007C09A0">
        <w:rPr>
          <w:rStyle w:val="StyleUnderline"/>
        </w:rPr>
        <w:t>would be the rise of a power with unique capabilities</w:t>
      </w:r>
      <w:r w:rsidRPr="004C5AC4">
        <w:rPr>
          <w:sz w:val="16"/>
        </w:rPr>
        <w:t xml:space="preserve"> in the</w:t>
      </w:r>
      <w:r w:rsidRPr="004C5AC4">
        <w:rPr>
          <w:sz w:val="12"/>
        </w:rPr>
        <w:t>¶</w:t>
      </w:r>
      <w:r w:rsidRPr="004C5AC4">
        <w:rPr>
          <w:sz w:val="16"/>
        </w:rPr>
        <w:t xml:space="preserve"> International System (Mello 1994). Since then, </w:t>
      </w:r>
      <w:r w:rsidRPr="007C09A0">
        <w:rPr>
          <w:rStyle w:val="StyleUnderline"/>
        </w:rPr>
        <w:t>the Arctic dispute gained a new</w:t>
      </w:r>
      <w:r w:rsidRPr="004C5AC4">
        <w:rPr>
          <w:rStyle w:val="StyleUnderline"/>
          <w:sz w:val="12"/>
        </w:rPr>
        <w:t xml:space="preserve">¶ </w:t>
      </w:r>
      <w:r w:rsidRPr="007C09A0">
        <w:rPr>
          <w:rStyle w:val="StyleUnderline"/>
        </w:rPr>
        <w:t>strategic nature and countries increasingly invested in it.</w:t>
      </w:r>
      <w:r w:rsidRPr="004C5AC4">
        <w:rPr>
          <w:rStyle w:val="StyleUnderline"/>
          <w:sz w:val="12"/>
        </w:rPr>
        <w:t xml:space="preserve">¶ </w:t>
      </w:r>
      <w:r w:rsidRPr="007C09A0">
        <w:rPr>
          <w:rStyle w:val="StyleUnderline"/>
        </w:rPr>
        <w:t>Although</w:t>
      </w:r>
      <w:r w:rsidRPr="004C5AC4">
        <w:rPr>
          <w:sz w:val="16"/>
        </w:rPr>
        <w:t xml:space="preserve"> most part of </w:t>
      </w:r>
      <w:r w:rsidRPr="007C09A0">
        <w:rPr>
          <w:rStyle w:val="StyleUnderline"/>
        </w:rPr>
        <w:t>Mackinder’s Heartland corresponded to Russia</w:t>
      </w:r>
      <w:r w:rsidRPr="004C5AC4">
        <w:rPr>
          <w:sz w:val="16"/>
        </w:rPr>
        <w:t>, other</w:t>
      </w:r>
      <w:r w:rsidRPr="004C5AC4">
        <w:rPr>
          <w:sz w:val="12"/>
        </w:rPr>
        <w:t>¶</w:t>
      </w:r>
      <w:r w:rsidRPr="004C5AC4">
        <w:rPr>
          <w:sz w:val="16"/>
        </w:rPr>
        <w:t xml:space="preserve"> </w:t>
      </w:r>
      <w:r>
        <w:rPr>
          <w:rStyle w:val="StyleUnderline"/>
        </w:rPr>
        <w:t>States continued fun</w:t>
      </w:r>
      <w:r w:rsidRPr="007C09A0">
        <w:rPr>
          <w:rStyle w:val="StyleUnderline"/>
        </w:rPr>
        <w:t>ding expeditions to the Arctic</w:t>
      </w:r>
      <w:r w:rsidRPr="004C5AC4">
        <w:rPr>
          <w:sz w:val="16"/>
        </w:rPr>
        <w:t xml:space="preserve"> in order </w:t>
      </w:r>
      <w:r w:rsidRPr="007C09A0">
        <w:rPr>
          <w:rStyle w:val="StyleUnderline"/>
        </w:rPr>
        <w:t>to dominate some</w:t>
      </w:r>
      <w:r w:rsidRPr="004C5AC4">
        <w:rPr>
          <w:sz w:val="12"/>
        </w:rPr>
        <w:t>¶</w:t>
      </w:r>
      <w:r w:rsidRPr="004C5AC4">
        <w:rPr>
          <w:sz w:val="16"/>
        </w:rPr>
        <w:t xml:space="preserve"> strategic </w:t>
      </w:r>
      <w:r w:rsidRPr="007C09A0">
        <w:rPr>
          <w:rStyle w:val="StyleUnderline"/>
        </w:rPr>
        <w:t>portion of it</w:t>
      </w:r>
      <w:r w:rsidRPr="004C5AC4">
        <w:rPr>
          <w:sz w:val="16"/>
        </w:rPr>
        <w:t xml:space="preserve">. In 1909, Robert </w:t>
      </w:r>
      <w:r w:rsidRPr="007C09A0">
        <w:rPr>
          <w:rStyle w:val="StyleUnderline"/>
        </w:rPr>
        <w:t>Peary,</w:t>
      </w:r>
      <w:r w:rsidRPr="004C5AC4">
        <w:rPr>
          <w:sz w:val="16"/>
        </w:rPr>
        <w:t xml:space="preserve"> a North American explorer, </w:t>
      </w:r>
      <w:r w:rsidRPr="007C09A0">
        <w:rPr>
          <w:rStyle w:val="StyleUnderline"/>
        </w:rPr>
        <w:t>was the</w:t>
      </w:r>
      <w:r w:rsidRPr="004C5AC4">
        <w:rPr>
          <w:rStyle w:val="StyleUnderline"/>
          <w:sz w:val="12"/>
        </w:rPr>
        <w:t xml:space="preserve">¶ </w:t>
      </w:r>
      <w:r w:rsidRPr="007C09A0">
        <w:rPr>
          <w:rStyle w:val="StyleUnderline"/>
        </w:rPr>
        <w:t>ﬁrst to reach the North Pole, planting</w:t>
      </w:r>
      <w:r w:rsidRPr="004C5AC4">
        <w:rPr>
          <w:sz w:val="16"/>
        </w:rPr>
        <w:t xml:space="preserve">, as he arrived, </w:t>
      </w:r>
      <w:r w:rsidRPr="007C09A0">
        <w:rPr>
          <w:rStyle w:val="StyleUnderline"/>
        </w:rPr>
        <w:t>the USA ﬂag there, making</w:t>
      </w:r>
      <w:r w:rsidRPr="004C5AC4">
        <w:rPr>
          <w:rStyle w:val="StyleUnderline"/>
          <w:sz w:val="12"/>
        </w:rPr>
        <w:t xml:space="preserve">¶ </w:t>
      </w:r>
      <w:r w:rsidRPr="007C09A0">
        <w:rPr>
          <w:rStyle w:val="StyleUnderline"/>
        </w:rPr>
        <w:t>clear the US intentions on that region</w:t>
      </w:r>
      <w:r w:rsidRPr="004C5AC4">
        <w:rPr>
          <w:sz w:val="16"/>
        </w:rPr>
        <w:t xml:space="preserve"> (Sale 2008). Another explorer, a Norwegian</w:t>
      </w:r>
      <w:r w:rsidRPr="004C5AC4">
        <w:rPr>
          <w:sz w:val="12"/>
        </w:rPr>
        <w:t>¶</w:t>
      </w:r>
      <w:r w:rsidRPr="004C5AC4">
        <w:rPr>
          <w:sz w:val="16"/>
        </w:rPr>
        <w:t xml:space="preserve"> who had succeed in crossing for the ﬁrst time the Northwest Passage, in 1903,</w:t>
      </w:r>
      <w:r w:rsidRPr="004C5AC4">
        <w:rPr>
          <w:sz w:val="12"/>
        </w:rPr>
        <w:t>¶</w:t>
      </w:r>
      <w:r w:rsidRPr="004C5AC4">
        <w:rPr>
          <w:sz w:val="16"/>
        </w:rPr>
        <w:t xml:space="preserve"> named Roald Amundsen, led the ﬁrst Arctic exploration by air, in 1925, aboard</w:t>
      </w:r>
      <w:r w:rsidRPr="004C5AC4">
        <w:rPr>
          <w:sz w:val="12"/>
        </w:rPr>
        <w:t>¶</w:t>
      </w:r>
      <w:r w:rsidRPr="004C5AC4">
        <w:rPr>
          <w:sz w:val="16"/>
        </w:rPr>
        <w:t xml:space="preserve"> an airship (Sale 2008).</w:t>
      </w:r>
      <w:r w:rsidRPr="004C5AC4">
        <w:rPr>
          <w:sz w:val="12"/>
        </w:rPr>
        <w:t>¶</w:t>
      </w:r>
      <w:r w:rsidRPr="004C5AC4">
        <w:rPr>
          <w:sz w:val="16"/>
        </w:rPr>
        <w:t xml:space="preserve"> </w:t>
      </w:r>
    </w:p>
    <w:p w14:paraId="1A9203C2" w14:textId="77777777" w:rsidR="00F27081" w:rsidRDefault="00F27081" w:rsidP="00F27081">
      <w:pPr>
        <w:pStyle w:val="Heading4"/>
      </w:pPr>
      <w:r>
        <w:t>Arctic development is a tool of capitalist exploitation - causes warming and international tensions</w:t>
      </w:r>
    </w:p>
    <w:p w14:paraId="6EA6EAE3" w14:textId="77777777" w:rsidR="00F27081" w:rsidRPr="00FB7B19" w:rsidRDefault="00F27081" w:rsidP="00F27081">
      <w:r>
        <w:t xml:space="preserve">Laurent </w:t>
      </w:r>
      <w:r w:rsidRPr="00FE2FA5">
        <w:rPr>
          <w:rStyle w:val="Style13ptBold"/>
        </w:rPr>
        <w:t>Lafrance</w:t>
      </w:r>
      <w:r>
        <w:t>, 8-30-</w:t>
      </w:r>
      <w:r w:rsidRPr="00FE2FA5">
        <w:rPr>
          <w:rStyle w:val="Style13ptBold"/>
        </w:rPr>
        <w:t>2013</w:t>
      </w:r>
      <w:r>
        <w:t>, (World Socialist Web Site, "</w:t>
      </w:r>
      <w:r w:rsidRPr="00A360F9">
        <w:t xml:space="preserve"> Canada spearheads exploitation and militarization of the Arctic</w:t>
      </w:r>
      <w:r>
        <w:t xml:space="preserve">", </w:t>
      </w:r>
      <w:r w:rsidRPr="00FB7B19">
        <w:t>http://www.wsws.org/en/articles/2013/08/30/arct-a30.html</w:t>
      </w:r>
      <w:r>
        <w:t>)</w:t>
      </w:r>
    </w:p>
    <w:p w14:paraId="148DF643" w14:textId="77777777" w:rsidR="00F27081" w:rsidRPr="00CB572A" w:rsidRDefault="00F27081" w:rsidP="00F27081">
      <w:pPr>
        <w:rPr>
          <w:rStyle w:val="StyleUnderline"/>
        </w:rPr>
      </w:pPr>
      <w:r w:rsidRPr="00C06B61">
        <w:rPr>
          <w:sz w:val="16"/>
        </w:rPr>
        <w:t xml:space="preserve">As a second-rank world power, </w:t>
      </w:r>
      <w:r w:rsidRPr="00CB572A">
        <w:rPr>
          <w:rStyle w:val="StyleUnderline"/>
        </w:rPr>
        <w:t>Canada has historically been forced to pursue its imperialist interests through</w:t>
      </w:r>
      <w:r w:rsidRPr="00C06B61">
        <w:rPr>
          <w:sz w:val="16"/>
        </w:rPr>
        <w:t xml:space="preserve"> an alliance with </w:t>
      </w:r>
      <w:r w:rsidRPr="00CB572A">
        <w:rPr>
          <w:rStyle w:val="StyleUnderline"/>
        </w:rPr>
        <w:t>the United States</w:t>
      </w:r>
      <w:r w:rsidRPr="00C06B61">
        <w:rPr>
          <w:sz w:val="16"/>
        </w:rPr>
        <w:t xml:space="preserve">, with whom it has a deep and long-standing economic and geopolitical partnership. </w:t>
      </w:r>
      <w:r w:rsidRPr="00CB572A">
        <w:rPr>
          <w:rStyle w:val="StyleUnderline"/>
        </w:rPr>
        <w:t>Yet important differences over the Arctic have divided and continue to divide Canada and the US</w:t>
      </w:r>
      <w:r w:rsidRPr="00C06B61">
        <w:rPr>
          <w:sz w:val="16"/>
        </w:rPr>
        <w:t>. Washington has never recognized Canadian sovereignty over the Northwest Passage, and has a rival claim to Canada’s in the Beaufort Sea, site of rich deposits of oil and natural gas.</w:t>
      </w:r>
      <w:r w:rsidRPr="00C06B61">
        <w:rPr>
          <w:sz w:val="12"/>
        </w:rPr>
        <w:t>¶</w:t>
      </w:r>
      <w:r w:rsidRPr="00C06B61">
        <w:rPr>
          <w:sz w:val="16"/>
        </w:rPr>
        <w:t xml:space="preserve"> Recognizing the growing geostrategic importance of the Arctic, the </w:t>
      </w:r>
      <w:r w:rsidRPr="00CB572A">
        <w:rPr>
          <w:rStyle w:val="StyleUnderline"/>
        </w:rPr>
        <w:t>Obama</w:t>
      </w:r>
      <w:r w:rsidRPr="00C06B61">
        <w:rPr>
          <w:sz w:val="16"/>
        </w:rPr>
        <w:t xml:space="preserve"> administration </w:t>
      </w:r>
      <w:r w:rsidRPr="00CB572A">
        <w:rPr>
          <w:rStyle w:val="StyleUnderline"/>
        </w:rPr>
        <w:t>published</w:t>
      </w:r>
      <w:r w:rsidRPr="00C06B61">
        <w:rPr>
          <w:sz w:val="16"/>
        </w:rPr>
        <w:t xml:space="preserve"> this past May </w:t>
      </w:r>
      <w:r w:rsidRPr="00CB572A">
        <w:rPr>
          <w:rStyle w:val="StyleUnderline"/>
        </w:rPr>
        <w:t>the US’s</w:t>
      </w:r>
      <w:r w:rsidRPr="00C06B61">
        <w:rPr>
          <w:sz w:val="16"/>
        </w:rPr>
        <w:t xml:space="preserve"> first ever “</w:t>
      </w:r>
      <w:r w:rsidRPr="00CB572A">
        <w:rPr>
          <w:rStyle w:val="StyleUnderline"/>
        </w:rPr>
        <w:t>National Strategy for the Arctic Region</w:t>
      </w:r>
      <w:r w:rsidRPr="00C06B61">
        <w:rPr>
          <w:sz w:val="16"/>
        </w:rPr>
        <w:t xml:space="preserve">.” After a few hypocritical phrases about protecting the environment, </w:t>
      </w:r>
      <w:r w:rsidRPr="00CB572A">
        <w:rPr>
          <w:rStyle w:val="StyleUnderline"/>
        </w:rPr>
        <w:t>the strategy document commits the US to striving to “seize the greater part of the economic opportunities in the region</w:t>
      </w:r>
      <w:r w:rsidRPr="00C06B61">
        <w:rPr>
          <w:sz w:val="16"/>
        </w:rPr>
        <w:t xml:space="preserve">.” </w:t>
      </w:r>
      <w:r w:rsidRPr="00CB572A">
        <w:rPr>
          <w:rStyle w:val="StyleUnderline"/>
        </w:rPr>
        <w:t>It also pledges “to advance the security interests of the United States</w:t>
      </w:r>
      <w:r w:rsidRPr="00C06B61">
        <w:rPr>
          <w:sz w:val="16"/>
        </w:rPr>
        <w:t>” by ensuring US ships and planes can operate “under, on, and throughout the airspace and waters of the Arctic.”</w:t>
      </w:r>
      <w:r w:rsidRPr="00C06B61">
        <w:rPr>
          <w:sz w:val="12"/>
        </w:rPr>
        <w:t>¶</w:t>
      </w:r>
      <w:r w:rsidRPr="00C06B61">
        <w:rPr>
          <w:sz w:val="16"/>
        </w:rPr>
        <w:t xml:space="preserve"> Both </w:t>
      </w:r>
      <w:r w:rsidRPr="00CB572A">
        <w:rPr>
          <w:rStyle w:val="StyleUnderline"/>
        </w:rPr>
        <w:t>Canada and the US are concerned that Russia is taking the lead in exploiting the Arctic</w:t>
      </w:r>
      <w:r w:rsidRPr="00C06B61">
        <w:rPr>
          <w:sz w:val="16"/>
        </w:rPr>
        <w:t>. Russia, which possesses over 90 percent of known oil reserves in the Arctic, has the largest fleet of icebreakers in the world, and a significant and growing military presence in the region. Moscow recently concluded key agreements with China and Japan concerning security and development in the Arctic.</w:t>
      </w:r>
      <w:r w:rsidRPr="00C06B61">
        <w:rPr>
          <w:sz w:val="12"/>
        </w:rPr>
        <w:t>¶</w:t>
      </w:r>
      <w:r w:rsidRPr="00C06B61">
        <w:rPr>
          <w:sz w:val="16"/>
        </w:rPr>
        <w:t xml:space="preserve"> Under Canadian, Norwegian and US pressure, NATO has taken an increasing interest in the far north. The </w:t>
      </w:r>
      <w:r w:rsidRPr="00CB572A">
        <w:rPr>
          <w:rStyle w:val="StyleUnderline"/>
        </w:rPr>
        <w:t>US-based “Defence One” website published an article this week that argues a major expansion of NATO’s presence</w:t>
      </w:r>
      <w:r w:rsidRPr="00C06B61">
        <w:rPr>
          <w:sz w:val="16"/>
        </w:rPr>
        <w:t xml:space="preserve"> in the Arctic </w:t>
      </w:r>
      <w:r w:rsidRPr="00CB572A">
        <w:rPr>
          <w:rStyle w:val="StyleUnderline"/>
        </w:rPr>
        <w:t xml:space="preserve">must be a </w:t>
      </w:r>
      <w:r w:rsidRPr="00CB572A">
        <w:rPr>
          <w:rStyle w:val="StyleUnderline"/>
        </w:rPr>
        <w:lastRenderedPageBreak/>
        <w:t>crucial component of the US’s</w:t>
      </w:r>
      <w:r w:rsidRPr="00C06B61">
        <w:rPr>
          <w:sz w:val="16"/>
        </w:rPr>
        <w:t xml:space="preserve"> “pivot to Asia,” that is, its </w:t>
      </w:r>
      <w:r w:rsidRPr="00CB572A">
        <w:rPr>
          <w:rStyle w:val="StyleUnderline"/>
        </w:rPr>
        <w:t>preparations for war with China</w:t>
      </w:r>
      <w:r w:rsidRPr="00C06B61">
        <w:rPr>
          <w:sz w:val="16"/>
        </w:rPr>
        <w:t>. It concludes, “To quote a US Coast Guard rear admiral, ‘ready or not, here comes the Arctic.’ If the alliance buries its head in the snow and ignores its potential value in the Arctic, it risks ceding the window of opportunity to Russia and China.”</w:t>
      </w:r>
      <w:r w:rsidRPr="00C06B61">
        <w:rPr>
          <w:sz w:val="12"/>
        </w:rPr>
        <w:t>¶</w:t>
      </w:r>
      <w:r w:rsidRPr="00C06B61">
        <w:rPr>
          <w:sz w:val="16"/>
        </w:rPr>
        <w:t xml:space="preserve"> The US was taken aback last spring when Iceland’s President, Ólafur Ragnar Grímsson, announced a new Arctic forum, named the “Arctic Circle,” with China as a founding member, the very same day that Iceland announced it was entering into a free trade pact with China.</w:t>
      </w:r>
      <w:r w:rsidRPr="00C06B61">
        <w:rPr>
          <w:sz w:val="12"/>
        </w:rPr>
        <w:t>¶</w:t>
      </w:r>
      <w:r w:rsidRPr="00C06B61">
        <w:rPr>
          <w:sz w:val="16"/>
        </w:rPr>
        <w:t xml:space="preserve"> </w:t>
      </w:r>
      <w:r w:rsidRPr="00CB572A">
        <w:rPr>
          <w:rStyle w:val="StyleUnderline"/>
        </w:rPr>
        <w:t>The accelerating effects of climate change, which threatens the world’s population with disaster, is viewed by the capitalist elite as a golden opportunity for massive profits. The militarization of the Arctic and the irrational exploitation of the region’s natural resources by private capital will have devastating environmental consequences and only further intensify the antagonisms between rival nation-states.</w:t>
      </w:r>
    </w:p>
    <w:p w14:paraId="252D1C1E" w14:textId="77777777" w:rsidR="00F27081" w:rsidRDefault="00F27081" w:rsidP="00F27081"/>
    <w:p w14:paraId="4E9C7214" w14:textId="77777777" w:rsidR="00F27081" w:rsidRDefault="00F27081" w:rsidP="00F27081">
      <w:pPr>
        <w:pStyle w:val="Heading4"/>
      </w:pPr>
      <w:r>
        <w:t>The attempt to exploit the melting arctic for greater profits is symptomatic of the psychopathy of modern capitalism</w:t>
      </w:r>
    </w:p>
    <w:p w14:paraId="62D15888" w14:textId="77777777" w:rsidR="00F27081" w:rsidRPr="00BA5DB6" w:rsidRDefault="00F27081" w:rsidP="00F27081">
      <w:r>
        <w:t xml:space="preserve">David </w:t>
      </w:r>
      <w:r w:rsidRPr="004800A8">
        <w:rPr>
          <w:rStyle w:val="Style13ptBold"/>
        </w:rPr>
        <w:t>Cromwell</w:t>
      </w:r>
      <w:r>
        <w:t xml:space="preserve"> </w:t>
      </w:r>
      <w:r w:rsidRPr="004800A8">
        <w:rPr>
          <w:rStyle w:val="Style13ptBold"/>
        </w:rPr>
        <w:t>and</w:t>
      </w:r>
      <w:r>
        <w:t xml:space="preserve"> David </w:t>
      </w:r>
      <w:r w:rsidRPr="004800A8">
        <w:rPr>
          <w:rStyle w:val="Style13ptBold"/>
        </w:rPr>
        <w:t>Edwards</w:t>
      </w:r>
      <w:r>
        <w:t>, 6-10-</w:t>
      </w:r>
      <w:r w:rsidRPr="004800A8">
        <w:rPr>
          <w:rStyle w:val="Style13ptBold"/>
        </w:rPr>
        <w:t>2012</w:t>
      </w:r>
      <w:r>
        <w:t>, (Truth Out.org, "</w:t>
      </w:r>
      <w:r w:rsidRPr="00A360F9">
        <w:t xml:space="preserve"> Arctic Ice Melt, Psychopathic Capitalism and the Corporate Media</w:t>
      </w:r>
      <w:r>
        <w:t xml:space="preserve">" </w:t>
      </w:r>
      <w:r w:rsidRPr="00BA5DB6">
        <w:t>http://truth-out.org/news/item/11970-arctic-ice-melt-psychopathic-capitalism-and-the-corporate-media</w:t>
      </w:r>
      <w:r>
        <w:t>)</w:t>
      </w:r>
    </w:p>
    <w:p w14:paraId="143E4F7F" w14:textId="77777777" w:rsidR="00F27081" w:rsidRPr="00C06B61" w:rsidRDefault="00F27081" w:rsidP="00F27081">
      <w:pPr>
        <w:rPr>
          <w:sz w:val="16"/>
        </w:rPr>
      </w:pPr>
      <w:r w:rsidRPr="00CB572A">
        <w:rPr>
          <w:rStyle w:val="StyleUnderline"/>
        </w:rPr>
        <w:t>Around the</w:t>
      </w:r>
      <w:r w:rsidRPr="00C06B61">
        <w:rPr>
          <w:sz w:val="16"/>
        </w:rPr>
        <w:t xml:space="preserve"> same </w:t>
      </w:r>
      <w:r w:rsidRPr="00CB572A">
        <w:rPr>
          <w:rStyle w:val="StyleUnderline"/>
        </w:rPr>
        <w:t>time that a record low in Arctic</w:t>
      </w:r>
      <w:r w:rsidRPr="00C06B61">
        <w:rPr>
          <w:sz w:val="16"/>
        </w:rPr>
        <w:t xml:space="preserve"> sea </w:t>
      </w:r>
      <w:r w:rsidRPr="00CB572A">
        <w:rPr>
          <w:rStyle w:val="StyleUnderline"/>
        </w:rPr>
        <w:t>ice was being recorded</w:t>
      </w:r>
      <w:r w:rsidRPr="00C06B61">
        <w:rPr>
          <w:sz w:val="16"/>
        </w:rPr>
        <w:t xml:space="preserve">, a new report from </w:t>
      </w:r>
      <w:r w:rsidRPr="00CB572A">
        <w:rPr>
          <w:rStyle w:val="StyleUnderline"/>
        </w:rPr>
        <w:t>the UK's House of Commons Environmental Audit Committee urged a halt to all oil and gas drilling in the Arctic</w:t>
      </w:r>
      <w:r w:rsidRPr="00C06B61">
        <w:rPr>
          <w:sz w:val="16"/>
        </w:rPr>
        <w:t>, at least "until new safeguards are put in place." Committee chair Joan Walley MP said:</w:t>
      </w:r>
      <w:r w:rsidRPr="00C06B61">
        <w:rPr>
          <w:sz w:val="12"/>
        </w:rPr>
        <w:t>¶</w:t>
      </w:r>
      <w:r w:rsidRPr="00C06B61">
        <w:rPr>
          <w:sz w:val="16"/>
        </w:rPr>
        <w:t xml:space="preserve"> </w:t>
      </w:r>
      <w:r w:rsidRPr="00CB572A">
        <w:rPr>
          <w:rStyle w:val="StyleUnderline"/>
        </w:rPr>
        <w:t>The</w:t>
      </w:r>
      <w:r w:rsidRPr="00C06B61">
        <w:rPr>
          <w:sz w:val="16"/>
        </w:rPr>
        <w:t xml:space="preserve"> shocking </w:t>
      </w:r>
      <w:r w:rsidRPr="00CB572A">
        <w:rPr>
          <w:rStyle w:val="StyleUnderline"/>
        </w:rPr>
        <w:t>speed at which the Arctic sea ice is melting should be a wake-up call</w:t>
      </w:r>
      <w:r w:rsidRPr="00C06B61">
        <w:rPr>
          <w:sz w:val="16"/>
        </w:rPr>
        <w:t xml:space="preserve"> to the world that </w:t>
      </w:r>
      <w:r w:rsidRPr="00CB572A">
        <w:rPr>
          <w:rStyle w:val="StyleUnderline"/>
        </w:rPr>
        <w:t>we need to phase out fossil fuels fast</w:t>
      </w:r>
      <w:r w:rsidRPr="00C06B61">
        <w:rPr>
          <w:sz w:val="16"/>
        </w:rPr>
        <w:t xml:space="preserve">. </w:t>
      </w:r>
      <w:r w:rsidRPr="00CB572A">
        <w:rPr>
          <w:rStyle w:val="StyleUnderline"/>
        </w:rPr>
        <w:t>Instead we are witnessing a reckless gold rush in this pristine wilderness</w:t>
      </w:r>
      <w:r w:rsidRPr="00C06B61">
        <w:rPr>
          <w:sz w:val="16"/>
        </w:rPr>
        <w:t xml:space="preserve"> as big companies and governments make a grab for the world's last untapped oil and gas reserves.</w:t>
      </w:r>
      <w:r w:rsidRPr="00C06B61">
        <w:rPr>
          <w:sz w:val="12"/>
        </w:rPr>
        <w:t>¶</w:t>
      </w:r>
      <w:r w:rsidRPr="00C06B61">
        <w:rPr>
          <w:sz w:val="16"/>
        </w:rPr>
        <w:t xml:space="preserve"> Caroline Lewis, member of the committee, warned that "</w:t>
      </w:r>
      <w:r w:rsidRPr="00CB572A">
        <w:rPr>
          <w:rStyle w:val="StyleUnderline"/>
        </w:rPr>
        <w:t>the race to carve up the Arctic is accelerating faster than our regulatory or technical capacity to manage it</w:t>
      </w:r>
      <w:r w:rsidRPr="00C06B61">
        <w:rPr>
          <w:sz w:val="16"/>
        </w:rPr>
        <w:t>."</w:t>
      </w:r>
      <w:r w:rsidRPr="00C06B61">
        <w:rPr>
          <w:sz w:val="12"/>
        </w:rPr>
        <w:t>¶</w:t>
      </w:r>
      <w:r w:rsidRPr="00C06B61">
        <w:rPr>
          <w:sz w:val="16"/>
        </w:rPr>
        <w:t xml:space="preserve"> But the </w:t>
      </w:r>
      <w:r w:rsidRPr="00CB572A">
        <w:rPr>
          <w:rStyle w:val="StyleUnderline"/>
        </w:rPr>
        <w:t>record of corporate capitalism shows that powerful industrial forces will do all they can to lobby governments</w:t>
      </w:r>
      <w:r w:rsidRPr="00C06B61">
        <w:rPr>
          <w:sz w:val="16"/>
        </w:rPr>
        <w:t xml:space="preserve"> to allow for continued economic exploitation of the planet's resources. According to the US Geological Survey, within the Arctic Circle there are some 90 billion barrels of oil - 13 per cent of the planet's undiscovered oil reserves - and 30 per cent of its undiscovered natural gas. The </w:t>
      </w:r>
      <w:r w:rsidRPr="00CB572A">
        <w:rPr>
          <w:rStyle w:val="StyleUnderline"/>
        </w:rPr>
        <w:t>race for corporate profits is now on, with Shell already committed to a "multi-year exploration program" in the Arctic.</w:t>
      </w:r>
      <w:r w:rsidRPr="00C06B61">
        <w:rPr>
          <w:rStyle w:val="StyleUnderline"/>
          <w:sz w:val="12"/>
        </w:rPr>
        <w:t xml:space="preserve">¶ </w:t>
      </w:r>
      <w:r w:rsidRPr="00C06B61">
        <w:rPr>
          <w:sz w:val="16"/>
        </w:rPr>
        <w:t xml:space="preserve">The </w:t>
      </w:r>
      <w:r w:rsidRPr="00CB572A">
        <w:rPr>
          <w:rStyle w:val="StyleUnderline"/>
        </w:rPr>
        <w:t>receding Arctic ice is a "business opportunity</w:t>
      </w:r>
      <w:r w:rsidRPr="00C06B61">
        <w:rPr>
          <w:sz w:val="16"/>
        </w:rPr>
        <w:t xml:space="preserve">" for those wishing to exploit newly available shipping routes. </w:t>
      </w:r>
      <w:r w:rsidRPr="00CB572A">
        <w:rPr>
          <w:rStyle w:val="StyleUnderline"/>
        </w:rPr>
        <w:t>Cargo</w:t>
      </w:r>
      <w:r w:rsidRPr="00C06B61">
        <w:rPr>
          <w:sz w:val="16"/>
        </w:rPr>
        <w:t xml:space="preserve"> that now goes via the Panama Canal or the Suez Canal </w:t>
      </w:r>
      <w:r w:rsidRPr="00CB572A">
        <w:rPr>
          <w:rStyle w:val="StyleUnderline"/>
        </w:rPr>
        <w:t>will</w:t>
      </w:r>
      <w:r w:rsidRPr="00C06B61">
        <w:rPr>
          <w:sz w:val="16"/>
        </w:rPr>
        <w:t xml:space="preserve">, in many cases, </w:t>
      </w:r>
      <w:r w:rsidRPr="00CB572A">
        <w:rPr>
          <w:rStyle w:val="StyleUnderline"/>
        </w:rPr>
        <w:t>have a shorter Arctic route, ensuring "efficiency savings</w:t>
      </w:r>
      <w:r w:rsidRPr="00C06B61">
        <w:rPr>
          <w:sz w:val="16"/>
        </w:rPr>
        <w:t>" for big business.</w:t>
      </w:r>
      <w:r w:rsidRPr="00C06B61">
        <w:rPr>
          <w:sz w:val="12"/>
        </w:rPr>
        <w:t>¶</w:t>
      </w:r>
      <w:r w:rsidRPr="00C06B61">
        <w:rPr>
          <w:sz w:val="16"/>
        </w:rPr>
        <w:t xml:space="preserve"> </w:t>
      </w:r>
      <w:r w:rsidRPr="00CB572A">
        <w:rPr>
          <w:rStyle w:val="StyleUnderline"/>
        </w:rPr>
        <w:t>Companies are</w:t>
      </w:r>
      <w:r w:rsidRPr="00C06B61">
        <w:rPr>
          <w:sz w:val="16"/>
        </w:rPr>
        <w:t xml:space="preserve"> also </w:t>
      </w:r>
      <w:r w:rsidRPr="00CB572A">
        <w:rPr>
          <w:rStyle w:val="StyleUnderline"/>
        </w:rPr>
        <w:t>licking their lips at the prospect at getting their hands on vast deposits of minerals as Greenland's ice cap recedes</w:t>
      </w:r>
      <w:r w:rsidRPr="00C06B61">
        <w:rPr>
          <w:sz w:val="16"/>
        </w:rPr>
        <w:t>.</w:t>
      </w:r>
      <w:r w:rsidRPr="00C06B61">
        <w:rPr>
          <w:sz w:val="12"/>
        </w:rPr>
        <w:t>¶</w:t>
      </w:r>
      <w:r w:rsidRPr="00C06B61">
        <w:rPr>
          <w:sz w:val="16"/>
        </w:rPr>
        <w:t xml:space="preserve"> "For me, </w:t>
      </w:r>
      <w:r w:rsidRPr="00CB572A">
        <w:rPr>
          <w:rStyle w:val="StyleUnderline"/>
        </w:rPr>
        <w:t>I wouldn't mind if the whole ice cap disappears," said</w:t>
      </w:r>
      <w:r w:rsidRPr="00C06B61">
        <w:rPr>
          <w:sz w:val="16"/>
        </w:rPr>
        <w:t xml:space="preserve"> Ole </w:t>
      </w:r>
      <w:r w:rsidRPr="00CB572A">
        <w:rPr>
          <w:rStyle w:val="StyleUnderline"/>
        </w:rPr>
        <w:t>Christiansen</w:t>
      </w:r>
      <w:r w:rsidRPr="00C06B61">
        <w:rPr>
          <w:sz w:val="16"/>
        </w:rPr>
        <w:t xml:space="preserve">, the chief executive of NunamMinerals, Greenland's largest homegrown mining company, with his eyes on a proposed gold mining site up the fjord from Nuuk, Greenland's capital. "As it melts, </w:t>
      </w:r>
      <w:r w:rsidRPr="00CB572A">
        <w:rPr>
          <w:rStyle w:val="StyleUnderline"/>
        </w:rPr>
        <w:t>we're seeing new places with very attractive geology."</w:t>
      </w:r>
      <w:r w:rsidRPr="00C06B61">
        <w:rPr>
          <w:rStyle w:val="StyleUnderline"/>
          <w:sz w:val="12"/>
        </w:rPr>
        <w:t xml:space="preserve">¶ </w:t>
      </w:r>
      <w:r w:rsidRPr="00CB572A">
        <w:rPr>
          <w:rStyle w:val="StyleUnderline"/>
        </w:rPr>
        <w:t>A good example of the psychopathic mind-set at the heart of corporate capitalis</w:t>
      </w:r>
      <w:r w:rsidRPr="00C06B61">
        <w:rPr>
          <w:sz w:val="16"/>
        </w:rPr>
        <w:t>m. Science writer Peter Gleick responded incredulously on Twitter: "25 foot sea rise?" For that is indeed the catastrophic scale of global sea level rise that would occur with the melting of the Greenland ice sheet.</w:t>
      </w:r>
    </w:p>
    <w:p w14:paraId="357C78CE" w14:textId="77777777" w:rsidR="00F27081" w:rsidRPr="00BA5DB6" w:rsidRDefault="00F27081" w:rsidP="00F27081"/>
    <w:p w14:paraId="03333D1F" w14:textId="77777777" w:rsidR="00F27081" w:rsidRPr="00217DE0" w:rsidRDefault="00F27081" w:rsidP="00F27081"/>
    <w:p w14:paraId="5FBC9046" w14:textId="77777777" w:rsidR="00F27081" w:rsidRDefault="00F27081" w:rsidP="00F27081">
      <w:pPr>
        <w:pStyle w:val="Heading3"/>
      </w:pPr>
      <w:r>
        <w:lastRenderedPageBreak/>
        <w:t xml:space="preserve">Biofuels </w:t>
      </w:r>
      <w:r w:rsidR="00513C2C">
        <w:t>L</w:t>
      </w:r>
      <w:r>
        <w:t>ink</w:t>
      </w:r>
    </w:p>
    <w:p w14:paraId="5FF7A83E" w14:textId="77777777" w:rsidR="00F27081" w:rsidRDefault="00F27081" w:rsidP="00F27081">
      <w:pPr>
        <w:pStyle w:val="Heading4"/>
      </w:pPr>
      <w:r>
        <w:t>Biofuels are consistently a tool of crony capitalism - turns case - the alt is a prerequisite to solve</w:t>
      </w:r>
    </w:p>
    <w:p w14:paraId="3AFE4910" w14:textId="77777777" w:rsidR="00F27081" w:rsidRPr="00BA5DB6" w:rsidRDefault="00F27081" w:rsidP="00F27081">
      <w:r>
        <w:t xml:space="preserve">William </w:t>
      </w:r>
      <w:r w:rsidRPr="00A360F9">
        <w:rPr>
          <w:rStyle w:val="Style13ptBold"/>
        </w:rPr>
        <w:t>O'Keefe</w:t>
      </w:r>
      <w:r>
        <w:t>, 7-16-</w:t>
      </w:r>
      <w:r w:rsidRPr="00A360F9">
        <w:rPr>
          <w:rStyle w:val="Style13ptBold"/>
        </w:rPr>
        <w:t>2012</w:t>
      </w:r>
      <w:r>
        <w:t>, (Marshall Institute, "</w:t>
      </w:r>
      <w:r w:rsidRPr="00A360F9">
        <w:t>Crony Capitalism in Biofuels Policy</w:t>
      </w:r>
      <w:r>
        <w:t xml:space="preserve">" </w:t>
      </w:r>
      <w:r w:rsidRPr="00BA5DB6">
        <w:t>http://marshall.org/energy-policy/crony-capitalism-in-biofuels-policy/</w:t>
      </w:r>
      <w:r>
        <w:t>)</w:t>
      </w:r>
    </w:p>
    <w:p w14:paraId="4845ABED" w14:textId="77777777" w:rsidR="00F27081" w:rsidRPr="00CB572A" w:rsidRDefault="00F27081" w:rsidP="00F27081">
      <w:pPr>
        <w:rPr>
          <w:rStyle w:val="StyleUnderline"/>
        </w:rPr>
      </w:pPr>
      <w:r w:rsidRPr="00C06B61">
        <w:rPr>
          <w:sz w:val="16"/>
        </w:rPr>
        <w:t xml:space="preserve">The </w:t>
      </w:r>
      <w:r w:rsidRPr="00CB572A">
        <w:rPr>
          <w:rStyle w:val="StyleUnderline"/>
        </w:rPr>
        <w:t>starting point for any consideration of a biofuels policy is an acknowledgement that</w:t>
      </w:r>
      <w:r w:rsidRPr="00C06B61">
        <w:rPr>
          <w:sz w:val="16"/>
        </w:rPr>
        <w:t xml:space="preserve"> the biofuels </w:t>
      </w:r>
      <w:r w:rsidRPr="00CB572A">
        <w:rPr>
          <w:rStyle w:val="StyleUnderline"/>
        </w:rPr>
        <w:t>initiatives over the past two decades have been a government sanctioned scam</w:t>
      </w:r>
      <w:r w:rsidRPr="00C06B61">
        <w:rPr>
          <w:sz w:val="16"/>
        </w:rPr>
        <w:t xml:space="preserve"> </w:t>
      </w:r>
      <w:r w:rsidRPr="00CB572A">
        <w:rPr>
          <w:rStyle w:val="StyleUnderline"/>
        </w:rPr>
        <w:t>that did nothing more than promote crony capitalism</w:t>
      </w:r>
      <w:r w:rsidRPr="00C06B61">
        <w:rPr>
          <w:sz w:val="16"/>
        </w:rPr>
        <w:t xml:space="preserve">. </w:t>
      </w:r>
      <w:r w:rsidRPr="00CB572A">
        <w:rPr>
          <w:rStyle w:val="StyleUnderline"/>
        </w:rPr>
        <w:t>They took money from taxpayers and</w:t>
      </w:r>
      <w:r w:rsidRPr="00C06B61">
        <w:rPr>
          <w:sz w:val="16"/>
        </w:rPr>
        <w:t xml:space="preserve"> </w:t>
      </w:r>
      <w:r w:rsidRPr="00CB572A">
        <w:rPr>
          <w:rStyle w:val="StyleUnderline"/>
        </w:rPr>
        <w:t>enriched the few</w:t>
      </w:r>
      <w:r w:rsidRPr="00C06B61">
        <w:rPr>
          <w:sz w:val="16"/>
        </w:rPr>
        <w:t xml:space="preserve">. These </w:t>
      </w:r>
      <w:r w:rsidRPr="00CB572A">
        <w:rPr>
          <w:rStyle w:val="StyleUnderline"/>
        </w:rPr>
        <w:t>programs have not worked and</w:t>
      </w:r>
      <w:r w:rsidRPr="00C06B61">
        <w:rPr>
          <w:sz w:val="16"/>
        </w:rPr>
        <w:t xml:space="preserve"> more of the same </w:t>
      </w:r>
      <w:r w:rsidRPr="00CB572A">
        <w:rPr>
          <w:rStyle w:val="StyleUnderline"/>
        </w:rPr>
        <w:t>will not work</w:t>
      </w:r>
      <w:r w:rsidRPr="00C06B61">
        <w:rPr>
          <w:sz w:val="16"/>
        </w:rPr>
        <w:t xml:space="preserve"> either. </w:t>
      </w:r>
      <w:r w:rsidRPr="00CB572A">
        <w:rPr>
          <w:rStyle w:val="StyleUnderline"/>
        </w:rPr>
        <w:t>Proponents seek profit though laws and regulations because they can’t compete in the market</w:t>
      </w:r>
      <w:r w:rsidRPr="00C06B61">
        <w:rPr>
          <w:sz w:val="16"/>
        </w:rPr>
        <w:t xml:space="preserve"> place for fuels.</w:t>
      </w:r>
      <w:r w:rsidRPr="00C06B61">
        <w:rPr>
          <w:sz w:val="12"/>
        </w:rPr>
        <w:t>¶</w:t>
      </w:r>
      <w:r w:rsidRPr="00C06B61">
        <w:rPr>
          <w:sz w:val="16"/>
        </w:rPr>
        <w:t xml:space="preserve"> A </w:t>
      </w:r>
      <w:r w:rsidRPr="00CB572A">
        <w:rPr>
          <w:rStyle w:val="StyleUnderline"/>
        </w:rPr>
        <w:t>forward looking policy should begin with energy realities and a good understanding of what we are trying to accomplish</w:t>
      </w:r>
      <w:r w:rsidRPr="00C06B61">
        <w:rPr>
          <w:sz w:val="16"/>
        </w:rPr>
        <w:t xml:space="preserve"> in promoting biofuels and the implications in pursuing them. For too long, </w:t>
      </w:r>
      <w:r w:rsidRPr="00CB572A">
        <w:rPr>
          <w:rStyle w:val="StyleUnderline"/>
        </w:rPr>
        <w:t>biofuel policy decisions have been driven by the illusion of energy independence, meaning no or very low oil imports, pursuing air quality improvements, and addressing climate change. These pursuit of these objectives has lead to policy decisions that were detached from reality and an understanding of economics, science, and technology.</w:t>
      </w:r>
    </w:p>
    <w:p w14:paraId="33E17705" w14:textId="77777777" w:rsidR="00F27081" w:rsidRDefault="00F27081" w:rsidP="00F27081"/>
    <w:p w14:paraId="6B9FBF13" w14:textId="77777777" w:rsidR="00F27081" w:rsidRDefault="00F27081" w:rsidP="00F27081"/>
    <w:p w14:paraId="6A7227F2" w14:textId="77777777" w:rsidR="00F27081" w:rsidRDefault="00F27081" w:rsidP="00F27081">
      <w:pPr>
        <w:pStyle w:val="Heading3"/>
      </w:pPr>
      <w:r>
        <w:lastRenderedPageBreak/>
        <w:t xml:space="preserve">Energy </w:t>
      </w:r>
      <w:r w:rsidR="00011BCD">
        <w:t>Crisis/Oil S</w:t>
      </w:r>
      <w:r>
        <w:t>hocks</w:t>
      </w:r>
      <w:r w:rsidR="00513C2C">
        <w:t xml:space="preserve"> Links</w:t>
      </w:r>
    </w:p>
    <w:p w14:paraId="38736C6B" w14:textId="77777777" w:rsidR="00F27081" w:rsidRDefault="00F27081" w:rsidP="00F27081">
      <w:pPr>
        <w:pStyle w:val="Heading4"/>
      </w:pPr>
      <w:r>
        <w:t>The idea of an energy crisis is nothing more than an attempt to conceal the contradictions of capitalism - the problem isn't a lack of oil, it's the profit motive</w:t>
      </w:r>
    </w:p>
    <w:p w14:paraId="3F13283A" w14:textId="77777777" w:rsidR="00F27081" w:rsidRPr="00E56037" w:rsidRDefault="00F27081" w:rsidP="00F27081">
      <w:r>
        <w:t xml:space="preserve">Chang </w:t>
      </w:r>
      <w:r w:rsidRPr="001626EC">
        <w:rPr>
          <w:rStyle w:val="Style13ptBold"/>
        </w:rPr>
        <w:t>Chien</w:t>
      </w:r>
      <w:r>
        <w:t xml:space="preserve"> 3-15-</w:t>
      </w:r>
      <w:r w:rsidRPr="001626EC">
        <w:rPr>
          <w:rStyle w:val="Style13ptBold"/>
        </w:rPr>
        <w:t>1974</w:t>
      </w:r>
      <w:r>
        <w:t xml:space="preserve"> (Peking Review, "Behind the So-called 'Engergy Crisis'" </w:t>
      </w:r>
      <w:r w:rsidRPr="00E56037">
        <w:t>https://www.marxists.org/subject/china/peking-review/1974/PR1974-11a.htm</w:t>
      </w:r>
    </w:p>
    <w:p w14:paraId="5CFB0D5D" w14:textId="77777777" w:rsidR="00F27081" w:rsidRDefault="00F27081" w:rsidP="00F27081"/>
    <w:p w14:paraId="263C8FE3" w14:textId="77777777" w:rsidR="00F27081" w:rsidRPr="003A62E3" w:rsidRDefault="00F27081" w:rsidP="00F27081">
      <w:pPr>
        <w:rPr>
          <w:rStyle w:val="StyleUnderline"/>
        </w:rPr>
      </w:pPr>
      <w:r w:rsidRPr="0068302C">
        <w:rPr>
          <w:sz w:val="16"/>
        </w:rPr>
        <w:t xml:space="preserve">THE major </w:t>
      </w:r>
      <w:r w:rsidRPr="003A62E3">
        <w:rPr>
          <w:rStyle w:val="StyleUnderline"/>
        </w:rPr>
        <w:t>capitalist countries are going through a serious “energy crisis</w:t>
      </w:r>
      <w:r w:rsidRPr="0068302C">
        <w:rPr>
          <w:sz w:val="16"/>
        </w:rPr>
        <w:t xml:space="preserve">.” The oil </w:t>
      </w:r>
      <w:r w:rsidRPr="003A62E3">
        <w:rPr>
          <w:rStyle w:val="StyleUnderline"/>
        </w:rPr>
        <w:t>supply shortage has caused</w:t>
      </w:r>
      <w:r w:rsidRPr="0068302C">
        <w:rPr>
          <w:sz w:val="16"/>
        </w:rPr>
        <w:t xml:space="preserve"> production and living </w:t>
      </w:r>
      <w:r w:rsidRPr="003A62E3">
        <w:rPr>
          <w:rStyle w:val="StyleUnderline"/>
        </w:rPr>
        <w:t>conditions to be affected by a “petroleum shock</w:t>
      </w:r>
      <w:r w:rsidRPr="0068302C">
        <w:rPr>
          <w:sz w:val="16"/>
        </w:rPr>
        <w:t xml:space="preserve">.” Prices are soaring in step with oil prices and stocks are falling in the face of bleak economic prospects. </w:t>
      </w:r>
      <w:r w:rsidRPr="003A62E3">
        <w:rPr>
          <w:rStyle w:val="StyleUnderline"/>
        </w:rPr>
        <w:t>International political and economic relations also have been influenced by the “energy crisis</w:t>
      </w:r>
      <w:r w:rsidRPr="0068302C">
        <w:rPr>
          <w:sz w:val="16"/>
        </w:rPr>
        <w:t xml:space="preserve">.” The situation is being widely discussed. Some </w:t>
      </w:r>
      <w:r w:rsidRPr="003A62E3">
        <w:rPr>
          <w:rStyle w:val="StyleUnderline"/>
        </w:rPr>
        <w:t>bourgeois newspapers and journals</w:t>
      </w:r>
      <w:r w:rsidRPr="0068302C">
        <w:rPr>
          <w:sz w:val="16"/>
        </w:rPr>
        <w:t xml:space="preserve"> abroad </w:t>
      </w:r>
      <w:r w:rsidRPr="003A62E3">
        <w:rPr>
          <w:rStyle w:val="StyleUnderline"/>
        </w:rPr>
        <w:t>blamed the</w:t>
      </w:r>
      <w:r w:rsidRPr="0068302C">
        <w:rPr>
          <w:sz w:val="16"/>
        </w:rPr>
        <w:t xml:space="preserve"> “energy </w:t>
      </w:r>
      <w:r w:rsidRPr="003A62E3">
        <w:rPr>
          <w:rStyle w:val="StyleUnderline"/>
        </w:rPr>
        <w:t>crisis” on an “exhaustion of energy resources</w:t>
      </w:r>
      <w:r w:rsidRPr="0068302C">
        <w:rPr>
          <w:sz w:val="16"/>
        </w:rPr>
        <w:t xml:space="preserve">” while others </w:t>
      </w:r>
      <w:r w:rsidRPr="003A62E3">
        <w:rPr>
          <w:rStyle w:val="StyleUnderline"/>
        </w:rPr>
        <w:t>absurdly reproached the Arab people with using oil as a weapon</w:t>
      </w:r>
      <w:r w:rsidRPr="0068302C">
        <w:rPr>
          <w:sz w:val="16"/>
        </w:rPr>
        <w:t xml:space="preserve">. These </w:t>
      </w:r>
      <w:r w:rsidRPr="003A62E3">
        <w:rPr>
          <w:rStyle w:val="StyleUnderline"/>
        </w:rPr>
        <w:t>assertions</w:t>
      </w:r>
      <w:r w:rsidRPr="0068302C">
        <w:rPr>
          <w:sz w:val="16"/>
        </w:rPr>
        <w:t xml:space="preserve"> which </w:t>
      </w:r>
      <w:r w:rsidRPr="003A62E3">
        <w:rPr>
          <w:rStyle w:val="StyleUnderline"/>
        </w:rPr>
        <w:t>evade the heart of the matter or shift</w:t>
      </w:r>
      <w:r w:rsidRPr="0068302C">
        <w:rPr>
          <w:sz w:val="16"/>
        </w:rPr>
        <w:t xml:space="preserve"> the </w:t>
      </w:r>
      <w:r w:rsidRPr="003A62E3">
        <w:rPr>
          <w:rStyle w:val="StyleUnderline"/>
        </w:rPr>
        <w:t>responsibility</w:t>
      </w:r>
      <w:r w:rsidRPr="0068302C">
        <w:rPr>
          <w:sz w:val="16"/>
        </w:rPr>
        <w:t xml:space="preserve"> on to other people are simply designed </w:t>
      </w:r>
      <w:r w:rsidRPr="003A62E3">
        <w:rPr>
          <w:rStyle w:val="StyleUnderline"/>
        </w:rPr>
        <w:t>to create confusion and mislead people.</w:t>
      </w:r>
      <w:r w:rsidRPr="0068302C">
        <w:rPr>
          <w:rStyle w:val="StyleUnderline"/>
          <w:sz w:val="12"/>
        </w:rPr>
        <w:t xml:space="preserve">¶ </w:t>
      </w:r>
      <w:r w:rsidRPr="0068302C">
        <w:rPr>
          <w:sz w:val="16"/>
        </w:rPr>
        <w:t>What is it really all about?</w:t>
      </w:r>
      <w:r w:rsidRPr="0068302C">
        <w:rPr>
          <w:sz w:val="12"/>
        </w:rPr>
        <w:t>¶</w:t>
      </w:r>
      <w:r w:rsidRPr="0068302C">
        <w:rPr>
          <w:sz w:val="16"/>
        </w:rPr>
        <w:t xml:space="preserve"> The current “</w:t>
      </w:r>
      <w:r w:rsidRPr="003A62E3">
        <w:rPr>
          <w:rStyle w:val="StyleUnderline"/>
        </w:rPr>
        <w:t>energy crisis” takes</w:t>
      </w:r>
      <w:r w:rsidRPr="0068302C">
        <w:rPr>
          <w:sz w:val="16"/>
        </w:rPr>
        <w:t xml:space="preserve"> mainly </w:t>
      </w:r>
      <w:r w:rsidRPr="003A62E3">
        <w:rPr>
          <w:rStyle w:val="StyleUnderline"/>
        </w:rPr>
        <w:t>the form of an insufficient supply of oil</w:t>
      </w:r>
      <w:r w:rsidRPr="0068302C">
        <w:rPr>
          <w:sz w:val="16"/>
        </w:rPr>
        <w:t xml:space="preserve">. While on the surface it may be a question of natural resources, in reality this is absolutely not so. The </w:t>
      </w:r>
      <w:r w:rsidRPr="003A62E3">
        <w:rPr>
          <w:rStyle w:val="StyleUnderline"/>
        </w:rPr>
        <w:t>world’s energy resources</w:t>
      </w:r>
      <w:r w:rsidRPr="0068302C">
        <w:rPr>
          <w:sz w:val="16"/>
        </w:rPr>
        <w:t xml:space="preserve">, including those of the main capitalist countries, </w:t>
      </w:r>
      <w:r w:rsidRPr="003A62E3">
        <w:rPr>
          <w:rStyle w:val="StyleUnderline"/>
        </w:rPr>
        <w:t>are plentiful</w:t>
      </w:r>
      <w:r w:rsidRPr="0068302C">
        <w:rPr>
          <w:sz w:val="16"/>
        </w:rPr>
        <w:t xml:space="preserve">. Furthermore, with the development of production and the steady rise of human knowledge, </w:t>
      </w:r>
      <w:r w:rsidRPr="003A62E3">
        <w:rPr>
          <w:rStyle w:val="StyleUnderline"/>
        </w:rPr>
        <w:t>people are discovering and will continue to discover new sources of energy</w:t>
      </w:r>
      <w:r w:rsidRPr="0068302C">
        <w:rPr>
          <w:sz w:val="16"/>
        </w:rPr>
        <w:t xml:space="preserve">. In essence, </w:t>
      </w:r>
      <w:r w:rsidRPr="003A62E3">
        <w:rPr>
          <w:rStyle w:val="StyleUnderline"/>
        </w:rPr>
        <w:t>the “energy crisis</w:t>
      </w:r>
      <w:r w:rsidRPr="0068302C">
        <w:rPr>
          <w:sz w:val="16"/>
        </w:rPr>
        <w:t xml:space="preserve">” gripping the capitalist world </w:t>
      </w:r>
      <w:r w:rsidRPr="003A62E3">
        <w:rPr>
          <w:rStyle w:val="StyleUnderline"/>
        </w:rPr>
        <w:t>is a reflection of the crisis of the capitalist system</w:t>
      </w:r>
      <w:r w:rsidRPr="0068302C">
        <w:rPr>
          <w:sz w:val="16"/>
        </w:rPr>
        <w:t xml:space="preserve">, an outcome of the </w:t>
      </w:r>
      <w:r w:rsidRPr="003A62E3">
        <w:rPr>
          <w:rStyle w:val="StyleUnderline"/>
        </w:rPr>
        <w:t>sharpening contradictions within the capitalist-imperialisi system</w:t>
      </w:r>
      <w:r w:rsidRPr="0068302C">
        <w:rPr>
          <w:sz w:val="16"/>
        </w:rPr>
        <w:t xml:space="preserve">, </w:t>
      </w:r>
      <w:r w:rsidRPr="003A62E3">
        <w:rPr>
          <w:rStyle w:val="StyleUnderline"/>
        </w:rPr>
        <w:t>and a result of the monopoly capitalists’ ruthless exploitation and nefarious plunder of the people at home</w:t>
      </w:r>
      <w:r w:rsidRPr="0068302C">
        <w:rPr>
          <w:sz w:val="16"/>
        </w:rPr>
        <w:t xml:space="preserve"> and abroad; today, it is also a direct result of unbridled foreign expansion and rivalry for world hegemony by the two superpowers, U.S. imperialism and Soviet revisionism.</w:t>
      </w:r>
      <w:r w:rsidRPr="0068302C">
        <w:rPr>
          <w:sz w:val="12"/>
        </w:rPr>
        <w:t>¶</w:t>
      </w:r>
      <w:r w:rsidRPr="0068302C">
        <w:rPr>
          <w:sz w:val="16"/>
        </w:rPr>
        <w:t xml:space="preserve"> </w:t>
      </w:r>
      <w:r w:rsidRPr="003A62E3">
        <w:rPr>
          <w:rStyle w:val="StyleUnderline"/>
        </w:rPr>
        <w:t>Under the capitalist system,</w:t>
      </w:r>
      <w:r w:rsidRPr="0068302C">
        <w:rPr>
          <w:sz w:val="16"/>
        </w:rPr>
        <w:t xml:space="preserve"> “production of </w:t>
      </w:r>
      <w:r w:rsidRPr="003A62E3">
        <w:rPr>
          <w:rStyle w:val="StyleUnderline"/>
        </w:rPr>
        <w:t>surplus-value is the absolute law of</w:t>
      </w:r>
      <w:r w:rsidRPr="0068302C">
        <w:rPr>
          <w:sz w:val="16"/>
        </w:rPr>
        <w:t xml:space="preserve"> this mode of </w:t>
      </w:r>
      <w:r w:rsidRPr="003A62E3">
        <w:rPr>
          <w:rStyle w:val="StyleUnderline"/>
        </w:rPr>
        <w:t>production</w:t>
      </w:r>
      <w:r w:rsidRPr="0068302C">
        <w:rPr>
          <w:sz w:val="16"/>
        </w:rPr>
        <w:t xml:space="preserve">” (Marx, Capital). The nature of the </w:t>
      </w:r>
      <w:r w:rsidRPr="003A62E3">
        <w:rPr>
          <w:rStyle w:val="StyleUnderline"/>
        </w:rPr>
        <w:t>monopoly capitalist class is to seek fabulous monopoly profits</w:t>
      </w:r>
      <w:r w:rsidRPr="0068302C">
        <w:rPr>
          <w:sz w:val="16"/>
        </w:rPr>
        <w:t xml:space="preserve">. </w:t>
      </w:r>
      <w:r w:rsidRPr="003A62E3">
        <w:rPr>
          <w:rStyle w:val="StyleUnderline"/>
        </w:rPr>
        <w:t>In exploiting</w:t>
      </w:r>
      <w:r w:rsidRPr="0068302C">
        <w:rPr>
          <w:sz w:val="16"/>
        </w:rPr>
        <w:t xml:space="preserve"> energy </w:t>
      </w:r>
      <w:r w:rsidRPr="003A62E3">
        <w:rPr>
          <w:rStyle w:val="StyleUnderline"/>
        </w:rPr>
        <w:t>resources</w:t>
      </w:r>
      <w:r w:rsidRPr="0068302C">
        <w:rPr>
          <w:sz w:val="16"/>
        </w:rPr>
        <w:t xml:space="preserve">, the </w:t>
      </w:r>
      <w:r w:rsidRPr="003A62E3">
        <w:rPr>
          <w:rStyle w:val="StyleUnderline"/>
        </w:rPr>
        <w:t>capitalists do not consider</w:t>
      </w:r>
      <w:r w:rsidRPr="0068302C">
        <w:rPr>
          <w:sz w:val="16"/>
        </w:rPr>
        <w:t xml:space="preserve"> the </w:t>
      </w:r>
      <w:r w:rsidRPr="003A62E3">
        <w:rPr>
          <w:rStyle w:val="StyleUnderline"/>
        </w:rPr>
        <w:t>rational</w:t>
      </w:r>
      <w:r w:rsidRPr="0068302C">
        <w:rPr>
          <w:sz w:val="16"/>
        </w:rPr>
        <w:t xml:space="preserve"> </w:t>
      </w:r>
      <w:r w:rsidRPr="003A62E3">
        <w:rPr>
          <w:rStyle w:val="StyleUnderline"/>
        </w:rPr>
        <w:t>use</w:t>
      </w:r>
      <w:r w:rsidRPr="0068302C">
        <w:rPr>
          <w:sz w:val="16"/>
        </w:rPr>
        <w:t xml:space="preserve"> of natural resources </w:t>
      </w:r>
      <w:r w:rsidRPr="003A62E3">
        <w:rPr>
          <w:rStyle w:val="StyleUnderline"/>
        </w:rPr>
        <w:t>but only seek maximum profits</w:t>
      </w:r>
      <w:r w:rsidRPr="0068302C">
        <w:rPr>
          <w:sz w:val="16"/>
        </w:rPr>
        <w:t xml:space="preserve">. The </w:t>
      </w:r>
      <w:r w:rsidRPr="003A62E3">
        <w:rPr>
          <w:rStyle w:val="StyleUnderline"/>
        </w:rPr>
        <w:t>decrease and increase of the</w:t>
      </w:r>
      <w:r w:rsidRPr="0068302C">
        <w:rPr>
          <w:sz w:val="16"/>
        </w:rPr>
        <w:t xml:space="preserve"> various </w:t>
      </w:r>
      <w:r w:rsidRPr="003A62E3">
        <w:rPr>
          <w:rStyle w:val="StyleUnderline"/>
        </w:rPr>
        <w:t>energy resources</w:t>
      </w:r>
      <w:r w:rsidRPr="0068302C">
        <w:rPr>
          <w:sz w:val="16"/>
        </w:rPr>
        <w:t xml:space="preserve"> often </w:t>
      </w:r>
      <w:r w:rsidRPr="003A62E3">
        <w:rPr>
          <w:rStyle w:val="StyleUnderline"/>
        </w:rPr>
        <w:t>depend on the amount of profit they give</w:t>
      </w:r>
      <w:r w:rsidRPr="0068302C">
        <w:rPr>
          <w:sz w:val="16"/>
        </w:rPr>
        <w:t xml:space="preserve">. Once the main source of energy, </w:t>
      </w:r>
      <w:r w:rsidRPr="003A62E3">
        <w:rPr>
          <w:rStyle w:val="StyleUnderline"/>
        </w:rPr>
        <w:t>coal was known as the “food of industry</w:t>
      </w:r>
      <w:r w:rsidRPr="0068302C">
        <w:rPr>
          <w:sz w:val="16"/>
        </w:rPr>
        <w:t xml:space="preserve">.” Today, though there we still very rich deposits of coal, the industry in general has declined in the leading capitalist countries. Even in the United States, which has the biggest reserves, </w:t>
      </w:r>
      <w:r w:rsidRPr="003A62E3">
        <w:rPr>
          <w:rStyle w:val="StyleUnderline"/>
        </w:rPr>
        <w:t>coal accounts for only one-fifth of its energy production</w:t>
      </w:r>
      <w:r w:rsidRPr="0068302C">
        <w:rPr>
          <w:sz w:val="16"/>
        </w:rPr>
        <w:t xml:space="preserve">. The </w:t>
      </w:r>
      <w:r w:rsidRPr="003A62E3">
        <w:rPr>
          <w:rStyle w:val="StyleUnderline"/>
        </w:rPr>
        <w:t>reason is that</w:t>
      </w:r>
      <w:r w:rsidRPr="0068302C">
        <w:rPr>
          <w:sz w:val="16"/>
        </w:rPr>
        <w:t xml:space="preserve"> as it </w:t>
      </w:r>
      <w:r w:rsidRPr="003A62E3">
        <w:rPr>
          <w:rStyle w:val="StyleUnderline"/>
        </w:rPr>
        <w:t>is much more profitable to exploit oil</w:t>
      </w:r>
      <w:r w:rsidRPr="0068302C">
        <w:rPr>
          <w:sz w:val="16"/>
        </w:rPr>
        <w:t xml:space="preserve"> than to mine coal, the capitalists have, therefore, preferred to set coal aside. Although, </w:t>
      </w:r>
      <w:r w:rsidRPr="003A62E3">
        <w:rPr>
          <w:rStyle w:val="StyleUnderline"/>
        </w:rPr>
        <w:t>oil c also be extracted from oil shale and oil sand</w:t>
      </w:r>
      <w:r w:rsidRPr="0068302C">
        <w:rPr>
          <w:sz w:val="16"/>
        </w:rPr>
        <w:t xml:space="preserve">, </w:t>
      </w:r>
      <w:r w:rsidRPr="003A62E3">
        <w:rPr>
          <w:rStyle w:val="StyleUnderline"/>
        </w:rPr>
        <w:t>they have not been exploited</w:t>
      </w:r>
      <w:r w:rsidRPr="0068302C">
        <w:rPr>
          <w:sz w:val="16"/>
        </w:rPr>
        <w:t xml:space="preserve"> proprely, </w:t>
      </w:r>
      <w:r w:rsidRPr="003A62E3">
        <w:rPr>
          <w:rStyle w:val="StyleUnderline"/>
        </w:rPr>
        <w:t>because the capitalists are not interested</w:t>
      </w:r>
      <w:r w:rsidRPr="0068302C">
        <w:rPr>
          <w:sz w:val="16"/>
        </w:rPr>
        <w:t xml:space="preserve">; they find that </w:t>
      </w:r>
      <w:r w:rsidRPr="003A62E3">
        <w:rPr>
          <w:rStyle w:val="StyleUnderline"/>
        </w:rPr>
        <w:t>extracting oil from shale and sand is less profitable than direct oil exploitation and therefore cannot satisfy their ravenous appetites.</w:t>
      </w:r>
      <w:r w:rsidRPr="0068302C">
        <w:rPr>
          <w:rStyle w:val="StyleUnderline"/>
          <w:sz w:val="12"/>
        </w:rPr>
        <w:t xml:space="preserve">¶ </w:t>
      </w:r>
      <w:r w:rsidRPr="003A62E3">
        <w:rPr>
          <w:rStyle w:val="StyleUnderline"/>
        </w:rPr>
        <w:t>Capitalism means waste</w:t>
      </w:r>
      <w:r w:rsidRPr="0068302C">
        <w:rPr>
          <w:sz w:val="16"/>
        </w:rPr>
        <w:t xml:space="preserve">. In the capitalist world, </w:t>
      </w:r>
      <w:r w:rsidRPr="003A62E3">
        <w:rPr>
          <w:rStyle w:val="StyleUnderline"/>
        </w:rPr>
        <w:t>large quantities of petroleum are wasted because of anarchy in production and general wastefulness in</w:t>
      </w:r>
      <w:r w:rsidRPr="0068302C">
        <w:rPr>
          <w:sz w:val="16"/>
        </w:rPr>
        <w:t xml:space="preserve"> life. A large amount of precious </w:t>
      </w:r>
      <w:r w:rsidRPr="003A62E3">
        <w:rPr>
          <w:rStyle w:val="StyleUnderline"/>
        </w:rPr>
        <w:t>oil has been freely abandoned underground because indiscriminate drilling destroyed oil-bearing formations, or because pressures were lowered so much</w:t>
      </w:r>
      <w:r w:rsidRPr="0068302C">
        <w:rPr>
          <w:sz w:val="16"/>
        </w:rPr>
        <w:t xml:space="preserve"> by drawing oil recklessly </w:t>
      </w:r>
      <w:r w:rsidRPr="003A62E3">
        <w:rPr>
          <w:rStyle w:val="StyleUnderline"/>
        </w:rPr>
        <w:t>that it no longer could be made to flow out</w:t>
      </w:r>
      <w:r w:rsidRPr="0068302C">
        <w:rPr>
          <w:sz w:val="16"/>
        </w:rPr>
        <w:t xml:space="preserve">, etc. It is estimated that </w:t>
      </w:r>
      <w:r w:rsidRPr="003A62E3">
        <w:rPr>
          <w:rStyle w:val="StyleUnderline"/>
        </w:rPr>
        <w:t>the present rate of</w:t>
      </w:r>
      <w:r w:rsidRPr="0068302C">
        <w:rPr>
          <w:sz w:val="16"/>
        </w:rPr>
        <w:t xml:space="preserve"> oil </w:t>
      </w:r>
      <w:r w:rsidRPr="003A62E3">
        <w:rPr>
          <w:rStyle w:val="StyleUnderline"/>
        </w:rPr>
        <w:t>recovery</w:t>
      </w:r>
      <w:r w:rsidRPr="0068302C">
        <w:rPr>
          <w:sz w:val="16"/>
        </w:rPr>
        <w:t xml:space="preserve"> </w:t>
      </w:r>
      <w:r w:rsidRPr="003A62E3">
        <w:rPr>
          <w:rStyle w:val="StyleUnderline"/>
        </w:rPr>
        <w:t>is only 35 per cent in the United States</w:t>
      </w:r>
      <w:r w:rsidRPr="0068302C">
        <w:rPr>
          <w:sz w:val="16"/>
        </w:rPr>
        <w:t xml:space="preserve">. In other words, for every ton of oil obtained, two tons are abandoned. </w:t>
      </w:r>
      <w:r w:rsidRPr="003A62E3">
        <w:rPr>
          <w:rStyle w:val="StyleUnderline"/>
        </w:rPr>
        <w:t>As to lavish waste in consumption, this is even more shocking. Nowadays, electricity for non-productive use in the capitalist countries takes up one-third to one-half their total electric power output</w:t>
      </w:r>
      <w:r w:rsidRPr="0068302C">
        <w:rPr>
          <w:sz w:val="16"/>
        </w:rPr>
        <w:t xml:space="preserve">. The U.S. press admits that </w:t>
      </w:r>
      <w:r w:rsidRPr="003A62E3">
        <w:rPr>
          <w:rStyle w:val="StyleUnderline"/>
        </w:rPr>
        <w:t>half the energy consumption in the United States is wasted.</w:t>
      </w:r>
    </w:p>
    <w:p w14:paraId="7C68CEE7" w14:textId="77777777" w:rsidR="00F27081" w:rsidRDefault="00F27081" w:rsidP="00F27081">
      <w:pPr>
        <w:pStyle w:val="Heading3"/>
      </w:pPr>
      <w:r>
        <w:lastRenderedPageBreak/>
        <w:t xml:space="preserve">Growth </w:t>
      </w:r>
      <w:r w:rsidR="00513C2C">
        <w:t>L</w:t>
      </w:r>
      <w:r>
        <w:t>ink</w:t>
      </w:r>
    </w:p>
    <w:p w14:paraId="5BD67325" w14:textId="77777777" w:rsidR="00F27081" w:rsidRDefault="00F27081" w:rsidP="00F27081">
      <w:pPr>
        <w:pStyle w:val="Heading4"/>
      </w:pPr>
      <w:r>
        <w:t>The aff aims to satisfy capitalism's urge for limitless growth - causes exploitation, destruction of democracies, and destroys value to life while trying to stave off the inevitable collapse</w:t>
      </w:r>
    </w:p>
    <w:p w14:paraId="4D0C3CC4" w14:textId="77777777" w:rsidR="00F27081" w:rsidRDefault="00F27081" w:rsidP="00F27081">
      <w:r>
        <w:t xml:space="preserve">Richard </w:t>
      </w:r>
      <w:r w:rsidRPr="0068302C">
        <w:rPr>
          <w:rStyle w:val="Style13ptBold"/>
        </w:rPr>
        <w:t>Clark</w:t>
      </w:r>
      <w:r>
        <w:t>, 8-28-</w:t>
      </w:r>
      <w:r w:rsidRPr="0068302C">
        <w:rPr>
          <w:rStyle w:val="Style13ptBold"/>
        </w:rPr>
        <w:t>2012</w:t>
      </w:r>
      <w:r>
        <w:t xml:space="preserve"> (OpEd News, republished by the Worldd Public Forum 4-3-2014, "</w:t>
      </w:r>
      <w:r w:rsidRPr="0068302C">
        <w:t xml:space="preserve"> How and Why Is Global Corporate Capitalism Obsolete?</w:t>
      </w:r>
      <w:r>
        <w:t xml:space="preserve">", </w:t>
      </w:r>
      <w:r w:rsidRPr="0075137B">
        <w:t>http://wpfdc.org/blog/economics/19049-how-and-why-is-global-corporate-capitalism-obsolete</w:t>
      </w:r>
      <w:r>
        <w:t>)</w:t>
      </w:r>
    </w:p>
    <w:p w14:paraId="6983FB60" w14:textId="77777777" w:rsidR="00F27081" w:rsidRPr="0068302C" w:rsidRDefault="00F27081" w:rsidP="00F27081">
      <w:pPr>
        <w:rPr>
          <w:sz w:val="16"/>
        </w:rPr>
      </w:pPr>
      <w:r w:rsidRPr="0068302C">
        <w:rPr>
          <w:sz w:val="16"/>
        </w:rPr>
        <w:t xml:space="preserve">What lies at the heart of this insanity? It is this: </w:t>
      </w:r>
      <w:r w:rsidRPr="003A62E3">
        <w:rPr>
          <w:rStyle w:val="StyleUnderline"/>
        </w:rPr>
        <w:t>Commanding an implacable and steady increase</w:t>
      </w:r>
      <w:r w:rsidRPr="0068302C">
        <w:rPr>
          <w:sz w:val="16"/>
        </w:rPr>
        <w:t xml:space="preserve"> </w:t>
      </w:r>
      <w:r w:rsidRPr="003A62E3">
        <w:rPr>
          <w:rStyle w:val="StyleUnderline"/>
        </w:rPr>
        <w:t>of top-tier</w:t>
      </w:r>
      <w:r w:rsidRPr="0068302C">
        <w:rPr>
          <w:sz w:val="16"/>
        </w:rPr>
        <w:t xml:space="preserve"> individual and corporate </w:t>
      </w:r>
      <w:r w:rsidRPr="003A62E3">
        <w:rPr>
          <w:rStyle w:val="StyleUnderline"/>
        </w:rPr>
        <w:t>wealth is the core principle of global corporate capitalism</w:t>
      </w:r>
      <w:r w:rsidRPr="0068302C">
        <w:rPr>
          <w:sz w:val="16"/>
        </w:rPr>
        <w:t xml:space="preserve">. Meanwhile, </w:t>
      </w:r>
      <w:r w:rsidRPr="003A62E3">
        <w:rPr>
          <w:rStyle w:val="StyleUnderline"/>
        </w:rPr>
        <w:t>recognition of any social concern, or relationship-to-the-natural-world,</w:t>
      </w:r>
      <w:r w:rsidRPr="0068302C">
        <w:rPr>
          <w:sz w:val="16"/>
        </w:rPr>
        <w:t xml:space="preserve"> that transcends the goal of increasing capital accumulation for the few, </w:t>
      </w:r>
      <w:r w:rsidRPr="003A62E3">
        <w:rPr>
          <w:rStyle w:val="StyleUnderline"/>
        </w:rPr>
        <w:t>does not occur</w:t>
      </w:r>
      <w:r w:rsidRPr="0068302C">
        <w:rPr>
          <w:sz w:val="16"/>
        </w:rPr>
        <w:t xml:space="preserve">. Why not? It's </w:t>
      </w:r>
      <w:r w:rsidRPr="003A62E3">
        <w:rPr>
          <w:rStyle w:val="StyleUnderline"/>
        </w:rPr>
        <w:t>because it is extrinsic to the system</w:t>
      </w:r>
      <w:r w:rsidRPr="0068302C">
        <w:rPr>
          <w:sz w:val="16"/>
        </w:rPr>
        <w:t>, and must therefore be ignored.</w:t>
      </w:r>
      <w:r w:rsidRPr="0068302C">
        <w:rPr>
          <w:sz w:val="12"/>
        </w:rPr>
        <w:t>¶</w:t>
      </w:r>
      <w:r w:rsidRPr="0068302C">
        <w:rPr>
          <w:sz w:val="16"/>
        </w:rPr>
        <w:t xml:space="preserve"> </w:t>
      </w:r>
      <w:r w:rsidRPr="003A62E3">
        <w:rPr>
          <w:rStyle w:val="StyleUnderline"/>
        </w:rPr>
        <w:t>Four critical problems</w:t>
      </w:r>
      <w:r w:rsidRPr="0068302C">
        <w:rPr>
          <w:sz w:val="16"/>
        </w:rPr>
        <w:t xml:space="preserve"> must then be recognized:</w:t>
      </w:r>
      <w:r w:rsidRPr="0068302C">
        <w:rPr>
          <w:sz w:val="12"/>
        </w:rPr>
        <w:t>¶</w:t>
      </w:r>
      <w:r w:rsidRPr="0068302C">
        <w:rPr>
          <w:sz w:val="16"/>
        </w:rPr>
        <w:t xml:space="preserve"> </w:t>
      </w:r>
      <w:r w:rsidRPr="003A62E3">
        <w:rPr>
          <w:rStyle w:val="StyleUnderline"/>
        </w:rPr>
        <w:t>Dependence on growth</w:t>
      </w:r>
      <w:r w:rsidRPr="0068302C">
        <w:rPr>
          <w:sz w:val="16"/>
        </w:rPr>
        <w:t xml:space="preserve">: Global corporate </w:t>
      </w:r>
      <w:r w:rsidRPr="003A62E3">
        <w:rPr>
          <w:rStyle w:val="StyleUnderline"/>
        </w:rPr>
        <w:t>capitalism relies on limitless growth -- but the natural resources essential to wealth production are finite</w:t>
      </w:r>
      <w:r w:rsidRPr="0068302C">
        <w:rPr>
          <w:sz w:val="16"/>
        </w:rPr>
        <w:t xml:space="preserve">, i.e. limited. </w:t>
      </w:r>
      <w:r w:rsidRPr="003A62E3">
        <w:rPr>
          <w:rStyle w:val="StyleUnderline"/>
        </w:rPr>
        <w:t>Super-exploitation</w:t>
      </w:r>
      <w:r w:rsidRPr="0068302C">
        <w:rPr>
          <w:sz w:val="16"/>
        </w:rPr>
        <w:t xml:space="preserve"> of resources </w:t>
      </w:r>
      <w:r w:rsidRPr="003A62E3">
        <w:rPr>
          <w:rStyle w:val="StyleUnderline"/>
        </w:rPr>
        <w:t>is exhausting</w:t>
      </w:r>
      <w:r w:rsidRPr="0068302C">
        <w:rPr>
          <w:sz w:val="16"/>
        </w:rPr>
        <w:t xml:space="preserve"> those </w:t>
      </w:r>
      <w:r w:rsidRPr="003A62E3">
        <w:rPr>
          <w:rStyle w:val="StyleUnderline"/>
        </w:rPr>
        <w:t>resources and destroying</w:t>
      </w:r>
      <w:r w:rsidRPr="0068302C">
        <w:rPr>
          <w:sz w:val="16"/>
        </w:rPr>
        <w:t xml:space="preserve"> the </w:t>
      </w:r>
      <w:r w:rsidRPr="003A62E3">
        <w:rPr>
          <w:rStyle w:val="StyleUnderline"/>
        </w:rPr>
        <w:t>ecosystems</w:t>
      </w:r>
      <w:r w:rsidRPr="0068302C">
        <w:rPr>
          <w:sz w:val="16"/>
        </w:rPr>
        <w:t xml:space="preserve"> with which they are associated, </w:t>
      </w:r>
      <w:r w:rsidRPr="003A62E3">
        <w:rPr>
          <w:rStyle w:val="StyleUnderline"/>
        </w:rPr>
        <w:t>thereby jeopardizing human survival as well as that of other species</w:t>
      </w:r>
      <w:r w:rsidRPr="0068302C">
        <w:rPr>
          <w:sz w:val="16"/>
        </w:rPr>
        <w:t>.</w:t>
      </w:r>
      <w:r w:rsidRPr="0068302C">
        <w:rPr>
          <w:sz w:val="12"/>
        </w:rPr>
        <w:t>¶</w:t>
      </w:r>
      <w:r w:rsidRPr="0068302C">
        <w:rPr>
          <w:sz w:val="16"/>
        </w:rPr>
        <w:t xml:space="preserve"> Propensity to war: Since </w:t>
      </w:r>
      <w:r w:rsidRPr="003A62E3">
        <w:rPr>
          <w:rStyle w:val="StyleUnderline"/>
        </w:rPr>
        <w:t>the only goal of the power elite is to accumulate</w:t>
      </w:r>
      <w:r w:rsidRPr="0068302C">
        <w:rPr>
          <w:sz w:val="16"/>
        </w:rPr>
        <w:t xml:space="preserve"> (rather than more fairly distribute) </w:t>
      </w:r>
      <w:r w:rsidRPr="003A62E3">
        <w:rPr>
          <w:rStyle w:val="StyleUnderline"/>
        </w:rPr>
        <w:t>wealth</w:t>
      </w:r>
      <w:r w:rsidRPr="0068302C">
        <w:rPr>
          <w:sz w:val="16"/>
        </w:rPr>
        <w:t xml:space="preserve">, the </w:t>
      </w:r>
      <w:r w:rsidRPr="003A62E3">
        <w:rPr>
          <w:rStyle w:val="StyleUnderline"/>
        </w:rPr>
        <w:t>limited and shrinking resources</w:t>
      </w:r>
      <w:r w:rsidRPr="0068302C">
        <w:rPr>
          <w:sz w:val="16"/>
        </w:rPr>
        <w:t xml:space="preserve"> that are essential to producing that wealth </w:t>
      </w:r>
      <w:r w:rsidRPr="003A62E3">
        <w:rPr>
          <w:rStyle w:val="StyleUnderline"/>
        </w:rPr>
        <w:t>must and will be fought over, and will be owned and controlled by the winners. For this reason, high-tech, super-deadly warfare becomes inevitable</w:t>
      </w:r>
      <w:r w:rsidRPr="0068302C">
        <w:rPr>
          <w:sz w:val="16"/>
        </w:rPr>
        <w:t>.</w:t>
      </w:r>
      <w:r w:rsidRPr="0068302C">
        <w:rPr>
          <w:sz w:val="12"/>
        </w:rPr>
        <w:t>¶</w:t>
      </w:r>
      <w:r w:rsidRPr="0068302C">
        <w:rPr>
          <w:sz w:val="16"/>
        </w:rPr>
        <w:t xml:space="preserve"> </w:t>
      </w:r>
      <w:r w:rsidRPr="003A62E3">
        <w:rPr>
          <w:rStyle w:val="StyleUnderline"/>
        </w:rPr>
        <w:t>Intrinsic &amp; growing inequity, and the</w:t>
      </w:r>
      <w:r w:rsidRPr="0068302C">
        <w:rPr>
          <w:sz w:val="16"/>
        </w:rPr>
        <w:t xml:space="preserve"> consequently inevitable </w:t>
      </w:r>
      <w:r w:rsidRPr="003A62E3">
        <w:rPr>
          <w:rStyle w:val="StyleUnderline"/>
        </w:rPr>
        <w:t>disappearance of democracy</w:t>
      </w:r>
      <w:r w:rsidRPr="0068302C">
        <w:rPr>
          <w:sz w:val="16"/>
        </w:rPr>
        <w:t xml:space="preserve">: </w:t>
      </w:r>
      <w:r w:rsidRPr="003A62E3">
        <w:rPr>
          <w:rStyle w:val="StyleUnderline"/>
        </w:rPr>
        <w:t>Without any constraining outside force</w:t>
      </w:r>
      <w:r w:rsidRPr="0068302C">
        <w:rPr>
          <w:sz w:val="16"/>
        </w:rPr>
        <w:t xml:space="preserve"> or internalized principle of social equity, </w:t>
      </w:r>
      <w:r w:rsidRPr="003A62E3">
        <w:rPr>
          <w:rStyle w:val="StyleUnderline"/>
        </w:rPr>
        <w:t>capital accumulation leads almost exclusively to ever more accumulation by the few</w:t>
      </w:r>
      <w:r w:rsidRPr="0068302C">
        <w:rPr>
          <w:sz w:val="16"/>
        </w:rPr>
        <w:t xml:space="preserve">, which is to say that ever larger amounts of capital are thereby concentrated in ever fewer hands. Problem is, </w:t>
      </w:r>
      <w:r w:rsidRPr="00A025F2">
        <w:rPr>
          <w:rStyle w:val="StyleUnderline"/>
        </w:rPr>
        <w:t>democracies are corruptible</w:t>
      </w:r>
      <w:r w:rsidRPr="0068302C">
        <w:rPr>
          <w:sz w:val="16"/>
        </w:rPr>
        <w:t xml:space="preserve">: so this </w:t>
      </w:r>
      <w:r w:rsidRPr="00A025F2">
        <w:rPr>
          <w:rStyle w:val="StyleUnderline"/>
        </w:rPr>
        <w:t>ever greater concentration of wealth allows the purchase of the legal and political representation</w:t>
      </w:r>
      <w:r w:rsidRPr="0068302C">
        <w:rPr>
          <w:sz w:val="16"/>
        </w:rPr>
        <w:t xml:space="preserve"> it needs </w:t>
      </w:r>
      <w:r w:rsidRPr="00A025F2">
        <w:rPr>
          <w:rStyle w:val="StyleUnderline"/>
        </w:rPr>
        <w:t>to get laws passed that facilitate the further accumulation and concentration of wealth</w:t>
      </w:r>
      <w:r w:rsidRPr="0068302C">
        <w:rPr>
          <w:sz w:val="16"/>
        </w:rPr>
        <w:t xml:space="preserve"> in the hands of the moneyed and powerful few. This means that </w:t>
      </w:r>
      <w:r w:rsidRPr="00A025F2">
        <w:rPr>
          <w:rStyle w:val="StyleUnderline"/>
        </w:rPr>
        <w:t>as the concentration of wealth increases, democracy is degraded and ultimately destroyed.</w:t>
      </w:r>
      <w:r w:rsidRPr="0068302C">
        <w:rPr>
          <w:rStyle w:val="StyleUnderline"/>
          <w:sz w:val="12"/>
        </w:rPr>
        <w:t xml:space="preserve">¶ </w:t>
      </w:r>
      <w:r w:rsidRPr="0068302C">
        <w:rPr>
          <w:sz w:val="16"/>
        </w:rPr>
        <w:t xml:space="preserve">Ironically, </w:t>
      </w:r>
      <w:r w:rsidRPr="00A025F2">
        <w:rPr>
          <w:rStyle w:val="StyleUnderline"/>
        </w:rPr>
        <w:t>extreme</w:t>
      </w:r>
      <w:r w:rsidRPr="0068302C">
        <w:rPr>
          <w:sz w:val="16"/>
        </w:rPr>
        <w:t xml:space="preserve"> capital </w:t>
      </w:r>
      <w:r w:rsidRPr="00A025F2">
        <w:rPr>
          <w:rStyle w:val="StyleUnderline"/>
        </w:rPr>
        <w:t>accumulation is</w:t>
      </w:r>
      <w:r w:rsidRPr="0068302C">
        <w:rPr>
          <w:sz w:val="16"/>
        </w:rPr>
        <w:t xml:space="preserve"> actually </w:t>
      </w:r>
      <w:r w:rsidRPr="00A025F2">
        <w:rPr>
          <w:rStyle w:val="StyleUnderline"/>
        </w:rPr>
        <w:t>unproductive of real happiness: Human happiness and wellbeing are</w:t>
      </w:r>
      <w:r w:rsidRPr="0068302C">
        <w:rPr>
          <w:sz w:val="16"/>
        </w:rPr>
        <w:t xml:space="preserve"> demonstrably and </w:t>
      </w:r>
      <w:r w:rsidRPr="00A025F2">
        <w:rPr>
          <w:rStyle w:val="StyleUnderline"/>
        </w:rPr>
        <w:t>empirically tied to factors other than capital accumulation</w:t>
      </w:r>
      <w:r w:rsidRPr="0068302C">
        <w:rPr>
          <w:sz w:val="16"/>
        </w:rPr>
        <w:t xml:space="preserve">. The </w:t>
      </w:r>
      <w:r w:rsidRPr="00A025F2">
        <w:rPr>
          <w:rStyle w:val="StyleUnderline"/>
        </w:rPr>
        <w:t>extreme poverty</w:t>
      </w:r>
      <w:r w:rsidRPr="0068302C">
        <w:rPr>
          <w:sz w:val="16"/>
        </w:rPr>
        <w:t xml:space="preserve"> that results, for some, from this lopsided accumulation, </w:t>
      </w:r>
      <w:r w:rsidRPr="00A025F2">
        <w:rPr>
          <w:rStyle w:val="StyleUnderline"/>
        </w:rPr>
        <w:t>is clearly unproductive of happiness</w:t>
      </w:r>
      <w:r w:rsidRPr="0068302C">
        <w:rPr>
          <w:sz w:val="16"/>
        </w:rPr>
        <w:t xml:space="preserve">; but </w:t>
      </w:r>
      <w:r w:rsidRPr="00A025F2">
        <w:rPr>
          <w:rStyle w:val="StyleUnderline"/>
        </w:rPr>
        <w:t>after a certain point of accumulation, so is wealth itself</w:t>
      </w:r>
      <w:r w:rsidRPr="0068302C">
        <w:rPr>
          <w:sz w:val="16"/>
        </w:rPr>
        <w:t xml:space="preserve"> unproductive of ever more happiness. This happens just as soon as wealth goes past a relatively modest level. This is not speculation: Through much study and gathering of data, sociologists have found that </w:t>
      </w:r>
      <w:r w:rsidRPr="00A025F2">
        <w:rPr>
          <w:rStyle w:val="StyleUnderline"/>
        </w:rPr>
        <w:t>happiness, contentment and human fulfillment are most widespread in</w:t>
      </w:r>
      <w:r w:rsidRPr="0068302C">
        <w:rPr>
          <w:sz w:val="16"/>
        </w:rPr>
        <w:t xml:space="preserve"> those </w:t>
      </w:r>
      <w:r w:rsidRPr="00A025F2">
        <w:rPr>
          <w:rStyle w:val="StyleUnderline"/>
        </w:rPr>
        <w:t>societies where:</w:t>
      </w:r>
      <w:r w:rsidRPr="0068302C">
        <w:rPr>
          <w:sz w:val="12"/>
        </w:rPr>
        <w:t>¶</w:t>
      </w:r>
      <w:r w:rsidRPr="0068302C">
        <w:rPr>
          <w:sz w:val="16"/>
        </w:rPr>
        <w:t xml:space="preserve"> a) there are guarantees that basic needs will be met for all,</w:t>
      </w:r>
      <w:r w:rsidRPr="0068302C">
        <w:rPr>
          <w:sz w:val="12"/>
        </w:rPr>
        <w:t>¶</w:t>
      </w:r>
      <w:r w:rsidRPr="0068302C">
        <w:rPr>
          <w:sz w:val="16"/>
        </w:rPr>
        <w:t xml:space="preserve"> b) </w:t>
      </w:r>
      <w:r w:rsidRPr="00A025F2">
        <w:rPr>
          <w:rStyle w:val="StyleUnderline"/>
        </w:rPr>
        <w:t xml:space="preserve">wealth is more equitably distributed, </w:t>
      </w:r>
      <w:r w:rsidRPr="0068302C">
        <w:rPr>
          <w:sz w:val="16"/>
        </w:rPr>
        <w:t>and</w:t>
      </w:r>
      <w:r w:rsidRPr="0068302C">
        <w:rPr>
          <w:sz w:val="12"/>
        </w:rPr>
        <w:t>¶</w:t>
      </w:r>
      <w:r w:rsidRPr="0068302C">
        <w:rPr>
          <w:sz w:val="16"/>
        </w:rPr>
        <w:t xml:space="preserve"> c) bonds between people and the natural environment remain stronger than the desire to accumulate wealth.</w:t>
      </w:r>
      <w:r w:rsidRPr="0068302C">
        <w:rPr>
          <w:sz w:val="12"/>
        </w:rPr>
        <w:t>¶</w:t>
      </w:r>
      <w:r w:rsidRPr="0068302C">
        <w:rPr>
          <w:sz w:val="16"/>
        </w:rPr>
        <w:t xml:space="preserve"> </w:t>
      </w:r>
    </w:p>
    <w:p w14:paraId="074F795B" w14:textId="77777777" w:rsidR="00F27081" w:rsidRPr="00FE2FA5" w:rsidRDefault="00F27081" w:rsidP="00F27081"/>
    <w:p w14:paraId="0EEF459E" w14:textId="77777777" w:rsidR="008A62D6" w:rsidRDefault="008A62D6" w:rsidP="008A62D6">
      <w:pPr>
        <w:pStyle w:val="Heading3"/>
      </w:pPr>
      <w:r>
        <w:lastRenderedPageBreak/>
        <w:t>Biodiversity Link</w:t>
      </w:r>
    </w:p>
    <w:p w14:paraId="0C4E82A9" w14:textId="77777777" w:rsidR="008A62D6" w:rsidRDefault="008A62D6" w:rsidP="008A62D6">
      <w:pPr>
        <w:pStyle w:val="Heading4"/>
      </w:pPr>
      <w:r>
        <w:t>Biodiversity is a construct of biotechnological capitalism, organisms are the workhorses of the ocean</w:t>
      </w:r>
    </w:p>
    <w:p w14:paraId="3AF75314" w14:textId="77777777" w:rsidR="008A62D6" w:rsidRPr="00BF1457" w:rsidRDefault="008A62D6" w:rsidP="008A62D6">
      <w:r w:rsidRPr="00BF1457">
        <w:t xml:space="preserve">Stefan </w:t>
      </w:r>
      <w:r w:rsidRPr="002F6D7F">
        <w:rPr>
          <w:rStyle w:val="Style13ptBold"/>
        </w:rPr>
        <w:t>Helmreich 07</w:t>
      </w:r>
      <w:r>
        <w:t>, Anthropology Professor at MIT, 2007, “Blue-green Capital, Biotechnological</w:t>
      </w:r>
      <w:r w:rsidRPr="00BF1457">
        <w:rPr>
          <w:sz w:val="12"/>
        </w:rPr>
        <w:t xml:space="preserve">¶ </w:t>
      </w:r>
      <w:r>
        <w:t>Circulation and an Oceanic Imaginary:</w:t>
      </w:r>
      <w:r w:rsidRPr="00BF1457">
        <w:rPr>
          <w:sz w:val="12"/>
        </w:rPr>
        <w:t xml:space="preserve">¶ </w:t>
      </w:r>
      <w:r>
        <w:t xml:space="preserve">A Critique of Biopolitical Economy,” BioSocieties Journal, </w:t>
      </w:r>
      <w:r w:rsidRPr="00BF1457">
        <w:t>http://web.mit.edu/anthropology/pdf/articles/helmreich/helmreich_blue-green_capital.pdf</w:t>
      </w:r>
      <w:r>
        <w:t>.</w:t>
      </w:r>
    </w:p>
    <w:p w14:paraId="3D3AFD42" w14:textId="77777777" w:rsidR="008A62D6" w:rsidRPr="00A13109" w:rsidRDefault="008A62D6" w:rsidP="008A62D6">
      <w:pPr>
        <w:rPr>
          <w:rStyle w:val="StyleUnderline"/>
        </w:rPr>
      </w:pPr>
      <w:r w:rsidRPr="00BF1457">
        <w:t xml:space="preserve">But </w:t>
      </w:r>
      <w:r w:rsidRPr="00BF1457">
        <w:rPr>
          <w:rStyle w:val="StyleUnderline"/>
        </w:rPr>
        <w:t>the primary biotic substrate imagined for</w:t>
      </w:r>
      <w:r w:rsidRPr="00BF1457">
        <w:t xml:space="preserve"> biotech </w:t>
      </w:r>
      <w:r w:rsidRPr="00BF1457">
        <w:rPr>
          <w:rStyle w:val="StyleUnderline"/>
        </w:rPr>
        <w:t>capital accumulation</w:t>
      </w:r>
      <w:r w:rsidRPr="00BF1457">
        <w:t>, at least in the</w:t>
      </w:r>
      <w:r>
        <w:t xml:space="preserve"> </w:t>
      </w:r>
      <w:r w:rsidRPr="00BF1457">
        <w:t xml:space="preserve">formal proceedings of the conference, </w:t>
      </w:r>
      <w:r w:rsidRPr="00BF1457">
        <w:rPr>
          <w:rStyle w:val="StyleUnderline"/>
        </w:rPr>
        <w:t>was ‘biodiversity’</w:t>
      </w:r>
      <w:r w:rsidRPr="00BF1457">
        <w:t>, described by Eric Mathur, from the</w:t>
      </w:r>
      <w:r>
        <w:t xml:space="preserve"> </w:t>
      </w:r>
      <w:r w:rsidRPr="00BF1457">
        <w:t>San Diego-based biotech firm Diversa, as ‘the basic building block for biotechnology’.</w:t>
      </w:r>
      <w:r>
        <w:t xml:space="preserve"> </w:t>
      </w:r>
      <w:r w:rsidRPr="00BF1457">
        <w:t>Because the ocean constitutes the majority of Earth’s biosphere, marine biotechnologists</w:t>
      </w:r>
      <w:r>
        <w:t xml:space="preserve"> </w:t>
      </w:r>
      <w:r w:rsidRPr="00BF1457">
        <w:t>imagine marine biodiversity to be immense—and largely undiscovered. Marine biologist</w:t>
      </w:r>
      <w:r>
        <w:t xml:space="preserve"> </w:t>
      </w:r>
      <w:r w:rsidRPr="00BF1457">
        <w:t>William Fenical, from Scripps Oceanographic Institute, articulated this view in an interview</w:t>
      </w:r>
      <w:r>
        <w:t xml:space="preserve"> </w:t>
      </w:r>
      <w:r w:rsidRPr="00BF1457">
        <w:t>in Discover. A full-page photo showing Fenical holding a sea fan against his aloha shirt has</w:t>
      </w:r>
      <w:r>
        <w:t xml:space="preserve"> </w:t>
      </w:r>
      <w:r w:rsidRPr="00BF1457">
        <w:t>him declaring, ‘</w:t>
      </w:r>
      <w:r w:rsidRPr="00A13109">
        <w:rPr>
          <w:rStyle w:val="StyleUnderline"/>
        </w:rPr>
        <w:t>The ocean’s right there, It’s diverse as hell, and it’s waiting for us’</w:t>
      </w:r>
      <w:r w:rsidRPr="00BF1457">
        <w:t xml:space="preserve"> (Mestel,1999: 75).</w:t>
      </w:r>
      <w:r w:rsidRPr="00A13109">
        <w:rPr>
          <w:rStyle w:val="StyleUnderline"/>
        </w:rPr>
        <w:t>This enthusiasm for diversity is a key sentiment animating biotech capitalism. Since its coinage, biodiversity has become infectiously polyvalent.</w:t>
      </w:r>
      <w:r w:rsidRPr="00BF1457">
        <w:t xml:space="preserve"> Cori Hayden lists meanings it</w:t>
      </w:r>
      <w:r>
        <w:t xml:space="preserve"> </w:t>
      </w:r>
      <w:r w:rsidRPr="00BF1457">
        <w:t>has accreted: ‘</w:t>
      </w:r>
      <w:r w:rsidRPr="00A13109">
        <w:rPr>
          <w:rStyle w:val="StyleUnderline"/>
        </w:rPr>
        <w:t>an ecological workhorse, essential raw material for evolution, a sustainable economic resource, the source of aesthetic and ecological value, of option and existence value, a global heritage, genetic capital, the key to the survival of life itself’</w:t>
      </w:r>
      <w:r w:rsidRPr="00BF1457">
        <w:t xml:space="preserve"> (2003: 52).For marine biotechnologists in America, marine biodiversity represents a frontier form of</w:t>
      </w:r>
      <w:r>
        <w:t xml:space="preserve"> </w:t>
      </w:r>
      <w:r w:rsidRPr="00BF1457">
        <w:t>biodiversity: healing waters writ large, full of new genes awaiting amplification, delivering what marine microbiologist Rita Colwell (director of NSF 1998–2004) early on called‘</w:t>
      </w:r>
      <w:r>
        <w:t xml:space="preserve"> </w:t>
      </w:r>
      <w:r w:rsidRPr="00A13109">
        <w:rPr>
          <w:rStyle w:val="StyleUnderline"/>
        </w:rPr>
        <w:t>entirely new ‘‘harvests’’ from the sea’</w:t>
      </w:r>
      <w:r w:rsidRPr="00BF1457">
        <w:t xml:space="preserve"> (1984: 3). </w:t>
      </w:r>
      <w:r w:rsidRPr="00A13109">
        <w:rPr>
          <w:rStyle w:val="StyleUnderline"/>
        </w:rPr>
        <w:t>Insofar as humans make use of this new nature by capitalizing it, the prevailing sentiment goes, they must do so ‘sustainably’ by pro-tecting ‘diversity</w:t>
      </w:r>
      <w:r w:rsidRPr="00BF1457">
        <w:t>’, understood as a positive value. No wonder a biotech company named</w:t>
      </w:r>
      <w:r>
        <w:t xml:space="preserve"> </w:t>
      </w:r>
      <w:r w:rsidRPr="00BF1457">
        <w:t>itself Diversa.</w:t>
      </w:r>
      <w:r>
        <w:t xml:space="preserve"> </w:t>
      </w:r>
      <w:r w:rsidRPr="00BF1457">
        <w:t>Biological oceanographer Paul Falkowski from Rutgers University, in his conference</w:t>
      </w:r>
      <w:r>
        <w:t xml:space="preserve"> </w:t>
      </w:r>
      <w:r w:rsidRPr="00BF1457">
        <w:t>lecture, was impatient with such views. Marine biotechnology, he said, ‘is fundamentally</w:t>
      </w:r>
      <w:r>
        <w:t xml:space="preserve"> </w:t>
      </w:r>
      <w:r w:rsidRPr="00BF1457">
        <w:t>idea-limited. We don’t think in terms of an array of products and this is because most of</w:t>
      </w:r>
      <w:r>
        <w:t xml:space="preserve"> </w:t>
      </w:r>
      <w:r w:rsidRPr="00BF1457">
        <w:t>us are in academia.’ More, marine biologists ‘always want to work with their favorite</w:t>
      </w:r>
      <w:r>
        <w:t xml:space="preserve"> </w:t>
      </w:r>
      <w:r w:rsidRPr="00A13109">
        <w:rPr>
          <w:rStyle w:val="StyleUnderline"/>
        </w:rPr>
        <w:t>organisms</w:t>
      </w:r>
      <w:r w:rsidRPr="00BF1457">
        <w:t>, because they’ve learned to sentimentalize nature, especially the sea’. We have</w:t>
      </w:r>
      <w:r>
        <w:t xml:space="preserve"> </w:t>
      </w:r>
      <w:r w:rsidRPr="00BF1457">
        <w:t>to look closely, he said, at microbes, ‘</w:t>
      </w:r>
      <w:r w:rsidRPr="00A13109">
        <w:rPr>
          <w:rStyle w:val="StyleUnderline"/>
        </w:rPr>
        <w:t>the workhorses of the ocean’</w:t>
      </w:r>
      <w:r w:rsidRPr="00BF1457">
        <w:t>. Academia and industry</w:t>
      </w:r>
      <w:r>
        <w:t xml:space="preserve"> </w:t>
      </w:r>
      <w:r w:rsidRPr="00BF1457">
        <w:t>must work together; practitioners must recognize that—Falkowski underscored the point by</w:t>
      </w:r>
      <w:r>
        <w:t xml:space="preserve"> </w:t>
      </w:r>
      <w:r w:rsidRPr="00BF1457">
        <w:t>shouting it—‘</w:t>
      </w:r>
      <w:r w:rsidRPr="00A13109">
        <w:rPr>
          <w:rStyle w:val="StyleUnderline"/>
        </w:rPr>
        <w:t>Markets are not sentimental!</w:t>
      </w:r>
    </w:p>
    <w:p w14:paraId="1B12A266" w14:textId="77777777" w:rsidR="008A62D6" w:rsidRPr="00A13109" w:rsidRDefault="008A62D6" w:rsidP="008A62D6">
      <w:pPr>
        <w:rPr>
          <w:rStyle w:val="StyleUnderline"/>
        </w:rPr>
      </w:pPr>
    </w:p>
    <w:p w14:paraId="34ECD93B" w14:textId="77777777" w:rsidR="000D2AEE" w:rsidRDefault="000D2AEE" w:rsidP="000D2AEE">
      <w:pPr>
        <w:pStyle w:val="Heading3"/>
      </w:pPr>
      <w:r>
        <w:lastRenderedPageBreak/>
        <w:t>Geoengineering/Sustainable Energy Link</w:t>
      </w:r>
    </w:p>
    <w:p w14:paraId="7D566C6B" w14:textId="77777777" w:rsidR="000D2AEE" w:rsidRDefault="000D2AEE" w:rsidP="000D2AEE">
      <w:pPr>
        <w:pStyle w:val="Heading4"/>
      </w:pPr>
      <w:r>
        <w:t>Attempts at geo-engineering and sustainable energy are capitalist and will fail</w:t>
      </w:r>
    </w:p>
    <w:p w14:paraId="778A49B7" w14:textId="77777777" w:rsidR="000D2AEE" w:rsidRPr="00E85CFF" w:rsidRDefault="000D2AEE" w:rsidP="000D2AEE">
      <w:r>
        <w:t xml:space="preserve">Alyssa </w:t>
      </w:r>
      <w:r w:rsidRPr="00E85CFF">
        <w:rPr>
          <w:rStyle w:val="Style13ptBold"/>
        </w:rPr>
        <w:t>Rohricht 14</w:t>
      </w:r>
      <w:r>
        <w:t>, staff at American University, writer at Black Cat Revolution, 6-25-14, “</w:t>
      </w:r>
      <w:r w:rsidRPr="00E85CFF">
        <w:t>Capitalism &amp; Climate Change – Part IV: Geoengineering and Sustainable Energy</w:t>
      </w:r>
      <w:r>
        <w:t xml:space="preserve">,” The Black Cat Revolution, </w:t>
      </w:r>
      <w:r w:rsidRPr="00E85CFF">
        <w:t>http://theblackcatrevolution.wordpress.com/2014/06/25/capitalism-climate-change-part-iv-geoengineering-and-sustainable-energy/</w:t>
      </w:r>
      <w:r>
        <w:t>.</w:t>
      </w:r>
    </w:p>
    <w:p w14:paraId="0F3AF3A2" w14:textId="77777777" w:rsidR="000D2AEE" w:rsidRPr="00E85CFF" w:rsidRDefault="000D2AEE" w:rsidP="000D2AEE">
      <w:pPr>
        <w:rPr>
          <w:rStyle w:val="StyleUnderline"/>
        </w:rPr>
      </w:pPr>
      <w:r w:rsidRPr="00E85CFF">
        <w:t xml:space="preserve">Technology will save the planet; at least, that’s the assertion. </w:t>
      </w:r>
      <w:r w:rsidRPr="00E85CFF">
        <w:rPr>
          <w:rStyle w:val="StyleUnderline"/>
        </w:rPr>
        <w:t>The claim is that capitalism, if allowed to flourish, will naturally lead to technologies that are more sustainable and cause less harm to the environment through market pressures</w:t>
      </w:r>
      <w:r w:rsidRPr="00E85CFF">
        <w:t>. The sheer power of the human mind to innovate will be our redemption. Production can continue unabated, meanwhile our emissions and use of natural resources will decrease.</w:t>
      </w:r>
      <w:r w:rsidRPr="00E85CFF">
        <w:rPr>
          <w:sz w:val="12"/>
        </w:rPr>
        <w:t xml:space="preserve">¶ </w:t>
      </w:r>
      <w:r w:rsidRPr="00E85CFF">
        <w:t>This is the idea of dematerializing the economy – or reducing the throughput of raw materials and energy into the system without decreasing the system’s output of goods and services. Basically, the economy will do more with less. By switching to more sustainable sources of energy like wind and solar, increasing the efficiency of machinery and appliances, and through geoengineering, proponents of the technological solution to climate change argue that man’s ingenuity can pull us back from the brink of disaster. Economist Anthony Giddens writes in The Politics of Climate Change that we must take bold action to combat climate change, and this means “taking the plunge” on geoengineering projects that could save humanity from the harmful effects of climate change. “We have no hope of responding to climate change unless we are prepared to take bold decisions. It is the biggest example ever of he who hesitates is lost.”</w:t>
      </w:r>
      <w:r w:rsidRPr="00E85CFF">
        <w:rPr>
          <w:sz w:val="12"/>
        </w:rPr>
        <w:t xml:space="preserve">¶ </w:t>
      </w:r>
      <w:r w:rsidRPr="00E85CFF">
        <w:t xml:space="preserve">However, </w:t>
      </w:r>
      <w:r w:rsidRPr="00E85CFF">
        <w:rPr>
          <w:rStyle w:val="StyleUnderline"/>
        </w:rPr>
        <w:t>further investing in technologies and in geoengineering is not a bold, new decision,</w:t>
      </w:r>
      <w:r w:rsidRPr="00E85CFF">
        <w:t xml:space="preserve"> as Giddens contends. </w:t>
      </w:r>
      <w:r w:rsidRPr="00E85CFF">
        <w:rPr>
          <w:rStyle w:val="StyleUnderline"/>
        </w:rPr>
        <w:t xml:space="preserve">It is doubling down on exactly what we have been doing for decades. </w:t>
      </w:r>
      <w:r w:rsidRPr="00E85CFF">
        <w:t xml:space="preserve">Solar Radiation Management (SRM) techniques (one area of geoengineering) such as adding sulfate aerosols to the stratosphere to increase the albedo effect – the amount of the Sun’s energy that is reflected back into space – and cool the planet are being seriously considered by many scientists and policy makers. </w:t>
      </w:r>
      <w:r w:rsidRPr="00E85CFF">
        <w:rPr>
          <w:rStyle w:val="StyleUnderline"/>
        </w:rPr>
        <w:t>The absurdity of pursuing massive projects that would greatly alter the natural systems of the earth and that could have disastrous side effects is evident. Gavin Schmidt,</w:t>
      </w:r>
      <w:r w:rsidRPr="00E85CFF">
        <w:t xml:space="preserve"> climate modeler </w:t>
      </w:r>
      <w:r w:rsidRPr="00E85CFF">
        <w:rPr>
          <w:rStyle w:val="StyleUnderline"/>
        </w:rPr>
        <w:t xml:space="preserve">at the NASA Goddard Institute for Space Studies, created the following analogy for geoengineering: Imagine the climate as a small boat on a choppy ocean, rocking back and forth. One of the passengers in the boat decides to stand up and deliberately rock the boat violently to the protests of the other passengers. </w:t>
      </w:r>
      <w:r w:rsidRPr="00E85CFF">
        <w:t>Another passenger suggests that with his knowledge of chaotic dynamics, he can counterbalance the rocking of the first passenger. To do so, he needs many sensors, computational resources, and so on so that he can react efficiently, though he cannot guarantee that it will absolutely stabilize the boat, and since the boat is already unsteady, it may make things worse. Schmidt asks,</w:t>
      </w:r>
      <w:r w:rsidRPr="00E85CFF">
        <w:rPr>
          <w:sz w:val="12"/>
        </w:rPr>
        <w:t xml:space="preserve">¶ </w:t>
      </w:r>
      <w:r w:rsidRPr="00E85CFF">
        <w:t>“So is the answer to a known and increasing human influence on climate an ever more elaborate system to control the climate? Or should the person rocking the boat just sit down?”</w:t>
      </w:r>
      <w:r w:rsidRPr="00E85CFF">
        <w:rPr>
          <w:sz w:val="12"/>
        </w:rPr>
        <w:t xml:space="preserve">¶ </w:t>
      </w:r>
      <w:r w:rsidRPr="00E85CFF">
        <w:rPr>
          <w:rStyle w:val="StyleUnderline"/>
        </w:rPr>
        <w:t>Market reactions to large-scale geoengineering</w:t>
      </w:r>
      <w:r w:rsidRPr="00E85CFF">
        <w:t xml:space="preserve"> such as releasing sulfate aerosols, </w:t>
      </w:r>
      <w:r w:rsidRPr="00E85CFF">
        <w:rPr>
          <w:rStyle w:val="StyleUnderline"/>
        </w:rPr>
        <w:t>would result in the continued acceleration of resource use and further capital accumulation</w:t>
      </w:r>
      <w:r w:rsidRPr="00E85CFF">
        <w:t xml:space="preserve">, not to mention, </w:t>
      </w:r>
      <w:r w:rsidRPr="00E85CFF">
        <w:rPr>
          <w:rStyle w:val="StyleUnderline"/>
        </w:rPr>
        <w:t>it would do little to solve our problems</w:t>
      </w:r>
      <w:r w:rsidRPr="00E85CFF">
        <w:t>. Sulfate injection, to s</w:t>
      </w:r>
      <w:r>
        <w:t>x</w:t>
      </w:r>
      <w:r w:rsidRPr="00E85CFF">
        <w:t>tart, doesn’t actually help to remove any CO2 from the atmosphere. It also doesn’t address other areas of climate change, including ocean acidification, which has far-reaching implications for many species of marine life. What’s worse, since sulfate injection only manages to reflect more of the sun’s energy without addressing any of the systematic causes of the increase of greenhouse gases (GHG) in the atmosphere, further increases of GHGs can continue, thus assuming the deployment of future sulfate injections and other geoengineering “solutions” to no end.</w:t>
      </w:r>
      <w:r w:rsidRPr="00E85CFF">
        <w:rPr>
          <w:sz w:val="12"/>
        </w:rPr>
        <w:t xml:space="preserve">¶ </w:t>
      </w:r>
      <w:r w:rsidRPr="00E85CFF">
        <w:t xml:space="preserve">Pursuing ‘sustainable’ energy sources is an equally dubious response to the climate crisis. Just as with geoengineering, the thought is that human ingenuity and investment in new technologies will lead to </w:t>
      </w:r>
      <w:r w:rsidRPr="00E85CFF">
        <w:lastRenderedPageBreak/>
        <w:t xml:space="preserve">cleaner and more efficient industrial practices, thus reducing our GHG emissions. Yet </w:t>
      </w:r>
      <w:r w:rsidRPr="00E85CFF">
        <w:rPr>
          <w:rStyle w:val="StyleUnderline"/>
        </w:rPr>
        <w:t xml:space="preserve">this ignores the very nature of the capitalist system of endless growth and accumulation, and given the opportunity to expand further while expending less on energy and resources, capitalism will naturally expand to fill the newly opened space. </w:t>
      </w:r>
      <w:r w:rsidRPr="00E85CFF">
        <w:t>This concept is often called Jevon’s Paradox, after William Stanley Jevons, a 19th century economist who sought to examine why increased efficiency in the use of coal led to increased consumption. What Jevons noted was a positive correlation between efficiency and resource consumption, observing that as the use of coal became more efficient and thus more cost effective, it became more desirable to consumers, creating more demand and thus more production and consumption. On and on it goes.</w:t>
      </w:r>
      <w:r w:rsidRPr="00E85CFF">
        <w:rPr>
          <w:sz w:val="12"/>
        </w:rPr>
        <w:t xml:space="preserve">¶ </w:t>
      </w:r>
      <w:r w:rsidRPr="00E85CFF">
        <w:t xml:space="preserve">This is called the “rebound effect” whereby gains in efficiency lead to a drop in the price of a given commodity and a rise in demand and consumption. Any gains in efficiency, then, do not lead to a decrease in consumption, but often have the opposite effect. In fact, over the period of 1975 to 1996, carbon efficiency increased dramatically in the US, Japan, the Netherlands, and Austria. However, studies show that during the same period, total emissions of carbon dioxide and per capita emissions increased across the board. Thus </w:t>
      </w:r>
      <w:r w:rsidRPr="00E85CFF">
        <w:rPr>
          <w:rStyle w:val="StyleUnderline"/>
        </w:rPr>
        <w:t>gains in fossil fuel efficiency have resulted in increased use by the capitalist, industrialized societies. As Karl Marx noted, capitalism prevents the rational application of technologies because gains are only reinvested in the capitalist system and used to further expand and grow capital accumulation.</w:t>
      </w:r>
    </w:p>
    <w:p w14:paraId="63A154F5" w14:textId="77777777" w:rsidR="000D2AEE" w:rsidRDefault="000D2AEE" w:rsidP="000D2AEE">
      <w:pPr>
        <w:pStyle w:val="Heading3"/>
      </w:pPr>
      <w:r>
        <w:lastRenderedPageBreak/>
        <w:t>Green Energy Link</w:t>
      </w:r>
    </w:p>
    <w:p w14:paraId="3F45234E" w14:textId="77777777" w:rsidR="000D2AEE" w:rsidRDefault="000D2AEE" w:rsidP="000D2AEE">
      <w:pPr>
        <w:pStyle w:val="Heading4"/>
      </w:pPr>
      <w:r>
        <w:t xml:space="preserve">Sustainable energy is only an extension of green capitalism. Even if it solves the environment in the short term, it still fails to address the historic contradiction between labor and capital. </w:t>
      </w:r>
    </w:p>
    <w:p w14:paraId="5A683B2E" w14:textId="77777777" w:rsidR="000D2AEE" w:rsidRPr="00F7438B" w:rsidRDefault="000D2AEE" w:rsidP="000D2AEE">
      <w:r>
        <w:t xml:space="preserve">Jerry </w:t>
      </w:r>
      <w:r w:rsidRPr="00086E69">
        <w:rPr>
          <w:rStyle w:val="Style13ptBold"/>
        </w:rPr>
        <w:t>Harris 10</w:t>
      </w:r>
      <w:r>
        <w:t>, Professor of History at DeVry University, Author of “</w:t>
      </w:r>
      <w:r w:rsidRPr="00086E69">
        <w:t>The Dialectics of Globalization: economic and political conflict in a transnational world</w:t>
      </w:r>
      <w:r>
        <w:t xml:space="preserve">”, </w:t>
      </w:r>
      <w:r w:rsidRPr="00086E69">
        <w:t>national secretary of the Global Studies Association of North America</w:t>
      </w:r>
      <w:r>
        <w:t>, “</w:t>
      </w:r>
      <w:r w:rsidRPr="00086E69">
        <w:t>Going Green to Stay in the Black: Transnational Capitalism and Renewable Energy</w:t>
      </w:r>
      <w:r>
        <w:t xml:space="preserve">,” Network for the Critical Studies of Global Capitalism, </w:t>
      </w:r>
      <w:r w:rsidRPr="00086E69">
        <w:t>http://netglobalcapitalism.wordpress.com/articles/going-green-to-stay-in-the-black-transnational-capitalism-and-renewable-energy/</w:t>
      </w:r>
      <w:r>
        <w:t>.</w:t>
      </w:r>
    </w:p>
    <w:p w14:paraId="6BB3375D" w14:textId="77777777" w:rsidR="000D2AEE" w:rsidRDefault="000D2AEE" w:rsidP="000D2AEE">
      <w:r w:rsidRPr="00F7438B">
        <w:t xml:space="preserve">Abstract: Sustainable energy use is rapidly developing, often with state support and patriotic political rhetoric. But the </w:t>
      </w:r>
      <w:r w:rsidRPr="0095255A">
        <w:rPr>
          <w:rStyle w:val="StyleUnderline"/>
        </w:rPr>
        <w:t>solar and wind energy industries are highly transnationalized and already inserted into global patterns of accumulation</w:t>
      </w:r>
      <w:r w:rsidRPr="00F7438B">
        <w:t xml:space="preserve">. While possibly solving some of the most pressing problems between capitalism and environmental sustainability, </w:t>
      </w:r>
      <w:r w:rsidRPr="0095255A">
        <w:rPr>
          <w:rStyle w:val="StyleUnderline"/>
        </w:rPr>
        <w:t>green capitalism still fails to address the contradiction between labor and capital. Therefore, any progressive strategy for social transformation must link the fair treatment of nature and labor together</w:t>
      </w:r>
      <w:r w:rsidRPr="00F7438B">
        <w:t>.</w:t>
      </w:r>
      <w:r w:rsidRPr="00F7438B">
        <w:rPr>
          <w:sz w:val="12"/>
        </w:rPr>
        <w:t xml:space="preserve">¶ </w:t>
      </w:r>
      <w:r w:rsidRPr="00F7438B">
        <w:t>Is the future of capitalism green? And will the country that leads in green technology dominate the global economy?</w:t>
      </w:r>
      <w:r>
        <w:t xml:space="preserve"> </w:t>
      </w:r>
      <w:r w:rsidRPr="00F7438B">
        <w:t xml:space="preserve">That is certainly the outlook of important sectors of the capitalist class, both among long established corporations as well as new entrepreneurs. But </w:t>
      </w:r>
      <w:r w:rsidRPr="0095255A">
        <w:rPr>
          <w:rStyle w:val="StyleUnderline"/>
        </w:rPr>
        <w:t>the green economy, particularly the energy sector, is already taking a globalized path of development under the control of the transnational capitalist class</w:t>
      </w:r>
      <w:r w:rsidRPr="00F7438B">
        <w:t xml:space="preserve"> (TCC). While innovative corporations may emerge as dominant players, it will be as transnational corporations (TNS), not as national champions of nation-states</w:t>
      </w:r>
      <w:r w:rsidRPr="00EA59B3">
        <w:rPr>
          <w:rStyle w:val="StyleUnderline"/>
        </w:rPr>
        <w:t>.¶ In the U.S. the green revolution is promoted as the way to maintain world economic supremacy</w:t>
      </w:r>
      <w:r w:rsidRPr="00F7438B">
        <w:t>. In President Obama’s state of the union speech he said, “the nation that leads the clean-energy economy will be the nation that leads the global economy, and America must be that nation.” (1) Environmentalist Hunter Lovins calls on the U.S. to lead the world in green innovation because</w:t>
      </w:r>
      <w:r w:rsidRPr="00F7438B">
        <w:rPr>
          <w:sz w:val="12"/>
        </w:rPr>
        <w:t xml:space="preserve">¶ </w:t>
      </w:r>
      <w:r w:rsidRPr="00F7438B">
        <w:t>“they’ll rule the world, economically, politically, and probably militarily.” (2) Thomas Friedman wraps green technology in red, white and blue calling it the new currency of power. “It’s all about national power…what could be more patriotic, capitalistic and geostrategic than that?” (3).</w:t>
      </w:r>
      <w:r w:rsidRPr="00F7438B">
        <w:rPr>
          <w:sz w:val="12"/>
        </w:rPr>
        <w:t xml:space="preserve">¶ </w:t>
      </w:r>
      <w:r w:rsidRPr="00F7438B">
        <w:t xml:space="preserve">But </w:t>
      </w:r>
      <w:r w:rsidRPr="00EA59B3">
        <w:rPr>
          <w:rStyle w:val="StyleUnderline"/>
        </w:rPr>
        <w:t>these dreams of national greatest are already outdated. Green energy can indeed extend the life of capitalism</w:t>
      </w:r>
      <w:r w:rsidRPr="00F7438B">
        <w:t xml:space="preserve">, but not within the confines of nation-centric logic and power. Major wind and solar corporations already operate on a global scale, with innovations and research ongoing in Europe, India, Japan, China and the U.S. Furthermore, </w:t>
      </w:r>
      <w:r w:rsidRPr="00EA59B3">
        <w:rPr>
          <w:rStyle w:val="StyleUnderline"/>
        </w:rPr>
        <w:t>the scale of the environmental crisis is beyond any one country to solve</w:t>
      </w:r>
      <w:r w:rsidRPr="00F7438B">
        <w:t>. It calls for a global response and advanced sectors of the TCC understand these world dimensions</w:t>
      </w:r>
      <w:r w:rsidRPr="00EA59B3">
        <w:rPr>
          <w:rStyle w:val="StyleUnderline"/>
        </w:rPr>
        <w:t>.¶ The environmental crisis actually offers an opportunity for capitalism to begin a new cycle of accumulation</w:t>
      </w:r>
      <w:r w:rsidRPr="00F7438B">
        <w:t>. A way to end the repeating failures of financial speculation with a renewal of productive capital. As Muller and Passadakis explain, “</w:t>
      </w:r>
      <w:r w:rsidRPr="00EA59B3">
        <w:rPr>
          <w:rStyle w:val="StyleUnderline"/>
        </w:rPr>
        <w:t>the point about the ecological crisis…is that it is neither solved nor ignored in a green capitalist regime, but rather placed at the heart of its growth strategy.”</w:t>
      </w:r>
      <w:r w:rsidRPr="00F7438B">
        <w:t>(4) By creating</w:t>
      </w:r>
      <w:r>
        <w:t xml:space="preserve"> </w:t>
      </w:r>
      <w:r w:rsidRPr="00F7438B">
        <w:t>new systems of energy, transportation, architectural design</w:t>
      </w:r>
      <w:r>
        <w:t xml:space="preserve"> </w:t>
      </w:r>
      <w:r w:rsidRPr="00F7438B">
        <w:t xml:space="preserve">and reengineering productive processes, capitalism can greatly reduce its abuse of the environment. This would free capital from environmentally harmful industries for new areas of investment and create profitable opportunities in dynamic new markets. </w:t>
      </w:r>
      <w:r w:rsidRPr="00EA59B3">
        <w:rPr>
          <w:rStyle w:val="StyleUnderline"/>
        </w:rPr>
        <w:t>Such a strategic shift will not only solve the current crisis but legitimize a new political regime and lay the foundation for a hegemonic bloc with a global social base.</w:t>
      </w:r>
      <w:r w:rsidRPr="00F7438B">
        <w:t xml:space="preserve"> Nonetheless, </w:t>
      </w:r>
      <w:r w:rsidRPr="00EA59B3">
        <w:rPr>
          <w:rStyle w:val="StyleUnderline"/>
        </w:rPr>
        <w:t>this transformation will not solve the contradiction between capital and labor, and the TCC may lack the political resolve to move fast and far enough to avoid major environmental disasters</w:t>
      </w:r>
      <w:r w:rsidRPr="00F7438B">
        <w:t xml:space="preserve">. But if the transformation does occur over the coming decades, it may solve the most pressing </w:t>
      </w:r>
      <w:r w:rsidRPr="00F7438B">
        <w:lastRenderedPageBreak/>
        <w:t>problems between finite environmental resources and the need of capitalism to grow and profit.</w:t>
      </w:r>
      <w:r w:rsidRPr="00F7438B">
        <w:rPr>
          <w:sz w:val="12"/>
        </w:rPr>
        <w:t xml:space="preserve">¶ </w:t>
      </w:r>
      <w:r w:rsidRPr="00EA59B3">
        <w:rPr>
          <w:rStyle w:val="StyleUnderline"/>
        </w:rPr>
        <w:t>With global warming widely accepted as an existential crisis capitalists have seized upon alternative and sustainable energy as a major transformative technology.</w:t>
      </w:r>
      <w:r w:rsidRPr="00F7438B">
        <w:t xml:space="preserve"> United Nations Secretary General Ban Ki Moon has called for a worldwide “Green New Deal” that would be a “wholesale reconfiguration of global industry.” (5) A study published by Scientific American argues for a $100 trillion dollar program, projecting that</w:t>
      </w:r>
      <w:r>
        <w:t xml:space="preserve"> </w:t>
      </w:r>
      <w:r w:rsidRPr="00F7438B">
        <w:t>“100 percent of the world’s energy, for all</w:t>
      </w:r>
      <w:r>
        <w:t xml:space="preserve"> </w:t>
      </w:r>
      <w:r w:rsidRPr="00F7438B">
        <w:t>purposes, could be supplied by wind, water and solar resources by 2030.” (6)</w:t>
      </w:r>
      <w:r>
        <w:t xml:space="preserve"> </w:t>
      </w:r>
      <w:r w:rsidRPr="00F7438B">
        <w:t>That is a fair amount of money, but Fatih Birol, chief economist at the International Energy Agency points out that, “Each year without an international agreement adds $500 billion to the costs – estimated at $10 trillion annually — of cleaning up the power sector to help keep temperatures within a range that would avoid unstoppable climate changes.” (7) Given the scale of the problem $100 trillion over 20 years sounds feasible. But dedicating $5 trillion a year from a world GDP of $54 trillion (2007) seems impossible without a political revolution.</w:t>
      </w:r>
      <w:r w:rsidRPr="00F7438B">
        <w:rPr>
          <w:sz w:val="12"/>
        </w:rPr>
        <w:t xml:space="preserve">¶ </w:t>
      </w:r>
      <w:r w:rsidRPr="00F7438B">
        <w:t>Although still a very small part of energy consumption, wind and solar power are rapidly expanding and total clean energy investments in 2008 were $155 billion and $145 billion in 2009. (8) Eventually renewable energy may play an economic role similar to the digital, computer and telecommunications revolution of the past 30 years.</w:t>
      </w:r>
      <w:r>
        <w:t xml:space="preserve"> </w:t>
      </w:r>
      <w:r w:rsidRPr="00EA59B3">
        <w:rPr>
          <w:rStyle w:val="StyleUnderline"/>
        </w:rPr>
        <w:t>These technologies laid the basis for globalizatio</w:t>
      </w:r>
      <w:r w:rsidRPr="00F7438B">
        <w:t xml:space="preserve">n and vastly expanded access to knowledge and information. (9) </w:t>
      </w:r>
      <w:r w:rsidRPr="00EA59B3">
        <w:rPr>
          <w:rStyle w:val="StyleUnderline"/>
        </w:rPr>
        <w:t>Economically there was innovation, dynamic emerging corporations and new cycles of accumulation</w:t>
      </w:r>
      <w:r w:rsidRPr="00F7438B">
        <w:t>. The technologies were also used by progressive activists across the world for organizing and education. Just as the digital revolution spearheaded a new era of capitalist globalization, so too can green technology open the door to the next era of growth while promoting important progressive changes.</w:t>
      </w:r>
      <w:r w:rsidRPr="00F7438B">
        <w:rPr>
          <w:sz w:val="12"/>
        </w:rPr>
        <w:t xml:space="preserve">¶ </w:t>
      </w:r>
      <w:r w:rsidRPr="00EA59B3">
        <w:rPr>
          <w:rStyle w:val="StyleUnderline"/>
        </w:rPr>
        <w:t xml:space="preserve">While these possibilities exist, they will develop within historic capitalist patterns that continually reassert themselves. </w:t>
      </w:r>
      <w:r w:rsidRPr="00F7438B">
        <w:t>Digital technologies became centralized into a handful of transnational corporations, both old and new, that today dominate the market and consume innovations through constant buy-outs.</w:t>
      </w:r>
      <w:r>
        <w:t xml:space="preserve"> </w:t>
      </w:r>
      <w:r w:rsidRPr="00F7438B">
        <w:t>That pattern is already appearing in the green energy field, except there will be no singular leading location such as Silicon Valley. Solar and wind technologies are global and</w:t>
      </w:r>
      <w:r>
        <w:t xml:space="preserve"> </w:t>
      </w:r>
      <w:r w:rsidRPr="00F7438B">
        <w:t xml:space="preserve">being consolidated by a small number of competitive TNCs. This does not necessarily undercut their environmental benefits. But </w:t>
      </w:r>
      <w:r w:rsidRPr="00EA59B3">
        <w:rPr>
          <w:rStyle w:val="StyleUnderline"/>
        </w:rPr>
        <w:t>it does undercut the democratic possibilities for a decentralized system of energy, and fails to solve the problems between capital and labor</w:t>
      </w:r>
      <w:r w:rsidRPr="00F7438B">
        <w:t>.</w:t>
      </w:r>
      <w:r>
        <w:t xml:space="preserve"> </w:t>
      </w:r>
      <w:r w:rsidRPr="00F7438B">
        <w:t>By examining the major wind and solar TNCs below, we can begin to uncover the character of the new green economy.</w:t>
      </w:r>
    </w:p>
    <w:p w14:paraId="555FDAF4" w14:textId="77777777" w:rsidR="000D2AEE" w:rsidRDefault="000D2AEE" w:rsidP="000D2AEE">
      <w:pPr>
        <w:pStyle w:val="Heading3"/>
      </w:pPr>
      <w:r>
        <w:lastRenderedPageBreak/>
        <w:t>Ocean Trade Link</w:t>
      </w:r>
    </w:p>
    <w:p w14:paraId="595F9955" w14:textId="77777777" w:rsidR="000D2AEE" w:rsidRDefault="000D2AEE" w:rsidP="000D2AEE">
      <w:pPr>
        <w:pStyle w:val="Heading4"/>
      </w:pPr>
      <w:r>
        <w:t>Attempts at controlling trade routes are means for capitalist accumulation</w:t>
      </w:r>
    </w:p>
    <w:p w14:paraId="438A31CA" w14:textId="77777777" w:rsidR="000D2AEE" w:rsidRPr="00810D3D" w:rsidRDefault="000D2AEE" w:rsidP="000D2AEE">
      <w:r>
        <w:t xml:space="preserve">Philip E. </w:t>
      </w:r>
      <w:r w:rsidRPr="00810D3D">
        <w:rPr>
          <w:rStyle w:val="Style13ptBold"/>
        </w:rPr>
        <w:t>Steinberg 98</w:t>
      </w:r>
      <w:r>
        <w:t>, geography professor at Florida State University, 10/28/1998, “</w:t>
      </w:r>
      <w:r w:rsidRPr="00810D3D">
        <w:t>The maritime mystique: sustainable development, capital</w:t>
      </w:r>
      <w:r>
        <w:t xml:space="preserve"> </w:t>
      </w:r>
      <w:r w:rsidRPr="00810D3D">
        <w:t>mobility, and nostalgia in the world ocean</w:t>
      </w:r>
      <w:r>
        <w:t xml:space="preserve">,” Environment and Planning Journal, </w:t>
      </w:r>
      <w:r w:rsidRPr="00810D3D">
        <w:t>http://mailer.fsu.edu/~psteinbe/garnet-psteinbe/s%26s.pdf</w:t>
      </w:r>
      <w:r>
        <w:t>.</w:t>
      </w:r>
    </w:p>
    <w:p w14:paraId="27A4D90B" w14:textId="77777777" w:rsidR="000D2AEE" w:rsidRDefault="000D2AEE" w:rsidP="000D2AEE">
      <w:r w:rsidRPr="00810D3D">
        <w:rPr>
          <w:rStyle w:val="StyleUnderline"/>
        </w:rPr>
        <w:t>This Early Modern ocean-space regime was particularly well suited to the spatiality of the era's mercantilist political economy</w:t>
      </w:r>
      <w:r w:rsidRPr="00810D3D">
        <w:t>. On the one hand, the interstate political-economic system was (and remains) dependent upon competition among multiple</w:t>
      </w:r>
      <w:r>
        <w:t xml:space="preserve"> </w:t>
      </w:r>
      <w:r w:rsidRPr="00810D3D">
        <w:t xml:space="preserve">sovereign states (Chase-Dunn, 1989; Wallerstein, 1984). </w:t>
      </w:r>
      <w:r w:rsidRPr="00810D3D">
        <w:rPr>
          <w:rStyle w:val="StyleUnderline"/>
        </w:rPr>
        <w:t>The transformation of world hegemony into one global world empire would have stifled the political competition that drove (and continues to drive) capitalism's search for ever-increasing accumulation</w:t>
      </w:r>
      <w:r w:rsidRPr="00810D3D">
        <w:t>. On the other hand, during this early era of capitalism there were few domains in</w:t>
      </w:r>
      <w:r>
        <w:t xml:space="preserve"> </w:t>
      </w:r>
      <w:r w:rsidRPr="00810D3D">
        <w:t>which sovereign states could actually compete wi</w:t>
      </w:r>
      <w:r>
        <w:t>th each other for economic domi</w:t>
      </w:r>
      <w:r w:rsidRPr="00810D3D">
        <w:t>nance. High-risk investments in the mainstays of mercantilist political economy—over-seas agriculture, mineral extraction, and the carriage trade—generally would have run</w:t>
      </w:r>
      <w:r>
        <w:t xml:space="preserve"> </w:t>
      </w:r>
      <w:r w:rsidRPr="00810D3D">
        <w:t>at a loss if mediated solely by a 'depoliticized' free-enterprise market (Andrews, 1984;Braudel, 1982; Davis, 1962) and there were few opportunities for profits to be realized</w:t>
      </w:r>
      <w:r>
        <w:t xml:space="preserve"> </w:t>
      </w:r>
      <w:r w:rsidRPr="00810D3D">
        <w:t>from investment in European production sites (Dunford and Perrons, 1983). However,</w:t>
      </w:r>
      <w:r>
        <w:t xml:space="preserve"> </w:t>
      </w:r>
      <w:r w:rsidRPr="00810D3D">
        <w:rPr>
          <w:rStyle w:val="StyleUnderline"/>
        </w:rPr>
        <w:t xml:space="preserve">rising European powers soon discovered that by applying state violence they could claim exclusive rights to the products of distant areas and gain monopolistic control over long-distance trade routes, and this served as a crucial means for generating capital accumulation </w:t>
      </w:r>
      <w:r w:rsidRPr="00810D3D">
        <w:t>(Chaudhuri, 1985; Davis, 1962; Nijman, 1994).Analyzing these factors, Bunker and Ciccantell (1995; forthcoming) have suggested</w:t>
      </w:r>
      <w:r>
        <w:t xml:space="preserve"> </w:t>
      </w:r>
      <w:r w:rsidRPr="00810D3D">
        <w:t xml:space="preserve">that </w:t>
      </w:r>
      <w:r w:rsidRPr="003E5E71">
        <w:rPr>
          <w:rStyle w:val="StyleUnderline"/>
        </w:rPr>
        <w:t>the one distinct characteristic of this early period of capitalism was that the primary means for capital accumulation was control of trade, or channeled circulation, and they have suggested that the era be renamed the age of transport capitalism. It follows that in a system in which economic power was based upon controlling discrete channels of trade, the surface upon which much of this trade was carried out (the ocean) would emerge as a site for exercising power and implementing state violence.</w:t>
      </w:r>
      <w:r w:rsidRPr="00810D3D">
        <w:rPr>
          <w:sz w:val="12"/>
        </w:rPr>
        <w:t xml:space="preserve">¶ </w:t>
      </w:r>
      <w:r w:rsidRPr="00810D3D">
        <w:t>Page 7</w:t>
      </w:r>
      <w:r w:rsidRPr="00810D3D">
        <w:rPr>
          <w:sz w:val="12"/>
        </w:rPr>
        <w:t xml:space="preserve">¶ </w:t>
      </w:r>
      <w:r w:rsidRPr="00810D3D">
        <w:t xml:space="preserve">The maritime mystique &lt;«)&lt;) Thus, </w:t>
      </w:r>
      <w:r w:rsidRPr="003E5E71">
        <w:rPr>
          <w:rStyle w:val="StyleUnderline"/>
        </w:rPr>
        <w:t>the control of trade routes rapidly became conflated with political domination and military might, and the deep seas became constructed as a 'force-field' for exercising these forms of power</w:t>
      </w:r>
      <w:r w:rsidRPr="00810D3D">
        <w:t xml:space="preserve"> (Mollat du Jourdin, 1993), </w:t>
      </w:r>
      <w:r w:rsidRPr="003E5E71">
        <w:rPr>
          <w:rStyle w:val="StyleUnderline"/>
        </w:rPr>
        <w:t>and innovations in the means for crossing its expanse were among the driving forces in modern technological progress</w:t>
      </w:r>
      <w:r w:rsidRPr="00810D3D">
        <w:t>(HugilU 1993).</w:t>
      </w:r>
    </w:p>
    <w:p w14:paraId="7A27397C" w14:textId="77777777" w:rsidR="000D2AEE" w:rsidRDefault="000D2AEE" w:rsidP="000D2AEE">
      <w:pPr>
        <w:pStyle w:val="Heading3"/>
      </w:pPr>
      <w:r>
        <w:lastRenderedPageBreak/>
        <w:t>Ocean Tourism Link</w:t>
      </w:r>
    </w:p>
    <w:p w14:paraId="4DD5369E" w14:textId="77777777" w:rsidR="000D2AEE" w:rsidRDefault="000D2AEE" w:rsidP="000D2AEE">
      <w:pPr>
        <w:pStyle w:val="Heading4"/>
      </w:pPr>
      <w:r>
        <w:t>Ocean tourism is a capitalist form of consumption, it deems oceans as empty spaces capable of being annihilated</w:t>
      </w:r>
    </w:p>
    <w:p w14:paraId="079D2CE2" w14:textId="77777777" w:rsidR="000D2AEE" w:rsidRPr="00B62EFA" w:rsidRDefault="000D2AEE" w:rsidP="000D2AEE">
      <w:r>
        <w:t xml:space="preserve">Philip E. </w:t>
      </w:r>
      <w:r w:rsidRPr="00810D3D">
        <w:rPr>
          <w:rStyle w:val="Style13ptBold"/>
        </w:rPr>
        <w:t>Steinberg 98</w:t>
      </w:r>
      <w:r>
        <w:t>, geography professor at Florida State University, 10/28/1998, “</w:t>
      </w:r>
      <w:r w:rsidRPr="00810D3D">
        <w:t>The maritime mystique: sustainable development, capital</w:t>
      </w:r>
      <w:r>
        <w:t xml:space="preserve"> </w:t>
      </w:r>
      <w:r w:rsidRPr="00810D3D">
        <w:t>mobility, and nostalgia in the world ocean</w:t>
      </w:r>
      <w:r>
        <w:t xml:space="preserve">,” Environment and Planning Journal, </w:t>
      </w:r>
      <w:r w:rsidRPr="00810D3D">
        <w:t>http://mailer.fsu.edu/~psteinbe/garnet-psteinbe/s%26s.pdf</w:t>
      </w:r>
      <w:r>
        <w:t>.</w:t>
      </w:r>
    </w:p>
    <w:p w14:paraId="33CF99A4" w14:textId="77777777" w:rsidR="000D2AEE" w:rsidRDefault="000D2AEE" w:rsidP="000D2AEE">
      <w:r w:rsidRPr="00AF64B6">
        <w:rPr>
          <w:rStyle w:val="StyleUnderline"/>
        </w:rPr>
        <w:t>The sea is also an object of consumption: a space (and a view) that provides historical groundings for the tourist-oriented spectacles that increasingly characterize the 'post-modern' urban waterfront</w:t>
      </w:r>
      <w:r>
        <w:t xml:space="preserve">. As scholars such as Baudrillard (1988) and Urry (1990;1994) discuss, three dominant aspects of 'postmodern' capitalism are incessant move-ment, the self-conscious production of places, and the perpetual consumption of images (see also Harvey, 1989; Lash and Urry, 1994; Soja, 1989; 1996). </w:t>
      </w:r>
      <w:r w:rsidRPr="00AF64B6">
        <w:rPr>
          <w:rStyle w:val="StyleUnderline"/>
        </w:rPr>
        <w:t>These character-istics all manifest themselves in tourism, where the tourist</w:t>
      </w:r>
      <w:r>
        <w:t xml:space="preserve"> (by definition a moving subject) </w:t>
      </w:r>
      <w:r w:rsidRPr="00AF64B6">
        <w:rPr>
          <w:rStyle w:val="StyleUnderline"/>
        </w:rPr>
        <w:t>seeks out notable places and consumes their images</w:t>
      </w:r>
      <w:r>
        <w:t xml:space="preserve"> (Britton, 1991). Indeed, the links between tourism and postmodernism are so strong that Urry (1990, page 87)claims that even during the modern era tourism was "prefiguratively postmodern. "Nonetheless, for Urry, </w:t>
      </w:r>
      <w:r w:rsidRPr="00AF64B6">
        <w:rPr>
          <w:rStyle w:val="StyleUnderline"/>
        </w:rPr>
        <w:t xml:space="preserve">post modern tourism is distinguished by the gazed upon object's lack of claim to authenticity and by the tourist who comprehends this charade but still chooses to accept the presented object as an image to </w:t>
      </w:r>
      <w:r w:rsidRPr="006123BD">
        <w:rPr>
          <w:rStyle w:val="StyleUnderline"/>
        </w:rPr>
        <w:t>be consumed. The image of the ocean as a space of nostalgia is</w:t>
      </w:r>
      <w:r>
        <w:t xml:space="preserve"> particularly apparent in the harborside festival marketplace, an increasingly popular urban redevelopment strategy that both reflects </w:t>
      </w:r>
      <w:r w:rsidRPr="006123BD">
        <w:rPr>
          <w:rStyle w:val="StyleUnderline"/>
        </w:rPr>
        <w:t xml:space="preserve">the spatiality of postmodern capitalism </w:t>
      </w:r>
      <w:r>
        <w:t xml:space="preserve">(Kilian and Dodson, 1996) </w:t>
      </w:r>
      <w:r w:rsidRPr="006123BD">
        <w:rPr>
          <w:rStyle w:val="StyleUnderline"/>
        </w:rPr>
        <w:t>and provides an ideal backdrop for promoting consumption of commodities within the postmodern tourist economy</w:t>
      </w:r>
      <w:r>
        <w:t xml:space="preserve"> (Goss, 1996). </w:t>
      </w:r>
      <w:r w:rsidRPr="006123BD">
        <w:rPr>
          <w:rStyle w:val="StyleUnderline"/>
        </w:rPr>
        <w:t>In the harborside festival marketplace, the place's mercantile past is celebrated through the fetishization of human interactions with marine space</w:t>
      </w:r>
      <w:r>
        <w:t xml:space="preserve">. These marketplaces are frequently located in former customs houses or warehouses (or perhaps in a new building constructed to look like it had served a former maritime function), fishing nets and anchors abound, and there may even be a restored clipper ship parked outside. </w:t>
      </w:r>
      <w:r w:rsidRPr="006123BD">
        <w:rPr>
          <w:rStyle w:val="StyleUnderline"/>
        </w:rPr>
        <w:t>And, of course, the sea itself (or a surrogate water body) is within view</w:t>
      </w:r>
      <w:r>
        <w:t xml:space="preserve">, providing, as it did during the industrial era, </w:t>
      </w:r>
      <w:r w:rsidRPr="006123BD">
        <w:rPr>
          <w:rStyle w:val="StyleUnderline"/>
        </w:rPr>
        <w:t>romantic possibilities of escape, danger, and untamed nature. The difference from the industrial era is that this image of alterity</w:t>
      </w:r>
      <w:r>
        <w:t xml:space="preserve">, although still linked with romantic escape, </w:t>
      </w:r>
      <w:r w:rsidRPr="006123BD">
        <w:rPr>
          <w:rStyle w:val="StyleUnderline"/>
        </w:rPr>
        <w:t>is now also linked with the potential for asserting individuality through the consumption of commodities. The sea is represented as a space of consumable icons and 'memories'. This representation of ocean space rests uneasily alongside that of the ocean as an empty space without value, an obstruction to be obliterated by the forces of hyper-mobility. On the urban waterfront, in contrast, the sea and its landward referents are fetishized as images to be consumed. Many of the goods sold at festival marketplaces are marketed as global exotica in which the ocean adds value by contributing to global differentiation. Yet the 'global village' rhetoric used in marketing these products (such as 'global village') implies the time - space compression that is idealized by the repre-sentation of the ocean as an empty space capable of being annihilated.</w:t>
      </w:r>
    </w:p>
    <w:p w14:paraId="3E46039E" w14:textId="77777777" w:rsidR="000D2AEE" w:rsidRDefault="000D2AEE" w:rsidP="000D2AEE">
      <w:pPr>
        <w:pStyle w:val="Heading3"/>
      </w:pPr>
      <w:r>
        <w:lastRenderedPageBreak/>
        <w:t>Oil Drilling Link</w:t>
      </w:r>
    </w:p>
    <w:p w14:paraId="1F05927A" w14:textId="77777777" w:rsidR="000D2AEE" w:rsidRDefault="000D2AEE" w:rsidP="000D2AEE">
      <w:pPr>
        <w:pStyle w:val="Heading4"/>
      </w:pPr>
      <w:r>
        <w:t>Oil drilling is the fuel for further capitalist exploitation, leads to more ecological degradation, economic collapse, which culminates in extinction</w:t>
      </w:r>
    </w:p>
    <w:p w14:paraId="33D11023" w14:textId="77777777" w:rsidR="000D2AEE" w:rsidRPr="00823121" w:rsidRDefault="000D2AEE" w:rsidP="000D2AEE">
      <w:r w:rsidRPr="00823121">
        <w:rPr>
          <w:rStyle w:val="Style13ptBold"/>
        </w:rPr>
        <w:t>Klaas</w:t>
      </w:r>
      <w:r>
        <w:t xml:space="preserve"> V. </w:t>
      </w:r>
      <w:r w:rsidRPr="00823121">
        <w:rPr>
          <w:rStyle w:val="Style13ptBold"/>
        </w:rPr>
        <w:t>14</w:t>
      </w:r>
      <w:r>
        <w:t>, staff writer at anti-imperialism.com, 1-17-14, “</w:t>
      </w:r>
      <w:r w:rsidRPr="00823121">
        <w:t>CAPITALISM, PEAK OIL, AND ENDLESS CRISIS</w:t>
      </w:r>
      <w:r>
        <w:t xml:space="preserve">,” Anti-Imperialism.com, </w:t>
      </w:r>
      <w:r w:rsidRPr="00823121">
        <w:t>http://anti-imperialism.com/2014/01/17/capitalism-peak-oil-and-endless-crisis/</w:t>
      </w:r>
      <w:r>
        <w:t>.</w:t>
      </w:r>
    </w:p>
    <w:p w14:paraId="7664E2EE" w14:textId="77777777" w:rsidR="000D2AEE" w:rsidRPr="00823121" w:rsidRDefault="000D2AEE" w:rsidP="000D2AEE">
      <w:pPr>
        <w:rPr>
          <w:rStyle w:val="StyleUnderline"/>
        </w:rPr>
      </w:pPr>
      <w:r w:rsidRPr="00823121">
        <w:rPr>
          <w:rStyle w:val="StyleUnderline"/>
        </w:rPr>
        <w:t>Because of the abundance of oil in certain areas of the world, accompanied by a peculiar profitability of capital, the world oil sector presents a very high level of geographical centralization and concentration of capital</w:t>
      </w:r>
      <w:r w:rsidRPr="00823121">
        <w:t>, with approximately 100 fields producing 50% of the global supply, 25 producing 25% of it and a single field, the Ghawar field of Saudi Arabia, producing around 7%. Most of these fields are old and well past their peak, with the others likely to enter decline within the next decade.</w:t>
      </w:r>
      <w:r w:rsidRPr="00823121">
        <w:rPr>
          <w:sz w:val="12"/>
        </w:rPr>
        <w:t xml:space="preserve">¶ </w:t>
      </w:r>
      <w:r w:rsidRPr="00823121">
        <w:t xml:space="preserve">Miller argued that </w:t>
      </w:r>
      <w:r w:rsidRPr="00823121">
        <w:rPr>
          <w:rStyle w:val="StyleUnderline"/>
        </w:rPr>
        <w:t>conditions are such that, despite volatility, prices can never return to pre-2004 levels</w:t>
      </w:r>
      <w:r w:rsidRPr="00823121">
        <w:t>, saying “it is highly likely that when the US pays more than 4% of its GDP for oil, or more than 10% of GDP for primary energy, the economy declines as money is sucked into buying fuel instead of other goods and service”.</w:t>
      </w:r>
      <w:r w:rsidRPr="00823121">
        <w:rPr>
          <w:sz w:val="12"/>
        </w:rPr>
        <w:t xml:space="preserve">¶ </w:t>
      </w:r>
      <w:r w:rsidRPr="00823121">
        <w:t>What can a Marxist conclude from this open admission of capitalist contradiction and desperation?</w:t>
      </w:r>
      <w:r w:rsidRPr="00823121">
        <w:rPr>
          <w:sz w:val="12"/>
        </w:rPr>
        <w:t xml:space="preserve">¶ </w:t>
      </w:r>
      <w:r w:rsidRPr="00823121">
        <w:t xml:space="preserve">This is the most important realization: capitalist crisis is now necessarily endless. </w:t>
      </w:r>
      <w:r w:rsidRPr="00823121">
        <w:rPr>
          <w:rStyle w:val="StyleUnderline"/>
        </w:rPr>
        <w:t>There is a crossroad in front of humanity as a whole and its interest in survival</w:t>
      </w:r>
      <w:r w:rsidRPr="00823121">
        <w:t xml:space="preserve">: either </w:t>
      </w:r>
      <w:r w:rsidRPr="00823121">
        <w:rPr>
          <w:rStyle w:val="StyleUnderline"/>
        </w:rPr>
        <w:t>end the capitalist mode of production, or accept the inevitability of a Malthusian nightmare of more hunger, more wars over resources, increasingly social Darwinist methods of population control, and whatever will be needed to maintain the rule of capital at the expense of everyone else.¶ Without a steady and cheap supply of oil, there is no capitalism; oil is its blood. Capital accumulation requires an energy sources which tendentially increases its potential supply; no such energy source exists, and even if one was found, every part of the technological infrastructure of capitalist society, running on oil, would take a long time to be retooled or dismantled to give way to new infrastructure running on this new energy source. This kind of transition would never be feasible in a world where the rule is exploitation of man by man, and of nation by nation.¶ There can be no painless solution to an ecological crisis that jeopardizes the future of humanity while world politics revolves around defending the profits of monopoly capital, and not the general interests of human survival. The whole point of capitalist production, production for the most immediate profit, stands in contradiction to the well being of humanity and the production of the conditions required by human life. On top of its own internal limit of capitalism, capital itself and its over-accumulative tendencies, capitalist production in the era of imperialism has entered into a conflict with an external limit, something never before seen for a mode of production on this scale: capitalism is exhausting non-reproducible resources. It is now necessary for every individual to take up the struggle to put production and distribution under social control.</w:t>
      </w:r>
    </w:p>
    <w:p w14:paraId="1762CAF6" w14:textId="77777777" w:rsidR="000D2AEE" w:rsidRDefault="000D2AEE" w:rsidP="000D2AEE">
      <w:pPr>
        <w:pStyle w:val="Heading3"/>
      </w:pPr>
      <w:r>
        <w:lastRenderedPageBreak/>
        <w:t>Resource Extraction Link</w:t>
      </w:r>
    </w:p>
    <w:p w14:paraId="4410F4A4" w14:textId="77777777" w:rsidR="000D2AEE" w:rsidRDefault="000D2AEE" w:rsidP="000D2AEE">
      <w:pPr>
        <w:pStyle w:val="Heading4"/>
      </w:pPr>
      <w:r>
        <w:t>Resource extraction from the ocean is an ecological contradiction of capitalism</w:t>
      </w:r>
    </w:p>
    <w:p w14:paraId="59861709" w14:textId="77777777" w:rsidR="000D2AEE" w:rsidRPr="006C7541" w:rsidRDefault="000D2AEE" w:rsidP="000D2AEE">
      <w:r>
        <w:t xml:space="preserve">Philip E. </w:t>
      </w:r>
      <w:r w:rsidRPr="00810D3D">
        <w:rPr>
          <w:rStyle w:val="Style13ptBold"/>
        </w:rPr>
        <w:t>Steinberg 98</w:t>
      </w:r>
      <w:r>
        <w:t>, geography professor at Florida State University, 10/28/1998, “</w:t>
      </w:r>
      <w:r w:rsidRPr="00810D3D">
        <w:t>The maritime mystique: sustainable development, capital</w:t>
      </w:r>
      <w:r>
        <w:t xml:space="preserve"> </w:t>
      </w:r>
      <w:r w:rsidRPr="00810D3D">
        <w:t>mobility, and nostalgia in the world ocean</w:t>
      </w:r>
      <w:r>
        <w:t xml:space="preserve">,” Environment and Planning Journal, </w:t>
      </w:r>
      <w:r w:rsidRPr="00810D3D">
        <w:t>http://mailer.fsu.edu/~psteinbe/garnet-psteinbe/s%26s.pdf</w:t>
      </w:r>
      <w:r>
        <w:t>.</w:t>
      </w:r>
    </w:p>
    <w:p w14:paraId="082E9DD9" w14:textId="77777777" w:rsidR="000D2AEE" w:rsidRPr="00980668" w:rsidRDefault="000D2AEE" w:rsidP="000D2AEE">
      <w:pPr>
        <w:rPr>
          <w:rStyle w:val="StyleUnderline"/>
        </w:rPr>
      </w:pPr>
      <w:r w:rsidRPr="009333B0">
        <w:rPr>
          <w:rStyle w:val="StyleUnderline"/>
        </w:rPr>
        <w:t>The image of the ocean as a resource-rich space to be rationally managed and sustainably developed is itself in contradiction</w:t>
      </w:r>
      <w:r>
        <w:t xml:space="preserve"> with the previous two. If the ocean is a cornucopia of exploitable but fragile resources, then it could be neither a space amenable to annihila-tion nor even a space dominated by a nostalgic consumable imagery. </w:t>
      </w:r>
      <w:r w:rsidRPr="009333B0">
        <w:rPr>
          <w:rStyle w:val="StyleUnderline"/>
        </w:rPr>
        <w:t>This</w:t>
      </w:r>
      <w:r>
        <w:t xml:space="preserve"> third </w:t>
      </w:r>
      <w:r w:rsidRPr="009333B0">
        <w:rPr>
          <w:rStyle w:val="StyleUnderline"/>
        </w:rPr>
        <w:t xml:space="preserve">representation of the ocean can also be traced to the present crisis of ocean governance resulting from the intensification of both capital fixity and mobility. Capitalism has a tendency to increasingly abstract space and time from nature </w:t>
      </w:r>
      <w:r>
        <w:t xml:space="preserve">(Lefebvre, 1991) and, as Altvater notes, </w:t>
      </w:r>
      <w:r w:rsidRPr="009333B0">
        <w:rPr>
          <w:rStyle w:val="StyleUnderline"/>
        </w:rPr>
        <w:t>this abstraction forms the basis for capitalism's ecological contradiction</w:t>
      </w:r>
      <w:r>
        <w:t xml:space="preserve">: "The heterogeneity of physical transformation in real space and time-- that is, </w:t>
      </w:r>
      <w:r w:rsidRPr="00980668">
        <w:rPr>
          <w:rStyle w:val="StyleUnderline"/>
        </w:rPr>
        <w:t>the particularity of materials, place, and ecology—is at odds with the axiom of general comparability in the world marketplace imposed by capitalism</w:t>
      </w:r>
      <w:r>
        <w:t xml:space="preserve"> .... The space and time of a society, and the physical time and space of nature, are in no way identical—and this is especially true for capitalism. The logics of their respective functional spaces collides [sic]. Ecological crisis can, in many regards, be under-stood in terms of this collision" (Altvatcr, 1994, pages 79-80, 82).In other words, the ecological contradiction of capitalism is rooted in its tendency to disregard the specific material conditions of production and to abstract the temporal and spatial contexts that place limits on the potential for transforming nature. The turn to an environmentalist discourse can then be seen as a response to this contradiction. </w:t>
      </w:r>
      <w:r w:rsidRPr="00980668">
        <w:rPr>
          <w:rStyle w:val="StyleUnderline"/>
        </w:rPr>
        <w:t>Altvater's thesis is particularly persuasive when applied to the world ocean, for the rise of the environmentalist image (the image of the ocean as a fragile resource space to be sustainably managed) can be linked directly to the failings inherent in the spatial and temporal abstractions of the two images considered previously</w:t>
      </w:r>
      <w:r>
        <w:t xml:space="preserve">. In the first case, marine space and time are wished away by denying any significant materiality to the ocean. In the second, nostalgia similarly reproduces these abstractions, but the abstraction is primarily temporal; the specificity of today's maritime economy is lost on consumers gazing upon icons of the maritime past. </w:t>
      </w:r>
      <w:r w:rsidRPr="00980668">
        <w:rPr>
          <w:rStyle w:val="StyleUnderline"/>
        </w:rPr>
        <w:t xml:space="preserve">The language of sustainable development suggests a belated recognition of this ecological contradiction, as attempts are made to incorporate the material obstacles of space and time into the business cycle, with corporate leadership providing environ-mental stewardship </w:t>
      </w:r>
      <w:r>
        <w:t xml:space="preserve">(Bridge, 1998; O'Connor, 1994, pages 125- 151). </w:t>
      </w:r>
      <w:r w:rsidRPr="00980668">
        <w:rPr>
          <w:rStyle w:val="StyleUnderline"/>
        </w:rPr>
        <w:t xml:space="preserve">This discourse of a resource-rich but fragile ocean in need of comprehensive management and planning is the result </w:t>
      </w:r>
      <w:r>
        <w:t xml:space="preserve">(Nichols, 1999). Thus, National Geographic asserts that individuals engaged in fishing must come to terms with "this world of inevitable limits" and give way to long-range planning and corporate management. This challenge has been taken up by the Marine Stewardship Council, a joint effort of the multinational food corporation Unilever and the World Wildlife Fund designed "to harness market forces and con-sumer power in favour of healthy, well-maintained fisheries for the future" (Marine Stewardship Council, 1997). Although National Geographic regrets the loss of the independent fishing boat owner plying the ocean's wilds, </w:t>
      </w:r>
      <w:r w:rsidRPr="00980668">
        <w:rPr>
          <w:rStyle w:val="StyleUnderline"/>
        </w:rPr>
        <w:t xml:space="preserve">the bureaucratization of ocean management and the privatization of rights to its resources is presented as the maturation of our attitudes toward nature. The stewardship of marine resources by agents of capital is naturalized through explicit parallels to the enclosure of agricultural land in the western United States: fisheries, like post-dust-bowl agriculture, must be allowed to evolve into "big industry: highly regulated, tidy," where rational manage-ment is applied for long-term sustainability </w:t>
      </w:r>
      <w:r>
        <w:t>(Parfit, 1995). Likewise, The Economist declares:"In fact, [</w:t>
      </w:r>
      <w:r w:rsidRPr="00980668">
        <w:rPr>
          <w:rStyle w:val="StyleUnderline"/>
        </w:rPr>
        <w:t>the ocean] is a resource that must be preserved and harvested</w:t>
      </w:r>
      <w:r>
        <w:t xml:space="preserve">. To enhance its uses, the water must become ever more like the </w:t>
      </w:r>
      <w:r>
        <w:lastRenderedPageBreak/>
        <w:t>land, with owners, laws and limits. Fishermen must behave more like ranchers than hunters" {The Economist1998, page 4).</w:t>
      </w:r>
      <w:r w:rsidRPr="00980668">
        <w:rPr>
          <w:rStyle w:val="StyleUnderline"/>
        </w:rPr>
        <w:t>This managerial environmentalist perspective is supportive of general guidelines for governing the uses of the sea without actually mandating its governance as territory</w:t>
      </w:r>
      <w:r>
        <w:t xml:space="preserve">. Indeed, parallels can be made with the mercantilist-era regime. Under both regimes, the ocean is recognized as a crucial space for essential social processes but care is taken to protect it from the ravages of competitive territorial states. The mercantilist designation of the sea as a special space of commerce (res extra commercium), immune to territorial appropriation but susceptible to exertions of social power, is being paralleled by a postindustrial designation of the sea as a special space of nature (res extra naturd). In contrast to the intervening industrial era, when </w:t>
      </w:r>
      <w:r w:rsidRPr="00980668">
        <w:rPr>
          <w:rStyle w:val="StyleUnderline"/>
        </w:rPr>
        <w:t>the sea was denigrated as a void between the terrestrial spaces of production and consumption, the ocean is now once again configured as a significant space wherein states and intergovernmental entities are permitted to exercise nonterritorial power so as to manage the ocean's resources in a rational, efficiency-maximizing manner.</w:t>
      </w:r>
    </w:p>
    <w:p w14:paraId="7F6A3EAF" w14:textId="77777777" w:rsidR="000D2AEE" w:rsidRDefault="008F7DB0" w:rsidP="008F7DB0">
      <w:pPr>
        <w:pStyle w:val="Heading3"/>
      </w:pPr>
      <w:r>
        <w:lastRenderedPageBreak/>
        <w:t>Environmental Apocalyptic Rhetoric-Link</w:t>
      </w:r>
    </w:p>
    <w:p w14:paraId="29F3A9E6" w14:textId="77777777" w:rsidR="008F7DB0" w:rsidRDefault="008F7DB0" w:rsidP="008F7DB0">
      <w:pPr>
        <w:pStyle w:val="Heading4"/>
      </w:pPr>
      <w:r>
        <w:t>Creating a consensus over warming using the idea that there is a threat reinforces the squo and promotes capitalism</w:t>
      </w:r>
    </w:p>
    <w:p w14:paraId="03C9ACCF" w14:textId="77777777" w:rsidR="008F7DB0" w:rsidRPr="009E342B" w:rsidRDefault="008F7DB0" w:rsidP="008F7DB0">
      <w:r>
        <w:t xml:space="preserve">Peter </w:t>
      </w:r>
      <w:r w:rsidRPr="002D673E">
        <w:rPr>
          <w:rStyle w:val="Style13ptBold"/>
        </w:rPr>
        <w:t>Berglez and</w:t>
      </w:r>
      <w:r>
        <w:t xml:space="preserve"> Ulrika</w:t>
      </w:r>
      <w:r w:rsidRPr="002D673E">
        <w:rPr>
          <w:rStyle w:val="Style13ptBold"/>
        </w:rPr>
        <w:t xml:space="preserve"> Olausson</w:t>
      </w:r>
      <w:r>
        <w:t>, Professors of Social Sciences at Orebro University, October 15, 20</w:t>
      </w:r>
      <w:r w:rsidRPr="00B24125">
        <w:rPr>
          <w:rStyle w:val="Style13ptBold"/>
        </w:rPr>
        <w:t>13</w:t>
      </w:r>
      <w:r>
        <w:t>, “The Post-political Condition of Climate Change: An Ideology Approach,” Taylor and Francis //RX</w:t>
      </w:r>
    </w:p>
    <w:p w14:paraId="6AF722EA" w14:textId="77777777" w:rsidR="008F7DB0" w:rsidRDefault="008F7DB0" w:rsidP="008F7DB0">
      <w:pPr>
        <w:rPr>
          <w:rStyle w:val="StyleUnderline"/>
        </w:rPr>
      </w:pPr>
      <w:r w:rsidRPr="00387CD8">
        <w:rPr>
          <w:rStyle w:val="StyleUnderline"/>
        </w:rPr>
        <w:t>The belief in climate science and its general conclusion that climate change is real and human-caused is a necessary component of establishing the consensual understanding of a “climate threat.”</w:t>
      </w:r>
      <w:r>
        <w:t xml:space="preserve"> It is empirically demonstrated below how </w:t>
      </w:r>
      <w:r w:rsidRPr="00387CD8">
        <w:rPr>
          <w:rStyle w:val="StyleUnderline"/>
        </w:rPr>
        <w:t>this consent also builds on ideological naturalizations</w:t>
      </w:r>
      <w:r>
        <w:t xml:space="preserve">. When the scientific theories, arguments, and conclusions become naturalized, they turn into something beyond rational questioning that does not seem to need further evidence. This belief in the anthropogenic factor appears in the focus groups in scientifically informed and enlightened discussions; but also figures in the uncritical and less reflective conversations which mostly refer to “what the experts say.” </w:t>
      </w:r>
      <w:r w:rsidRPr="00387CD8">
        <w:rPr>
          <w:rStyle w:val="StyleUnderline"/>
        </w:rPr>
        <w:t>The most obvious kind of naturalization of climate change is to defend and confirm its anthropogenic character without any clear references to science</w:t>
      </w:r>
      <w:r>
        <w:t>. . It’s a matter of our having destroyed our planet. And that it’s gotten to where it can’t be stopped. We can’t get rid of all the cars and... factories... . factories and all that... I: So are we the ones who have caused this climate change? . Definitely. (Two women, group B) POST-POLITICAL CONDITION OF CLIMATE CHANGE 61 I: What do you think are the causes of climate change? . Well, it’s all the emissions and it’s... well, it’s everything that’s spewed out into the air. Because it’s crazy, really, if you start thinking about it... how much one single truck pumps out in one day. And so, if you count how many trucks we have in this city, and how many cities and so on, it’s not a little... . So it’s clear that it’s us, human beings, who’ve ruined everything. Completely clear... (Woman, group B) Science is always characterized by an element of uncertainty—this is built into its very rationale. However, in the naturalization of climate change, elements of scientific uncertainty have been washed away, and the scientific hypotheses become univocal and consensual truths</w:t>
      </w:r>
      <w:r w:rsidRPr="00387CD8">
        <w:rPr>
          <w:rStyle w:val="StyleUnderline"/>
        </w:rPr>
        <w:t>: it is “completely clear”</w:t>
      </w:r>
      <w:r>
        <w:t xml:space="preserve"> (Woman, group B); “</w:t>
      </w:r>
      <w:r w:rsidRPr="00387CD8">
        <w:rPr>
          <w:rStyle w:val="StyleUnderline"/>
        </w:rPr>
        <w:t>the changes... are only human-created</w:t>
      </w:r>
      <w:r>
        <w:t xml:space="preserve">” (Woman, group H); it has “never ever happened so rapidly” (Woman, group H). A scientific conclusion such as the one about human-induced climate change has reached the ideological level when its sources and origins no longer have to be concretized but operate as an abstract authoritative voice. . It hasn’t been confirmed whether it’s... how should I put it... whether it’s our fault or not. There are probably many large corporations that say that it isn’t caused by our carbon dioxide emissions. But I still think it probably is, because when it comes to the greenhouse effect, there’s evidence that it functions in such a way as to cause warming. That makes it hard to deny, I think. (Woman, group D) . So I believe in natural causes. . It’s a bit... for the moment it could be people, you know? But in the long run it’s probably... . ...nature. . But there are quite a lot of emissions from mainly airplanes, from what I’ve heard. This must have some effect, right? (Three men, group F) In the excerpts above, some objections are raised to the dominant idea about the causes of climate change, but the reasoning still leads to articulations such as “there’s evidence” and “this must have some effect.” Arguments about, and evidence of, the anthropogenic character of climate change have abandoned their scientific origins and become deeply embedded—naturalized—in everyday cognition and discourse; they have become common sense. Another empirical sign of climate consensus arising through ideological processes is the development of private beliefs based on extra-scientific or semi-scientific reasoning, mixed with the very feeling or idea that climate change is human-made. It seems as if one decides and/or chooses to believe in it in the same sense that one might believe in, for instance, the nation, monarchy, or God. . I believe that it’s we humans. . It’s humans, I believe. . It’s us. And all our needs. . Our welfare. . Mm. I think so too, actually. (Four women, group G) . Well, I believe that because we human beings are the ones who have been having an effect, that climate </w:t>
      </w:r>
      <w:r>
        <w:lastRenderedPageBreak/>
        <w:t xml:space="preserve">change is due to the consequences of our behavior... It doesn’t feel like it’s something natural. (Woman, group I) </w:t>
      </w:r>
      <w:r w:rsidRPr="00387CD8">
        <w:rPr>
          <w:rStyle w:val="StyleUnderline"/>
        </w:rPr>
        <w:t>These kinds of utterances and standpoints might perhaps be seen as important prerequisites for radical climate action. However, in our empirical material, which does not include radical environmentalists, there is no visible correlation between belief in climate science and a more radical political view of how the “climate threat” ought to be mitigated.</w:t>
      </w:r>
      <w:r>
        <w:t xml:space="preserve"> We would argue that the </w:t>
      </w:r>
      <w:r w:rsidRPr="00387CD8">
        <w:rPr>
          <w:rStyle w:val="StyleUnderline"/>
        </w:rPr>
        <w:t>proliferation of naturalizations of climate science among the majority of the population also leads to a neutralization of climate change as a radical political issue</w:t>
      </w:r>
      <w:r>
        <w:t xml:space="preserve">. Along with the mainstreaming of climate science in society in terms of consensual “climate belief,” the climate issue moves beyond the purview of radical ecology. When climate science becomes the headache and concern of society as a whole, it also expands into a more diverse field where different interests are supposed to interact and get along, compromises are to be established, and, as a consequence, the radical conflictual dimension of climate change is neutralized. Thus, </w:t>
      </w:r>
      <w:r w:rsidRPr="00387CD8">
        <w:rPr>
          <w:rStyle w:val="StyleUnderline"/>
        </w:rPr>
        <w:t>the more climate science is embraced by all of society</w:t>
      </w:r>
      <w:r>
        <w:t>, by rightists and leftists, by the young and the elderly</w:t>
      </w:r>
      <w:r w:rsidRPr="00387CD8">
        <w:rPr>
          <w:rStyle w:val="StyleUnderline"/>
        </w:rPr>
        <w:t>, the more diluted its political dimension becomes</w:t>
      </w:r>
      <w:r>
        <w:t xml:space="preserve">. Here, </w:t>
      </w:r>
      <w:r w:rsidRPr="00387CD8">
        <w:rPr>
          <w:rStyle w:val="StyleUnderline"/>
        </w:rPr>
        <w:t>it is important to pay attention to the emphasis on the particular causes of climate change, such as “trucks,” “cars,” “factories,” “airplanes,” noted above, and how this emphasis simultaneously represses the singular Cause, i.e., the totality of capitalism.</w:t>
      </w:r>
      <w:r>
        <w:t xml:space="preserve"> Thus, </w:t>
      </w:r>
      <w:r w:rsidRPr="00387CD8">
        <w:rPr>
          <w:rStyle w:val="StyleUnderline"/>
        </w:rPr>
        <w:t>what tends to precede the political neutralization process is political fragmentation and particularization</w:t>
      </w:r>
      <w:r>
        <w:t xml:space="preserve">. </w:t>
      </w:r>
      <w:r w:rsidRPr="00387CD8">
        <w:rPr>
          <w:rStyle w:val="StyleUnderline"/>
        </w:rPr>
        <w:t>Climate discourse is permeated by a post-political rationale that allows us to connect our climate scientific belief to a pluralistic smorgasbord of concerns</w:t>
      </w:r>
      <w:r>
        <w:t>—the specific CO2 emissions emanating from cars and trucks, food, tourism, construction, agriculture, travel, etc.—</w:t>
      </w:r>
      <w:r w:rsidRPr="00387CD8">
        <w:rPr>
          <w:rStyle w:val="StyleUnderline"/>
        </w:rPr>
        <w:t>and thereby also to postpone our engagement in the universal cause (the prevailing totality), which is a much more disconcerting and demanding kind of political commitment.</w:t>
      </w:r>
    </w:p>
    <w:p w14:paraId="2603612C" w14:textId="77777777" w:rsidR="008F7DB0" w:rsidRDefault="008F7DB0" w:rsidP="008F7DB0">
      <w:pPr>
        <w:pStyle w:val="Heading4"/>
      </w:pPr>
      <w:r>
        <w:t xml:space="preserve">Climate change apocalyptic rhetoric results in </w:t>
      </w:r>
      <w:r w:rsidRPr="00093E93">
        <w:rPr>
          <w:u w:val="single"/>
        </w:rPr>
        <w:t>serial policy failure</w:t>
      </w:r>
      <w:r>
        <w:t xml:space="preserve"> and masks capitalism, which is the </w:t>
      </w:r>
      <w:r w:rsidRPr="00093E93">
        <w:rPr>
          <w:u w:val="single"/>
        </w:rPr>
        <w:t>root cause</w:t>
      </w:r>
      <w:r>
        <w:t xml:space="preserve"> of environmental depletion</w:t>
      </w:r>
    </w:p>
    <w:p w14:paraId="6AB399B1" w14:textId="77777777" w:rsidR="008F7DB0" w:rsidRDefault="008F7DB0" w:rsidP="008F7DB0">
      <w:r>
        <w:t>Also an externalization da</w:t>
      </w:r>
    </w:p>
    <w:p w14:paraId="071C0ACC" w14:textId="77777777" w:rsidR="008F7DB0" w:rsidRDefault="008F7DB0" w:rsidP="008F7DB0">
      <w:r>
        <w:t>Cap link</w:t>
      </w:r>
    </w:p>
    <w:p w14:paraId="59D6F260" w14:textId="77777777" w:rsidR="008F7DB0" w:rsidRPr="00093E93" w:rsidRDefault="008F7DB0" w:rsidP="008F7DB0">
      <w:r>
        <w:t>Nuclear power link</w:t>
      </w:r>
      <w:r>
        <w:br/>
      </w:r>
      <w:r w:rsidRPr="00093E93">
        <w:t>Erik</w:t>
      </w:r>
      <w:r w:rsidRPr="00093E93">
        <w:rPr>
          <w:rStyle w:val="Style13ptBold"/>
        </w:rPr>
        <w:t xml:space="preserve"> Swyngedouw</w:t>
      </w:r>
      <w:r w:rsidRPr="00093E93">
        <w:t>, University of Manchester professor of Environment and Development, 20</w:t>
      </w:r>
      <w:r w:rsidRPr="00093E93">
        <w:rPr>
          <w:rStyle w:val="Style13ptBold"/>
        </w:rPr>
        <w:t>10</w:t>
      </w:r>
      <w:r w:rsidRPr="00093E93">
        <w:t>, “Apocalypse Forever?: Post-political Populism and the Spectre of Climate Change,” Sagepub //RX</w:t>
      </w:r>
    </w:p>
    <w:p w14:paraId="261D248B" w14:textId="77777777" w:rsidR="008F7DB0" w:rsidRPr="0086531A" w:rsidRDefault="008F7DB0" w:rsidP="008F7DB0">
      <w:pPr>
        <w:rPr>
          <w:rStyle w:val="StyleUnderline"/>
        </w:rPr>
      </w:pPr>
      <w:r w:rsidRPr="00502653">
        <w:rPr>
          <w:rStyle w:val="StyleUnderline"/>
        </w:rPr>
        <w:t>Environmental politics and debates over ‘sustainable’ futures in the face of pending environmental catastrophe</w:t>
      </w:r>
      <w:r w:rsidRPr="00FB6991">
        <w:t xml:space="preserve"> signal a range of populist maneuvers that </w:t>
      </w:r>
      <w:r w:rsidRPr="00502653">
        <w:rPr>
          <w:rStyle w:val="StyleUnderline"/>
        </w:rPr>
        <w:t>infuse the post-political post-democratic condition.</w:t>
      </w:r>
      <w:r w:rsidRPr="00FB6991">
        <w:t xml:space="preserve"> In this part, we shall chart the characteristics of populism (see, among others, Canovan, 1999; 2005; Laclau, 2005; Mudde, 2004; Žižek, 2006a) as they are expressed in mainstream climate concerns. In other words, to the extent that </w:t>
      </w:r>
      <w:r w:rsidRPr="00502653">
        <w:rPr>
          <w:rStyle w:val="StyleUnderline"/>
        </w:rPr>
        <w:t>consensual climate change imaginaries</w:t>
      </w:r>
      <w:r w:rsidRPr="00FB6991">
        <w:t xml:space="preserve">, arguments and policies </w:t>
      </w:r>
      <w:r w:rsidRPr="00502653">
        <w:rPr>
          <w:rStyle w:val="StyleUnderline"/>
        </w:rPr>
        <w:t>reflect processes of de- politicization</w:t>
      </w:r>
      <w:r w:rsidRPr="00FB6991">
        <w:t>, the former are sustained by a series of decidedly populist gestures. Here, I shall summarize the particular ways in which climate change expresses some of the classic tenets of populism. First, the climate change conundrum is not only portrayed as global, but is constituted as a universal humanitarian threat. We are all potential victims. ‘</w:t>
      </w:r>
      <w:r w:rsidRPr="00502653">
        <w:rPr>
          <w:rStyle w:val="StyleUnderline"/>
        </w:rPr>
        <w:t>THE’ Environment and ‘THE’ People,</w:t>
      </w:r>
      <w:r w:rsidRPr="00FB6991">
        <w:t xml:space="preserve"> Humanity as a whole in a material and philosophical manner, are invoked and called into being. Humanity (as well as large parts of the non-human world) </w:t>
      </w:r>
      <w:r w:rsidRPr="00502653">
        <w:rPr>
          <w:rStyle w:val="StyleUnderline"/>
        </w:rPr>
        <w:t xml:space="preserve">is under threat from climatic catastrophes. </w:t>
      </w:r>
      <w:r w:rsidRPr="00FB6991">
        <w:t>However, the ‘</w:t>
      </w:r>
      <w:r w:rsidRPr="00502653">
        <w:rPr>
          <w:rStyle w:val="StyleUnderline"/>
        </w:rPr>
        <w:t>people’ here are not constituted as heterogeneous political subjects, but as universal victims, suffering from processes beyond their control</w:t>
      </w:r>
      <w:r w:rsidRPr="00FB6991">
        <w:t xml:space="preserve">. As such, populism cuts across the idiosyn- crasies of different, heterogeneously constituted, differentially acting, and often antagonistic human and non-human ‘natures’; </w:t>
      </w:r>
      <w:r w:rsidRPr="000F7D0F">
        <w:rPr>
          <w:rStyle w:val="StyleUnderline"/>
        </w:rPr>
        <w:t xml:space="preserve">it silences ideological and other constitutive social differences and disavows conflicts of interests by distilling a common threat </w:t>
      </w:r>
      <w:r w:rsidRPr="00FB6991">
        <w:t xml:space="preserve">or challenge to both Nature and Humanity. As Žižek puts it: . . . populism occurs when a series of particular ‘democratic’ demands [in this </w:t>
      </w:r>
      <w:r w:rsidRPr="00FB6991">
        <w:lastRenderedPageBreak/>
        <w:t xml:space="preserve">case, a good environment, a retro-fitted climate, a series of socio-environmen- tally mitigating actions] is enchained in a series of equivalences, and this enchainment produces ‘people’ as the universal political subject . . . and </w:t>
      </w:r>
      <w:r w:rsidRPr="000F7D0F">
        <w:rPr>
          <w:rStyle w:val="StyleUnderline"/>
        </w:rPr>
        <w:t>all different particular struggles and antagonisms appear as part of a global antagonistic struggle between ‘us’</w:t>
      </w:r>
      <w:r w:rsidRPr="00FB6991">
        <w:t xml:space="preserve"> (people) </w:t>
      </w:r>
      <w:r w:rsidRPr="000F7D0F">
        <w:rPr>
          <w:rStyle w:val="StyleUnderline"/>
        </w:rPr>
        <w:t>and</w:t>
      </w:r>
      <w:r w:rsidRPr="00FB6991">
        <w:t xml:space="preserve"> ‘them’ [in this case ‘it’, i.e. </w:t>
      </w:r>
      <w:r w:rsidRPr="000F7D0F">
        <w:rPr>
          <w:rStyle w:val="StyleUnderline"/>
        </w:rPr>
        <w:t>CO2</w:t>
      </w:r>
      <w:r w:rsidRPr="00FB6991">
        <w:t xml:space="preserve">]. (Žižek, 2006a: 553) Second, </w:t>
      </w:r>
      <w:r w:rsidRPr="000F7D0F">
        <w:rPr>
          <w:rStyle w:val="StyleUnderline"/>
        </w:rPr>
        <w:t>this universalizing claim of the pending catastrophe is socially homogenizing.</w:t>
      </w:r>
      <w:r w:rsidRPr="00FB6991">
        <w:t xml:space="preserve"> Although geographical and social differences in terms of effects are clearly recognized and detailed, these </w:t>
      </w:r>
      <w:r w:rsidRPr="000F7D0F">
        <w:rPr>
          <w:rStyle w:val="StyleUnderline"/>
        </w:rPr>
        <w:t>differences are generally mobilized to further reinforce the global threat that faces the whole of humankind</w:t>
      </w:r>
      <w:r w:rsidRPr="00FB6991">
        <w:t xml:space="preserve"> (see Hulme, 2008). It is this sort of argumentation that led the latest report of the Intergovernmental Panel on Climate Change (IPCC) to infer that the poor will be hit first and hardest by climate change (IPCC, 2009), which is of course a correct assertion – the poor are by definition ill- equipped to deal with any sort of change beyond their control – but the report continues that, therefore, in the name of the poor, climate change has to be tackled urgently. A third characteristic of </w:t>
      </w:r>
      <w:r w:rsidRPr="000F7D0F">
        <w:rPr>
          <w:rStyle w:val="StyleUnderline"/>
        </w:rPr>
        <w:t>environmental apocalyptic thought</w:t>
      </w:r>
      <w:r w:rsidRPr="00FB6991">
        <w:t xml:space="preserve"> is that it </w:t>
      </w:r>
      <w:r w:rsidRPr="000F7D0F">
        <w:rPr>
          <w:rStyle w:val="StyleUnderline"/>
        </w:rPr>
        <w:t>reinforces the nature–society dichotomy and the causal power of nature to derail civilizations.</w:t>
      </w:r>
      <w:r w:rsidRPr="00FB6991">
        <w:t xml:space="preserve"> It is this process that Neil Smith refers to as ‘nature- washing’: </w:t>
      </w:r>
      <w:r w:rsidRPr="000F7D0F">
        <w:rPr>
          <w:rStyle w:val="StyleUnderline"/>
        </w:rPr>
        <w:t>Nature-washing is a process by which social transformations of nature are well enough acknowledged, but in which that socially changed nature becomes a new super determinant of our social fate</w:t>
      </w:r>
      <w:r w:rsidRPr="00FB6991">
        <w:t xml:space="preserve">. </w:t>
      </w:r>
      <w:r w:rsidRPr="000F7D0F">
        <w:rPr>
          <w:rStyle w:val="StyleUnderline"/>
        </w:rPr>
        <w:t>It might well be society’s fault for changing nature, but it is the consequent power of that nature that brings on the apocalypse.</w:t>
      </w:r>
      <w:r w:rsidRPr="00FB6991">
        <w:t xml:space="preserve"> The causal power of nature is not compromised but would seem to be augmented by social injections into that nature. (2008: 245) </w:t>
      </w:r>
      <w:r w:rsidRPr="000F7D0F">
        <w:rPr>
          <w:rStyle w:val="StyleUnderline"/>
        </w:rPr>
        <w:t>While the part-anthropogenic process of the accumulation of greenhouse gases in the atmosphere is readily acknowledged, the related ecological problems are externalized as are the solutions</w:t>
      </w:r>
      <w:r w:rsidRPr="00FB6991">
        <w:t xml:space="preserve">. </w:t>
      </w:r>
      <w:r w:rsidRPr="000F7D0F">
        <w:rPr>
          <w:rStyle w:val="StyleUnderline"/>
        </w:rPr>
        <w:t>CO2 becomes the fethishized stand-in for the totality of climate change calamities and, therefore, it suffices to reverse atmospheric CO2 build-up</w:t>
      </w:r>
      <w:r w:rsidRPr="00FB6991">
        <w:t xml:space="preserve"> to a negotiated idealized point in history, to return to climatic status quo ex-ante. </w:t>
      </w:r>
      <w:r w:rsidRPr="000F7D0F">
        <w:rPr>
          <w:rStyle w:val="StyleUnderline"/>
        </w:rPr>
        <w:t>An extraordinary techno- managerial apparatus is under way</w:t>
      </w:r>
      <w:r w:rsidRPr="00FB6991">
        <w:t xml:space="preserve">, ranging from new eco-technologies of a variety of kinds to unruly complex managerial and institutional configura- tions, </w:t>
      </w:r>
      <w:r w:rsidRPr="000F7D0F">
        <w:rPr>
          <w:rStyle w:val="StyleUnderline"/>
        </w:rPr>
        <w:t>with a view to producing a socio-ecological fix to make sure nothing really changes.</w:t>
      </w:r>
      <w:r w:rsidRPr="00FB6991">
        <w:t xml:space="preserve"> </w:t>
      </w:r>
      <w:r w:rsidRPr="000F7D0F">
        <w:rPr>
          <w:rStyle w:val="Emphasis"/>
        </w:rPr>
        <w:t>Stabilizing the climate seems to be a condition for capital- ist life as we know it to continue.</w:t>
      </w:r>
      <w:r w:rsidRPr="00FB6991">
        <w:t xml:space="preserve"> Moreover</w:t>
      </w:r>
      <w:r w:rsidRPr="000F7D0F">
        <w:rPr>
          <w:rStyle w:val="StyleUnderline"/>
        </w:rPr>
        <w:t>, the mobilized mechanisms to arrive at this allegedly more benign (</w:t>
      </w:r>
      <w:r w:rsidRPr="00FB6991">
        <w:t>past</w:t>
      </w:r>
      <w:r w:rsidRPr="000F7D0F">
        <w:rPr>
          <w:rStyle w:val="StyleUnderline"/>
        </w:rPr>
        <w:t>) condition are actually those that produced the problem in the first place</w:t>
      </w:r>
      <w:r w:rsidRPr="00FB6991">
        <w:t xml:space="preserve"> (</w:t>
      </w:r>
      <w:r w:rsidRPr="000F7D0F">
        <w:rPr>
          <w:rStyle w:val="StyleUnderline"/>
        </w:rPr>
        <w:t>commodification of nature</w:t>
      </w:r>
      <w:r w:rsidRPr="00FB6991">
        <w:t xml:space="preserve"> – in this case CO2), thereby radically disavowing the social relations and processes through which this hybrid socio-natural quasi-object (Latour, 1993; Swyngedouw, 2006) came into its problematic being. Populist discourse ‘displaces social antagonism and constructs the enemy. In populism, </w:t>
      </w:r>
      <w:r w:rsidRPr="000F7D0F">
        <w:rPr>
          <w:rStyle w:val="StyleUnderline"/>
        </w:rPr>
        <w:t>the enemy is externalized or reified into a positive ontological entity</w:t>
      </w:r>
      <w:r w:rsidRPr="00FB6991">
        <w:t xml:space="preserve"> [excessive CO2] (even if this entity is spectral) whose annihilation would restore balance and justice’ (Žižek, 2006a: 555). </w:t>
      </w:r>
      <w:r w:rsidRPr="000F7D0F">
        <w:rPr>
          <w:rStyle w:val="Emphasis"/>
        </w:rPr>
        <w:t>The enemy is always externalized and objectified</w:t>
      </w:r>
      <w:r w:rsidRPr="00FB6991">
        <w:t xml:space="preserve">. Populism’s fundamental fantasy, for Žižek, is that of ‘intrud- ers’ who have corrupted the system. CO2 stands here as the classic example of a fetishized and externalized foe that requires dealing with if sustainable climate futures are to be attained. </w:t>
      </w:r>
      <w:r w:rsidRPr="0086531A">
        <w:rPr>
          <w:rStyle w:val="StyleUnderline"/>
        </w:rPr>
        <w:t>Problems therefore are not the result of the ‘system’</w:t>
      </w:r>
      <w:r w:rsidRPr="00FB6991">
        <w:t xml:space="preserve">, of unevenly distributed power relations, of the networks of control and influence, of rampant injustices, or of a fatal flaw inscribed in the system, </w:t>
      </w:r>
      <w:r w:rsidRPr="0086531A">
        <w:rPr>
          <w:rStyle w:val="StyleUnderline"/>
        </w:rPr>
        <w:t>but are blamed on an outsider</w:t>
      </w:r>
      <w:r w:rsidRPr="00FB6991">
        <w:t xml:space="preserve"> (Žižek, 2006a: 555). That is why the solution can be found in dealing with the ‘pathological’ phenomenon, the resolution for which resides in the system itself. It is not the system that is the problem, but its pathological syndrome (for which the cure is internal), that is posited as ‘excess’. While CO2 is externalized as the socio-climatic enemy, a potential cure in the guise of the Kyoto principles is generated from within the market functioning of the system itself. The ‘enemy’ is, therefore, always vague, ambiguous, socially empty or vacuous (like ‘CO2’); the ‘enemy’ is a mere thing, not socially embodied, named and counted. While a proper analysis and politics would endorse the view that CO2- as-crisis stands as the pathological symptom of the normal, one that expresses the excesses inscribed in the very normal functioning of the system (i.e. capitalism), </w:t>
      </w:r>
      <w:r w:rsidRPr="0086531A">
        <w:rPr>
          <w:rStyle w:val="StyleUnderline"/>
        </w:rPr>
        <w:t xml:space="preserve">the policy architecture around climate change insists that this ‘excessive’ state is not inscribed in the functioning of the system itself, but is </w:t>
      </w:r>
      <w:r w:rsidRPr="0086531A">
        <w:rPr>
          <w:rStyle w:val="StyleUnderline"/>
        </w:rPr>
        <w:lastRenderedPageBreak/>
        <w:t>an aberration that can be ‘cured’ by mobilizing the very inner dynamics and logic of the system</w:t>
      </w:r>
      <w:r w:rsidRPr="00FB6991">
        <w:t xml:space="preserve"> (privatization of CO2, </w:t>
      </w:r>
      <w:r w:rsidRPr="0086531A">
        <w:rPr>
          <w:rStyle w:val="StyleUnderline"/>
        </w:rPr>
        <w:t>commodifica- tion and market exchange via carbon</w:t>
      </w:r>
      <w:r w:rsidRPr="00FB6991">
        <w:t xml:space="preserve"> and carbon-offset trading). Fourth, populism is based on a politics of ‘the people know best’ (although the latter category remains often empty, unnamed), supported by a scientific technocracy assumed to be neutral, and advocates a direct relationship between people and political participation. It is assumed that this will lead to a good, if not optimal, solution, a view strangely at odds with the presumed radical openness, uncertainty and undecidability of the excessive risks associated with Beck’s or Giddens’ second modernity. The architecture of populist governing takes the form of stakeholder partici- pation or forms of participatory governance that operates beyond the state and permits a form of self-management, self-organization and controlled self-disciplining (see Dean, 1999; Lemke, 1999), under the aegis of a non-disputed liberal-capitalist order. Fifth, populist tactics do not identify a privileged subject of change (like the proletariat for Marxists, women for feminists or the ‘creative class’ for competitive capitalism), but instead invoke a common condition or predicament, the need for common humanity-wide action, mutual collabo- ration and cooperation. There are no internal social tensions or internal generative conflicts; the ‘people’, in this case global humanity, are called into being as political subject, thereby disavowing the radical heterogene- ity and antagonisms that cut through ‘the people’. It is exactly this consti- tutive split of the people, the recognition of radically differentiated if not opposed social, political or ecological desires, that calls the proper democratic political into being. Sixth, </w:t>
      </w:r>
      <w:r w:rsidRPr="0086531A">
        <w:rPr>
          <w:rStyle w:val="StyleUnderline"/>
        </w:rPr>
        <w:t>populist demands are always addressed to the elites.</w:t>
      </w:r>
      <w:r w:rsidRPr="00FB6991">
        <w:t xml:space="preserve"> Populism as a project addresses demands to the ruling elites (getting rid of immi- grants, saving the climate . . .); </w:t>
      </w:r>
      <w:r w:rsidRPr="0086531A">
        <w:rPr>
          <w:rStyle w:val="StyleUnderline"/>
        </w:rPr>
        <w:t>it is not about replacing the elites, but calling on the elites to undertake action</w:t>
      </w:r>
      <w:r w:rsidRPr="00FB6991">
        <w:t xml:space="preserve">. </w:t>
      </w:r>
      <w:r w:rsidRPr="0086531A">
        <w:rPr>
          <w:rStyle w:val="StyleUnderline"/>
        </w:rPr>
        <w:t>The ecological problem is no exception. It does not invite a transformation of the existing socio-ecological order but calls on the elites to undertake action such that nothing really has to change, so that life can basically go on as before.</w:t>
      </w:r>
      <w:r w:rsidRPr="00FB6991">
        <w:t xml:space="preserve"> In this sense, </w:t>
      </w:r>
      <w:r w:rsidRPr="0086531A">
        <w:rPr>
          <w:rStyle w:val="StyleUnderline"/>
        </w:rPr>
        <w:t>environmental populism is inherently reactionary, a key ideological support structure for securing the socio-political status quo</w:t>
      </w:r>
      <w:r w:rsidRPr="00FB6991">
        <w:t xml:space="preserve">. It is inherently non-political and non-partisan. A Gramscian ‘passive revolution’ has taken place over the past few years, whereby the elites have not only acknowledged the climate conundrum and, thereby, answered the call of the ‘people’ to take the climate seriously, but are moving rapidly to convince the world that, indeed, capi- talism can not only solve the climate riddle but also that capitalism can make a new climate by unmaking the one it has co-produced over the past few hundred years through a series of extraordinary techno-natural and eco- managerial fixes. Not only do the </w:t>
      </w:r>
      <w:r w:rsidRPr="0086531A">
        <w:rPr>
          <w:rStyle w:val="StyleUnderline"/>
        </w:rPr>
        <w:t>elites</w:t>
      </w:r>
      <w:r w:rsidRPr="00FB6991">
        <w:t xml:space="preserve"> </w:t>
      </w:r>
      <w:r w:rsidRPr="0086531A">
        <w:rPr>
          <w:rStyle w:val="StyleUnderline"/>
        </w:rPr>
        <w:t>take these particular demands</w:t>
      </w:r>
      <w:r w:rsidRPr="00FB6991">
        <w:t xml:space="preserve"> of the people seriously, it also </w:t>
      </w:r>
      <w:r w:rsidRPr="0086531A">
        <w:rPr>
          <w:rStyle w:val="StyleUnderline"/>
        </w:rPr>
        <w:t>mobilizes them in ways that serve their purposes</w:t>
      </w:r>
      <w:r w:rsidRPr="00FB6991">
        <w:t xml:space="preserve">. Seventh, no proper names are assigned to a post-political populist politics (Badiou, 2005). Post-political populism is associated with a politics of not naming, in the sense of giving a definite or proper name to its domain or field of action. Only </w:t>
      </w:r>
      <w:r w:rsidRPr="0086531A">
        <w:rPr>
          <w:rStyle w:val="StyleUnderline"/>
        </w:rPr>
        <w:t>‘empty’ signifiers like ‘climate change policy’, ‘bio- diversity policy’ or a vacuous ‘sustainable policy’ replace the proper names of politics</w:t>
      </w:r>
      <w:r w:rsidRPr="00FB6991">
        <w:t xml:space="preserve">. These proper names, according to Rancière (1998; see also Badiou, 2005), are what constitute a genuine democracy, that is, a space where the unnamed, the uncounted and, consequently, unsymbolized become named and counted. Consider, for example, how class struggle in the 19th and 20th century was exactly about naming the proletariat, its counting, symbolization, narration and consequent entry into the techno- machinery of the state. In the 20th century, feminist politics became named through the narration, activism and symbolization of ‘woman’ as a political category. And, for capitalism, the ‘creative class’ is the revolutionary subject that sustains its creatively destructive transformations. Climate change has no positively embodied name or signifier; it does not call a political subject into being that stands in for the universality of egalitarian democratic demands. In other words, the future of a globally warmer world has no proper name. In contrast to other signifiers that signal a positively embodied content with respect to the future (like socialism, communism, liberalism), </w:t>
      </w:r>
      <w:r w:rsidRPr="0086531A">
        <w:rPr>
          <w:rStyle w:val="StyleUnderline"/>
        </w:rPr>
        <w:t>an ecologically and climatologically different future world is only captured in its negativity</w:t>
      </w:r>
      <w:r w:rsidRPr="00FB6991">
        <w:t xml:space="preserve">; a pure negativity without promises of redemption, without a positive injunction that ‘transcends’/sublimates negativity and without proper subject. </w:t>
      </w:r>
      <w:r w:rsidRPr="0086531A">
        <w:rPr>
          <w:rStyle w:val="StyleUnderline"/>
        </w:rPr>
        <w:t xml:space="preserve">The realization of this apocalyptic </w:t>
      </w:r>
      <w:r w:rsidRPr="0086531A">
        <w:rPr>
          <w:rStyle w:val="StyleUnderline"/>
        </w:rPr>
        <w:lastRenderedPageBreak/>
        <w:t>promise is forever post- poned, the never-land of tomorrow’s unfulfilled and unfulfillable promises. Yet the gaze on tomorrow permits recasting social, political and other pressing issues today as future conditions that can be retroactively re- scripted as a techno-managerial issue.</w:t>
      </w:r>
      <w:r w:rsidRPr="00FB6991">
        <w:t xml:space="preserve"> The final characteristic of populism takes this absence of a positively embodied signifier further. As particular demands are expressed (get rid of immigrants, reduce CO2) that remain particular, populism forecloses univer- salization as a positive socio-environmental injunction or project. In other words, the environmental problem does not posit a positive and named socio-environmental situation, an embodied vision, a desire that awaits realization, a fiction to be realized. In that sense, </w:t>
      </w:r>
      <w:r w:rsidRPr="0086531A">
        <w:rPr>
          <w:rStyle w:val="StyleUnderline"/>
        </w:rPr>
        <w:t>populism does not solve problems, it moves them elsewhere</w:t>
      </w:r>
      <w:r w:rsidRPr="00FB6991">
        <w:t xml:space="preserve">. Consider, for example, the current argument over how the nuclear option is again portrayed as a possible and realistic option to secure a sustainable energy future and as an alternative to deal both with CO2 emissions and peak-oil. </w:t>
      </w:r>
      <w:r w:rsidRPr="0086531A">
        <w:rPr>
          <w:rStyle w:val="StyleUnderline"/>
        </w:rPr>
        <w:t>The redemption of our CO2 quagmire is found in replacing the socio-ecologically excessive presence of CO2 with another socio-natural object, U235/238,</w:t>
      </w:r>
      <w:r w:rsidRPr="00FB6991">
        <w:t xml:space="preserve"> and the inevitable production of all manner of socio-natural transuranic elements. </w:t>
      </w:r>
      <w:r w:rsidRPr="0086531A">
        <w:rPr>
          <w:rStyle w:val="StyleUnderline"/>
        </w:rPr>
        <w:t>The nuclear ‘fix’ is now increasingly staged (and will undoubtedly be implemented) as one of the possible remedies to save both climate and capital. It hardly arouses expectations for a better and ecologically sound society.</w:t>
      </w:r>
    </w:p>
    <w:p w14:paraId="470FAFE7" w14:textId="77777777" w:rsidR="008F7DB0" w:rsidRPr="00FB6991" w:rsidRDefault="008F7DB0" w:rsidP="008F7DB0">
      <w:pPr>
        <w:pStyle w:val="Heading4"/>
        <w:rPr>
          <w:sz w:val="22"/>
        </w:rPr>
      </w:pPr>
      <w:r w:rsidRPr="00502653">
        <w:t xml:space="preserve">Apocalyptic imaginations depoliticizes climate change and </w:t>
      </w:r>
      <w:r>
        <w:t>reinforces capitalism</w:t>
      </w:r>
      <w:r w:rsidRPr="00502653">
        <w:br/>
      </w:r>
      <w:r w:rsidRPr="00FB6991">
        <w:rPr>
          <w:b w:val="0"/>
          <w:sz w:val="22"/>
        </w:rPr>
        <w:t>Erik</w:t>
      </w:r>
      <w:r w:rsidRPr="00FB6991">
        <w:rPr>
          <w:rStyle w:val="Style13ptBold"/>
        </w:rPr>
        <w:t xml:space="preserve"> </w:t>
      </w:r>
      <w:r w:rsidRPr="00093E93">
        <w:rPr>
          <w:rStyle w:val="Style13ptBold"/>
        </w:rPr>
        <w:t>Swyngedouw</w:t>
      </w:r>
      <w:r w:rsidRPr="00FB6991">
        <w:rPr>
          <w:b w:val="0"/>
          <w:sz w:val="22"/>
        </w:rPr>
        <w:t>, University of Manchester professor of Environment and Development, 20</w:t>
      </w:r>
      <w:r w:rsidRPr="00093E93">
        <w:rPr>
          <w:rStyle w:val="Style13ptBold"/>
        </w:rPr>
        <w:t>10</w:t>
      </w:r>
      <w:r w:rsidRPr="00FB6991">
        <w:rPr>
          <w:b w:val="0"/>
          <w:sz w:val="22"/>
        </w:rPr>
        <w:t>, “Apocalypse Forever?: Post-political Populism and the Spectre of Climate Change,” Sagepub //RX</w:t>
      </w:r>
    </w:p>
    <w:p w14:paraId="3FDC0EBB" w14:textId="77777777" w:rsidR="008F7DB0" w:rsidRPr="00FB6991" w:rsidRDefault="008F7DB0" w:rsidP="008F7DB0">
      <w:pPr>
        <w:rPr>
          <w:rStyle w:val="Emphasis"/>
        </w:rPr>
      </w:pPr>
      <w:r w:rsidRPr="00FB6991">
        <w:t>In this consensual setting</w:t>
      </w:r>
      <w:r w:rsidRPr="00FB6991">
        <w:rPr>
          <w:rStyle w:val="StyleUnderline"/>
        </w:rPr>
        <w:t>, environmental problems are generally staged as universally threatening to the survival of humankind, announcing</w:t>
      </w:r>
      <w:r w:rsidRPr="00FB6991">
        <w:t xml:space="preserve"> the premature termination of civilization as we know it and sustained by what Mike Davis (1999) aptly called ‘</w:t>
      </w:r>
      <w:r w:rsidRPr="00FB6991">
        <w:rPr>
          <w:rStyle w:val="StyleUnderline"/>
        </w:rPr>
        <w:t>ecologies of fear’</w:t>
      </w:r>
      <w:r w:rsidRPr="00FB6991">
        <w:t xml:space="preserve">. </w:t>
      </w:r>
      <w:r w:rsidRPr="00FB6991">
        <w:rPr>
          <w:rStyle w:val="StyleUnderline"/>
        </w:rPr>
        <w:t>The discursive matrix through which the contemporary meaning of the environmental condition is</w:t>
      </w:r>
      <w:r w:rsidRPr="00FB6991">
        <w:t xml:space="preserve"> woven is one </w:t>
      </w:r>
      <w:r w:rsidRPr="00FB6991">
        <w:rPr>
          <w:rStyle w:val="StyleUnderline"/>
        </w:rPr>
        <w:t>quilted</w:t>
      </w:r>
      <w:r w:rsidRPr="00FB6991">
        <w:t xml:space="preserve"> systematically </w:t>
      </w:r>
      <w:r w:rsidRPr="00FB6991">
        <w:rPr>
          <w:rStyle w:val="StyleUnderline"/>
        </w:rPr>
        <w:t>by the continuous invoca- tion of fear and danger</w:t>
      </w:r>
      <w:r w:rsidRPr="00FB6991">
        <w:t xml:space="preserve">, the spectre of ecological annihilation or at least seriously distressed socio-ecological conditions for many people in the near future. ‘Fear’ is indeed the crucial node through which much of the current environmental narrative is woven, and continues to feed the concern with ‘sustainability’. </w:t>
      </w:r>
      <w:r w:rsidRPr="00FB6991">
        <w:rPr>
          <w:rStyle w:val="StyleUnderline"/>
        </w:rPr>
        <w:t>This cultivation of ‘ecologies of fear’, in turn, is sustained in part by a particular set of phantasmagorical imaginaries (</w:t>
      </w:r>
      <w:r w:rsidRPr="00FB6991">
        <w:t xml:space="preserve">Katz, 1995). The </w:t>
      </w:r>
      <w:r w:rsidRPr="00FB6991">
        <w:rPr>
          <w:rStyle w:val="StyleUnderline"/>
        </w:rPr>
        <w:t>apocalyptic imaginary</w:t>
      </w:r>
      <w:r w:rsidRPr="00FB6991">
        <w:t xml:space="preserve"> of a world without water, or at least with endemic water shortages, ravaged by hurricanes whose intensity is amplified by climate change; pictures of scorched land as global warming shifts the geo- pluvial regime and the spatial variability of droughts and floods; icebergs that disintegrate around the poles as ice melts into the sea, causing the sea level to rise; alarming reductions in biodiversity as species disappear or are threatened by extinction; post-apocalyptic images of waste lands reminis- cent of the silent ecologies of the region around Chernobyl; the threat of peak-oil that, without proper management and technologically innovative foresight, would return society to a Stone Age existence; the devastation of wildfires, tsunamis, diseases like SARS, avian flu, Ebola or HIV, all these imaginaries of a Nature out of synch, destabilized, threatening and out of control are paralleled by equally disturbing images of a society that contin- ues piling up waste, pumping CO2 into the atmosphere, deforesting the earth, etc. This </w:t>
      </w:r>
      <w:r w:rsidRPr="00FB6991">
        <w:rPr>
          <w:rStyle w:val="StyleUnderline"/>
        </w:rPr>
        <w:t xml:space="preserve">is </w:t>
      </w:r>
      <w:r w:rsidRPr="00FB6991">
        <w:t>a process that Neil Smith appropriately refers to as ‘</w:t>
      </w:r>
      <w:r w:rsidRPr="00FB6991">
        <w:rPr>
          <w:rStyle w:val="StyleUnderline"/>
        </w:rPr>
        <w:t>nature-washing’</w:t>
      </w:r>
      <w:r w:rsidRPr="00FB6991">
        <w:t xml:space="preserve"> (2008: 245). In sum, </w:t>
      </w:r>
      <w:r w:rsidRPr="00FB6991">
        <w:rPr>
          <w:rStyle w:val="StyleUnderline"/>
        </w:rPr>
        <w:t>our ecological predicament is sutured by millennial fears, sustained by an apocalyptic rhetoric and representa- tional tactics, and by a series of performative gestures signalling an over- whelming, mind-boggling danger</w:t>
      </w:r>
      <w:r w:rsidRPr="00FB6991">
        <w:t xml:space="preserve">, one that threatens to undermine the very coordinates of our everyday lives and routines, and may shake up the foundations of all we took and take for granted. Table 1 exemplifies some of the imaginaries that are continuously invoked. Of course, apocalyptic imaginaries have been around for a long time as an integral part of Western thought, first of Christianity and later emerging as the underbelly of fast-forwarding technological modernization and its associated doomsday thinkers. However, </w:t>
      </w:r>
      <w:r w:rsidRPr="00FB6991">
        <w:rPr>
          <w:rStyle w:val="StyleUnderline"/>
        </w:rPr>
        <w:t>present-day millennialism preaches an apocalypse without the promise of redemption</w:t>
      </w:r>
      <w:r w:rsidRPr="00FB6991">
        <w:t xml:space="preserve">. Saint </w:t>
      </w:r>
      <w:r w:rsidRPr="00FB6991">
        <w:lastRenderedPageBreak/>
        <w:t xml:space="preserve">John’s biblical apocalypse, for example, found its redemption in God’s infinite love. The proliferation of modern apocalyptic imaginaries also held up the promise of redemption: the horsemen of the apocalypse, whether riding under the name of the proletariat, technology or capitalism, could be tamed with appropriate political and social revolutions. As Martin Jay argued, while traditional apocalyptic versions still held out the hope for redemption, for a ‘second coming’, for the promise of a ‘new dawn’, environmental apocalyptic imaginaries are ‘leaving behind any hope of rebirth or renewal . . . in favour of an unquenchable fascination with being on the verge of an end that never comes’ (1994: 33). The emergence of new The forms of millennialism around the environmental nexus is of a particular kind that promises neither redemption nor realization. As Klaus Scherpe (1987) insists, </w:t>
      </w:r>
      <w:r w:rsidRPr="00FB6991">
        <w:rPr>
          <w:rStyle w:val="StyleUnderline"/>
        </w:rPr>
        <w:t>this is not simply apocalypse now, but apocalypse forever.</w:t>
      </w:r>
      <w:r w:rsidRPr="00FB6991">
        <w:t xml:space="preserve"> It is a vision that does not suggest, prefigure or expect the necessity of an event that will alter history. Derrida (referring to the nuclear threat in the 1980s) sums this up most succinctly: . . . here, precisely, is announced – as promise or as threat – an apocalypse without apocalypse, an apocalypse without vision, without truth, without revelation . . . without message and without destination, without sender and without decidable addressee ... an apocalypse beyond good and evil. (1992: 66) </w:t>
      </w:r>
      <w:r w:rsidRPr="00FB6991">
        <w:rPr>
          <w:rStyle w:val="StyleUnderline"/>
        </w:rPr>
        <w:t>The environmentally apocalyptic future, forever postponed,</w:t>
      </w:r>
      <w:r w:rsidRPr="00FB6991">
        <w:t xml:space="preserve"> neither promises redemption nor does it possess a name; it </w:t>
      </w:r>
      <w:r w:rsidRPr="00FB6991">
        <w:rPr>
          <w:rStyle w:val="StyleUnderline"/>
        </w:rPr>
        <w:t>is pure negativity.</w:t>
      </w:r>
      <w:r w:rsidRPr="00FB6991">
        <w:t xml:space="preserve"> The attractions of such an apocalyptic imaginary are related to a series of characteristics. In contrast to standard left arguments about the apocalyptic dynamics of unbridled capitalism (Mike Davis is a great exemplar of this; see Davis, 1999, 2002), I would argue that sustaining and nurturing apocalyptic imaginaries is an integral and vital part of the new cultural politics of capitalism (Boltanski and Chiapello, 2007) for which the management of fear is a central leitmotif (Badiou, 2007). At the symbolic level, apocalyptic imaginaries are extraordinarily powerful in disavowing or displacing social conflict and antagonisms. As such, </w:t>
      </w:r>
      <w:r w:rsidRPr="00FB6991">
        <w:rPr>
          <w:rStyle w:val="StyleUnderline"/>
        </w:rPr>
        <w:t>apoca- lyptic imaginations are decidedly populist and foreclose a proper political framing</w:t>
      </w:r>
      <w:r w:rsidRPr="00FB6991">
        <w:t xml:space="preserve">. Or, in other words, </w:t>
      </w:r>
      <w:r w:rsidRPr="00FB6991">
        <w:rPr>
          <w:rStyle w:val="StyleUnderline"/>
        </w:rPr>
        <w:t>the presentation of climate change as a global humanitarian cause produces a thoroughly depoliticized imaginary</w:t>
      </w:r>
      <w:r w:rsidRPr="00FB6991">
        <w:t>, one that does not revolve around choosing one trajectory rather than another, one that is not articulated with specific political programs or socio-ecological project or revolutions. It is this sort of mobilization without political issue that led Alain Badiou to state that ‘</w:t>
      </w:r>
      <w:r w:rsidRPr="00FB6991">
        <w:rPr>
          <w:rStyle w:val="StyleUnderline"/>
        </w:rPr>
        <w:t>ecology is the new opium for the masses’</w:t>
      </w:r>
      <w:r w:rsidRPr="00FB6991">
        <w:t xml:space="preserve">, whereby </w:t>
      </w:r>
      <w:r w:rsidRPr="00FB6991">
        <w:rPr>
          <w:rStyle w:val="StyleUnderline"/>
        </w:rPr>
        <w:t>the nurturing of the promise of a more benign retrofitted climate exhausts the horizon of our aspirations and imaginations</w:t>
      </w:r>
      <w:r w:rsidRPr="00FB6991">
        <w:t xml:space="preserve"> (Badiou, 2008; Žižek, 2008). We have to make sure that radical techno-managerial and socio-cultural transformations, organized within the horizons of a capitalist order that is beyond dispute, are initiated that retrofit the climate (Swyngedouw, forthcoming). In other words, </w:t>
      </w:r>
      <w:r w:rsidRPr="00FB6991">
        <w:rPr>
          <w:rStyle w:val="StyleUnderline"/>
        </w:rPr>
        <w:t xml:space="preserve">we have to change radically, but within the contours of the existing state of the situation </w:t>
      </w:r>
      <w:r w:rsidRPr="00FB6991">
        <w:t xml:space="preserve">– ‘the parti- tion of the sensible’ in Rancière’s (1998) words, </w:t>
      </w:r>
      <w:r w:rsidRPr="00FB6991">
        <w:rPr>
          <w:rStyle w:val="StyleUnderline"/>
        </w:rPr>
        <w:t xml:space="preserve">so that </w:t>
      </w:r>
      <w:r w:rsidRPr="00FB6991">
        <w:rPr>
          <w:rStyle w:val="Emphasis"/>
        </w:rPr>
        <w:t>nothing really has to change.</w:t>
      </w:r>
    </w:p>
    <w:p w14:paraId="782DDF4B" w14:textId="2EE3E0A5" w:rsidR="008F7DB0" w:rsidRPr="009E342B" w:rsidRDefault="007B5BFA" w:rsidP="007B5BFA">
      <w:pPr>
        <w:pStyle w:val="Heading3"/>
      </w:pPr>
      <w:r>
        <w:lastRenderedPageBreak/>
        <w:t>Other</w:t>
      </w:r>
    </w:p>
    <w:p w14:paraId="116514B6" w14:textId="77777777" w:rsidR="007B5BFA" w:rsidRDefault="007B5BFA" w:rsidP="007B5BFA">
      <w:pPr>
        <w:pStyle w:val="Heading4"/>
      </w:pPr>
      <w:r>
        <w:t>Urgency/ethics link</w:t>
      </w:r>
    </w:p>
    <w:p w14:paraId="6DD83F9D" w14:textId="77777777" w:rsidR="007B5BFA" w:rsidRDefault="007B5BFA" w:rsidP="007B5BFA">
      <w:r w:rsidRPr="005240ED">
        <w:t xml:space="preserve">Tonči </w:t>
      </w:r>
      <w:r w:rsidRPr="005240ED">
        <w:rPr>
          <w:rStyle w:val="Style13ptBold"/>
        </w:rPr>
        <w:t>Valentić, 2008 (</w:t>
      </w:r>
      <w:r>
        <w:t xml:space="preserve">International Journal of Zizek Studies Vol 2 No 2, "Symbolic Violence and Global Capitalism" </w:t>
      </w:r>
      <w:r w:rsidRPr="00EB5E4B">
        <w:t>http://zizekstudies.org/index.php/ijzs/article/viewFile/140/214</w:t>
      </w:r>
      <w:r>
        <w:t>)</w:t>
      </w:r>
    </w:p>
    <w:p w14:paraId="1C0D5E67" w14:textId="77777777" w:rsidR="007B5BFA" w:rsidRPr="009203A5" w:rsidRDefault="007B5BFA" w:rsidP="007B5BFA">
      <w:pPr>
        <w:rPr>
          <w:rStyle w:val="StyleUnderline"/>
        </w:rPr>
      </w:pPr>
      <w:r w:rsidRPr="009203A5">
        <w:rPr>
          <w:rStyle w:val="Emphasis"/>
        </w:rPr>
        <w:t>The horror of violent acts and empathy for the victims</w:t>
      </w:r>
      <w:r w:rsidRPr="0009288C">
        <w:rPr>
          <w:sz w:val="16"/>
        </w:rPr>
        <w:t xml:space="preserve"> inexorably </w:t>
      </w:r>
      <w:r w:rsidRPr="009203A5">
        <w:rPr>
          <w:rStyle w:val="Emphasis"/>
        </w:rPr>
        <w:t>function as a lure which prevents us from thinking</w:t>
      </w:r>
      <w:r w:rsidRPr="0009288C">
        <w:rPr>
          <w:sz w:val="16"/>
        </w:rPr>
        <w:t xml:space="preserve">, for example </w:t>
      </w:r>
      <w:r w:rsidRPr="009203A5">
        <w:rPr>
          <w:rStyle w:val="Emphasis"/>
        </w:rPr>
        <w:t>when we are forced to act urgently</w:t>
      </w:r>
      <w:r w:rsidRPr="0009288C">
        <w:rPr>
          <w:sz w:val="16"/>
        </w:rPr>
        <w:t xml:space="preserve">, or when </w:t>
      </w:r>
      <w:r w:rsidRPr="009203A5">
        <w:rPr>
          <w:rStyle w:val="Emphasis"/>
        </w:rPr>
        <w:t>confronted with "humanitarian politics</w:t>
      </w:r>
      <w:r w:rsidRPr="0009288C">
        <w:rPr>
          <w:sz w:val="16"/>
        </w:rPr>
        <w:t xml:space="preserve">" of human rights </w:t>
      </w:r>
      <w:r w:rsidRPr="009203A5">
        <w:rPr>
          <w:rStyle w:val="Emphasis"/>
        </w:rPr>
        <w:t>that serves as the ideology of military interventionism</w:t>
      </w:r>
      <w:r w:rsidRPr="0009288C">
        <w:rPr>
          <w:sz w:val="16"/>
        </w:rPr>
        <w:t xml:space="preserve"> </w:t>
      </w:r>
      <w:r w:rsidRPr="009203A5">
        <w:rPr>
          <w:rStyle w:val="Emphasis"/>
        </w:rPr>
        <w:t>for specific economic-political purposes</w:t>
      </w:r>
      <w:r w:rsidRPr="0009288C">
        <w:rPr>
          <w:sz w:val="16"/>
        </w:rPr>
        <w:t xml:space="preserve">, which utterly </w:t>
      </w:r>
      <w:r w:rsidRPr="009203A5">
        <w:rPr>
          <w:rStyle w:val="Emphasis"/>
        </w:rPr>
        <w:t>prevents any radical socio-political transformation</w:t>
      </w:r>
      <w:r w:rsidRPr="0009288C">
        <w:rPr>
          <w:sz w:val="16"/>
        </w:rPr>
        <w:t xml:space="preserve"> (i.e. </w:t>
      </w:r>
      <w:r w:rsidRPr="009203A5">
        <w:rPr>
          <w:rStyle w:val="Emphasis"/>
        </w:rPr>
        <w:t>charity becomes the humanitarian mask hiding the face of economic exploitation</w:t>
      </w:r>
      <w:r w:rsidRPr="0009288C">
        <w:rPr>
          <w:sz w:val="16"/>
        </w:rPr>
        <w:t xml:space="preserve">). Having that in mind, </w:t>
      </w:r>
      <w:r w:rsidRPr="00612E77">
        <w:rPr>
          <w:rStyle w:val="StyleUnderline"/>
        </w:rPr>
        <w:t>there are four possible</w:t>
      </w:r>
      <w:r w:rsidRPr="0009288C">
        <w:rPr>
          <w:sz w:val="16"/>
        </w:rPr>
        <w:t xml:space="preserve"> theoretical </w:t>
      </w:r>
      <w:r w:rsidRPr="00612E77">
        <w:rPr>
          <w:rStyle w:val="StyleUnderline"/>
        </w:rPr>
        <w:t>tasks one should undertake</w:t>
      </w:r>
      <w:r w:rsidRPr="0009288C">
        <w:rPr>
          <w:sz w:val="16"/>
        </w:rPr>
        <w:t xml:space="preserve"> in order to clearly articulate a theory of political violence: 1) to </w:t>
      </w:r>
      <w:r w:rsidRPr="00612E77">
        <w:rPr>
          <w:rStyle w:val="StyleUnderline"/>
        </w:rPr>
        <w:t xml:space="preserve">point out that "structural" violence is in the heart of global capitalism, 2) to deconstruct media's coverage of crime, terrorism as well as humanitarian crisis, 3) to unravel true motives of terrorists, 4) to expose racism and racial violence as fear which is deeply rooted in the liberal and tolerant multicultural societies </w:t>
      </w:r>
      <w:r w:rsidRPr="0009288C">
        <w:rPr>
          <w:sz w:val="16"/>
        </w:rPr>
        <w:t xml:space="preserve">obsessed with political correctness. Therefore, as Žižek has pointed out, </w:t>
      </w:r>
      <w:r w:rsidRPr="009203A5">
        <w:rPr>
          <w:rStyle w:val="StyleUnderline"/>
        </w:rPr>
        <w:t>subjective violence we see (the one with a clear identifiable agent) is only the tip of an iceberg made up of "systemic" violence.</w:t>
      </w:r>
    </w:p>
    <w:p w14:paraId="47EB4C57" w14:textId="77777777" w:rsidR="007B5BFA" w:rsidRPr="009203A5" w:rsidRDefault="007B5BFA" w:rsidP="007B5BFA">
      <w:pPr>
        <w:rPr>
          <w:rStyle w:val="StyleUnderline"/>
        </w:rPr>
      </w:pPr>
    </w:p>
    <w:p w14:paraId="66534F8B" w14:textId="77777777" w:rsidR="007B5BFA" w:rsidRDefault="007B5BFA" w:rsidP="007B5BFA">
      <w:pPr>
        <w:pStyle w:val="Heading4"/>
      </w:pPr>
      <w:r>
        <w:t>Fake activism link / do nothing alt</w:t>
      </w:r>
    </w:p>
    <w:p w14:paraId="251F6F59" w14:textId="77777777" w:rsidR="007B5BFA" w:rsidRDefault="007B5BFA" w:rsidP="007B5BFA">
      <w:r w:rsidRPr="005240ED">
        <w:t xml:space="preserve">Tonči </w:t>
      </w:r>
      <w:r w:rsidRPr="005240ED">
        <w:rPr>
          <w:rStyle w:val="Style13ptBold"/>
        </w:rPr>
        <w:t>Valentić, 2008 (</w:t>
      </w:r>
      <w:r>
        <w:t xml:space="preserve">International Journal of Zizek Studies Vol 2 No 2, "Symbolic Violence and Global Capitalism" </w:t>
      </w:r>
      <w:r w:rsidRPr="00EB5E4B">
        <w:t>http://zizekstudies.org/index.php/ijzs/article/viewFile/140/214</w:t>
      </w:r>
      <w:r>
        <w:t>)</w:t>
      </w:r>
    </w:p>
    <w:p w14:paraId="41FF79BB" w14:textId="77777777" w:rsidR="007B5BFA" w:rsidRPr="009203A5" w:rsidRDefault="007B5BFA" w:rsidP="007B5BFA">
      <w:pPr>
        <w:rPr>
          <w:rStyle w:val="StyleUnderline"/>
        </w:rPr>
      </w:pPr>
      <w:r w:rsidRPr="0009288C">
        <w:rPr>
          <w:sz w:val="16"/>
        </w:rPr>
        <w:t>Of course, Žižek is not a ground-breaking author regarding that issue: many anti-capitalists assert that "capitalism is violent", believing that private property, trade and profit survive only because state (or police) violence defends them and that capitalist economies unavoidably need war to expand. His notion of "</w:t>
      </w:r>
      <w:r w:rsidRPr="009203A5">
        <w:rPr>
          <w:rStyle w:val="StyleUnderline"/>
        </w:rPr>
        <w:t>systemic" violence</w:t>
      </w:r>
      <w:r w:rsidRPr="0009288C">
        <w:rPr>
          <w:sz w:val="16"/>
        </w:rPr>
        <w:t xml:space="preserve"> also heavily </w:t>
      </w:r>
      <w:r w:rsidRPr="009203A5">
        <w:rPr>
          <w:rStyle w:val="StyleUnderline"/>
        </w:rPr>
        <w:t>relies on</w:t>
      </w:r>
      <w:r w:rsidRPr="0009288C">
        <w:rPr>
          <w:sz w:val="16"/>
        </w:rPr>
        <w:t xml:space="preserve"> numerous </w:t>
      </w:r>
      <w:r w:rsidRPr="009203A5">
        <w:rPr>
          <w:rStyle w:val="StyleUnderline"/>
        </w:rPr>
        <w:t>theories on "structural violence" denoting a form of violence in which social institutions kill people slowly by preventing them from meeting their basic needs</w:t>
      </w:r>
      <w:r w:rsidRPr="0009288C">
        <w:rPr>
          <w:sz w:val="16"/>
        </w:rPr>
        <w:t xml:space="preserve">, leading further to social conflicts. What is really innovative, and in a way provocative, in his book is the idea of passivity: </w:t>
      </w:r>
      <w:r w:rsidRPr="009203A5">
        <w:rPr>
          <w:rStyle w:val="StyleUnderline"/>
        </w:rPr>
        <w:t xml:space="preserve">It is "better to do nothing than to engage in localized acts whose ultimate function is to make the system run smoother </w:t>
      </w:r>
      <w:r w:rsidRPr="0009288C">
        <w:rPr>
          <w:sz w:val="16"/>
        </w:rPr>
        <w:t xml:space="preserve">(acts like </w:t>
      </w:r>
      <w:r w:rsidRPr="009203A5">
        <w:rPr>
          <w:rStyle w:val="StyleUnderline"/>
        </w:rPr>
        <w:t>providing the space for the multitude of new subjectivities, etc</w:t>
      </w:r>
      <w:r w:rsidRPr="0009288C">
        <w:rPr>
          <w:sz w:val="16"/>
        </w:rPr>
        <w:t>.) Th</w:t>
      </w:r>
      <w:r w:rsidRPr="009203A5">
        <w:rPr>
          <w:rStyle w:val="StyleUnderline"/>
        </w:rPr>
        <w:t>e threat today is not passivity, but pseudo-activity, the urge to “be active,” to “participate,” to mask the Nothingness of what goes on</w:t>
      </w:r>
      <w:r w:rsidRPr="0009288C">
        <w:rPr>
          <w:sz w:val="16"/>
        </w:rPr>
        <w:t xml:space="preserve">. </w:t>
      </w:r>
      <w:r w:rsidRPr="009203A5">
        <w:rPr>
          <w:rStyle w:val="StyleUnderline"/>
        </w:rPr>
        <w:t>People intervene all the time, “do something</w:t>
      </w:r>
      <w:r w:rsidRPr="0009288C">
        <w:rPr>
          <w:sz w:val="16"/>
        </w:rPr>
        <w:t xml:space="preserve">,” academics </w:t>
      </w:r>
      <w:r w:rsidRPr="009203A5">
        <w:rPr>
          <w:rStyle w:val="StyleUnderline"/>
        </w:rPr>
        <w:t>participate in meaningless “debates,”</w:t>
      </w:r>
      <w:r w:rsidRPr="0009288C">
        <w:rPr>
          <w:sz w:val="16"/>
        </w:rPr>
        <w:t xml:space="preserve"> etc., and </w:t>
      </w:r>
      <w:r w:rsidRPr="009203A5">
        <w:rPr>
          <w:rStyle w:val="StyleUnderline"/>
        </w:rPr>
        <w:t>the truly difficult thing is to step back, to</w:t>
      </w:r>
      <w:r w:rsidRPr="0009288C">
        <w:rPr>
          <w:sz w:val="16"/>
        </w:rPr>
        <w:t xml:space="preserve"> </w:t>
      </w:r>
      <w:r w:rsidRPr="009203A5">
        <w:rPr>
          <w:rStyle w:val="StyleUnderline"/>
        </w:rPr>
        <w:t>withdraw from it.</w:t>
      </w:r>
      <w:r w:rsidRPr="0009288C">
        <w:rPr>
          <w:sz w:val="16"/>
        </w:rPr>
        <w:t xml:space="preserve"> </w:t>
      </w:r>
      <w:r w:rsidRPr="009203A5">
        <w:rPr>
          <w:rStyle w:val="StyleUnderline"/>
        </w:rPr>
        <w:t>Those in power</w:t>
      </w:r>
      <w:r w:rsidRPr="0009288C">
        <w:rPr>
          <w:sz w:val="16"/>
        </w:rPr>
        <w:t xml:space="preserve"> often </w:t>
      </w:r>
      <w:r w:rsidRPr="009203A5">
        <w:rPr>
          <w:rStyle w:val="StyleUnderline"/>
        </w:rPr>
        <w:t>prefer</w:t>
      </w:r>
      <w:r w:rsidRPr="0009288C">
        <w:rPr>
          <w:sz w:val="16"/>
        </w:rPr>
        <w:t xml:space="preserve"> even a “</w:t>
      </w:r>
      <w:r w:rsidRPr="009203A5">
        <w:rPr>
          <w:rStyle w:val="StyleUnderline"/>
        </w:rPr>
        <w:t>critical” participation</w:t>
      </w:r>
      <w:r w:rsidRPr="0009288C">
        <w:rPr>
          <w:sz w:val="16"/>
        </w:rPr>
        <w:t xml:space="preserve">, a dialogue, </w:t>
      </w:r>
      <w:r w:rsidRPr="009203A5">
        <w:rPr>
          <w:rStyle w:val="StyleUnderline"/>
        </w:rPr>
        <w:t>to silence</w:t>
      </w:r>
      <w:r w:rsidRPr="0009288C">
        <w:rPr>
          <w:sz w:val="16"/>
        </w:rPr>
        <w:t xml:space="preserve"> – just </w:t>
      </w:r>
      <w:r w:rsidRPr="009203A5">
        <w:rPr>
          <w:rStyle w:val="StyleUnderline"/>
        </w:rPr>
        <w:t>to engage us in a “dialogue,” to make it sure our ominous passivity is broken</w:t>
      </w:r>
      <w:r w:rsidRPr="0009288C">
        <w:rPr>
          <w:sz w:val="16"/>
        </w:rPr>
        <w:t xml:space="preserve">." What would then be the most plausible theoretical answer and practical advice regarding this theoretical puzzle in which </w:t>
      </w:r>
      <w:r w:rsidRPr="009203A5">
        <w:rPr>
          <w:rStyle w:val="StyleUnderline"/>
        </w:rPr>
        <w:t>violence is utterly invisible and does not refer any more to "exertion of physical force in order to injure or abuse</w:t>
      </w:r>
      <w:r w:rsidRPr="0009288C">
        <w:rPr>
          <w:sz w:val="16"/>
        </w:rPr>
        <w:t xml:space="preserve">", </w:t>
      </w:r>
      <w:r w:rsidRPr="009203A5">
        <w:rPr>
          <w:rStyle w:val="StyleUnderline"/>
        </w:rPr>
        <w:t>or</w:t>
      </w:r>
      <w:r w:rsidRPr="0009288C">
        <w:rPr>
          <w:sz w:val="16"/>
        </w:rPr>
        <w:t xml:space="preserve"> to </w:t>
      </w:r>
      <w:r w:rsidRPr="009203A5">
        <w:rPr>
          <w:rStyle w:val="StyleUnderline"/>
        </w:rPr>
        <w:t>intentional and forceful human destruction</w:t>
      </w:r>
      <w:r w:rsidRPr="0009288C">
        <w:rPr>
          <w:sz w:val="16"/>
        </w:rPr>
        <w:t xml:space="preserve">? </w:t>
      </w:r>
      <w:r w:rsidRPr="009203A5">
        <w:rPr>
          <w:rStyle w:val="StyleUnderline"/>
        </w:rPr>
        <w:t>We need to rethink it in terms of new biopolitical and biosocial constellation where revolutionary or emancipatory potential might be placed</w:t>
      </w:r>
      <w:r w:rsidRPr="0009288C">
        <w:rPr>
          <w:sz w:val="16"/>
        </w:rPr>
        <w:t xml:space="preserve"> at the same time </w:t>
      </w:r>
      <w:r w:rsidRPr="009203A5">
        <w:rPr>
          <w:rStyle w:val="StyleUnderline"/>
        </w:rPr>
        <w:t>in</w:t>
      </w:r>
      <w:r w:rsidRPr="0009288C">
        <w:rPr>
          <w:sz w:val="16"/>
        </w:rPr>
        <w:t xml:space="preserve"> the </w:t>
      </w:r>
      <w:r w:rsidRPr="009203A5">
        <w:rPr>
          <w:rStyle w:val="StyleUnderline"/>
        </w:rPr>
        <w:t>passivity and violent activity</w:t>
      </w:r>
      <w:r w:rsidRPr="0009288C">
        <w:rPr>
          <w:sz w:val="16"/>
        </w:rPr>
        <w:t xml:space="preserve">. </w:t>
      </w:r>
      <w:r w:rsidRPr="009203A5">
        <w:rPr>
          <w:rStyle w:val="StyleUnderline"/>
        </w:rPr>
        <w:t>The first step would be</w:t>
      </w:r>
      <w:r w:rsidRPr="0009288C">
        <w:rPr>
          <w:sz w:val="16"/>
        </w:rPr>
        <w:t xml:space="preserve">, paradoxically, </w:t>
      </w:r>
      <w:r w:rsidRPr="009203A5">
        <w:rPr>
          <w:rStyle w:val="StyleUnderline"/>
        </w:rPr>
        <w:t>to point out the meaningless of violence, to reject all teleological and theological justifications and empirical analysis, and finally to listen in theoretical silence instead of participating in the noise it constantly produces.</w:t>
      </w:r>
    </w:p>
    <w:p w14:paraId="00EDD0F5" w14:textId="77777777" w:rsidR="007B5BFA" w:rsidRDefault="007B5BFA" w:rsidP="007B5BFA"/>
    <w:p w14:paraId="28DC84EA" w14:textId="77777777" w:rsidR="007B5BFA" w:rsidRDefault="007B5BFA" w:rsidP="007B5BFA"/>
    <w:p w14:paraId="12DC2567" w14:textId="77777777" w:rsidR="008F7DB0" w:rsidRPr="008F7DB0" w:rsidRDefault="008F7DB0" w:rsidP="008F7DB0"/>
    <w:p w14:paraId="22939C4A" w14:textId="77777777" w:rsidR="00F27081" w:rsidRDefault="00F27081" w:rsidP="00F27081">
      <w:pPr>
        <w:pStyle w:val="Heading2"/>
      </w:pPr>
      <w:r>
        <w:lastRenderedPageBreak/>
        <w:t>Alt</w:t>
      </w:r>
    </w:p>
    <w:p w14:paraId="13DF7B62" w14:textId="77777777" w:rsidR="00F27081" w:rsidRDefault="00F27081" w:rsidP="00F27081">
      <w:pPr>
        <w:pStyle w:val="Heading4"/>
      </w:pPr>
      <w:r>
        <w:t>Alt solves case - socialism resolves the inefficiencies and consumptive drives that make nuclear power necessary</w:t>
      </w:r>
    </w:p>
    <w:p w14:paraId="7F8D106D" w14:textId="77777777" w:rsidR="00F27081" w:rsidRDefault="00F27081" w:rsidP="00F27081">
      <w:r w:rsidRPr="00B6463C">
        <w:rPr>
          <w:rStyle w:val="Style13ptBold"/>
        </w:rPr>
        <w:t>Socialist Labor Party of America, 1979</w:t>
      </w:r>
      <w:r>
        <w:t xml:space="preserve"> ("</w:t>
      </w:r>
      <w:r w:rsidRPr="00B6463C">
        <w:t>The Socialist Alternative to Nuclear Catastrophe</w:t>
      </w:r>
      <w:r>
        <w:t xml:space="preserve">", </w:t>
      </w:r>
      <w:r w:rsidRPr="001B5D35">
        <w:t>http://www.slp.org/res_state_htm/nuc_catas79.html</w:t>
      </w:r>
      <w:r>
        <w:t>)</w:t>
      </w:r>
    </w:p>
    <w:p w14:paraId="61BC1DC8" w14:textId="77777777" w:rsidR="00F27081" w:rsidRPr="00C06B61" w:rsidRDefault="00F27081" w:rsidP="00F27081">
      <w:pPr>
        <w:rPr>
          <w:sz w:val="14"/>
        </w:rPr>
      </w:pPr>
      <w:r w:rsidRPr="00F70447">
        <w:rPr>
          <w:rStyle w:val="StyleUnderline"/>
        </w:rPr>
        <w:t>In a socialist society</w:t>
      </w:r>
      <w:r w:rsidRPr="00C06B61">
        <w:rPr>
          <w:sz w:val="14"/>
        </w:rPr>
        <w:t xml:space="preserve">, the </w:t>
      </w:r>
      <w:r w:rsidRPr="00F70447">
        <w:rPr>
          <w:rStyle w:val="StyleUnderline"/>
        </w:rPr>
        <w:t>government would consist of</w:t>
      </w:r>
      <w:r w:rsidRPr="00C06B61">
        <w:rPr>
          <w:sz w:val="14"/>
        </w:rPr>
        <w:t xml:space="preserve"> the industrial organization of </w:t>
      </w:r>
      <w:r w:rsidRPr="00F70447">
        <w:rPr>
          <w:rStyle w:val="StyleUnderline"/>
        </w:rPr>
        <w:t>the working class at the workplace, where workers would democratically make</w:t>
      </w:r>
      <w:r w:rsidRPr="00C06B61">
        <w:rPr>
          <w:sz w:val="14"/>
        </w:rPr>
        <w:t xml:space="preserve"> the </w:t>
      </w:r>
      <w:r w:rsidRPr="00F70447">
        <w:rPr>
          <w:rStyle w:val="StyleUnderline"/>
        </w:rPr>
        <w:t>decisions</w:t>
      </w:r>
      <w:r w:rsidRPr="00C06B61">
        <w:rPr>
          <w:sz w:val="14"/>
        </w:rPr>
        <w:t xml:space="preserve"> on how the resources available to society are to be used, what energy sources are to be developed, what goods are to be produced, etc. </w:t>
      </w:r>
      <w:r w:rsidRPr="00F70447">
        <w:rPr>
          <w:rStyle w:val="StyleUnderline"/>
        </w:rPr>
        <w:t>Workers would collectively hold full decision-making power over the use of all technology, nuclear or otherwise</w:t>
      </w:r>
      <w:r w:rsidRPr="00C06B61">
        <w:rPr>
          <w:sz w:val="14"/>
        </w:rPr>
        <w:t xml:space="preserve">. </w:t>
      </w:r>
      <w:r w:rsidRPr="00F70447">
        <w:rPr>
          <w:rStyle w:val="StyleUnderline"/>
        </w:rPr>
        <w:t>With the abolition of the profit motive and the transformation of the means of production from private into social property</w:t>
      </w:r>
      <w:r w:rsidRPr="00C06B61">
        <w:rPr>
          <w:sz w:val="14"/>
        </w:rPr>
        <w:t xml:space="preserve">, such </w:t>
      </w:r>
      <w:r w:rsidRPr="00F70447">
        <w:rPr>
          <w:rStyle w:val="StyleUnderline"/>
        </w:rPr>
        <w:t>decisions would be made</w:t>
      </w:r>
      <w:r w:rsidRPr="00C06B61">
        <w:rPr>
          <w:sz w:val="14"/>
        </w:rPr>
        <w:t xml:space="preserve"> not by a minority to serve its own vested interests, but </w:t>
      </w:r>
      <w:r w:rsidRPr="00F70447">
        <w:rPr>
          <w:rStyle w:val="StyleUnderline"/>
        </w:rPr>
        <w:t>by the working-class majority, which could rationally assess the overall impact any decision would have</w:t>
      </w:r>
      <w:r w:rsidRPr="00C06B61">
        <w:rPr>
          <w:sz w:val="14"/>
        </w:rPr>
        <w:t xml:space="preserve"> on the general welfare.</w:t>
      </w:r>
      <w:r w:rsidRPr="00C06B61">
        <w:rPr>
          <w:sz w:val="12"/>
        </w:rPr>
        <w:t>¶</w:t>
      </w:r>
      <w:r w:rsidRPr="00C06B61">
        <w:rPr>
          <w:sz w:val="14"/>
        </w:rPr>
        <w:t xml:space="preserve"> Moreover, </w:t>
      </w:r>
      <w:r w:rsidRPr="00F70447">
        <w:rPr>
          <w:rStyle w:val="StyleUnderline"/>
        </w:rPr>
        <w:t>putting the nation on a socialist foundation based on production for use would free the economy of the capitalist</w:t>
      </w:r>
      <w:r w:rsidRPr="00C06B61">
        <w:rPr>
          <w:sz w:val="14"/>
        </w:rPr>
        <w:t xml:space="preserve"> economic </w:t>
      </w:r>
      <w:r w:rsidRPr="00F70447">
        <w:rPr>
          <w:rStyle w:val="StyleUnderline"/>
        </w:rPr>
        <w:t>imperatives that have fueled the drive toward nuclear energy</w:t>
      </w:r>
      <w:r w:rsidRPr="00C06B61">
        <w:rPr>
          <w:sz w:val="14"/>
        </w:rPr>
        <w:t xml:space="preserve">. A </w:t>
      </w:r>
      <w:r w:rsidRPr="00F70447">
        <w:rPr>
          <w:rStyle w:val="StyleUnderline"/>
        </w:rPr>
        <w:t>socialist economy would be characterized by</w:t>
      </w:r>
      <w:r w:rsidRPr="00C06B61">
        <w:rPr>
          <w:sz w:val="14"/>
        </w:rPr>
        <w:t xml:space="preserve"> the </w:t>
      </w:r>
      <w:r w:rsidRPr="00F70447">
        <w:rPr>
          <w:rStyle w:val="StyleUnderline"/>
        </w:rPr>
        <w:t>planning and rational allocation of resources</w:t>
      </w:r>
      <w:r w:rsidRPr="00C06B61">
        <w:rPr>
          <w:sz w:val="14"/>
        </w:rPr>
        <w:t xml:space="preserve"> that are </w:t>
      </w:r>
      <w:r w:rsidRPr="00F70447">
        <w:rPr>
          <w:rStyle w:val="StyleUnderline"/>
        </w:rPr>
        <w:t>rendered impossible by the profit motive</w:t>
      </w:r>
      <w:r w:rsidRPr="00C06B61">
        <w:rPr>
          <w:sz w:val="14"/>
        </w:rPr>
        <w:t xml:space="preserve">. A socialist society </w:t>
      </w:r>
      <w:r w:rsidRPr="00F70447">
        <w:rPr>
          <w:rStyle w:val="StyleUnderline"/>
        </w:rPr>
        <w:t>would reduce the need for all sources of energy by eliminating the enormous waste that takes place today</w:t>
      </w:r>
      <w:r w:rsidRPr="00C06B61">
        <w:rPr>
          <w:sz w:val="14"/>
        </w:rPr>
        <w:t xml:space="preserve"> under capitalism. </w:t>
      </w:r>
      <w:r w:rsidRPr="00F70447">
        <w:rPr>
          <w:rStyle w:val="StyleUnderline"/>
        </w:rPr>
        <w:t>Planned obsolescence, shoddy products and other manifestations of the waste that permeate capitalist production would be eliminated</w:t>
      </w:r>
      <w:r w:rsidRPr="00C06B61">
        <w:rPr>
          <w:sz w:val="14"/>
        </w:rPr>
        <w:t xml:space="preserve">. </w:t>
      </w:r>
      <w:r w:rsidRPr="00F70447">
        <w:rPr>
          <w:rStyle w:val="StyleUnderline"/>
        </w:rPr>
        <w:t>Mass transit</w:t>
      </w:r>
      <w:r w:rsidRPr="00C06B61">
        <w:rPr>
          <w:sz w:val="14"/>
        </w:rPr>
        <w:t xml:space="preserve"> systems </w:t>
      </w:r>
      <w:r w:rsidRPr="00F70447">
        <w:rPr>
          <w:rStyle w:val="StyleUnderline"/>
        </w:rPr>
        <w:t>would be developed</w:t>
      </w:r>
      <w:r w:rsidRPr="00C06B61">
        <w:rPr>
          <w:sz w:val="14"/>
        </w:rPr>
        <w:t xml:space="preserve">. And a </w:t>
      </w:r>
      <w:r w:rsidRPr="00F70447">
        <w:rPr>
          <w:rStyle w:val="StyleUnderline"/>
        </w:rPr>
        <w:t>socialist society would accelerate the development of safe, nonpolluting, renewable sources of</w:t>
      </w:r>
      <w:r w:rsidRPr="00C06B61">
        <w:rPr>
          <w:sz w:val="14"/>
        </w:rPr>
        <w:t xml:space="preserve"> energy. </w:t>
      </w:r>
      <w:r w:rsidRPr="00F70447">
        <w:rPr>
          <w:rStyle w:val="StyleUnderline"/>
        </w:rPr>
        <w:t>These efforts</w:t>
      </w:r>
      <w:r w:rsidRPr="00C06B61">
        <w:rPr>
          <w:sz w:val="14"/>
        </w:rPr>
        <w:t>—coupled with the dismantling of U.S. imperialism’s massive nuclear arsenal—</w:t>
      </w:r>
      <w:r w:rsidRPr="00F70447">
        <w:rPr>
          <w:rStyle w:val="StyleUnderline"/>
        </w:rPr>
        <w:t>would rapidly eliminate the social peril nuclear energy now poses</w:t>
      </w:r>
      <w:r w:rsidRPr="00C06B61">
        <w:rPr>
          <w:sz w:val="14"/>
        </w:rPr>
        <w:t>.</w:t>
      </w:r>
      <w:r w:rsidRPr="00C06B61">
        <w:rPr>
          <w:sz w:val="12"/>
        </w:rPr>
        <w:t>¶</w:t>
      </w:r>
      <w:r w:rsidRPr="00C06B61">
        <w:rPr>
          <w:sz w:val="14"/>
        </w:rPr>
        <w:t xml:space="preserve"> </w:t>
      </w:r>
      <w:r w:rsidRPr="00F70447">
        <w:rPr>
          <w:rStyle w:val="StyleUnderline"/>
        </w:rPr>
        <w:t>Workers</w:t>
      </w:r>
      <w:r w:rsidRPr="00C06B61">
        <w:rPr>
          <w:sz w:val="14"/>
        </w:rPr>
        <w:t xml:space="preserve"> today </w:t>
      </w:r>
      <w:r w:rsidRPr="00F70447">
        <w:rPr>
          <w:rStyle w:val="StyleUnderline"/>
        </w:rPr>
        <w:t>continue to live under the shadow of nuclear disaster</w:t>
      </w:r>
      <w:r w:rsidRPr="00C06B61">
        <w:rPr>
          <w:sz w:val="14"/>
        </w:rPr>
        <w:t xml:space="preserve">, but </w:t>
      </w:r>
      <w:r w:rsidRPr="00F70447">
        <w:rPr>
          <w:rStyle w:val="StyleUnderline"/>
        </w:rPr>
        <w:t>in a socialist society</w:t>
      </w:r>
      <w:r w:rsidRPr="00C06B61">
        <w:rPr>
          <w:sz w:val="14"/>
        </w:rPr>
        <w:t xml:space="preserve"> workers </w:t>
      </w:r>
      <w:r w:rsidRPr="00F70447">
        <w:rPr>
          <w:rStyle w:val="StyleUnderline"/>
        </w:rPr>
        <w:t>could enjoy</w:t>
      </w:r>
      <w:r w:rsidRPr="00C06B61">
        <w:rPr>
          <w:sz w:val="14"/>
        </w:rPr>
        <w:t xml:space="preserve"> a material </w:t>
      </w:r>
      <w:r w:rsidRPr="00F70447">
        <w:rPr>
          <w:rStyle w:val="StyleUnderline"/>
        </w:rPr>
        <w:t>abundance without</w:t>
      </w:r>
      <w:r w:rsidRPr="00C06B61">
        <w:rPr>
          <w:sz w:val="14"/>
        </w:rPr>
        <w:t xml:space="preserve"> in any way </w:t>
      </w:r>
      <w:r w:rsidRPr="00F70447">
        <w:rPr>
          <w:rStyle w:val="StyleUnderline"/>
        </w:rPr>
        <w:t>compromising their health and safety</w:t>
      </w:r>
      <w:r w:rsidRPr="00C06B61">
        <w:rPr>
          <w:sz w:val="14"/>
        </w:rPr>
        <w:t xml:space="preserve">. </w:t>
      </w:r>
      <w:r w:rsidRPr="00F70447">
        <w:rPr>
          <w:rStyle w:val="StyleUnderline"/>
        </w:rPr>
        <w:t>Outrages like</w:t>
      </w:r>
      <w:r w:rsidRPr="00C06B61">
        <w:rPr>
          <w:sz w:val="14"/>
        </w:rPr>
        <w:t xml:space="preserve"> the one that occurred near </w:t>
      </w:r>
      <w:r w:rsidRPr="00F70447">
        <w:rPr>
          <w:rStyle w:val="StyleUnderline"/>
        </w:rPr>
        <w:t>Harrisburg continue to expose the antisocial nature of the capitalist system</w:t>
      </w:r>
      <w:r w:rsidRPr="00C06B61">
        <w:rPr>
          <w:sz w:val="14"/>
        </w:rPr>
        <w:t xml:space="preserve"> for all workers to see. And </w:t>
      </w:r>
      <w:r w:rsidRPr="00F70447">
        <w:rPr>
          <w:rStyle w:val="StyleUnderline"/>
        </w:rPr>
        <w:t>as the manifold social problems of capitalism increasingly threaten the lives and well-being of workers</w:t>
      </w:r>
      <w:r w:rsidRPr="00C06B61">
        <w:rPr>
          <w:sz w:val="14"/>
        </w:rPr>
        <w:t xml:space="preserve">, </w:t>
      </w:r>
      <w:r w:rsidRPr="00F70447">
        <w:rPr>
          <w:rStyle w:val="StyleUnderline"/>
        </w:rPr>
        <w:t>it becomes</w:t>
      </w:r>
      <w:r w:rsidRPr="00C06B61">
        <w:rPr>
          <w:sz w:val="14"/>
        </w:rPr>
        <w:t xml:space="preserve"> more and more </w:t>
      </w:r>
      <w:r w:rsidRPr="00F70447">
        <w:rPr>
          <w:rStyle w:val="StyleUnderline"/>
        </w:rPr>
        <w:t>imperative that they recognize the need to organize</w:t>
      </w:r>
      <w:r w:rsidRPr="00C06B61">
        <w:rPr>
          <w:sz w:val="14"/>
        </w:rPr>
        <w:t xml:space="preserve"> politically and economically </w:t>
      </w:r>
      <w:r w:rsidRPr="00F70447">
        <w:rPr>
          <w:rStyle w:val="StyleUnderline"/>
        </w:rPr>
        <w:t>to take control of the economy, abolish class-divided capitalism and administer production through their own democratic bodies.</w:t>
      </w:r>
      <w:r w:rsidRPr="00C06B61">
        <w:rPr>
          <w:rStyle w:val="StyleUnderline"/>
          <w:sz w:val="12"/>
        </w:rPr>
        <w:t xml:space="preserve">¶ </w:t>
      </w:r>
    </w:p>
    <w:p w14:paraId="08CF68FC" w14:textId="77777777" w:rsidR="00F27081" w:rsidRPr="00FE2FA5" w:rsidRDefault="00F27081" w:rsidP="00F27081"/>
    <w:p w14:paraId="17FB5188" w14:textId="77777777" w:rsidR="00F27081" w:rsidRDefault="00F27081" w:rsidP="00F27081">
      <w:pPr>
        <w:pStyle w:val="Heading2"/>
      </w:pPr>
      <w:r>
        <w:lastRenderedPageBreak/>
        <w:t>Impact</w:t>
      </w:r>
    </w:p>
    <w:p w14:paraId="1F739AE9" w14:textId="77777777" w:rsidR="000D2AEE" w:rsidRDefault="000D2AEE" w:rsidP="000D2AEE">
      <w:pPr>
        <w:pStyle w:val="Heading3"/>
      </w:pPr>
      <w:r>
        <w:lastRenderedPageBreak/>
        <w:t>General</w:t>
      </w:r>
    </w:p>
    <w:p w14:paraId="310AA194" w14:textId="77777777" w:rsidR="000D2AEE" w:rsidRDefault="000D2AEE" w:rsidP="000D2AEE">
      <w:pPr>
        <w:pStyle w:val="Heading4"/>
      </w:pPr>
      <w:r>
        <w:t>Capitalism causes people to resort to short-term profits rather than natural options, causes ecological degradation and human extinction</w:t>
      </w:r>
    </w:p>
    <w:p w14:paraId="7FE588CC" w14:textId="77777777" w:rsidR="000D2AEE" w:rsidRPr="00265B7B" w:rsidRDefault="000D2AEE" w:rsidP="000D2AEE">
      <w:r>
        <w:t xml:space="preserve">Brett </w:t>
      </w:r>
      <w:r w:rsidRPr="00973B83">
        <w:rPr>
          <w:rStyle w:val="Style13ptBold"/>
        </w:rPr>
        <w:t>Clark</w:t>
      </w:r>
      <w:r>
        <w:t xml:space="preserve"> and Rebecca </w:t>
      </w:r>
      <w:r w:rsidRPr="00973B83">
        <w:rPr>
          <w:rStyle w:val="Style13ptBold"/>
        </w:rPr>
        <w:t>Clausen</w:t>
      </w:r>
      <w:r>
        <w:t xml:space="preserve"> </w:t>
      </w:r>
      <w:r w:rsidRPr="00973B83">
        <w:rPr>
          <w:rStyle w:val="Style13ptBold"/>
        </w:rPr>
        <w:t>08</w:t>
      </w:r>
      <w:r>
        <w:t>, Clark: sociology professor at North Carolina State University, Clausen: sociology professor at Fort Lewis College, 7-1-2008, “</w:t>
      </w:r>
      <w:r w:rsidRPr="00973B83">
        <w:t xml:space="preserve">The Oceanic Crisis: Capitalism and the </w:t>
      </w:r>
      <w:r>
        <w:t xml:space="preserve">Degradation of Marine Ecosystem,” The Monthly Review, </w:t>
      </w:r>
      <w:r w:rsidRPr="00973B83">
        <w:t>http://monthlyreview.org/2008/07/01/the-oceanic-crisis-capitalism-and-the-degradation-of-marine-ecosystem/</w:t>
      </w:r>
      <w:r>
        <w:t>.</w:t>
      </w:r>
    </w:p>
    <w:p w14:paraId="23BDF8BE" w14:textId="77777777" w:rsidR="000D2AEE" w:rsidRDefault="000D2AEE" w:rsidP="000D2AEE">
      <w:pPr>
        <w:rPr>
          <w:rStyle w:val="StyleUnderline"/>
        </w:rPr>
      </w:pPr>
      <w:r w:rsidRPr="00265B7B">
        <w:rPr>
          <w:rStyle w:val="StyleUnderline"/>
        </w:rPr>
        <w:t>The world is at a crossroads in regard to the ecological crisis. Ecological degradation under global capitalism extends to the entire biosphere. Oceans that were teeming with abundance are being decimated by the continual intrusion of exploitive economic operations</w:t>
      </w:r>
      <w:r w:rsidRPr="00265B7B">
        <w:t xml:space="preserve">. </w:t>
      </w:r>
      <w:r w:rsidRPr="00265B7B">
        <w:rPr>
          <w:rStyle w:val="StyleUnderline"/>
        </w:rPr>
        <w:t>At the same</w:t>
      </w:r>
      <w:r w:rsidRPr="00265B7B">
        <w:t xml:space="preserve"> time that scientists are documenting the complexity and interdependency of marine species, we are witnessing an oceanic crisis as natural conditions, ecological processes, and nutrient cycles are being undermined through overfishing and transformed due to global warming.</w:t>
      </w:r>
      <w:r w:rsidRPr="00265B7B">
        <w:rPr>
          <w:sz w:val="12"/>
        </w:rPr>
        <w:t xml:space="preserve">¶ </w:t>
      </w:r>
      <w:r w:rsidRPr="00265B7B">
        <w:rPr>
          <w:rStyle w:val="StyleUnderline"/>
        </w:rPr>
        <w:t>The expansion of the accumulation system, along with technological advances in fishing, have intensified the exploitation of the world ocean</w:t>
      </w:r>
      <w:r w:rsidRPr="00265B7B">
        <w:t xml:space="preserve">; facilitated the enormous capture of fishes (both target and bycatch); extended the spatial reach of fishing operations; broadened the species deemed valuable on the market; </w:t>
      </w:r>
      <w:r w:rsidRPr="00265B7B">
        <w:rPr>
          <w:rStyle w:val="StyleUnderline"/>
        </w:rPr>
        <w:t>and disrupted metabolic and reproductive processes of the ocean.</w:t>
      </w:r>
      <w:r w:rsidRPr="00265B7B">
        <w:t xml:space="preserve"> The quick-fix solution of aquaculture enhances capital’s control over production without resolving ecological contradictions.</w:t>
      </w:r>
      <w:r w:rsidRPr="00265B7B">
        <w:rPr>
          <w:sz w:val="12"/>
        </w:rPr>
        <w:t xml:space="preserve">¶ </w:t>
      </w:r>
      <w:r w:rsidRPr="00265B7B">
        <w:t>It is wise to recognize, as Paul Burkett has stated, that “</w:t>
      </w:r>
      <w:r w:rsidRPr="00265B7B">
        <w:rPr>
          <w:rStyle w:val="StyleUnderline"/>
        </w:rPr>
        <w:t>short of human extinction, there is no sense in which capitalism can be relied upon to permanently ‘break down’ under the weight of its depletion and degradation of natural wealth</w:t>
      </w:r>
      <w:r w:rsidRPr="00265B7B">
        <w:t xml:space="preserve">.”44 Capital is driven by the competition for the accumulation of wealth, and short-term profits provide the immediate pulse of </w:t>
      </w:r>
      <w:r w:rsidRPr="00265B7B">
        <w:rPr>
          <w:rStyle w:val="StyleUnderline"/>
        </w:rPr>
        <w:t>capitalism</w:t>
      </w:r>
      <w:r w:rsidRPr="00265B7B">
        <w:t xml:space="preserve">. It </w:t>
      </w:r>
      <w:r w:rsidRPr="00265B7B">
        <w:rPr>
          <w:rStyle w:val="StyleUnderline"/>
        </w:rPr>
        <w:t>cannot operate under conditions that require reinvestment in the reproduction of nature, which may entail time scales of a hundred or more years</w:t>
      </w:r>
      <w:r w:rsidRPr="00265B7B">
        <w:t>. Such requirements stand opposed to the immediate interests of profit.</w:t>
      </w:r>
      <w:r w:rsidRPr="00265B7B">
        <w:rPr>
          <w:sz w:val="12"/>
        </w:rPr>
        <w:t xml:space="preserve">¶ </w:t>
      </w:r>
      <w:r w:rsidRPr="00265B7B">
        <w:t xml:space="preserve">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w:t>
      </w:r>
      <w:r w:rsidRPr="00265B7B">
        <w:rPr>
          <w:rStyle w:val="StyleUnderline"/>
        </w:rPr>
        <w:t>Productive relations are concerned with production time, labor costs, and the circulation of capital—not the diminishing conditions of existence</w:t>
      </w:r>
      <w:r w:rsidRPr="00265B7B">
        <w:t>. Capital subjects natural cycles and processes (via controlled feeding and the use of growth hormones) to its economic cycle. The maintenance of natural conditions is not a concern</w:t>
      </w:r>
      <w:r w:rsidRPr="00265B7B">
        <w:rPr>
          <w:rStyle w:val="StyleUnderline"/>
        </w:rPr>
        <w:t>. The bounty of nature is taken for granted and appropriated as a free gift.</w:t>
      </w:r>
      <w:r w:rsidRPr="00265B7B">
        <w:rPr>
          <w:sz w:val="12"/>
        </w:rPr>
        <w:t xml:space="preserve">¶ </w:t>
      </w:r>
      <w:r w:rsidRPr="00265B7B">
        <w:t xml:space="preserve">As a result, </w:t>
      </w:r>
      <w:r w:rsidRPr="00265B7B">
        <w:rPr>
          <w:rStyle w:val="StyleUnderline"/>
        </w:rPr>
        <w:t>the system is inherently caught in a fundamental crisis arising from the transformation and destruction of nature.</w:t>
      </w:r>
      <w:r w:rsidRPr="00265B7B">
        <w:t xml:space="preserve"> István Mészáros elaborates this point, stating:</w:t>
      </w:r>
      <w:r w:rsidRPr="00265B7B">
        <w:rPr>
          <w:sz w:val="12"/>
        </w:rPr>
        <w:t xml:space="preserve">¶ </w:t>
      </w:r>
      <w:r w:rsidRPr="00265B7B">
        <w:t xml:space="preserve">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 devastation caused by large scale de-forestation, and even the most irresponsible way of dealing with the element without which no human being can survive: water itself….In the absence of miraculous solutions, </w:t>
      </w:r>
      <w:r w:rsidRPr="00265B7B">
        <w:rPr>
          <w:rStyle w:val="StyleUnderline"/>
        </w:rPr>
        <w:t>capital’s arbitrarily self-asserting attitude to the objective determinations of causality and time in the end inevitably brings a bitter harvest, at the expense of humanity [and nature itself].</w:t>
      </w:r>
      <w:r w:rsidRPr="00265B7B">
        <w:t>46</w:t>
      </w:r>
      <w:r w:rsidRPr="00265B7B">
        <w:rPr>
          <w:sz w:val="12"/>
        </w:rPr>
        <w:t xml:space="preserve">¶ </w:t>
      </w:r>
      <w:r w:rsidRPr="00265B7B">
        <w:rPr>
          <w:rStyle w:val="StyleUnderline"/>
        </w:rPr>
        <w:t>An analysis of the oceanic crisis confirms the destructive qualities of private for-profit operations. Dire conditions are being generated as the resiliency of marine ecosystems in general is being undermined</w:t>
      </w:r>
      <w:r w:rsidRPr="00265B7B">
        <w:t>.</w:t>
      </w:r>
      <w:r w:rsidRPr="00265B7B">
        <w:rPr>
          <w:sz w:val="12"/>
        </w:rPr>
        <w:t xml:space="preserve">¶ </w:t>
      </w:r>
      <w:r w:rsidRPr="00265B7B">
        <w:t xml:space="preserve">To make matters worse, </w:t>
      </w:r>
      <w:r w:rsidRPr="00265B7B">
        <w:rPr>
          <w:rStyle w:val="StyleUnderline"/>
        </w:rPr>
        <w:t xml:space="preserve">sewage from feedlots and fertilizer runoff from farms are transported by rivers to gulfs and bays, overloading marine ecosystems with excess nutrients, which contribute to an expansion of algal production. This </w:t>
      </w:r>
      <w:r w:rsidRPr="00265B7B">
        <w:rPr>
          <w:rStyle w:val="StyleUnderline"/>
        </w:rPr>
        <w:lastRenderedPageBreak/>
        <w:t>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w:t>
      </w:r>
      <w:r w:rsidRPr="00265B7B">
        <w:t xml:space="preserve">. A dead zone is the end result of unsustainable practices of food production on land. At the same time, </w:t>
      </w:r>
      <w:r w:rsidRPr="00265B7B">
        <w:rPr>
          <w:rStyle w:val="StyleUnderline"/>
        </w:rPr>
        <w:t>it contributes to the loss of marine life in the seas, furthering the ecological crisis of the world ocean.¶ 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To advert turning the seas into a watery grave, what is needed is nothing less than a worldwide revolution in our relation to nature, and thus of global society itself.</w:t>
      </w:r>
    </w:p>
    <w:p w14:paraId="49FC439A" w14:textId="77777777" w:rsidR="000D2AEE" w:rsidRDefault="000D2AEE" w:rsidP="000D2AEE">
      <w:pPr>
        <w:rPr>
          <w:rStyle w:val="StyleUnderline"/>
        </w:rPr>
      </w:pPr>
    </w:p>
    <w:p w14:paraId="6DBA35B9" w14:textId="77777777" w:rsidR="000D2AEE" w:rsidRDefault="000D2AEE" w:rsidP="000D2AEE">
      <w:pPr>
        <w:pStyle w:val="Heading4"/>
      </w:pPr>
      <w:r>
        <w:t>Capitalism leads to reverse evolution and the complete destruction of the entire universe</w:t>
      </w:r>
    </w:p>
    <w:p w14:paraId="1BABDEB0" w14:textId="77777777" w:rsidR="000D2AEE" w:rsidRPr="008E4C00" w:rsidRDefault="000D2AEE" w:rsidP="000D2AEE">
      <w:r>
        <w:t xml:space="preserve">Paul </w:t>
      </w:r>
      <w:r w:rsidRPr="00BE793F">
        <w:rPr>
          <w:rStyle w:val="Style13ptBold"/>
        </w:rPr>
        <w:t>Farrell 13</w:t>
      </w:r>
      <w:r>
        <w:t>, behavioral economics author of many books, used to be i</w:t>
      </w:r>
      <w:r w:rsidRPr="008E4C00">
        <w:t>nvestment banker with Morgan Stanley; executive vice president of the Financial News Network; executive vice president of Mercury Entertainment Corp; and associate editor of the Los Angeles Herald Examiner</w:t>
      </w:r>
      <w:r>
        <w:t>, 12-4-13, “</w:t>
      </w:r>
      <w:r w:rsidRPr="008E4C00">
        <w:t>10 ways capitalists get rich destroying our oceans</w:t>
      </w:r>
      <w:r>
        <w:t xml:space="preserve">,” Market Watch, </w:t>
      </w:r>
      <w:r w:rsidRPr="008E4C00">
        <w:t>http://www.marketwatch.com/story/10-ways-capitalists-get-rich-destroying-our-oceans-2013-12-04</w:t>
      </w:r>
      <w:r>
        <w:t>.</w:t>
      </w:r>
    </w:p>
    <w:p w14:paraId="2B8ACFBE" w14:textId="77777777" w:rsidR="000D2AEE" w:rsidRPr="008A4049" w:rsidRDefault="000D2AEE" w:rsidP="000D2AEE">
      <w:pPr>
        <w:rPr>
          <w:rStyle w:val="StyleUnderline"/>
        </w:rPr>
      </w:pPr>
      <w:r w:rsidRPr="008E4C00">
        <w:rPr>
          <w:sz w:val="12"/>
        </w:rPr>
        <w:t xml:space="preserve">¶ </w:t>
      </w:r>
      <w:r w:rsidRPr="008E4C00">
        <w:t xml:space="preserve">Yes, many </w:t>
      </w:r>
      <w:r w:rsidRPr="008E4C00">
        <w:rPr>
          <w:rStyle w:val="StyleUnderline"/>
        </w:rPr>
        <w:t>capitalists are getting rich off the high seas</w:t>
      </w:r>
      <w:r w:rsidRPr="008E4C00">
        <w:t xml:space="preserve">, a vast reservoir of wealth holding 95% of the planet’s water, spanning 70% of the Earth’s surface. </w:t>
      </w:r>
      <w:r w:rsidRPr="008E4C00">
        <w:rPr>
          <w:rStyle w:val="StyleUnderline"/>
        </w:rPr>
        <w:t>Often called the last frontier</w:t>
      </w:r>
      <w:r w:rsidRPr="008E4C00">
        <w:t>, a return to Ame</w:t>
      </w:r>
      <w:r>
        <w:t xml:space="preserve">rica’s 18th century Wild West. </w:t>
      </w:r>
      <w:r w:rsidRPr="008E4C00">
        <w:rPr>
          <w:rStyle w:val="StyleUnderline"/>
        </w:rPr>
        <w:t>It’s virtually unregulated, a new free market where capitalists roam like pirates, plundering wealth and treating our oceans as a freebie gold mine and trash dump.¶ ¶ Bad news for seven billion people living on the planet. And by 2050 we’ll be adding three billion more people. We already know we can’t feed 10 billion. Now we’re polluting their water. Won’t be enough clean water for all to drink, triggering wars.¶ ¶ Yes, bad news getting worse</w:t>
      </w:r>
      <w:r w:rsidRPr="008E4C00">
        <w:t>: As Alan Sielen of the Scripps Institute of Oceanography warns in the Foreign Affairs journal: “</w:t>
      </w:r>
      <w:r w:rsidRPr="008E4C00">
        <w:rPr>
          <w:rStyle w:val="StyleUnderline"/>
        </w:rPr>
        <w:t>Over the last several decades, human activities have so altered the basic chemistry of the seas that they are now experiencing evolution in reverse: a return to the barren primeval waters of hundreds of millions of years ago.”Capitalism is turning back evolutionary clock a billion years</w:t>
      </w:r>
      <w:r w:rsidRPr="008E4C00">
        <w:t xml:space="preserve">¶ Evolution in reverse? Yes, </w:t>
      </w:r>
      <w:r w:rsidRPr="008E4C00">
        <w:rPr>
          <w:rStyle w:val="StyleUnderline"/>
        </w:rPr>
        <w:t>planet Earth is regressing eons to an earlier primitive era. Unregulated free-market competition on the high seas is turning back the evolutionary clock. That doesn’t bother today’s short-term-thinking capitalists. But it should</w:t>
      </w:r>
      <w:r w:rsidRPr="008E4C00">
        <w:t xml:space="preserve">. Because, ironically, </w:t>
      </w:r>
      <w:r w:rsidRPr="008E4C00">
        <w:rPr>
          <w:rStyle w:val="StyleUnderline"/>
        </w:rPr>
        <w:t>shifting evolution into reverse will also self-destruct the very global economy that capitalism needs for future growth</w:t>
      </w:r>
      <w:r w:rsidRPr="008E4C00">
        <w:t xml:space="preserve">.¶ Today’s capitalists see another three billion people as the new customers needed to expand free markets globally. But in the process </w:t>
      </w:r>
      <w:r w:rsidRPr="008E4C00">
        <w:rPr>
          <w:rStyle w:val="StyleUnderline"/>
        </w:rPr>
        <w:t>they are also cutting their own throats, unaware they’re pushing a hidden self-destruct button lodged in their brains</w:t>
      </w:r>
      <w:r w:rsidRPr="008E4C00">
        <w:t xml:space="preserve">.¶ Nature designed all systems with these built-in termination buttons. </w:t>
      </w:r>
      <w:r w:rsidRPr="008A4049">
        <w:rPr>
          <w:rStyle w:val="StyleUnderline"/>
        </w:rPr>
        <w:t>Deny it all you want, but humans have our entrances and exits</w:t>
      </w:r>
      <w:r w:rsidRPr="008E4C00">
        <w:t xml:space="preserve">, as Shakespeare said. We all do. </w:t>
      </w:r>
      <w:r w:rsidRPr="008A4049">
        <w:rPr>
          <w:rStyle w:val="StyleUnderline"/>
        </w:rPr>
        <w:t>Same with economic systems</w:t>
      </w:r>
      <w:r w:rsidRPr="008E4C00">
        <w:t xml:space="preserve">: Yale’s Immanuel Wallerstein sees </w:t>
      </w:r>
      <w:r w:rsidRPr="008A4049">
        <w:rPr>
          <w:rStyle w:val="StyleUnderline"/>
        </w:rPr>
        <w:t>capitalism at the end of its 500-year cycle. Solar systems last for billions of years. Someday, as our sun cools, Earth could go the way of Mars. And the sun will eventually exit in a blazing supernova.</w:t>
      </w:r>
    </w:p>
    <w:p w14:paraId="075082A5" w14:textId="77777777" w:rsidR="00F27081" w:rsidRPr="00F27081" w:rsidRDefault="00F27081" w:rsidP="00F27081">
      <w:pPr>
        <w:pStyle w:val="Heading3"/>
      </w:pPr>
      <w:r>
        <w:lastRenderedPageBreak/>
        <w:t>Root Cause-Enviro</w:t>
      </w:r>
    </w:p>
    <w:p w14:paraId="36B0A685" w14:textId="77777777" w:rsidR="00F27081" w:rsidRDefault="00F27081" w:rsidP="00F27081">
      <w:pPr>
        <w:pStyle w:val="Heading4"/>
      </w:pPr>
      <w:r>
        <w:t>Capitalism is the root cause of environmental problems</w:t>
      </w:r>
    </w:p>
    <w:p w14:paraId="31F10719" w14:textId="77777777" w:rsidR="00F27081" w:rsidRDefault="00F27081" w:rsidP="00F27081">
      <w:r>
        <w:t xml:space="preserve">John Bellamy </w:t>
      </w:r>
      <w:r w:rsidRPr="001F5F3F">
        <w:rPr>
          <w:rStyle w:val="Style13ptBold"/>
        </w:rPr>
        <w:t>Foster</w:t>
      </w:r>
      <w:r>
        <w:t xml:space="preserve">, November 5, </w:t>
      </w:r>
      <w:r w:rsidRPr="001F5F3F">
        <w:rPr>
          <w:rStyle w:val="Style13ptBold"/>
        </w:rPr>
        <w:t>2011</w:t>
      </w:r>
      <w:r>
        <w:t>, originally published by MRzine, John Bellamy Foster has been writing articles about capitalism and he cites multiple people in his works, for a complete list visit the attached link, “Capitalism and environmental catastrophe,” Capitalism and environmental catastrophe</w:t>
      </w:r>
    </w:p>
    <w:p w14:paraId="06AA0834" w14:textId="77777777" w:rsidR="00F27081" w:rsidRPr="003E57A4" w:rsidRDefault="00F27081" w:rsidP="00F27081">
      <w:pPr>
        <w:rPr>
          <w:rStyle w:val="StyleUnderline"/>
        </w:rPr>
      </w:pPr>
      <w:r w:rsidRPr="003E57A4">
        <w:rPr>
          <w:sz w:val="16"/>
        </w:rPr>
        <w:t xml:space="preserve">This is a reconstruction from notes of a talk delivered at a teach-in on "The Capitalist Crisis and the Environment" organized by the Education and Empowerment Working Group, Occupy Wall Street, Zuccotti Park (Liberty Plaza), New York, October 23, 2011. It was based on a talk delivered the night before at the Brecht Forum. Fred Magdoff also spoke on both occasions. The Occupy Wall Street movement arose in response to </w:t>
      </w:r>
      <w:r w:rsidRPr="0097131E">
        <w:rPr>
          <w:rStyle w:val="StyleUnderline"/>
        </w:rPr>
        <w:t>the economic crisis of capitalism, and the way in which the costs of this were imposed on the 99 percent rather than the 1 percent</w:t>
      </w:r>
      <w:r w:rsidRPr="003E57A4">
        <w:rPr>
          <w:sz w:val="16"/>
        </w:rPr>
        <w:t>. But "</w:t>
      </w:r>
      <w:r w:rsidRPr="0097131E">
        <w:rPr>
          <w:rStyle w:val="StyleUnderline"/>
        </w:rPr>
        <w:t>the highest expression of the capitalist threat</w:t>
      </w:r>
      <w:r w:rsidRPr="003E57A4">
        <w:rPr>
          <w:sz w:val="16"/>
        </w:rPr>
        <w:t xml:space="preserve">," as Naomi Klein has said, </w:t>
      </w:r>
      <w:r w:rsidRPr="0097131E">
        <w:rPr>
          <w:rStyle w:val="StyleUnderline"/>
        </w:rPr>
        <w:t>is its destruction of the planetary environment</w:t>
      </w:r>
      <w:r w:rsidRPr="003E57A4">
        <w:rPr>
          <w:sz w:val="16"/>
        </w:rPr>
        <w:t xml:space="preserve">. So </w:t>
      </w:r>
      <w:r w:rsidRPr="0097131E">
        <w:rPr>
          <w:rStyle w:val="StyleUnderline"/>
        </w:rPr>
        <w:t>it is imperative that we critique that as well</w:t>
      </w:r>
      <w:r w:rsidRPr="003E57A4">
        <w:rPr>
          <w:sz w:val="16"/>
        </w:rPr>
        <w:t xml:space="preserve">.1 I would like to start by </w:t>
      </w:r>
      <w:r w:rsidRPr="0097131E">
        <w:rPr>
          <w:rStyle w:val="StyleUnderline"/>
        </w:rPr>
        <w:t>pointing to the seriousness of our current environmental problem and then turn to the question of how this relates to capitalism. Only then will we be in a position to talk realistically about what we need to do to stave off or lessen catastrophe. How bad is the environmental crisis? You have all heard about the dangers of climate change due to the emission of carbon dioxide and other greenhouse gases into the atmosphere -- trapping more heat on earth. You are undoubtedly aware that global warming threatens the very future of the humanity, along with the existence of innumerable other species</w:t>
      </w:r>
      <w:r w:rsidRPr="003E57A4">
        <w:rPr>
          <w:sz w:val="16"/>
        </w:rPr>
        <w:t xml:space="preserve">. Indeed, James Hansen, the leading climatologist in this country, has gone so far as to say </w:t>
      </w:r>
      <w:r w:rsidRPr="0097131E">
        <w:rPr>
          <w:rStyle w:val="StyleUnderline"/>
        </w:rPr>
        <w:t>this may be</w:t>
      </w:r>
      <w:r w:rsidRPr="003E57A4">
        <w:rPr>
          <w:sz w:val="16"/>
        </w:rPr>
        <w:t xml:space="preserve"> "</w:t>
      </w:r>
      <w:r w:rsidRPr="0097131E">
        <w:rPr>
          <w:rStyle w:val="StyleUnderline"/>
        </w:rPr>
        <w:t>our last chance to save humanity</w:t>
      </w:r>
      <w:r w:rsidRPr="003E57A4">
        <w:rPr>
          <w:sz w:val="16"/>
        </w:rPr>
        <w:t xml:space="preserve">."2 But </w:t>
      </w:r>
      <w:r w:rsidRPr="0097131E">
        <w:rPr>
          <w:rStyle w:val="StyleUnderline"/>
        </w:rPr>
        <w:t>climate change is only part of the overall environmental problem. Scientists</w:t>
      </w:r>
      <w:r w:rsidRPr="003E57A4">
        <w:rPr>
          <w:sz w:val="16"/>
        </w:rPr>
        <w:t xml:space="preserve">, led by the Stockholm Resilience Centre, </w:t>
      </w:r>
      <w:r w:rsidRPr="0097131E">
        <w:rPr>
          <w:rStyle w:val="StyleUnderline"/>
        </w:rPr>
        <w:t>have recently indicated that we have crossed</w:t>
      </w:r>
      <w:r w:rsidRPr="003E57A4">
        <w:rPr>
          <w:sz w:val="16"/>
        </w:rPr>
        <w:t>, or are near to crossing, nine "</w:t>
      </w:r>
      <w:r w:rsidRPr="0097131E">
        <w:rPr>
          <w:rStyle w:val="StyleUnderline"/>
        </w:rPr>
        <w:t>planetary boundaries</w:t>
      </w:r>
      <w:r w:rsidRPr="003E57A4">
        <w:rPr>
          <w:sz w:val="16"/>
        </w:rPr>
        <w:t xml:space="preserve">" (defined in terms of sustaining the environmental conditions of the Holocene epoch in which civilization developed over the last 12,000 years): </w:t>
      </w:r>
      <w:r w:rsidRPr="0097131E">
        <w:rPr>
          <w:rStyle w:val="StyleUnderline"/>
        </w:rPr>
        <w:t>climate change, species extinction, the disruption of the nitrogen-phosphorus cycles, ocean acidification, ozone depletion, freshwater usage, land cover change</w:t>
      </w:r>
      <w:r w:rsidRPr="003E57A4">
        <w:rPr>
          <w:sz w:val="16"/>
        </w:rPr>
        <w:t xml:space="preserve">, (less certainly) </w:t>
      </w:r>
      <w:r w:rsidRPr="0097131E">
        <w:rPr>
          <w:rStyle w:val="StyleUnderline"/>
        </w:rPr>
        <w:t>aerosol loading, and chemical use. Each of these rifts in planetary boundaries constitutes an actual or potential global ecological catastrophe</w:t>
      </w:r>
      <w:r w:rsidRPr="003E57A4">
        <w:rPr>
          <w:rStyle w:val="StyleUnderline"/>
        </w:rPr>
        <w:t>. Indeed, in three cases -- climate change, species extinction, and the disruption of the nitrogen cycle -- we have already crossed planetary boundaries and are currently experiencing catastrophic effects. We are now in the period of what scientists call the "sixth extinction," the greatest mass extinction in 65 million years, since the time of the dinosaurs; only this time the mass extinction arises from the actions of one particular species -- human beings</w:t>
      </w:r>
      <w:r w:rsidRPr="003E57A4">
        <w:rPr>
          <w:sz w:val="16"/>
        </w:rPr>
        <w:t>. Our disruption of the nitrogen cycle is a major factor in the growth of dead zones in coastal waters. Ocean acidification is often called the "evil twin" of climate change, since it too arises from carbon dioxide emissions, and by negatively impacting the oceans it threatens planetary disruption on an equal (perhaps even greater) scale</w:t>
      </w:r>
      <w:r w:rsidRPr="003E57A4">
        <w:rPr>
          <w:rStyle w:val="StyleUnderline"/>
        </w:rPr>
        <w:t>. The decreased availability of freshwater globally is emerging as an environmental crisis of horrendous proportions.3 All of this may seem completely overwhelming. How are we to cope with all of these global ecological crises/catastrophes, threatening us at every turn? Here it is important to grasp that all of these rifts in the planetary system derive from processes associated with our global production system, namely capitalism. If we are prepared to carry out a radical transformation of our system of production -- to move away from "business as usual" -- then there is still time to turn things around; though the remaining time in which to act is rapidly running out. Let's talk about climate change, remembering that this is only one part of the global environmental crisis, though certainly the most urgent at present</w:t>
      </w:r>
      <w:r w:rsidRPr="003E57A4">
        <w:rPr>
          <w:sz w:val="16"/>
        </w:rPr>
        <w:t xml:space="preserve">. Climate science currently suggests that if we burn only half of the world's proven, economically accessible reserves of oil, gas, and coal, the resulting carbon emissions will almost certainly raise global temperatures by 2° C (3.6° F), bringing us to what is increasingly regarded as an irreversible tipping point -- after which it appears impossible to return to the preindustrial (Holocene) climate that nourished human civilization. At that point various irrevocable changes (such as the melting of Arctic sea ice and the ice sheets of Greenland and Antarctica, and the release of methane from the tundra) will become unstoppable. This will speed up climate change, while also accelerating vast, catastrophic effects, such as rising sea levels and extreme weather. Alternatively, if our object is the rational one of keeping warming below 2° C, climate science now suggests that we should refrain from burning more than a quarter of the proven, economically exploitable fossil fuel reserves (unconventional sources such as tar sands are excluded from this calculation).4 </w:t>
      </w:r>
      <w:r w:rsidRPr="003E57A4">
        <w:rPr>
          <w:rStyle w:val="StyleUnderline"/>
        </w:rPr>
        <w:t>The central issue in all of this, it is important to understand, is irreversibility</w:t>
      </w:r>
      <w:r w:rsidRPr="003E57A4">
        <w:rPr>
          <w:sz w:val="16"/>
        </w:rPr>
        <w:t xml:space="preserve">. Current climate models indicate that if we were to cease burning fossil fuels completely at the point that global average temperature had increased by 2°C, or </w:t>
      </w:r>
      <w:r w:rsidRPr="003E57A4">
        <w:rPr>
          <w:sz w:val="16"/>
        </w:rPr>
        <w:lastRenderedPageBreak/>
        <w:t xml:space="preserve">450 parts per million (ppm) carbon concentration in the atmosphere (the current level is 390 ppm), the earth would still not be close to returning to a Holocene state by the year 3000. In other words, once this boundary is reached, climate change is irreversible over conceivable human-time frames.5 Moreover, the damage would be done; all sorts of catastrophic results would have emerged. Recently climate scientists, writing for Nature magazine, one of the world's top science publications, have developed a concrete way of understanding the planetary boundary where climate change is concerned, focusing on the cumulative carbon emissions budget. This is represented by the trillionth ton of carbon. So far more than 500 billion tons of carbon have been emitted into the atmosphere since the industrial revolution. In order to have an approximately even chance (50-50) of limiting the increase in global average temperature to 2°C, the cumulative CO2 emissions over the period 1750-2050 must not exceed one trillion tons of carbon; while in order to have a 75 percent chance of global warming remaining below 2°C, it is necessary not to exceed 750 billion tons of carbon. Yet, according to present trends, the 750 billionth ton of carbon will be emitted in 2028, i.e., about sixteen years from now. If we are to avoid burning the 750 billionth ton of carbon over the next four decades, carbon dioxide emissions must fall at a rate of 5 percent per year; while to avoid emitting the trillion ton, </w:t>
      </w:r>
      <w:r w:rsidRPr="003E57A4">
        <w:rPr>
          <w:rStyle w:val="StyleUnderline"/>
        </w:rPr>
        <w:t>emissions must drop at a rate of 2.4 percent a year</w:t>
      </w:r>
      <w:r w:rsidRPr="003E57A4">
        <w:rPr>
          <w:sz w:val="16"/>
        </w:rPr>
        <w:t xml:space="preserve">. The longer we wait the more rapid the decrease that will be necessary. The trillionth ton, viewed as the point of no return, is the equivalent of cutting down the last palm tree on Easter Island. After that it is essentially out of our hands. 6 </w:t>
      </w:r>
      <w:r w:rsidRPr="003E57A4">
        <w:rPr>
          <w:rStyle w:val="StyleUnderline"/>
        </w:rPr>
        <w:t>This takes us to the social question. The problem we face when it comes to the appropriate response to impending climate catastrophe is not so much one of climate science -- beyond understanding the environmental parameters in which we must act -- as social science. It is an issue of social conditions and social agency. We live in in a capitalist society, which means a societyin which the accumulation of capital, i.e., economic growth carried out primarily on the terms of the 1 percent at the top (the ruling capitalist class), is the dominant tendency. It is a system that accumulates capital in one phase simply so that it can accumulate still more capital in the next phase -- always on a larger scale. There is no braking mechanism in such a system and no social entity in control. If for some reason the system slows down (as it is forced to periodically due to its own internal contradictions) it enters an economic crisis. That may be good temporarily for the environment, but it is terrible for human beings, particularly the bottom portion of the 99 percent, faced with rising unemployment and declining income. Overall, capitalism is aimed at exponential growth. It cannot stand still. The minimum adequate growth rate of the system is usually thought to be 3 percent. But this means that the economy doubles in size about every 24 years. How many such doublings of world output can the planet take? Hence, there is a direct and growing contradiction between capitalism and the environment, a contradiction that becomes more and more apparent as the size of the capitalist economy begins to rival the basic biogeochemical processes of the planet</w:t>
      </w:r>
      <w:r w:rsidRPr="003E57A4">
        <w:rPr>
          <w:sz w:val="16"/>
        </w:rPr>
        <w:t xml:space="preserve">. Naomi Klein has rightly characterized </w:t>
      </w:r>
      <w:r w:rsidRPr="003E57A4">
        <w:rPr>
          <w:rStyle w:val="StyleUnderline"/>
        </w:rPr>
        <w:t>the age we live in as "disaster capitalism" because of its dual economic and ecological crises -- and due to the increasingly exploitative means the rich employ to enable them to prosper in the midst of increasing destruction</w:t>
      </w:r>
      <w:r w:rsidRPr="003E57A4">
        <w:rPr>
          <w:sz w:val="16"/>
        </w:rPr>
        <w:t xml:space="preserve">.7 There are two predominant ways of addressing the climate crisis and the environmental problem generally. One is to look for technological ways out -- often seen as being spurred by the creation of carbon markets, but the onus is on the technology. The argument here is that through the massive introduction of various advanced technologies we can have our pie and eat it too. We can get around the environmental problem, it is suggested, without making any fundamental social changes. Thus, the pursuit of profits and accumulation can go on as before without alteration. Such magic-technological answers are commonly viewed as the only politically feasible ones, since they are attractive to corporate and political-power elites, who refuse to accept the need for system change. Consequently, the establishment has gambled on some combination of technological miracles emerging that will allow them to keep on doing just as they have been doing. Predictably, the outcome of this high-stake gamble has been a failure not only to decrease carbon emissions, but also to prevent their continued increase. The turn to those alternative technologies that are already available (for example, solar power) has been hindered by the fact that they are often less profitable or require changes in social organization to be implemented effectively. As a result, greater emphasis is placed on: (1) nuclear energy (a Faustian bargain if there ever was one); and (b) carbon capture and sequestration technology for coal-fired plants, which is neither economically nor ecologically feasible at present, and hence only serves to keep coal, the dirtiest fossil fuel, going. Beyond this the only option that the vested interests (the 1% and their hangers-on) have left is to push for geoengineering technologies. This involves such measures as dumping sulfur dioxide particles in the atmosphere to block the suns rays (with the danger that photosynthesis might be decreased), or fertilizing the ocean with iron to promote algal growth and absorb carbon (with the possibility that dead zones might expand). These geoengineering schemes are extremely dubious in terms of physics, ecology, and economics: all three. They involve playing God with the planet. Remember the Sorcerer's Apprentice! Nevertheless, such technological fantasies, bordering on madness, continue to gain support at the top. This is because attempts to shift away from our currently wasteful society in the direction of rational conservation, involving changes in our way of life and our form of production, are considered beyond the pale -- even when the very survival of humanity is at stake. The other approach is to demand changes in society itself; to move away from a system directed at profits, production, and accumulation, i.e., economic growth, and toward a sustainable steady-state economy. This would mean reducing or eliminating unnecessary and wasteful consumption and reordering society -- from commodity production and consumption as its primary goal, to sustainable human development. This could only occur in conjunction with a move towards substantive equality. It would require democratic ecological and social planning. It therefore coincides with the classical objectives of socialism. Such a shift would make possible the reduction in carbon emissions we need. </w:t>
      </w:r>
      <w:r w:rsidRPr="003E57A4">
        <w:rPr>
          <w:rStyle w:val="StyleUnderline"/>
        </w:rPr>
        <w:t xml:space="preserve">After all, most of what the U.S. economy produces in the form of commodities (including the </w:t>
      </w:r>
      <w:r w:rsidRPr="003E57A4">
        <w:rPr>
          <w:rStyle w:val="StyleUnderline"/>
        </w:rPr>
        <w:lastRenderedPageBreak/>
        <w:t>unnecessary, market-related costs that go into the production of nearly all goods) is sheer waste from a social, an ecological -- even a long-term economic -- standpoint</w:t>
      </w:r>
      <w:r w:rsidRPr="003E57A4">
        <w:rPr>
          <w:sz w:val="16"/>
        </w:rPr>
        <w:t xml:space="preserve">. Just </w:t>
      </w:r>
      <w:r w:rsidRPr="003E57A4">
        <w:rPr>
          <w:rStyle w:val="StyleUnderline"/>
        </w:rPr>
        <w:t>think of all the useless things we produce and that we are encouraged to buy and then throw away almost the moment we have bought them. Think of the bizarre, plastic packaging that all too often dwarfs the goods themselves. Think of military spending, running in reality at $1 trillion a year in the United States. Think of marketing (i.e. corporate spending aimed at persuading people to buy things they don't want or need), which has reached $1 trillion a year in this country alone. Think of all the wasted resources associated with our financial system, with Wall Street economics. It is this kind of waste that generates the huge profits for the top 1 percent of income earners, and that alienates and impoverishes the lives of the bottom 99 percent, while degrading the environment.8 What we need therefore is to change our economic culture. We need an ecological and social revolution</w:t>
      </w:r>
      <w:r w:rsidRPr="003E57A4">
        <w:rPr>
          <w:sz w:val="16"/>
        </w:rPr>
        <w:t xml:space="preserve">. We have all the technologies necessary to do this. It is not primarily a technological problem, because the goal here would no longer be the impossible one of expanding our exploitation of the earth beyond all physical and biological limits, ad infinitum. Rather the goal would be to promote human community and community with the earth. Here we would need to depend on organizing our local communities but also on creating a global community -- where the rich countries no longer imperialistically exploit the poor countries of the world. You may say that this is impossible, but the World Occupy Movement would have been declared impossible only a month ago. </w:t>
      </w:r>
      <w:r w:rsidRPr="003E57A4">
        <w:rPr>
          <w:rStyle w:val="StyleUnderline"/>
        </w:rPr>
        <w:t>If we are going to struggle, let us make our goal one of ecological and social revolution -- in defense of humanity and the planet.</w:t>
      </w:r>
    </w:p>
    <w:p w14:paraId="44095642" w14:textId="77777777" w:rsidR="00F27081" w:rsidRDefault="00F27081" w:rsidP="00F27081"/>
    <w:p w14:paraId="353EF1A0" w14:textId="77777777" w:rsidR="00F27081" w:rsidRDefault="00F27081" w:rsidP="00F27081">
      <w:pPr>
        <w:pStyle w:val="Heading3"/>
      </w:pPr>
      <w:r>
        <w:lastRenderedPageBreak/>
        <w:t>Enviro Impact</w:t>
      </w:r>
    </w:p>
    <w:p w14:paraId="4AC86430" w14:textId="77777777" w:rsidR="00F27081" w:rsidRDefault="00F27081" w:rsidP="00F27081">
      <w:pPr>
        <w:pStyle w:val="Heading4"/>
      </w:pPr>
      <w:r>
        <w:t>Capitalism destroys the environment</w:t>
      </w:r>
    </w:p>
    <w:p w14:paraId="04B84FD8" w14:textId="77777777" w:rsidR="00F27081" w:rsidRPr="00CA3D70" w:rsidRDefault="00F27081" w:rsidP="00F27081">
      <w:r>
        <w:t xml:space="preserve">Paul B. </w:t>
      </w:r>
      <w:r w:rsidRPr="001F5F3F">
        <w:rPr>
          <w:rStyle w:val="Style13ptBold"/>
        </w:rPr>
        <w:t>Farrell</w:t>
      </w:r>
      <w:r>
        <w:t xml:space="preserve">, December 4, </w:t>
      </w:r>
      <w:r w:rsidRPr="001F5F3F">
        <w:rPr>
          <w:rStyle w:val="Style13ptBold"/>
        </w:rPr>
        <w:t>2013</w:t>
      </w:r>
      <w:r>
        <w:t>, Paul B. Farrell is a MarketWatch columnist who has written many articles on the change in climate, he writes articles on behavioral economics, he has written nine books on personal finance, economics, and psychology, “10 ways capitalists get rich destroying our oceans,” http://www.marketwatch.com/story/10-ways-capitalists-get-rich-destroying-our-oceans-2013-12-04?pagenumber=1</w:t>
      </w:r>
    </w:p>
    <w:p w14:paraId="2DDBD31B" w14:textId="77777777" w:rsidR="00F27081" w:rsidRPr="00EF7068" w:rsidRDefault="00F27081" w:rsidP="00F27081">
      <w:pPr>
        <w:rPr>
          <w:sz w:val="16"/>
        </w:rPr>
      </w:pPr>
      <w:r w:rsidRPr="00EF7068">
        <w:rPr>
          <w:sz w:val="16"/>
        </w:rPr>
        <w:t>SAN LUIS OBISPO, Calif. (MarketWatch) — Yes</w:t>
      </w:r>
      <w:r w:rsidRPr="006A795B">
        <w:rPr>
          <w:rStyle w:val="StyleUnderline"/>
        </w:rPr>
        <w:t>, many capitalists are getting rich off the high seas, a vast reservoir of wealth holding 95% of the planet’s water, spanning 70% of the Earth’s surface</w:t>
      </w:r>
      <w:r w:rsidRPr="00EF7068">
        <w:rPr>
          <w:sz w:val="16"/>
        </w:rPr>
        <w:t xml:space="preserve">. Often called the last frontier, a return to America’s 18th century Wild West. it’s virtually unregulated, </w:t>
      </w:r>
      <w:r w:rsidRPr="006A795B">
        <w:rPr>
          <w:rStyle w:val="StyleUnderline"/>
        </w:rPr>
        <w:t>a new free market where capitalists roam like pirates, plundering wealth and treating our oceans as a freebie gold mine and trash dump</w:t>
      </w:r>
      <w:r w:rsidRPr="00EF7068">
        <w:rPr>
          <w:sz w:val="16"/>
        </w:rPr>
        <w:t xml:space="preserve">. Bad news for seven billion people living on the planet. And by 2050 we’ll be adding three billion more people. </w:t>
      </w:r>
      <w:r w:rsidRPr="006A795B">
        <w:rPr>
          <w:rStyle w:val="StyleUnderline"/>
        </w:rPr>
        <w:t>We already know we can’t feed 10 billion. Now we’re polluting their water. Won’t be enough clean water for all to drink, triggering wars</w:t>
      </w:r>
      <w:r w:rsidRPr="00EF7068">
        <w:rPr>
          <w:sz w:val="16"/>
        </w:rPr>
        <w:t xml:space="preserve">. Yes, bad news getting worse: As Alan Sielen of the Scripps Institute of Oceanography warns in the Foreign Affairs journal: “Over the last several decades, </w:t>
      </w:r>
      <w:r w:rsidRPr="00EF7068">
        <w:rPr>
          <w:rStyle w:val="StyleUnderline"/>
        </w:rPr>
        <w:t>human activities have so altered the basic chemistry of the seas that they are now experiencing evolution in reverse: a return to the barren primeval waters of hundreds of millions of years ago.” Capitalism is turning back evolutionary clock a billion years Evolution in reverse? Yes, planet Earth is regressing eons to an earlier primitive era. Unregulated free-market competition on the high seas is turning back the evolutionary clock. That doesn’t bother today’s short-term-thinking capitalists. But it should. Because, ironically, shifting evolution into reverse will also self-destruct the very global economy that capitalism needs for future growth. Today’s capitalists see another three billion people as the new customers needed to expand free markets globally. But in the process they are also cutting their own throats, unaware they’re pushing a hidden self-destruct button lodged in their brains. Nature designed all systems with these built-in termination buttons. Deny it all you want, but humans have our entrances and exits, as Shakespeare said. We all do. Same with economic systems</w:t>
      </w:r>
      <w:r w:rsidRPr="00EF7068">
        <w:rPr>
          <w:sz w:val="16"/>
        </w:rPr>
        <w:t xml:space="preserve">: Yale’s Immanuel Wallerstein sees </w:t>
      </w:r>
      <w:r w:rsidRPr="00EF7068">
        <w:rPr>
          <w:rStyle w:val="StyleUnderline"/>
        </w:rPr>
        <w:t>capitalism at the end of its 500-year cycle</w:t>
      </w:r>
      <w:r w:rsidRPr="00EF7068">
        <w:rPr>
          <w:sz w:val="16"/>
        </w:rPr>
        <w:t xml:space="preserve">. Solar systems last for billions of years. Someday, as our sun cools, Earth could go the way of Mars. And the sun will eventually exit in a blazing supernova. Grabbing short-term profits, leaving long-term losses to the public </w:t>
      </w:r>
      <w:r w:rsidRPr="00EF7068">
        <w:rPr>
          <w:rStyle w:val="StyleUnderline"/>
        </w:rPr>
        <w:t>Capitalists deny their role in their endgame, dismiss the long economic cycle. That’s natural. Capitalist brains are designed to focus on the short term, profits, high frequencies, microseconds, day-end closing prices, quarterly earnings, annual bonuses. Rarely longer. Myopia is the built-in self-destruct trigger for capitalists, their society, the human race, our planet’s water</w:t>
      </w:r>
      <w:r w:rsidRPr="00EF7068">
        <w:rPr>
          <w:sz w:val="16"/>
        </w:rPr>
        <w:t xml:space="preserve">. Can’t blame them, the capitalist’s brain isn’t designed to think long-term. Why? </w:t>
      </w:r>
      <w:r w:rsidRPr="00EF7068">
        <w:rPr>
          <w:rStyle w:val="StyleUnderline"/>
        </w:rPr>
        <w:t xml:space="preserve">Capitalists see a new world like the Wild West. No lawmen, just free-market competitors, free to do whatever they want, whenever, unregulated, uncontrolled, no restraints, skimming, mining, plundering the wealth of the high seas, free to use, misuse and abuse vast oceans of water at no real cost. Here are 10 ways capitalists are pocketing their short-term profits, leaving long-term losses for the public to pay: 1. Pollution creating new oceanic garbage dump Sielen’s imagery is powerful: “The oceans’ problems start with pollution, the most visible forms of which are the catastrophic spills from offshore oil and gas drilling or from tanker accidents.” But that “pollution pales in comparison to the much less spectacular waste that finds its way to the seas through rivers, pipes, runoff, and the air ... trash, plastic bags, bottles, cans” washing into “coastal waters or discarded by ships ... drifts out to sea ... forms epic gyres of floating waste” covering “hundreds of miles.” 2. Destruction of marine life costs jobs and more “The prospect of vanishing whales, polar bears, bluefin tuna, sea turtles, and wild coasts should be worrying enough on its own,” warns Sielen. “But the disruption of entire ecosystems threatens our very survival, since it is the healthy functioning of these diverse systems that sustains life on earth.” Destruction on this level” has massive consequences, and costs “humans dearly in terms of food, jobs, health, and quality </w:t>
      </w:r>
      <w:r w:rsidRPr="00EF7068">
        <w:rPr>
          <w:rStyle w:val="StyleUnderline"/>
        </w:rPr>
        <w:lastRenderedPageBreak/>
        <w:t xml:space="preserve">of life.” 3. Toxic chemicals polluting our waters It gets far worse: “The most dangerous pollutants are chemicals” poisoning the oceans with toxins, says Sielen. They “travel great distances, accumulate in marine life, and move up the food chain.” Mercury from burning coal “rains down on the oceans, rivers, and lakes.” Each year hundreds of new untested industrial chemicals “build up slowly in the tissues of fish and shellfish,” get passed to larger creatures and humans “causing death, disease, and abnormalities,” adversely affecting “development of the brain, the neurologic system, and the reproductive system in humans.” 4. Deadly fertilizers are polluting oceans Add to this disaster scenario fertilizers, which are now rising at excessive levels causing “havoc on the natural environment,” an explosive growth of algae, decomposition, a loss of “oxygen needed to support complex marine life.” This trend is creating “dead zones devoid of the ocean life” that “have more than quadrupled” in a decade. 5. Humans are eating too many fish World population was less than 3 billion in 1950, 6 billion in 2000. Projected at 10 billion in 2050. Sielen warns: “Humans are simply killing and eating too many fish,” with fish supplies falling “dramatically.” Tuna, swordfish, halibut, flounder populations dropped 90% since 1950. “Human appetite has nearly wiped those populations out.” 6. Fish supplies disappear, demand is increasing And demand keeps growing as supplies “are rapidly dwindling.” Exploding prices add to the demand: This year, a 489-pound bluefin tuna sold for $1.7 million making it “profitable to employ airplanes and helicopters to scan the ocean for the fish that remain; against such technologies, marine animals don’t stand a chance.” Small fish like sardines, anchovy, herring, are also disappearing, meaning less food for bigger fish up the food chain. 7. Destructive, wasteful fishing methods Unfortunately, “modern industrial fishing fleets drag lines with thousands of hooks miles behind a vessel,” with “nets thousands of feet below the sea’s surface.” Untargeted seals, turtles, dolphins, whales, albatross get entangled, killing millions of tons each year. “Some of the most destructive fisheries discard 80% to 90%.” In the Gulf of Mexico, “for every pound of shrimp ... over three pounds of marine life is thrown away.” 8. Destroying marine habitats kills future growth Another factor destroying our oceans: “The destruction of the habitats that have allowed spectacular marine life to thrive for millennia,” says Sielen. And yet capitalism continues the “wholesale destruction of deep-ocean habitats ... submerged mountain chains called seamounts,” some higher than Mt Rainier. They are “homes to a rich variety of marine life.” Yet, industrial trawlers bulldoze their way” destroying “deep cold-water corals, some older than the California redwoods.” 9. Acid buildup in oceans weakens marine life “The buildup of acid in ocean waters,” warns Sielen “reduces the availability of calcium carbonate, a key building block for the skeletons and shells of corals, plankton, shellfish, and many other marine organisms” that need it “to grow and also to guard against predators.” 10. Our planet Earth is in hot water Echoing findings by 2,000 scientists in the recent Fifth Intergovernmental Panel on Climate Change, Sielen says scientists predict “climate change will drive the planet’s temperature up by between 4 and 7 degrees Fahrenheit over the course of this century” causing “hotter oceans ... rising sea levels ... stronger storms” as the “life cycles of plants and animals are upended, changing migration patterns, causing other serious disruptions ... surface waters mixing less with cooler, deeper waters,” reducing phytoplankton population, “the foundation of the ocean’s food chain.” The recent Warsaw Agreement on Climate Change, like earlier United Nations accords in Kyoto and Copenhagen, exposes how capitalist power-players control governmental decision-makers, prompting Sielen’s final warning: </w:t>
      </w:r>
      <w:r w:rsidRPr="00EF7068">
        <w:rPr>
          <w:sz w:val="16"/>
        </w:rPr>
        <w:t>“</w:t>
      </w:r>
      <w:r w:rsidRPr="00EF7068">
        <w:rPr>
          <w:rStyle w:val="StyleUnderline"/>
        </w:rPr>
        <w:t>So long as pollution, overfishing, and ocean acidification remain concerns only for scientists ... little will change ... Diplomats and national security experts, who understand the potential for conflict in an overheated world, should realize that climate change might soon become a matter of war and peace ... Business leaders should understand better than most the direct links between healthy seas and healthy economies ... And government officials, who are entrusted with the public’s well-being, must surely see the importance of clean air, land, and water</w:t>
      </w:r>
      <w:r w:rsidRPr="00EF7068">
        <w:rPr>
          <w:sz w:val="16"/>
        </w:rPr>
        <w:t xml:space="preserve">.” “The world faces a choice,” warns Sielen: “We do not have to return to an oceanic Stone Age.” But </w:t>
      </w:r>
      <w:r w:rsidRPr="00EF7068">
        <w:rPr>
          <w:rStyle w:val="StyleUnderline"/>
        </w:rPr>
        <w:t>can we</w:t>
      </w:r>
      <w:r w:rsidRPr="00EF7068">
        <w:rPr>
          <w:sz w:val="16"/>
        </w:rPr>
        <w:t xml:space="preserve"> “</w:t>
      </w:r>
      <w:r w:rsidRPr="00EF7068">
        <w:rPr>
          <w:rStyle w:val="StyleUnderline"/>
        </w:rPr>
        <w:t>summon the political will and moral courage to restore the seas to health before it is too late?</w:t>
      </w:r>
      <w:r w:rsidRPr="00EF7068">
        <w:rPr>
          <w:sz w:val="16"/>
        </w:rPr>
        <w:t xml:space="preserve">” </w:t>
      </w:r>
      <w:r w:rsidRPr="00EF7068">
        <w:rPr>
          <w:rStyle w:val="StyleUnderline"/>
        </w:rPr>
        <w:t xml:space="preserve">The consequences </w:t>
      </w:r>
      <w:r w:rsidRPr="00EF7068">
        <w:rPr>
          <w:rStyle w:val="StyleUnderline"/>
        </w:rPr>
        <w:lastRenderedPageBreak/>
        <w:t>are catastrophic ... the risks enormous ... odds very long ... fuse short ... yet the denial may be too overwhelming</w:t>
      </w:r>
      <w:r w:rsidRPr="00EF7068">
        <w:rPr>
          <w:sz w:val="16"/>
        </w:rPr>
        <w:t>.</w:t>
      </w:r>
    </w:p>
    <w:p w14:paraId="653E9124" w14:textId="77777777" w:rsidR="00F27081" w:rsidRDefault="00F27081" w:rsidP="00F27081"/>
    <w:p w14:paraId="2C530638" w14:textId="77777777" w:rsidR="00F27081" w:rsidRDefault="00F27081" w:rsidP="00F27081">
      <w:pPr>
        <w:pStyle w:val="Heading3"/>
      </w:pPr>
      <w:r>
        <w:lastRenderedPageBreak/>
        <w:t>Root Cause-Overfishing</w:t>
      </w:r>
    </w:p>
    <w:p w14:paraId="08225AA7" w14:textId="77777777" w:rsidR="00F27081" w:rsidRDefault="00F27081" w:rsidP="00F27081">
      <w:pPr>
        <w:pStyle w:val="Heading4"/>
      </w:pPr>
      <w:r>
        <w:t>Capitalism causes overfishing</w:t>
      </w:r>
    </w:p>
    <w:p w14:paraId="28FC7703" w14:textId="77777777" w:rsidR="00F27081" w:rsidRDefault="00F27081" w:rsidP="00F27081">
      <w:r>
        <w:t xml:space="preserve">Brett </w:t>
      </w:r>
      <w:r w:rsidRPr="00F27081">
        <w:rPr>
          <w:rStyle w:val="Style13ptBold"/>
        </w:rPr>
        <w:t>Clark</w:t>
      </w:r>
      <w:r>
        <w:t xml:space="preserve"> and Rebecca </w:t>
      </w:r>
      <w:r w:rsidRPr="00F27081">
        <w:rPr>
          <w:rStyle w:val="Style13ptBold"/>
        </w:rPr>
        <w:t>Clausen</w:t>
      </w:r>
      <w:r>
        <w:t xml:space="preserve">, July-August </w:t>
      </w:r>
      <w:r w:rsidRPr="00F27081">
        <w:rPr>
          <w:rStyle w:val="Style13ptBold"/>
        </w:rPr>
        <w:t>2008</w:t>
      </w:r>
      <w:r>
        <w:t>, Brett Clark and Rebecca Clausen teach sociology, “The Oceanic Crisis: Capitalism and the Degradation of Marine Ecosystem,” http://monthlyreview.org/2008/07/01/the-oceanic-crisis-capitalism-and-the-degradation-of-marine-ecosystem/</w:t>
      </w:r>
    </w:p>
    <w:p w14:paraId="786E665C" w14:textId="77777777" w:rsidR="00F27081" w:rsidRDefault="00F27081" w:rsidP="00F27081">
      <w:pPr>
        <w:rPr>
          <w:sz w:val="16"/>
        </w:rPr>
      </w:pPr>
      <w:r w:rsidRPr="00C80418">
        <w:rPr>
          <w:rStyle w:val="StyleUnderline"/>
        </w:rPr>
        <w:t>Capitalism and Marine Fishery Exploitation Humans have long been connected to the ocean’s metabolic processes by harvesting marine fish and vegetation. Harvesting methods and processes have varied depending on the structure of social production. Subsistence fishing is a practice woven throughout human history, 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Through the process of fishing, human labor has been intimately linked to ocean processes, gaining an understanding of fish migrations, tides, and ocean currents. The size of a human population in a particular region influenced the extent of exploitation. But the introduction of commodity markets and private ownership under the capitalist system of production altered the relationship of fishing labor to the resources of the seas. Specific species had an exchange value. As a result, certain fish were seen as being more valuable. This led to fishing practices that focused on catching as many of a particular fish, such as cod, as possible. Non-commercially viable species harvested indiscriminately alongside the target species were discarded as waste. As capitalism developed and spread, intensive extraction by industrial capture fisheries became the norm. Increased demands were placed on the oceans and overfishing resulted in the severe depletion of wild fish stocks</w:t>
      </w:r>
      <w:r w:rsidRPr="00C80418">
        <w:rPr>
          <w:sz w:val="16"/>
        </w:rPr>
        <w:t xml:space="preserve">. In Empty Ocean, Richard Ellis states, “Throughout the world’s oceans, food fishes once believed to be immeasurable in number are now recognized as greatly depleted and in some cases almost extinct. </w:t>
      </w:r>
      <w:r w:rsidRPr="00C80418">
        <w:rPr>
          <w:rStyle w:val="StyleUnderline"/>
        </w:rPr>
        <w:t>A million vessels now fish the world’s oceans, twice as many as there were twenty-five years ago. Are there twice as many fish as before? Hardly</w:t>
      </w:r>
      <w:r w:rsidRPr="00C80418">
        <w:rPr>
          <w:sz w:val="16"/>
        </w:rPr>
        <w:t xml:space="preserve">.” How did this situation develop?10 </w:t>
      </w:r>
      <w:r w:rsidRPr="00C80418">
        <w:rPr>
          <w:rStyle w:val="StyleUnderline"/>
        </w:rPr>
        <w:t>The beginning of capitalist industrialization marked the most noticeable and significant changes in fisheries practices. Mechanization, automation, and mass production/consumption characterized an era of increased fixed capital investments. Profit-driven investment in efficient production led to fishing technologies that for the first time made the exhaustion of deep-sea fish stocks a real possibility. Such transformations can be seen in how groundfishing, the capture of fish that swim in close proximity to the ocean’s bottom, changed through the years. Industrialization began to influence the groundfishery around the early 1900s, as technological developments were employed to further the accumulation of capital. The introduction of steam-powered trawlers from England in 1906 heralded a significant change in how groundfish were caught and rapidly replaced the sail-powered schooner fleets. Prior to steam trawling, groundfish were caught on schooners with baited lines during long journeys at sea. Due to lack of refrigeration and freezing, most of the cod catch was salted. The competitive markets organized under capitalist production welcomed the increased efficiency of steam-powered vessels, without a critical assessment of the consequences of increased harvest levels. More captured fish meant more profit. The switch to trawling was complete by 1920, and the consequences of the second industrial revolution organized under capitalist forces would soon change the human-nature relationship to the ocean, extending the reach of capital. The expanded geographic range and speed of fishing fleets allowed for increased productivity of catch as well as increased diversity of captured species that were deemed “valuable” on the market. Technological developments and improved transportation routes allowed the fishing industry to grow, increasing its scale of operations</w:t>
      </w:r>
      <w:r w:rsidRPr="00C80418">
        <w:rPr>
          <w:sz w:val="16"/>
        </w:rPr>
        <w:t xml:space="preserve">. Cold storage ensured that fish would be fresh, reducing spoilage and loss of capital. In Cod: A Biography of the Fish that Changed the World, Mark Kurlansky explains, “Freezing [cod] </w:t>
      </w:r>
      <w:r w:rsidRPr="00C80418">
        <w:rPr>
          <w:sz w:val="16"/>
        </w:rPr>
        <w:lastRenderedPageBreak/>
        <w:t xml:space="preserve">also changed the relationship of seafood companies to fishing ports. Frozen fish could be bought anywhere—wherever the fish was cheapest and most plentiful. With expanding markets, local fleets could not keep up with the needs of the companies.” Advances in the transportation infrastructure allowed people in the Midwest to consume the increased harvests of cod and haddock, leading to a significant expansion in the market. Major marketing campaigns promoted the consumption of fish to increase sales. Together </w:t>
      </w:r>
      <w:r w:rsidRPr="00C80418">
        <w:rPr>
          <w:rStyle w:val="StyleUnderline"/>
        </w:rPr>
        <w:t>these factors enhanced the accumulation of capital within the fishing industry, and companies invested some of this capital back into their fleets</w:t>
      </w:r>
      <w:r w:rsidRPr="00C80418">
        <w:rPr>
          <w:sz w:val="16"/>
        </w:rPr>
        <w:t xml:space="preserve">.11 By 1930 there were clear signals that the groundfishing fleet’s ability to capture massive quantities of fish had surpassed natural limits in fisheries. A Harvard University investigation reported that in 1930 the groundfishery landed 37 million haddock at Boston, with another 70–90 million juvenile haddock discarded dead at sea. The sudden rise in fisheries harvest (creating a subsequent rise in consumer demand through marketing campaigns) resulted in stress in the groundfish populations, and landings plummeted. Competitive markets create incentives to expand production, regardless of resource decline. Thus, in reaction to decreased stocks due to overfishing, groundfishing fleets moved farther offshore into waters off of the coast of Canada to increase the supply of valuable fish to new markets. </w:t>
      </w:r>
      <w:r w:rsidRPr="00C80418">
        <w:rPr>
          <w:rStyle w:val="StyleUnderline"/>
        </w:rPr>
        <w:t>The fleet’s ability to continue moving into unexploited waters obscured recognition of the severe resource depletion that was occurring. As a result, the process of overfishing particular ecosystems to supply a specific good for the market expanded, subjecting more of the ocean to the same system of degradation.12 The distant water fleets were made possible by the advent of factory trawlers. Factory trawlers represent the pinnacle of capital investment and extractive intensification in the global fisheries</w:t>
      </w:r>
      <w:r w:rsidRPr="00C80418">
        <w:rPr>
          <w:sz w:val="16"/>
        </w:rPr>
        <w:t xml:space="preserve">. In Distant Water William Warner presents a portrayal of a factory trawler’s capacity: Try to imagine a mobile and completely self-contained timber cutting machine that could smash through the roughest trails of the forest, cut down trees, mill them, and deliver consumer-ready lumber in half the time of normal logging and milling operations. This was exactly what factory trawlers did—this was exactly their effect on fish—in the forests of the deep. It could not long go unnoticed. Factory trawlers pull nylon nets a thousand feet long through the ocean, potentially capturing 400 tons of fish during a single netting. Industrial trawlers can process and freeze their catch as they travel.13 Such technological development extended the systematic exploitation and scale of harvesting of fishes. The natural limits of fish populations combined with capital’s need to expand led to the development of immense trawlers that increased the productive capacity and efficiency of operations. These ships allowed fishermen to seek out areas in the ocean where valuable fish were available, providing the means to capture massive quantities of fish in a single trip. </w:t>
      </w:r>
      <w:r w:rsidRPr="00C80418">
        <w:rPr>
          <w:rStyle w:val="StyleUnderline"/>
        </w:rPr>
        <w:t>Overcoming the shortage of fishes in one area was accomplished by even more intensive harvesting with new ships and equipment, such as sonar, in other regions of the oceans. The pursuit of vast quantities of commercial fishes in different areas of the ocean expanded the depletion of other species, as they were exploited and discarded as bycatch</w:t>
      </w:r>
      <w:r w:rsidRPr="00C80418">
        <w:rPr>
          <w:sz w:val="16"/>
        </w:rPr>
        <w:t xml:space="preserve">. The swath of the seas subjected to the dictates of the market increased, whether a fish was sold as a commodity or thrown overboard as a waste product.14 Competition for market share between companies and capital’s investment in advanced technology intensified fishery exploitation. </w:t>
      </w:r>
      <w:r w:rsidRPr="00C80418">
        <w:rPr>
          <w:rStyle w:val="StyleUnderline"/>
        </w:rPr>
        <w:t>Competing international companies sought nature’s diminishing bounty, causing further international conflict in the</w:t>
      </w:r>
      <w:r w:rsidRPr="00C80418">
        <w:rPr>
          <w:sz w:val="16"/>
        </w:rPr>
        <w:t xml:space="preserve"> “</w:t>
      </w:r>
      <w:r w:rsidRPr="00C80418">
        <w:rPr>
          <w:rStyle w:val="StyleUnderline"/>
        </w:rPr>
        <w:t>race for fish</w:t>
      </w:r>
      <w:r w:rsidRPr="00C80418">
        <w:rPr>
          <w:sz w:val="16"/>
        </w:rPr>
        <w:t xml:space="preserve">.” President Truman responded to these disputes by attempting to expand U.S. corporate interests. He issued two proclamations expanding U.S. authority beyond territorial waters trying to further territorial enclosure of its adjacent seas out to the limits of the continental shelf. </w:t>
      </w:r>
      <w:r w:rsidRPr="00C80418">
        <w:rPr>
          <w:rStyle w:val="StyleUnderline"/>
        </w:rPr>
        <w:t>Coastal states around the world struggled to transform the property rights of the open ocean to benefit their nations</w:t>
      </w:r>
      <w:r w:rsidRPr="00C80418">
        <w:rPr>
          <w:sz w:val="16"/>
        </w:rPr>
        <w:t xml:space="preserve">. In response to growing conflict, the United Nations convened the First United Nations Conference on the Law of the Sea in Geneva in 1958. Eventually, most nations voted to sign the UN Law of the Sea article, “irrevocably transforming” international law and constituting “a fundamental revision of sometimes age-old institutions.”15 (The U.S. Senate, however, has still not ratified the Law of the Sea Convention.) </w:t>
      </w:r>
      <w:r w:rsidRPr="00C80418">
        <w:rPr>
          <w:rStyle w:val="StyleUnderline"/>
        </w:rPr>
        <w:t>In the end, the convention established a property regime according to the prescription of an exclusive economic zone (EEZ). The EEZ put regions of the high seas adjacent to coastal waters entirely within the management purview of the coastal state, up to two hundred miles from their shore. In this zone, states have exclusive rights to living and non-living resources for extraction and economic pursuits. The collapse of fisheries due to overexploitation coupled with the expanding seafood market forced companies to look elsewhere for</w:t>
      </w:r>
      <w:r w:rsidRPr="00C80418">
        <w:rPr>
          <w:sz w:val="16"/>
        </w:rPr>
        <w:t xml:space="preserve"> “</w:t>
      </w:r>
      <w:r w:rsidRPr="00C80418">
        <w:rPr>
          <w:rStyle w:val="StyleUnderline"/>
        </w:rPr>
        <w:t>the most traded animal commodity on the planet</w:t>
      </w:r>
      <w:r w:rsidRPr="00C80418">
        <w:rPr>
          <w:sz w:val="16"/>
        </w:rPr>
        <w:t xml:space="preserve">.” </w:t>
      </w:r>
      <w:r w:rsidRPr="00C80418">
        <w:rPr>
          <w:rStyle w:val="StyleUnderline"/>
        </w:rPr>
        <w:t>African nations—such as Senegal, Mauritania, Angola, and Mozambique—confronting dire economic conditions sold fishing access to European and Asian nations and companies</w:t>
      </w:r>
      <w:r w:rsidRPr="00C80418">
        <w:rPr>
          <w:sz w:val="16"/>
        </w:rPr>
        <w:t xml:space="preserve">. In the case of Mauritania, selling fishing access provided over $140 million a year, which equaled a fifth of the government’s budget. </w:t>
      </w:r>
      <w:r w:rsidRPr="00C80418">
        <w:rPr>
          <w:rStyle w:val="StyleUnderline"/>
        </w:rPr>
        <w:t xml:space="preserve">Few countries can resist such bait, given the need for monetary resources. Industrialized trawlers descended into African waters, combing their seas for the treasured fish commodities. In the past three decades, Africa’s fish population in the ocean has decreased by 50 percent and thousands of fishermen have become unemployed.16 The expansion of capitalist fishing practices continues to decimate fisheries and spread ecological degradation, as profits and food are funneled back to core nations. The Food and Agriculture Organization estimates that the world capture from fisheries increased from approximately 20 million tons in 1950 to 84.2 million tons in 2005. A dominant </w:t>
      </w:r>
      <w:r w:rsidRPr="00C80418">
        <w:rPr>
          <w:rStyle w:val="StyleUnderline"/>
        </w:rPr>
        <w:lastRenderedPageBreak/>
        <w:t>narrative explains that human population growth is solely responsible for this increase in capture; however, recent research demonstrates that social structural factors such as economic growth are also propelling the depletion</w:t>
      </w:r>
      <w:r w:rsidRPr="00C80418">
        <w:rPr>
          <w:sz w:val="16"/>
        </w:rPr>
        <w:t xml:space="preserve">. Since around 1989 the world capture of marine fish has declined by 500,000 tons per year amidst increasing fishing effort. There have been sharp declines in the populations of tuna, cod, and marlins. During the 1960s and ’70s, shelf fisheries in the Atlantic started to collapse as a result of overfishing. Operations moved to the deep sea. Deepwater fishing has seriously affected the populations of deep-sea fish, such as the roundnose grenadier, onion-eye grenadier, spiny eel, spinytail skate, and blue hake. The populations of these deep-sea fishes have plummeted by over 87 percent in seventeen years. </w:t>
      </w:r>
      <w:r w:rsidRPr="00C80418">
        <w:rPr>
          <w:rStyle w:val="StyleUnderline"/>
        </w:rPr>
        <w:t>It is expected that these fishes will be driven to the point of extinction—to the detriment of the ecosystems in which they live. Part of the vulnerability of these fishes is that they can live to around sixty years of age and do not sexually mature until their late teen years</w:t>
      </w:r>
      <w:r w:rsidRPr="00C80418">
        <w:rPr>
          <w:sz w:val="16"/>
        </w:rPr>
        <w:t xml:space="preserve">.17 Changes in the market can transform the demand for particular fish species. In the early 1900s, bluefin tuna was seen as being only suitable for use as pet food. But given their strength and size—weighing up “to three quarters of a ton and [having] a length of four meters”—they were deemed worthy opponents to be hunted. In the later half of the twentieth century, bluefin tuna became “the most desirable food fish in the world” with the spread of sushi and sashimi restaurants. Given the machinations of capitalism, this has also caused them to become “the most endangered of all large fish species.” The bluefin tuna population continues to be decimated by overfishing, and the practice of capturing half-grown tuna at sea and placing them in floating pens—known as tuna ranches—where they are fed until they are ready for market has only worsened the situation. While this helps control the production process, it involves catching the fishes “before they are old enough to breed” and keeping “them penned up until they are killed.” As a result of this practice and overfishing, bluefin tuna are threatened with depletion.18 </w:t>
      </w:r>
      <w:r w:rsidRPr="00C80418">
        <w:rPr>
          <w:rStyle w:val="StyleUnderline"/>
        </w:rPr>
        <w:t>The geographic span of ocean exploitation has widened as capitalist operations of extraction continue. Even the Antarctic waters are increasingly under assault as the fishing industry gears up to plunder the krill population</w:t>
      </w:r>
      <w:r w:rsidRPr="00C80418">
        <w:rPr>
          <w:sz w:val="16"/>
        </w:rPr>
        <w:t xml:space="preserve">. Since the 1970s the numbers of krill have declined by 80 percent, largely due to global warming. But fishing operations are adding to the depletion. These tiny crustaceans eat carbon-rich food near the surface of the water, thereby they help remove the greenhouse gas carbon dioxide. They have long been one of the primary sources of food for seals, whales, and penguins. Progressively they have been incorporated into the insatiable appetite of global capital. “Suction harvesting” swallows up huge quantities that are processed, frozen, and stored on newly outfitted ships. From here, the krill are to be used as feed for fish-farms (aquaculture) or transformed into omega-3 oil and other health supplements.19 </w:t>
      </w:r>
      <w:r w:rsidRPr="00C80418">
        <w:rPr>
          <w:rStyle w:val="StyleUnderline"/>
        </w:rPr>
        <w:t>Fleets of ships burning fossil fuels to harvest from the open oceans have exacerbated the deterioration of marine ecosystems. The depletion of fish stock increases the distance that is necessary to travel in order to catch certain species of fish</w:t>
      </w:r>
      <w:r w:rsidRPr="00C80418">
        <w:rPr>
          <w:sz w:val="16"/>
        </w:rPr>
        <w:t xml:space="preserve">, such as tuna and swordfish. </w:t>
      </w:r>
      <w:r w:rsidRPr="00C80418">
        <w:rPr>
          <w:rStyle w:val="StyleUnderline"/>
        </w:rPr>
        <w:t>It also expands the regional scope of exploitation</w:t>
      </w:r>
      <w:r w:rsidRPr="00C80418">
        <w:rPr>
          <w:sz w:val="16"/>
        </w:rPr>
        <w:t xml:space="preserve">, the number of species captured as bycatch, </w:t>
      </w:r>
      <w:r w:rsidRPr="00C80418">
        <w:rPr>
          <w:rStyle w:val="StyleUnderline"/>
        </w:rPr>
        <w:t>and the scale of depletion</w:t>
      </w:r>
      <w:r w:rsidRPr="00C80418">
        <w:rPr>
          <w:sz w:val="16"/>
        </w:rPr>
        <w:t xml:space="preserve">. In 2000, 80 million tons of fish required the burning of 13 billion gallons of fuel and the release of approximately 134 million tons of carbon dioxide. This means that global fisheries used up to 12.5 times the amount of fuel energy that they provided as edible-protein energy.20 During the 1970s and ’80s fishing ships became more automated, with the trend toward full automation becoming common. Today, </w:t>
      </w:r>
      <w:r w:rsidRPr="00C80418">
        <w:rPr>
          <w:rStyle w:val="StyleUnderline"/>
        </w:rPr>
        <w:t>navigational aids, such as geographic positioning systems (GPS), and weather prediction models enhance the ability of fishing fleets to catch the most amount of fishes in the shortest amount of time, with the least amount of human labor. The synthesis of technical development and transformed property rights under the competitive framework of global capitalism has resulted in the massive extraction of marine fish and an intensified social metabolism organized for the pursuit of profit</w:t>
      </w:r>
      <w:r w:rsidRPr="00C80418">
        <w:rPr>
          <w:sz w:val="16"/>
        </w:rPr>
        <w:t>.</w:t>
      </w:r>
    </w:p>
    <w:p w14:paraId="41DD4518" w14:textId="77777777" w:rsidR="007B5BFA" w:rsidRDefault="007B5BFA" w:rsidP="00F27081">
      <w:pPr>
        <w:rPr>
          <w:sz w:val="16"/>
        </w:rPr>
      </w:pPr>
    </w:p>
    <w:p w14:paraId="60B09278" w14:textId="77777777" w:rsidR="007B5BFA" w:rsidRDefault="007B5BFA" w:rsidP="00F27081">
      <w:pPr>
        <w:rPr>
          <w:sz w:val="16"/>
        </w:rPr>
      </w:pPr>
    </w:p>
    <w:p w14:paraId="70EFDCE2" w14:textId="3CF9BB65" w:rsidR="007B5BFA" w:rsidRDefault="007B5BFA" w:rsidP="007B5BFA">
      <w:pPr>
        <w:pStyle w:val="Heading3"/>
      </w:pPr>
      <w:r>
        <w:lastRenderedPageBreak/>
        <w:t>Value to life</w:t>
      </w:r>
    </w:p>
    <w:p w14:paraId="7D9603C3" w14:textId="77777777" w:rsidR="007B5BFA" w:rsidRDefault="007B5BFA" w:rsidP="007B5BFA">
      <w:pPr>
        <w:pStyle w:val="Heading4"/>
      </w:pPr>
      <w:r>
        <w:t>Cap destroys VTL</w:t>
      </w:r>
    </w:p>
    <w:p w14:paraId="7F1B5C8D" w14:textId="77777777" w:rsidR="007B5BFA" w:rsidRPr="00876539" w:rsidRDefault="007B5BFA" w:rsidP="007B5BFA">
      <w:r>
        <w:t xml:space="preserve">Laura </w:t>
      </w:r>
      <w:r w:rsidRPr="00826105">
        <w:rPr>
          <w:rStyle w:val="Style13ptBold"/>
        </w:rPr>
        <w:t>Kerr</w:t>
      </w:r>
      <w:r>
        <w:t>, PhD, 3-20-</w:t>
      </w:r>
      <w:r w:rsidRPr="00826105">
        <w:rPr>
          <w:rStyle w:val="Style13ptBold"/>
        </w:rPr>
        <w:t>2014</w:t>
      </w:r>
      <w:r>
        <w:t>, (Trauma's Labyrinth, "</w:t>
      </w:r>
      <w:r w:rsidRPr="00826105">
        <w:t xml:space="preserve"> Capitalism Exploits The Body</w:t>
      </w:r>
      <w:r>
        <w:t xml:space="preserve">’s Response To Traumatic Stress", </w:t>
      </w:r>
      <w:r w:rsidRPr="00876539">
        <w:t>http://www.laurakkerr.com/2014/03/20/capitalism-traumatic-stress/</w:t>
      </w:r>
      <w:r>
        <w:t>)</w:t>
      </w:r>
    </w:p>
    <w:p w14:paraId="57BA9238" w14:textId="77777777" w:rsidR="007B5BFA" w:rsidRPr="0009288C" w:rsidRDefault="007B5BFA" w:rsidP="007B5BFA">
      <w:pPr>
        <w:rPr>
          <w:sz w:val="16"/>
        </w:rPr>
      </w:pPr>
      <w:r w:rsidRPr="0009288C">
        <w:rPr>
          <w:sz w:val="16"/>
        </w:rPr>
        <w:t xml:space="preserve">The Great Recession, like </w:t>
      </w:r>
      <w:r w:rsidRPr="00FC4655">
        <w:rPr>
          <w:rStyle w:val="StyleUnderline"/>
        </w:rPr>
        <w:t>financial disasters</w:t>
      </w:r>
      <w:r w:rsidRPr="0009288C">
        <w:rPr>
          <w:sz w:val="16"/>
        </w:rPr>
        <w:t xml:space="preserve"> before it, </w:t>
      </w:r>
      <w:r w:rsidRPr="00FC4655">
        <w:rPr>
          <w:rStyle w:val="StyleUnderline"/>
        </w:rPr>
        <w:t>took</w:t>
      </w:r>
      <w:r w:rsidRPr="0009288C">
        <w:rPr>
          <w:sz w:val="16"/>
        </w:rPr>
        <w:t xml:space="preserve"> its </w:t>
      </w:r>
      <w:r w:rsidRPr="00FC4655">
        <w:rPr>
          <w:rStyle w:val="StyleUnderline"/>
        </w:rPr>
        <w:t>toll on bodies and psyches</w:t>
      </w:r>
      <w:r w:rsidRPr="0009288C">
        <w:rPr>
          <w:sz w:val="16"/>
        </w:rPr>
        <w:t xml:space="preserve"> as much as it did on bank accounts and lifestyles. </w:t>
      </w:r>
      <w:r w:rsidRPr="00FC4655">
        <w:rPr>
          <w:rStyle w:val="StyleUnderline"/>
        </w:rPr>
        <w:t>Suicides, family violence, stress-related diseases, and mental disorders increased during the crisis</w:t>
      </w:r>
      <w:r w:rsidRPr="0009288C">
        <w:rPr>
          <w:sz w:val="16"/>
        </w:rPr>
        <w:t xml:space="preserve">. For many, these hardships continue. Yet even </w:t>
      </w:r>
      <w:r w:rsidRPr="00FC4655">
        <w:rPr>
          <w:rStyle w:val="StyleUnderline"/>
        </w:rPr>
        <w:t>during the best of times capitalism’s dependency on social hierarchies</w:t>
      </w:r>
      <w:r w:rsidRPr="0009288C">
        <w:rPr>
          <w:sz w:val="16"/>
        </w:rPr>
        <w:t xml:space="preserve"> — coupled with its unpredictable cycles of growth and retraction — </w:t>
      </w:r>
      <w:r w:rsidRPr="00FC4655">
        <w:rPr>
          <w:rStyle w:val="StyleUnderline"/>
        </w:rPr>
        <w:t>raises anxiety</w:t>
      </w:r>
      <w:r w:rsidRPr="0009288C">
        <w:rPr>
          <w:sz w:val="16"/>
        </w:rPr>
        <w:t xml:space="preserve">, sometimes </w:t>
      </w:r>
      <w:r w:rsidRPr="00FC4655">
        <w:rPr>
          <w:rStyle w:val="StyleUnderline"/>
        </w:rPr>
        <w:t>to the level of traumatic stress.</w:t>
      </w:r>
      <w:r w:rsidRPr="0009288C">
        <w:rPr>
          <w:rStyle w:val="StyleUnderline"/>
          <w:sz w:val="12"/>
        </w:rPr>
        <w:t>¶</w:t>
      </w:r>
      <w:r w:rsidRPr="0009288C">
        <w:rPr>
          <w:sz w:val="16"/>
        </w:rPr>
        <w:t xml:space="preserve"> For decades </w:t>
      </w:r>
      <w:r w:rsidRPr="00FC4655">
        <w:rPr>
          <w:rStyle w:val="StyleUnderline"/>
        </w:rPr>
        <w:t>researchers have documented the physical stress caused by social hierarchies</w:t>
      </w:r>
      <w:r w:rsidRPr="0009288C">
        <w:rPr>
          <w:sz w:val="16"/>
        </w:rPr>
        <w:t xml:space="preserve">. For example, Nancy </w:t>
      </w:r>
      <w:r w:rsidRPr="00FC4655">
        <w:rPr>
          <w:rStyle w:val="StyleUnderline"/>
        </w:rPr>
        <w:t>Adler discovered our perceived socioeconomic status is a</w:t>
      </w:r>
      <w:r w:rsidRPr="0009288C">
        <w:rPr>
          <w:sz w:val="16"/>
        </w:rPr>
        <w:t xml:space="preserve"> good </w:t>
      </w:r>
      <w:r w:rsidRPr="00FC4655">
        <w:rPr>
          <w:rStyle w:val="StyleUnderline"/>
        </w:rPr>
        <w:t>predictor of cardiovascular disease, obesity, and the level of stress hormones circulating in the body.</w:t>
      </w:r>
      <w:r w:rsidRPr="0009288C">
        <w:rPr>
          <w:sz w:val="16"/>
        </w:rPr>
        <w:t xml:space="preserve"> Irrespective of how secure a person’s circumstances, a subjective interpretation of oneself as having low social status contributes to stress-related diseases. Consequently, a poor Appalachian miner in the affluent United States experiences more status-related stress than a relatively poorer member of an African community where the majority endure the same level of financial hardship. Furthermore, </w:t>
      </w:r>
      <w:r w:rsidRPr="00FC4655">
        <w:rPr>
          <w:rStyle w:val="StyleUnderline"/>
        </w:rPr>
        <w:t>countries with the highest levels of economic inequality have the greatest number of people with stress-related diseases</w:t>
      </w:r>
      <w:r w:rsidRPr="0009288C">
        <w:rPr>
          <w:sz w:val="16"/>
        </w:rPr>
        <w:t>.</w:t>
      </w:r>
      <w:r w:rsidRPr="0009288C">
        <w:rPr>
          <w:sz w:val="12"/>
        </w:rPr>
        <w:t>¶</w:t>
      </w:r>
      <w:r w:rsidRPr="0009288C">
        <w:rPr>
          <w:sz w:val="16"/>
        </w:rPr>
        <w:t xml:space="preserve"> </w:t>
      </w:r>
      <w:r w:rsidRPr="00FC4655">
        <w:rPr>
          <w:rStyle w:val="StyleUnderline"/>
        </w:rPr>
        <w:t>Capitalism’s capricious economic cycles also contribute</w:t>
      </w:r>
      <w:r w:rsidRPr="0009288C">
        <w:rPr>
          <w:sz w:val="16"/>
        </w:rPr>
        <w:t xml:space="preserve"> to stress. </w:t>
      </w:r>
      <w:r w:rsidRPr="00FC4655">
        <w:rPr>
          <w:rStyle w:val="StyleUnderline"/>
        </w:rPr>
        <w:t>The body responds to threats with agitated alertness, especially when there is a coinciding belief that taking action is necessary to avoid being hurt</w:t>
      </w:r>
      <w:r w:rsidRPr="0009288C">
        <w:rPr>
          <w:sz w:val="16"/>
        </w:rPr>
        <w:t xml:space="preserve">. In trauma lingo, </w:t>
      </w:r>
      <w:r w:rsidRPr="00FC4655">
        <w:rPr>
          <w:rStyle w:val="StyleUnderline"/>
        </w:rPr>
        <w:t>we refer to this as a state of hypervigilance</w:t>
      </w:r>
      <w:r w:rsidRPr="0009288C">
        <w:rPr>
          <w:sz w:val="16"/>
        </w:rPr>
        <w:t xml:space="preserve">, or the need to continually scan the environment for the possibility that past threats will reemerge and once again endanger one’s survival. </w:t>
      </w:r>
      <w:r w:rsidRPr="00FC4655">
        <w:rPr>
          <w:rStyle w:val="StyleUnderline"/>
        </w:rPr>
        <w:t>Living in a capitalistic and globalized economy seems to require hypervigilance and constantly scanning for potential job loss and devaluing retirement accounts, if not the decimation of entire market sectors and local economies</w:t>
      </w:r>
      <w:r w:rsidRPr="0009288C">
        <w:rPr>
          <w:sz w:val="16"/>
        </w:rPr>
        <w:t>.</w:t>
      </w:r>
      <w:r w:rsidRPr="0009288C">
        <w:rPr>
          <w:sz w:val="12"/>
        </w:rPr>
        <w:t>¶</w:t>
      </w:r>
      <w:r w:rsidRPr="0009288C">
        <w:rPr>
          <w:sz w:val="16"/>
        </w:rPr>
        <w:t xml:space="preserve"> For the most financially precarious (an ever-widening sector of the population), </w:t>
      </w:r>
      <w:r w:rsidRPr="0009288C">
        <w:rPr>
          <w:rStyle w:val="StyleUnderline"/>
        </w:rPr>
        <w:t>capitalism creates a state similar to the psychological domination</w:t>
      </w:r>
      <w:r w:rsidRPr="0009288C">
        <w:rPr>
          <w:sz w:val="16"/>
        </w:rPr>
        <w:t xml:space="preserve"> that can occur </w:t>
      </w:r>
      <w:r w:rsidRPr="0009288C">
        <w:rPr>
          <w:rStyle w:val="StyleUnderline"/>
        </w:rPr>
        <w:t>when people are held in captivity</w:t>
      </w:r>
      <w:r w:rsidRPr="0009288C">
        <w:rPr>
          <w:sz w:val="16"/>
        </w:rPr>
        <w:t xml:space="preserve">. Psychological </w:t>
      </w:r>
      <w:r w:rsidRPr="0009288C">
        <w:rPr>
          <w:rStyle w:val="StyleUnderline"/>
        </w:rPr>
        <w:t>domination is more likely when</w:t>
      </w:r>
      <w:r w:rsidRPr="0009288C">
        <w:rPr>
          <w:sz w:val="16"/>
        </w:rPr>
        <w:t xml:space="preserve"> 1) </w:t>
      </w:r>
      <w:r w:rsidRPr="0009288C">
        <w:rPr>
          <w:rStyle w:val="StyleUnderline"/>
        </w:rPr>
        <w:t>the threat is unpredictable and</w:t>
      </w:r>
      <w:r w:rsidRPr="0009288C">
        <w:rPr>
          <w:sz w:val="16"/>
        </w:rPr>
        <w:t xml:space="preserve"> 2) </w:t>
      </w:r>
      <w:r w:rsidRPr="0009288C">
        <w:rPr>
          <w:rStyle w:val="StyleUnderline"/>
        </w:rPr>
        <w:t>there are periods of relative safety amid the chaos</w:t>
      </w:r>
      <w:r w:rsidRPr="0009288C">
        <w:rPr>
          <w:sz w:val="16"/>
        </w:rPr>
        <w:t xml:space="preserve"> and abuse. Psychologist Judith Herman observed, “</w:t>
      </w:r>
      <w:r w:rsidRPr="0009288C">
        <w:rPr>
          <w:rStyle w:val="StyleUnderline"/>
        </w:rPr>
        <w:t>The ultimate effect</w:t>
      </w:r>
      <w:r w:rsidRPr="0009288C">
        <w:rPr>
          <w:sz w:val="16"/>
        </w:rPr>
        <w:t xml:space="preserve"> of [psychological domination] is</w:t>
      </w:r>
      <w:r w:rsidRPr="0009288C">
        <w:rPr>
          <w:rStyle w:val="StyleUnderline"/>
        </w:rPr>
        <w:t xml:space="preserve"> to convince the victim that the perpetrator is omnipotent, that resistance is futile</w:t>
      </w:r>
      <w:r w:rsidRPr="0009288C">
        <w:rPr>
          <w:sz w:val="16"/>
        </w:rPr>
        <w:t xml:space="preserve">, </w:t>
      </w:r>
      <w:r w:rsidRPr="0009288C">
        <w:rPr>
          <w:rStyle w:val="StyleUnderline"/>
        </w:rPr>
        <w:t>and that</w:t>
      </w:r>
      <w:r w:rsidRPr="0009288C">
        <w:rPr>
          <w:sz w:val="16"/>
        </w:rPr>
        <w:t xml:space="preserve"> her </w:t>
      </w:r>
      <w:r w:rsidRPr="0009288C">
        <w:rPr>
          <w:rStyle w:val="StyleUnderline"/>
        </w:rPr>
        <w:t xml:space="preserve">life depends upon </w:t>
      </w:r>
      <w:r w:rsidRPr="0009288C">
        <w:rPr>
          <w:sz w:val="16"/>
        </w:rPr>
        <w:t xml:space="preserve">winning his indulgence through </w:t>
      </w:r>
      <w:r w:rsidRPr="0009288C">
        <w:rPr>
          <w:rStyle w:val="StyleUnderline"/>
        </w:rPr>
        <w:t>absolute compliance</w:t>
      </w:r>
      <w:r w:rsidRPr="0009288C">
        <w:rPr>
          <w:sz w:val="16"/>
        </w:rPr>
        <w:t xml:space="preserve">.” Certainly the psychological impact of capitalism fails to reach the severity of a person whose basic right to freedom from harm is taken away. Rather, my argument is that </w:t>
      </w:r>
      <w:r w:rsidRPr="0009288C">
        <w:rPr>
          <w:rStyle w:val="StyleUnderline"/>
        </w:rPr>
        <w:t xml:space="preserve">capitalism is more precarious than reliable, creating conditions that are </w:t>
      </w:r>
      <w:r w:rsidRPr="0009288C">
        <w:rPr>
          <w:sz w:val="16"/>
        </w:rPr>
        <w:t>often</w:t>
      </w:r>
      <w:r w:rsidRPr="0009288C">
        <w:rPr>
          <w:rStyle w:val="StyleUnderline"/>
        </w:rPr>
        <w:t xml:space="preserve"> inhumane and </w:t>
      </w:r>
      <w:r w:rsidRPr="0009288C">
        <w:rPr>
          <w:sz w:val="16"/>
        </w:rPr>
        <w:t>that</w:t>
      </w:r>
      <w:r w:rsidRPr="0009288C">
        <w:rPr>
          <w:rStyle w:val="StyleUnderline"/>
        </w:rPr>
        <w:t xml:space="preserve"> lead to traumatic stress.</w:t>
      </w:r>
      <w:r w:rsidRPr="0009288C">
        <w:rPr>
          <w:sz w:val="12"/>
        </w:rPr>
        <w:t>¶</w:t>
      </w:r>
      <w:r w:rsidRPr="0009288C">
        <w:rPr>
          <w:sz w:val="16"/>
        </w:rPr>
        <w:t xml:space="preserve"> In his book On Deep History and the Brain, Daniel Lord </w:t>
      </w:r>
      <w:r w:rsidRPr="0009288C">
        <w:rPr>
          <w:rStyle w:val="StyleUnderline"/>
        </w:rPr>
        <w:t>Smail makes a connection between global capitalism, social hierarchies, and the body’s reaction to threats</w:t>
      </w:r>
      <w:r w:rsidRPr="0009288C">
        <w:rPr>
          <w:sz w:val="16"/>
        </w:rPr>
        <w:t xml:space="preserve">. Smail argues </w:t>
      </w:r>
      <w:r w:rsidRPr="0009288C">
        <w:rPr>
          <w:rStyle w:val="StyleUnderline"/>
        </w:rPr>
        <w:t>capitalism exploits the body’s survival responses</w:t>
      </w:r>
      <w:r w:rsidRPr="0009288C">
        <w:rPr>
          <w:sz w:val="16"/>
        </w:rPr>
        <w:t xml:space="preserve"> (i.e., freeze, fight, flight, and submission) </w:t>
      </w:r>
      <w:r w:rsidRPr="0009288C">
        <w:rPr>
          <w:rStyle w:val="StyleUnderline"/>
        </w:rPr>
        <w:t>by creating the conditions of psychological domination as well as providing relief from the feelings of powerlessness that capitalism and social hierarchies engender</w:t>
      </w:r>
      <w:r w:rsidRPr="0009288C">
        <w:rPr>
          <w:sz w:val="16"/>
        </w:rPr>
        <w:t xml:space="preserve">. According to Smail, </w:t>
      </w:r>
      <w:r w:rsidRPr="0009288C">
        <w:rPr>
          <w:rStyle w:val="StyleUnderline"/>
        </w:rPr>
        <w:t xml:space="preserve">capitalism generates stress through its unpredictability </w:t>
      </w:r>
      <w:r w:rsidRPr="0009288C">
        <w:rPr>
          <w:sz w:val="16"/>
        </w:rPr>
        <w:t xml:space="preserve">and hierarchical power structures, </w:t>
      </w:r>
      <w:r w:rsidRPr="0009288C">
        <w:rPr>
          <w:rStyle w:val="StyleUnderline"/>
        </w:rPr>
        <w:t>but</w:t>
      </w:r>
      <w:r w:rsidRPr="0009288C">
        <w:rPr>
          <w:sz w:val="16"/>
        </w:rPr>
        <w:t xml:space="preserve"> it also </w:t>
      </w:r>
      <w:r w:rsidRPr="0009288C">
        <w:rPr>
          <w:rStyle w:val="StyleUnderline"/>
        </w:rPr>
        <w:t>alleviates stress by producing an economy organized around the</w:t>
      </w:r>
      <w:r w:rsidRPr="0009288C">
        <w:rPr>
          <w:sz w:val="16"/>
        </w:rPr>
        <w:t xml:space="preserve"> production and </w:t>
      </w:r>
      <w:r w:rsidRPr="0009288C">
        <w:rPr>
          <w:rStyle w:val="StyleUnderline"/>
        </w:rPr>
        <w:t>circulation of addictive substances and practices</w:t>
      </w:r>
      <w:r w:rsidRPr="0009288C">
        <w:rPr>
          <w:sz w:val="16"/>
        </w:rPr>
        <w:t>.</w:t>
      </w:r>
      <w:r w:rsidRPr="0009288C">
        <w:rPr>
          <w:sz w:val="12"/>
        </w:rPr>
        <w:t>¶</w:t>
      </w:r>
      <w:r w:rsidRPr="0009288C">
        <w:rPr>
          <w:sz w:val="16"/>
        </w:rPr>
        <w:t xml:space="preserve"> Smail notes that, </w:t>
      </w:r>
      <w:r w:rsidRPr="0009288C">
        <w:rPr>
          <w:rStyle w:val="StyleUnderline"/>
        </w:rPr>
        <w:t>from its inception</w:t>
      </w:r>
      <w:r w:rsidRPr="0009288C">
        <w:rPr>
          <w:sz w:val="16"/>
        </w:rPr>
        <w:t xml:space="preserve"> in the seventeenth and eighteenth centuries, </w:t>
      </w:r>
      <w:r w:rsidRPr="0009288C">
        <w:rPr>
          <w:rStyle w:val="StyleUnderline"/>
        </w:rPr>
        <w:t>global capitalism was organized around creating and feeding addictions</w:t>
      </w:r>
      <w:r w:rsidRPr="0009288C">
        <w:rPr>
          <w:sz w:val="16"/>
        </w:rPr>
        <w:t xml:space="preserve">. </w:t>
      </w:r>
      <w:r w:rsidRPr="0009288C">
        <w:rPr>
          <w:rStyle w:val="StyleUnderline"/>
        </w:rPr>
        <w:t>The first imports to Europe</w:t>
      </w:r>
      <w:r w:rsidRPr="0009288C">
        <w:rPr>
          <w:sz w:val="16"/>
        </w:rPr>
        <w:t xml:space="preserve"> from Africa, the Arab World, and the Americas </w:t>
      </w:r>
      <w:r w:rsidRPr="0009288C">
        <w:rPr>
          <w:rStyle w:val="StyleUnderline"/>
        </w:rPr>
        <w:t>were</w:t>
      </w:r>
      <w:r w:rsidRPr="0009288C">
        <w:rPr>
          <w:sz w:val="16"/>
        </w:rPr>
        <w:t xml:space="preserve"> coffee, sugar, chocolate, tobacco and “spirits” — all </w:t>
      </w:r>
      <w:r w:rsidRPr="0009288C">
        <w:rPr>
          <w:rStyle w:val="StyleUnderline"/>
        </w:rPr>
        <w:t>mood-altering substances</w:t>
      </w:r>
      <w:r w:rsidRPr="0009288C">
        <w:rPr>
          <w:sz w:val="16"/>
        </w:rPr>
        <w:t xml:space="preserve">. </w:t>
      </w:r>
      <w:r w:rsidRPr="0009288C">
        <w:rPr>
          <w:rStyle w:val="StyleUnderline"/>
        </w:rPr>
        <w:t>During this time, the term addiction gained its modern meaning as a self-inflicted behavior</w:t>
      </w:r>
      <w:r w:rsidRPr="0009288C">
        <w:rPr>
          <w:sz w:val="16"/>
        </w:rPr>
        <w:t xml:space="preserve"> rather than the state of being indebted to another (e.g., serfdom) that previously distinguished the addict. </w:t>
      </w:r>
      <w:r w:rsidRPr="0009288C">
        <w:rPr>
          <w:rStyle w:val="StyleUnderline"/>
        </w:rPr>
        <w:t>With this shift in understanding</w:t>
      </w:r>
      <w:r w:rsidRPr="0009288C">
        <w:rPr>
          <w:sz w:val="16"/>
        </w:rPr>
        <w:t xml:space="preserve"> of addiction, also </w:t>
      </w:r>
      <w:r w:rsidRPr="0009288C">
        <w:rPr>
          <w:rStyle w:val="StyleUnderline"/>
        </w:rPr>
        <w:t>came a new organization of society</w:t>
      </w:r>
      <w:r w:rsidRPr="0009288C">
        <w:rPr>
          <w:sz w:val="16"/>
        </w:rPr>
        <w:t xml:space="preserve"> away from a focus on managing external forms of control </w:t>
      </w:r>
      <w:r w:rsidRPr="0009288C">
        <w:rPr>
          <w:rStyle w:val="StyleUnderline"/>
        </w:rPr>
        <w:t>to a focus on internal ways of responding to dominance by self-medicating its effects.</w:t>
      </w:r>
      <w:r w:rsidRPr="0009288C">
        <w:rPr>
          <w:rStyle w:val="StyleUnderline"/>
          <w:sz w:val="12"/>
        </w:rPr>
        <w:t>¶</w:t>
      </w:r>
      <w:r w:rsidRPr="0009288C">
        <w:rPr>
          <w:sz w:val="16"/>
        </w:rPr>
        <w:t xml:space="preserve"> Today, </w:t>
      </w:r>
      <w:r w:rsidRPr="0009288C">
        <w:rPr>
          <w:rStyle w:val="StyleUnderline"/>
        </w:rPr>
        <w:t>the use of addictive substances and activities to regulate stress is so common it is difficult to demarcate between what counts as recreational use of substances and what constitutes lifestyle maintenance</w:t>
      </w:r>
      <w:r w:rsidRPr="0009288C">
        <w:rPr>
          <w:sz w:val="16"/>
        </w:rPr>
        <w:t xml:space="preserve">. </w:t>
      </w:r>
      <w:r w:rsidRPr="0009288C">
        <w:rPr>
          <w:rStyle w:val="StyleUnderline"/>
        </w:rPr>
        <w:t>Addictions are</w:t>
      </w:r>
      <w:r w:rsidRPr="0009288C">
        <w:rPr>
          <w:sz w:val="16"/>
        </w:rPr>
        <w:t xml:space="preserve"> </w:t>
      </w:r>
      <w:r w:rsidRPr="0009288C">
        <w:rPr>
          <w:rStyle w:val="StyleUnderline"/>
        </w:rPr>
        <w:t>a widespread way of managing</w:t>
      </w:r>
      <w:r w:rsidRPr="0009288C">
        <w:rPr>
          <w:sz w:val="16"/>
        </w:rPr>
        <w:t xml:space="preserve"> feelings of </w:t>
      </w:r>
      <w:r w:rsidRPr="0009288C">
        <w:rPr>
          <w:rStyle w:val="StyleUnderline"/>
        </w:rPr>
        <w:t>agitation and overwhelm</w:t>
      </w:r>
      <w:r w:rsidRPr="0009288C">
        <w:rPr>
          <w:sz w:val="16"/>
        </w:rPr>
        <w:t xml:space="preserve">, which for many are </w:t>
      </w:r>
      <w:r w:rsidRPr="0009288C">
        <w:rPr>
          <w:rStyle w:val="StyleUnderline"/>
        </w:rPr>
        <w:t>habitual responses to the pressure of trying to make a living in the current global econom</w:t>
      </w:r>
      <w:r w:rsidRPr="0009288C">
        <w:rPr>
          <w:sz w:val="16"/>
        </w:rPr>
        <w:t xml:space="preserve">y. Typically </w:t>
      </w:r>
      <w:r w:rsidRPr="0009288C">
        <w:rPr>
          <w:rStyle w:val="StyleUnderline"/>
        </w:rPr>
        <w:t xml:space="preserve">when we anticipate </w:t>
      </w:r>
      <w:r w:rsidRPr="0009288C">
        <w:rPr>
          <w:rStyle w:val="StyleUnderline"/>
        </w:rPr>
        <w:lastRenderedPageBreak/>
        <w:t>danger</w:t>
      </w:r>
      <w:r w:rsidRPr="0009288C">
        <w:rPr>
          <w:sz w:val="16"/>
        </w:rPr>
        <w:t xml:space="preserve">, </w:t>
      </w:r>
      <w:r w:rsidRPr="0009288C">
        <w:rPr>
          <w:rStyle w:val="StyleUnderline"/>
        </w:rPr>
        <w:t>the body</w:t>
      </w:r>
      <w:r w:rsidRPr="0009288C">
        <w:rPr>
          <w:sz w:val="16"/>
        </w:rPr>
        <w:t xml:space="preserve"> either becomes so activated that it </w:t>
      </w:r>
      <w:r w:rsidRPr="0009288C">
        <w:rPr>
          <w:rStyle w:val="StyleUnderline"/>
        </w:rPr>
        <w:t>enters a state of</w:t>
      </w:r>
      <w:r w:rsidRPr="0009288C">
        <w:rPr>
          <w:sz w:val="16"/>
        </w:rPr>
        <w:t xml:space="preserve"> extreme agitation (referred to as “</w:t>
      </w:r>
      <w:r w:rsidRPr="0009288C">
        <w:rPr>
          <w:rStyle w:val="StyleUnderline"/>
        </w:rPr>
        <w:t>hyperarousal</w:t>
      </w:r>
      <w:r w:rsidRPr="0009288C">
        <w:rPr>
          <w:sz w:val="16"/>
        </w:rPr>
        <w:t xml:space="preserve">”) </w:t>
      </w:r>
      <w:r w:rsidRPr="0009288C">
        <w:rPr>
          <w:rStyle w:val="StyleUnderline"/>
        </w:rPr>
        <w:t>or</w:t>
      </w:r>
      <w:r w:rsidRPr="0009288C">
        <w:rPr>
          <w:sz w:val="16"/>
        </w:rPr>
        <w:t xml:space="preserve"> it moves towards a state of shut down in response to feeling profoundly overwhelmed (called “</w:t>
      </w:r>
      <w:r w:rsidRPr="0009288C">
        <w:rPr>
          <w:rStyle w:val="StyleUnderline"/>
        </w:rPr>
        <w:t>hypoarousal</w:t>
      </w:r>
      <w:r w:rsidRPr="0009288C">
        <w:rPr>
          <w:sz w:val="16"/>
        </w:rPr>
        <w:t xml:space="preserve">”). </w:t>
      </w:r>
      <w:r w:rsidRPr="0009288C">
        <w:rPr>
          <w:rStyle w:val="StyleUnderline"/>
        </w:rPr>
        <w:t>Addictive substances and activities are now everyday methods for escaping such states</w:t>
      </w:r>
      <w:r w:rsidRPr="0009288C">
        <w:rPr>
          <w:sz w:val="16"/>
        </w:rPr>
        <w:t xml:space="preserve"> — a role religion historically served, especially in the preindustrial world.</w:t>
      </w:r>
    </w:p>
    <w:p w14:paraId="2B885812" w14:textId="77777777" w:rsidR="007B5BFA" w:rsidRDefault="007B5BFA" w:rsidP="007B5BFA"/>
    <w:p w14:paraId="28A76955" w14:textId="77777777" w:rsidR="007B5BFA" w:rsidRDefault="007B5BFA" w:rsidP="007B5BFA"/>
    <w:p w14:paraId="39809D99" w14:textId="77777777" w:rsidR="007B5BFA" w:rsidRDefault="007B5BFA" w:rsidP="007B5BFA">
      <w:pPr>
        <w:pStyle w:val="Heading4"/>
      </w:pPr>
      <w:r>
        <w:t>More VTL stuff</w:t>
      </w:r>
      <w:r w:rsidRPr="00876539">
        <w:t xml:space="preserve"> </w:t>
      </w:r>
    </w:p>
    <w:p w14:paraId="162AC782" w14:textId="77777777" w:rsidR="007B5BFA" w:rsidRPr="00876539" w:rsidRDefault="007B5BFA" w:rsidP="007B5BFA">
      <w:r>
        <w:t xml:space="preserve">Alex </w:t>
      </w:r>
      <w:r w:rsidRPr="00826105">
        <w:rPr>
          <w:rStyle w:val="Style13ptBold"/>
        </w:rPr>
        <w:t>Knight, no date</w:t>
      </w:r>
      <w:r>
        <w:t xml:space="preserve"> (End of Capitalism, "What is Capitalism", </w:t>
      </w:r>
      <w:r w:rsidRPr="00876539">
        <w:t>http://endofcapitalism.com/about/2-what-is-capitalism/</w:t>
      </w:r>
      <w:r>
        <w:t>, approximately 2-1-2012 or later)</w:t>
      </w:r>
    </w:p>
    <w:p w14:paraId="0234804D" w14:textId="77777777" w:rsidR="007B5BFA" w:rsidRPr="0009288C" w:rsidRDefault="007B5BFA" w:rsidP="007B5BFA">
      <w:pPr>
        <w:rPr>
          <w:sz w:val="16"/>
        </w:rPr>
      </w:pPr>
      <w:r w:rsidRPr="0009288C">
        <w:rPr>
          <w:rStyle w:val="StyleUnderline"/>
        </w:rPr>
        <w:t>Capitalism</w:t>
      </w:r>
      <w:r w:rsidRPr="0009288C">
        <w:rPr>
          <w:sz w:val="16"/>
        </w:rPr>
        <w:t xml:space="preserve"> is the name of the power structure that currently dominates all human society, and which has done so for the last 500 years. It </w:t>
      </w:r>
      <w:r w:rsidRPr="0009288C">
        <w:rPr>
          <w:rStyle w:val="StyleUnderline"/>
        </w:rPr>
        <w:t>is a system based on ecological and social exploitation for the profit of the wealthy few</w:t>
      </w:r>
      <w:r w:rsidRPr="0009288C">
        <w:rPr>
          <w:sz w:val="16"/>
        </w:rPr>
        <w:t xml:space="preserve">. I sometimes refer to it as a “global system of abuse” because </w:t>
      </w:r>
      <w:r w:rsidRPr="0009288C">
        <w:rPr>
          <w:rStyle w:val="StyleUnderline"/>
        </w:rPr>
        <w:t>our relationship with capitalism is based on violence and submission, even though the system would like us to believe that it has our best interests at heart</w:t>
      </w:r>
      <w:r w:rsidRPr="0009288C">
        <w:rPr>
          <w:sz w:val="16"/>
        </w:rPr>
        <w:t>.</w:t>
      </w:r>
      <w:r w:rsidRPr="0009288C">
        <w:rPr>
          <w:sz w:val="12"/>
        </w:rPr>
        <w:t>¶</w:t>
      </w:r>
      <w:r w:rsidRPr="0009288C">
        <w:rPr>
          <w:sz w:val="16"/>
        </w:rPr>
        <w:t xml:space="preserve"> Capit</w:t>
      </w:r>
      <w:r w:rsidRPr="0009288C">
        <w:rPr>
          <w:rStyle w:val="StyleUnderline"/>
        </w:rPr>
        <w:t>alism puts tremendous pressure on all of us to make money in order to survive</w:t>
      </w:r>
      <w:r w:rsidRPr="0009288C">
        <w:rPr>
          <w:sz w:val="16"/>
        </w:rPr>
        <w:t xml:space="preserve">. Hospitals, schools, prisons, “non-profit organizations,” and </w:t>
      </w:r>
      <w:r w:rsidRPr="0009288C">
        <w:rPr>
          <w:rStyle w:val="StyleUnderline"/>
        </w:rPr>
        <w:t>every</w:t>
      </w:r>
      <w:r w:rsidRPr="0009288C">
        <w:rPr>
          <w:sz w:val="16"/>
        </w:rPr>
        <w:t xml:space="preserve"> other </w:t>
      </w:r>
      <w:r w:rsidRPr="0009288C">
        <w:rPr>
          <w:rStyle w:val="StyleUnderline"/>
        </w:rPr>
        <w:t>institution must conform to the profit motive, or be swallowed up.</w:t>
      </w:r>
      <w:r w:rsidRPr="0009288C">
        <w:rPr>
          <w:rStyle w:val="StyleUnderline"/>
          <w:sz w:val="12"/>
        </w:rPr>
        <w:t>¶</w:t>
      </w:r>
      <w:r w:rsidRPr="0009288C">
        <w:rPr>
          <w:sz w:val="16"/>
        </w:rPr>
        <w:t xml:space="preserve"> </w:t>
      </w:r>
      <w:r w:rsidRPr="0009288C">
        <w:rPr>
          <w:rStyle w:val="StyleUnderline"/>
        </w:rPr>
        <w:t>In the process, life</w:t>
      </w:r>
      <w:r w:rsidRPr="0009288C">
        <w:rPr>
          <w:sz w:val="16"/>
        </w:rPr>
        <w:t xml:space="preserve"> under capitalism </w:t>
      </w:r>
      <w:r w:rsidRPr="0009288C">
        <w:rPr>
          <w:rStyle w:val="StyleUnderline"/>
        </w:rPr>
        <w:t>is increasingly one of work, consumption, debt, isolation, and emotional and spiritual emptiness</w:t>
      </w:r>
      <w:r w:rsidRPr="0009288C">
        <w:rPr>
          <w:sz w:val="16"/>
        </w:rPr>
        <w:t xml:space="preserve">. </w:t>
      </w:r>
      <w:r w:rsidRPr="0009288C">
        <w:rPr>
          <w:rStyle w:val="StyleUnderline"/>
        </w:rPr>
        <w:t>We are losing connection with the</w:t>
      </w:r>
      <w:r w:rsidRPr="0009288C">
        <w:rPr>
          <w:sz w:val="16"/>
        </w:rPr>
        <w:t xml:space="preserve"> two most vital </w:t>
      </w:r>
      <w:r w:rsidRPr="0009288C">
        <w:rPr>
          <w:rStyle w:val="StyleUnderline"/>
        </w:rPr>
        <w:t>sources of meaning in our lives</w:t>
      </w:r>
      <w:r w:rsidRPr="0009288C">
        <w:rPr>
          <w:sz w:val="16"/>
        </w:rPr>
        <w:t>: community with other people, and communion with nature.</w:t>
      </w:r>
    </w:p>
    <w:p w14:paraId="332AB4AF" w14:textId="77777777" w:rsidR="007B5BFA" w:rsidRDefault="007B5BFA" w:rsidP="007B5BFA"/>
    <w:p w14:paraId="08626596" w14:textId="77777777" w:rsidR="007B5BFA" w:rsidRDefault="007B5BFA" w:rsidP="007B5BFA">
      <w:pPr>
        <w:pStyle w:val="Heading4"/>
      </w:pPr>
      <w:r>
        <w:t>More VTL stuff, also long term thinking, also environment (the third paragraph might implicate the alt; be careful)</w:t>
      </w:r>
    </w:p>
    <w:p w14:paraId="41DFE4F6" w14:textId="77777777" w:rsidR="007B5BFA" w:rsidRDefault="007B5BFA" w:rsidP="007B5BFA">
      <w:r>
        <w:t xml:space="preserve">Colin </w:t>
      </w:r>
      <w:r w:rsidRPr="00826105">
        <w:rPr>
          <w:rStyle w:val="Style13ptBold"/>
        </w:rPr>
        <w:t>Harris</w:t>
      </w:r>
      <w:r>
        <w:t>, 5-31-</w:t>
      </w:r>
      <w:r w:rsidRPr="00826105">
        <w:rPr>
          <w:rStyle w:val="Style13ptBold"/>
        </w:rPr>
        <w:t>2010</w:t>
      </w:r>
      <w:r>
        <w:t xml:space="preserve">, (Z communications, "The Pathological Psychology of Western Capitalism", </w:t>
      </w:r>
      <w:r w:rsidRPr="00FE787A">
        <w:t>http://zcomm.org/znetarticle/the-pathological-psychology-of-western-capitalism-by-collin-harris-1/</w:t>
      </w:r>
      <w:r>
        <w:t>)</w:t>
      </w:r>
    </w:p>
    <w:p w14:paraId="455F976B" w14:textId="77777777" w:rsidR="007B5BFA" w:rsidRPr="00826105" w:rsidRDefault="007B5BFA" w:rsidP="007B5BFA">
      <w:pPr>
        <w:rPr>
          <w:sz w:val="16"/>
        </w:rPr>
      </w:pPr>
      <w:r w:rsidRPr="00F93DEA">
        <w:rPr>
          <w:sz w:val="16"/>
        </w:rPr>
        <w:t xml:space="preserve">  </w:t>
      </w:r>
      <w:r w:rsidRPr="0009288C">
        <w:rPr>
          <w:rStyle w:val="StyleUnderline"/>
        </w:rPr>
        <w:t>What kind of human beings</w:t>
      </w:r>
      <w:r w:rsidRPr="00F93DEA">
        <w:rPr>
          <w:sz w:val="16"/>
        </w:rPr>
        <w:t xml:space="preserve"> </w:t>
      </w:r>
      <w:r w:rsidRPr="0009288C">
        <w:rPr>
          <w:rStyle w:val="StyleUnderline"/>
        </w:rPr>
        <w:t>does such</w:t>
      </w:r>
      <w:r w:rsidRPr="00F93DEA">
        <w:rPr>
          <w:sz w:val="16"/>
        </w:rPr>
        <w:t xml:space="preserve"> a </w:t>
      </w:r>
      <w:r w:rsidRPr="0009288C">
        <w:rPr>
          <w:rStyle w:val="StyleUnderline"/>
        </w:rPr>
        <w:t>society require in order to sustain itself</w:t>
      </w:r>
      <w:r w:rsidRPr="00F93DEA">
        <w:rPr>
          <w:sz w:val="16"/>
        </w:rPr>
        <w:t xml:space="preserve">? </w:t>
      </w:r>
      <w:r w:rsidRPr="0009288C">
        <w:rPr>
          <w:rStyle w:val="StyleUnderline"/>
        </w:rPr>
        <w:t>What are the dominant psychological modes of being in Western capitalist society</w:t>
      </w:r>
      <w:r w:rsidRPr="00F93DEA">
        <w:rPr>
          <w:sz w:val="16"/>
        </w:rPr>
        <w:t xml:space="preserve">? How do these concrete, systematic features of capitalism impact upon our value/preference formation? </w:t>
      </w:r>
      <w:r w:rsidRPr="0009288C">
        <w:rPr>
          <w:rStyle w:val="StyleUnderline"/>
        </w:rPr>
        <w:t>Some core psychological modes of being under capitalism include alientation, objectification, abstractification, and quantification</w:t>
      </w:r>
      <w:r w:rsidRPr="00F93DEA">
        <w:rPr>
          <w:sz w:val="16"/>
        </w:rPr>
        <w:t xml:space="preserve">. </w:t>
      </w:r>
      <w:r w:rsidRPr="0009288C">
        <w:rPr>
          <w:rStyle w:val="StyleUnderline"/>
        </w:rPr>
        <w:t>The most fundamental psychological phenomenon with which people suffer under capitalism is that of alienation</w:t>
      </w:r>
      <w:r w:rsidRPr="00F93DEA">
        <w:rPr>
          <w:sz w:val="16"/>
        </w:rPr>
        <w:t xml:space="preserve">; “a mode of </w:t>
      </w:r>
      <w:r w:rsidRPr="0009288C">
        <w:rPr>
          <w:rStyle w:val="StyleUnderline"/>
        </w:rPr>
        <w:t>experience in which the person experiences himself as an alien…estranged from himself</w:t>
      </w:r>
      <w:r w:rsidRPr="00F93DEA">
        <w:rPr>
          <w:sz w:val="16"/>
        </w:rPr>
        <w:t xml:space="preserve">. </w:t>
      </w:r>
      <w:r w:rsidRPr="0009288C">
        <w:rPr>
          <w:rStyle w:val="StyleUnderline"/>
        </w:rPr>
        <w:t>He does not experience himself as the center of his world, as the creator of his own acts</w:t>
      </w:r>
      <w:r w:rsidRPr="00F93DEA">
        <w:rPr>
          <w:sz w:val="16"/>
        </w:rPr>
        <w:t xml:space="preserve">.”(Fromm 111) Fromm likens Marx’s system of alienation, in which </w:t>
      </w:r>
      <w:r w:rsidRPr="0009288C">
        <w:rPr>
          <w:rStyle w:val="StyleUnderline"/>
        </w:rPr>
        <w:t>a person’s life-activity becomes an external objectified power over them</w:t>
      </w:r>
      <w:r w:rsidRPr="00F93DEA">
        <w:rPr>
          <w:sz w:val="16"/>
        </w:rPr>
        <w:t xml:space="preserve">, to idolatry. </w:t>
      </w:r>
      <w:r w:rsidRPr="0009288C">
        <w:rPr>
          <w:rStyle w:val="StyleUnderline"/>
        </w:rPr>
        <w:t>In capitalist relations of production, workers invest their energy and creative capacities into an external idol</w:t>
      </w:r>
      <w:r w:rsidRPr="00F93DEA">
        <w:rPr>
          <w:sz w:val="16"/>
        </w:rPr>
        <w:t>—</w:t>
      </w:r>
      <w:r w:rsidRPr="0009288C">
        <w:rPr>
          <w:rStyle w:val="StyleUnderline"/>
        </w:rPr>
        <w:t>the commodity</w:t>
      </w:r>
      <w:r w:rsidRPr="00F93DEA">
        <w:rPr>
          <w:sz w:val="16"/>
        </w:rPr>
        <w:t>—</w:t>
      </w:r>
      <w:r w:rsidRPr="0009288C">
        <w:rPr>
          <w:rStyle w:val="StyleUnderline"/>
        </w:rPr>
        <w:t>which is experienced</w:t>
      </w:r>
      <w:r w:rsidRPr="00F93DEA">
        <w:rPr>
          <w:sz w:val="16"/>
        </w:rPr>
        <w:t xml:space="preserve"> by the individual </w:t>
      </w:r>
      <w:r w:rsidRPr="0009288C">
        <w:rPr>
          <w:rStyle w:val="StyleUnderline"/>
        </w:rPr>
        <w:t>as the alienated form of their own life forces.</w:t>
      </w:r>
      <w:r w:rsidRPr="00F93DEA">
        <w:rPr>
          <w:rStyle w:val="StyleUnderline"/>
          <w:sz w:val="12"/>
        </w:rPr>
        <w:t>¶</w:t>
      </w:r>
      <w:r w:rsidRPr="00F93DEA">
        <w:rPr>
          <w:sz w:val="16"/>
        </w:rPr>
        <w:t xml:space="preserve"> </w:t>
      </w:r>
      <w:r w:rsidRPr="0009288C">
        <w:rPr>
          <w:rStyle w:val="StyleUnderline"/>
        </w:rPr>
        <w:t>Alienation</w:t>
      </w:r>
      <w:r w:rsidRPr="00F93DEA">
        <w:rPr>
          <w:sz w:val="16"/>
        </w:rPr>
        <w:t xml:space="preserve"> can be thought of as a type of nexus condition, subsumed under which is peoples’ relationship to themselves, each other, and the natural world. It is a process facilitated by the related phenomena of</w:t>
      </w:r>
      <w:r w:rsidRPr="0009288C">
        <w:rPr>
          <w:rStyle w:val="StyleUnderline"/>
        </w:rPr>
        <w:t xml:space="preserve"> abstractification and quantification</w:t>
      </w:r>
      <w:r w:rsidRPr="00F93DEA">
        <w:rPr>
          <w:sz w:val="16"/>
        </w:rPr>
        <w:t xml:space="preserve">, processes which </w:t>
      </w:r>
      <w:r w:rsidRPr="0009288C">
        <w:rPr>
          <w:rStyle w:val="StyleUnderline"/>
        </w:rPr>
        <w:t>have transcended the economic realm and penetrate other spheres of social life</w:t>
      </w:r>
      <w:r w:rsidRPr="00F93DEA">
        <w:rPr>
          <w:sz w:val="16"/>
        </w:rPr>
        <w:t xml:space="preserve">. Fromm recognizes the transformation of the concrete into the abstract as a crucial psychological process endemic to capitalism. </w:t>
      </w:r>
      <w:r w:rsidRPr="0009288C">
        <w:rPr>
          <w:rStyle w:val="StyleUnderline"/>
        </w:rPr>
        <w:t>All of the concrete realities of people, nature, and society are converted into abstract forms, removed from all contextual properties</w:t>
      </w:r>
      <w:r w:rsidRPr="00F93DEA">
        <w:rPr>
          <w:sz w:val="16"/>
        </w:rPr>
        <w:t>. As a result, “</w:t>
      </w:r>
      <w:r w:rsidRPr="0009288C">
        <w:rPr>
          <w:rStyle w:val="StyleUnderline"/>
        </w:rPr>
        <w:t>Western society has lost</w:t>
      </w:r>
      <w:r w:rsidRPr="00F93DEA">
        <w:rPr>
          <w:sz w:val="16"/>
        </w:rPr>
        <w:t xml:space="preserve"> </w:t>
      </w:r>
      <w:r w:rsidRPr="0009288C">
        <w:rPr>
          <w:rStyle w:val="StyleUnderline"/>
        </w:rPr>
        <w:t>any concrete</w:t>
      </w:r>
      <w:r w:rsidRPr="00F93DEA">
        <w:rPr>
          <w:sz w:val="16"/>
        </w:rPr>
        <w:t xml:space="preserve">, definitive </w:t>
      </w:r>
      <w:r w:rsidRPr="0009288C">
        <w:rPr>
          <w:rStyle w:val="StyleUnderline"/>
        </w:rPr>
        <w:t>frame of reference</w:t>
      </w:r>
      <w:r w:rsidRPr="00F93DEA">
        <w:rPr>
          <w:sz w:val="16"/>
        </w:rPr>
        <w:t xml:space="preserve">.” (Fromm 109) And </w:t>
      </w:r>
      <w:r w:rsidRPr="0009288C">
        <w:rPr>
          <w:rStyle w:val="StyleUnderline"/>
        </w:rPr>
        <w:t>it is into the impersonal language of quantification that the richness of human life is abstracted</w:t>
      </w:r>
      <w:r w:rsidRPr="00F93DEA">
        <w:rPr>
          <w:sz w:val="16"/>
        </w:rPr>
        <w:t>. As Schumacher noted, “</w:t>
      </w:r>
      <w:r w:rsidRPr="0009288C">
        <w:rPr>
          <w:rStyle w:val="StyleUnderline"/>
        </w:rPr>
        <w:t>innumerable</w:t>
      </w:r>
      <w:r w:rsidRPr="00F93DEA">
        <w:rPr>
          <w:sz w:val="16"/>
        </w:rPr>
        <w:t xml:space="preserve"> qualitative distinctions which are </w:t>
      </w:r>
      <w:r w:rsidRPr="0009288C">
        <w:rPr>
          <w:rStyle w:val="StyleUnderline"/>
        </w:rPr>
        <w:t>of vital importance</w:t>
      </w:r>
      <w:r w:rsidRPr="00F93DEA">
        <w:rPr>
          <w:sz w:val="16"/>
        </w:rPr>
        <w:t xml:space="preserve"> for man and society </w:t>
      </w:r>
      <w:r w:rsidRPr="0009288C">
        <w:rPr>
          <w:rStyle w:val="StyleUnderline"/>
        </w:rPr>
        <w:t>are suppressed</w:t>
      </w:r>
      <w:r w:rsidRPr="00F93DEA">
        <w:rPr>
          <w:sz w:val="16"/>
        </w:rPr>
        <w:t xml:space="preserve">; they are not allowed to surface. Thus, </w:t>
      </w:r>
      <w:r w:rsidRPr="0009288C">
        <w:rPr>
          <w:rStyle w:val="StyleUnderline"/>
        </w:rPr>
        <w:t>the reign of quantity celebrates its greatest triumphs</w:t>
      </w:r>
      <w:r w:rsidRPr="00F93DEA">
        <w:rPr>
          <w:sz w:val="16"/>
        </w:rPr>
        <w:t xml:space="preserve">” in capitalist institutions.(Schumacher 47) Insofar as </w:t>
      </w:r>
      <w:r w:rsidRPr="0009288C">
        <w:rPr>
          <w:rStyle w:val="Emphasis"/>
        </w:rPr>
        <w:t>quantitative differences</w:t>
      </w:r>
      <w:r w:rsidRPr="00F93DEA">
        <w:rPr>
          <w:sz w:val="16"/>
        </w:rPr>
        <w:t xml:space="preserve"> are more easily defined, they </w:t>
      </w:r>
      <w:r w:rsidRPr="0009288C">
        <w:rPr>
          <w:rStyle w:val="Emphasis"/>
        </w:rPr>
        <w:t>are endowed with an illusory appearance of scientific precision</w:t>
      </w:r>
      <w:r w:rsidRPr="00F93DEA">
        <w:rPr>
          <w:sz w:val="16"/>
        </w:rPr>
        <w:t xml:space="preserve">. The </w:t>
      </w:r>
      <w:r w:rsidRPr="0009288C">
        <w:rPr>
          <w:rStyle w:val="Emphasis"/>
        </w:rPr>
        <w:t>concrete purposefulness and qualitative properties</w:t>
      </w:r>
      <w:r w:rsidRPr="00F93DEA">
        <w:rPr>
          <w:sz w:val="16"/>
        </w:rPr>
        <w:t xml:space="preserve"> of the fruits </w:t>
      </w:r>
      <w:r w:rsidRPr="0009288C">
        <w:rPr>
          <w:rStyle w:val="Emphasis"/>
        </w:rPr>
        <w:t>of production</w:t>
      </w:r>
      <w:r w:rsidRPr="00F93DEA">
        <w:rPr>
          <w:sz w:val="16"/>
        </w:rPr>
        <w:t xml:space="preserve"> </w:t>
      </w:r>
      <w:r w:rsidRPr="0009288C">
        <w:rPr>
          <w:rStyle w:val="Emphasis"/>
        </w:rPr>
        <w:t>are converted</w:t>
      </w:r>
      <w:r w:rsidRPr="00F93DEA">
        <w:rPr>
          <w:sz w:val="16"/>
        </w:rPr>
        <w:t xml:space="preserve"> </w:t>
      </w:r>
      <w:r w:rsidRPr="0009288C">
        <w:rPr>
          <w:rStyle w:val="Emphasis"/>
        </w:rPr>
        <w:t>into</w:t>
      </w:r>
      <w:r w:rsidRPr="00F93DEA">
        <w:rPr>
          <w:sz w:val="16"/>
        </w:rPr>
        <w:t xml:space="preserve"> mere </w:t>
      </w:r>
      <w:r w:rsidRPr="0009288C">
        <w:rPr>
          <w:rStyle w:val="Emphasis"/>
        </w:rPr>
        <w:t>exchange value</w:t>
      </w:r>
      <w:r w:rsidRPr="00F93DEA">
        <w:rPr>
          <w:sz w:val="16"/>
        </w:rPr>
        <w:t xml:space="preserve">; distinctive </w:t>
      </w:r>
      <w:r w:rsidRPr="0009288C">
        <w:rPr>
          <w:rStyle w:val="Emphasis"/>
        </w:rPr>
        <w:t>alternatives are thus forged into a context-free language of universal interchangeability and equivalence</w:t>
      </w:r>
      <w:r w:rsidRPr="00F93DEA">
        <w:rPr>
          <w:sz w:val="16"/>
        </w:rPr>
        <w:t xml:space="preserve">. </w:t>
      </w:r>
      <w:r w:rsidRPr="0009288C">
        <w:rPr>
          <w:rStyle w:val="Emphasis"/>
        </w:rPr>
        <w:t xml:space="preserve">The quantitative nature of </w:t>
      </w:r>
      <w:r w:rsidRPr="0009288C">
        <w:rPr>
          <w:rStyle w:val="Emphasis"/>
        </w:rPr>
        <w:lastRenderedPageBreak/>
        <w:t>economic calculus</w:t>
      </w:r>
      <w:r w:rsidRPr="00F93DEA">
        <w:rPr>
          <w:sz w:val="16"/>
        </w:rPr>
        <w:t xml:space="preserve"> </w:t>
      </w:r>
      <w:r w:rsidRPr="0009288C">
        <w:rPr>
          <w:rStyle w:val="Emphasis"/>
        </w:rPr>
        <w:t>is</w:t>
      </w:r>
      <w:r w:rsidRPr="00F93DEA">
        <w:rPr>
          <w:sz w:val="16"/>
        </w:rPr>
        <w:t xml:space="preserve"> dangerously </w:t>
      </w:r>
      <w:r w:rsidRPr="0009288C">
        <w:rPr>
          <w:rStyle w:val="Emphasis"/>
        </w:rPr>
        <w:t>fragmentary in that short-term gain is prioritized at the expense of long-term consideration</w:t>
      </w:r>
      <w:r w:rsidRPr="00F93DEA">
        <w:rPr>
          <w:sz w:val="16"/>
        </w:rPr>
        <w:t xml:space="preserve">. </w:t>
      </w:r>
      <w:r w:rsidRPr="0009288C">
        <w:rPr>
          <w:rStyle w:val="StyleUnderline"/>
        </w:rPr>
        <w:t>Driven b</w:t>
      </w:r>
      <w:r w:rsidRPr="00F93DEA">
        <w:rPr>
          <w:sz w:val="16"/>
        </w:rPr>
        <w:t xml:space="preserve">y the motive of </w:t>
      </w:r>
      <w:r w:rsidRPr="0009288C">
        <w:rPr>
          <w:rStyle w:val="StyleUnderline"/>
        </w:rPr>
        <w:t>personal profit and misconceiving of</w:t>
      </w:r>
      <w:r w:rsidRPr="00F93DEA">
        <w:rPr>
          <w:sz w:val="16"/>
        </w:rPr>
        <w:t xml:space="preserve"> primary goods afforded by </w:t>
      </w:r>
      <w:r w:rsidRPr="0009288C">
        <w:rPr>
          <w:rStyle w:val="StyleUnderline"/>
        </w:rPr>
        <w:t>nature as free and limitless</w:t>
      </w:r>
      <w:r w:rsidRPr="00F93DEA">
        <w:rPr>
          <w:sz w:val="16"/>
        </w:rPr>
        <w:t xml:space="preserve">, </w:t>
      </w:r>
      <w:r w:rsidRPr="0009288C">
        <w:rPr>
          <w:rStyle w:val="StyleUnderline"/>
        </w:rPr>
        <w:t>economic logic systematically ignores</w:t>
      </w:r>
      <w:r w:rsidRPr="00F93DEA">
        <w:rPr>
          <w:sz w:val="16"/>
        </w:rPr>
        <w:t xml:space="preserve"> human </w:t>
      </w:r>
      <w:r w:rsidRPr="0009288C">
        <w:rPr>
          <w:rStyle w:val="StyleUnderline"/>
        </w:rPr>
        <w:t>dependency on the natural world</w:t>
      </w:r>
      <w:r w:rsidRPr="00F93DEA">
        <w:rPr>
          <w:sz w:val="16"/>
        </w:rPr>
        <w:t>. A cult of growth emerges in capitalist society. “</w:t>
      </w:r>
      <w:r w:rsidRPr="0009288C">
        <w:rPr>
          <w:rStyle w:val="StyleUnderline"/>
        </w:rPr>
        <w:t>The idea that there could be</w:t>
      </w:r>
      <w:r w:rsidRPr="00F93DEA">
        <w:rPr>
          <w:sz w:val="16"/>
        </w:rPr>
        <w:t xml:space="preserve"> pathological, unhealthy, disruptive or </w:t>
      </w:r>
      <w:r w:rsidRPr="0009288C">
        <w:rPr>
          <w:rStyle w:val="StyleUnderline"/>
        </w:rPr>
        <w:t>destructive growth, is to them a perverse idea that must not be allowed to surface</w:t>
      </w:r>
      <w:r w:rsidRPr="00F93DEA">
        <w:rPr>
          <w:sz w:val="16"/>
        </w:rPr>
        <w:t xml:space="preserve">.” (Schumacher 51) </w:t>
      </w:r>
      <w:r w:rsidRPr="0009288C">
        <w:rPr>
          <w:rStyle w:val="StyleUnderline"/>
        </w:rPr>
        <w:t>Mathematical</w:t>
      </w:r>
      <w:r w:rsidRPr="00F93DEA">
        <w:rPr>
          <w:sz w:val="16"/>
        </w:rPr>
        <w:t xml:space="preserve"> economic </w:t>
      </w:r>
      <w:r w:rsidRPr="0009288C">
        <w:rPr>
          <w:rStyle w:val="StyleUnderline"/>
        </w:rPr>
        <w:t>models fail to recognize the limitations inherent in human existence and interaction with the world</w:t>
      </w:r>
      <w:r w:rsidRPr="00F93DEA">
        <w:rPr>
          <w:sz w:val="16"/>
        </w:rPr>
        <w:t xml:space="preserve">; </w:t>
      </w:r>
      <w:r w:rsidRPr="0009288C">
        <w:rPr>
          <w:rStyle w:val="StyleUnderline"/>
        </w:rPr>
        <w:t>people in capitalist society internalize these misperceptions</w:t>
      </w:r>
      <w:r w:rsidRPr="00F93DEA">
        <w:rPr>
          <w:sz w:val="16"/>
        </w:rPr>
        <w:t xml:space="preserve">, </w:t>
      </w:r>
      <w:r w:rsidRPr="0009288C">
        <w:rPr>
          <w:rStyle w:val="StyleUnderline"/>
        </w:rPr>
        <w:t>it becoming the lens through which they see the world.</w:t>
      </w:r>
      <w:r w:rsidRPr="00F93DEA">
        <w:rPr>
          <w:rStyle w:val="StyleUnderline"/>
          <w:sz w:val="12"/>
        </w:rPr>
        <w:t>¶</w:t>
      </w:r>
      <w:r w:rsidRPr="00F93DEA">
        <w:rPr>
          <w:sz w:val="16"/>
        </w:rPr>
        <w:t xml:space="preserve"> </w:t>
      </w:r>
      <w:r w:rsidRPr="0009288C">
        <w:rPr>
          <w:rStyle w:val="StyleUnderline"/>
        </w:rPr>
        <w:t>Authority is a central social force</w:t>
      </w:r>
      <w:r w:rsidRPr="00F93DEA">
        <w:rPr>
          <w:sz w:val="16"/>
        </w:rPr>
        <w:t xml:space="preserve"> in class-based societies. Ted </w:t>
      </w:r>
      <w:r w:rsidRPr="0009288C">
        <w:rPr>
          <w:rStyle w:val="StyleUnderline"/>
        </w:rPr>
        <w:t>Benton identifies two predominant character-types that</w:t>
      </w:r>
      <w:r w:rsidRPr="00F93DEA">
        <w:rPr>
          <w:sz w:val="16"/>
        </w:rPr>
        <w:t xml:space="preserve"> prevail in such a society. “On this corrupt foundation, </w:t>
      </w:r>
      <w:r w:rsidRPr="0009288C">
        <w:rPr>
          <w:rStyle w:val="StyleUnderline"/>
        </w:rPr>
        <w:t>men become either rapacious, deceitful, and violent, ready to trespass on the rights of others; or servile, mercenary and base, prepared to relinquish their own</w:t>
      </w:r>
      <w:r w:rsidRPr="00F93DEA">
        <w:rPr>
          <w:sz w:val="16"/>
        </w:rPr>
        <w:t xml:space="preserve">.” (Benton 116) </w:t>
      </w:r>
      <w:r w:rsidRPr="0009288C">
        <w:rPr>
          <w:rStyle w:val="StyleUnderline"/>
        </w:rPr>
        <w:t>Neither dominance nor subservience is conducive to a free and healthy society</w:t>
      </w:r>
      <w:r w:rsidRPr="00F93DEA">
        <w:rPr>
          <w:sz w:val="16"/>
        </w:rPr>
        <w:t xml:space="preserve">. Fromm points out that </w:t>
      </w:r>
      <w:r w:rsidRPr="0009288C">
        <w:rPr>
          <w:rStyle w:val="StyleUnderline"/>
        </w:rPr>
        <w:t>as capitalism developed into the twentieth century</w:t>
      </w:r>
      <w:r w:rsidRPr="00F93DEA">
        <w:rPr>
          <w:sz w:val="16"/>
        </w:rPr>
        <w:t xml:space="preserve">, the nature of </w:t>
      </w:r>
      <w:r w:rsidRPr="0009288C">
        <w:rPr>
          <w:rStyle w:val="StyleUnderline"/>
        </w:rPr>
        <w:t>authority was transformed</w:t>
      </w:r>
      <w:r w:rsidRPr="00F93DEA">
        <w:rPr>
          <w:sz w:val="16"/>
        </w:rPr>
        <w:t xml:space="preserve"> </w:t>
      </w:r>
      <w:r w:rsidRPr="0009288C">
        <w:rPr>
          <w:rStyle w:val="StyleUnderline"/>
        </w:rPr>
        <w:t>from its traditional overt and coercive forms into</w:t>
      </w:r>
      <w:r w:rsidRPr="00F93DEA">
        <w:rPr>
          <w:sz w:val="16"/>
        </w:rPr>
        <w:t xml:space="preserve"> a more </w:t>
      </w:r>
      <w:r w:rsidRPr="0009288C">
        <w:rPr>
          <w:rStyle w:val="StyleUnderline"/>
        </w:rPr>
        <w:t>anonymous and impersonal force</w:t>
      </w:r>
      <w:r w:rsidRPr="00F93DEA">
        <w:rPr>
          <w:sz w:val="16"/>
        </w:rPr>
        <w:t xml:space="preserve">. </w:t>
      </w:r>
      <w:r w:rsidRPr="0009288C">
        <w:rPr>
          <w:rStyle w:val="StyleUnderline"/>
        </w:rPr>
        <w:t>Despite the horrors of traditional</w:t>
      </w:r>
      <w:r w:rsidRPr="00F93DEA">
        <w:rPr>
          <w:sz w:val="16"/>
        </w:rPr>
        <w:t xml:space="preserve"> overt </w:t>
      </w:r>
      <w:r w:rsidRPr="0009288C">
        <w:rPr>
          <w:rStyle w:val="StyleUnderline"/>
        </w:rPr>
        <w:t>coercion, it produced a conflict, a rebellion against irrational authority</w:t>
      </w:r>
      <w:r w:rsidRPr="00F93DEA">
        <w:rPr>
          <w:sz w:val="16"/>
        </w:rPr>
        <w:t xml:space="preserve">. This </w:t>
      </w:r>
      <w:r w:rsidRPr="00F93DEA">
        <w:rPr>
          <w:rStyle w:val="StyleUnderline"/>
        </w:rPr>
        <w:t>struggle facilitated the development of personality and the self</w:t>
      </w:r>
      <w:r w:rsidRPr="00F93DEA">
        <w:rPr>
          <w:sz w:val="16"/>
        </w:rPr>
        <w:t xml:space="preserve">, </w:t>
      </w:r>
      <w:r w:rsidRPr="00F93DEA">
        <w:rPr>
          <w:rStyle w:val="StyleUnderline"/>
        </w:rPr>
        <w:t>providing a clear identity</w:t>
      </w:r>
      <w:r w:rsidRPr="00F93DEA">
        <w:rPr>
          <w:sz w:val="16"/>
        </w:rPr>
        <w:t xml:space="preserve"> for people—I rebel, I struggle, I protest. </w:t>
      </w:r>
      <w:r w:rsidRPr="00F93DEA">
        <w:rPr>
          <w:rStyle w:val="StyleUnderline"/>
        </w:rPr>
        <w:t>With the emergence of anonymous authority</w:t>
      </w:r>
      <w:r w:rsidRPr="00F93DEA">
        <w:rPr>
          <w:sz w:val="16"/>
        </w:rPr>
        <w:t xml:space="preserve">, </w:t>
      </w:r>
      <w:r w:rsidRPr="00F93DEA">
        <w:rPr>
          <w:rStyle w:val="StyleUnderline"/>
        </w:rPr>
        <w:t>the</w:t>
      </w:r>
      <w:r w:rsidRPr="00F93DEA">
        <w:rPr>
          <w:sz w:val="16"/>
        </w:rPr>
        <w:t xml:space="preserve"> clear sense of s</w:t>
      </w:r>
      <w:r w:rsidRPr="00F93DEA">
        <w:rPr>
          <w:rStyle w:val="StyleUnderline"/>
        </w:rPr>
        <w:t>elf dissolves into undifferentiated parts of the impersonal whole</w:t>
      </w:r>
      <w:r w:rsidRPr="00F93DEA">
        <w:rPr>
          <w:sz w:val="16"/>
        </w:rPr>
        <w:t>. “</w:t>
      </w:r>
      <w:r w:rsidRPr="00F93DEA">
        <w:rPr>
          <w:rStyle w:val="StyleUnderline"/>
        </w:rPr>
        <w:t>The laws of</w:t>
      </w:r>
      <w:r w:rsidRPr="00F93DEA">
        <w:rPr>
          <w:sz w:val="16"/>
        </w:rPr>
        <w:t xml:space="preserve"> anonymous </w:t>
      </w:r>
      <w:r w:rsidRPr="00F93DEA">
        <w:rPr>
          <w:rStyle w:val="StyleUnderline"/>
        </w:rPr>
        <w:t>authority are as invisible as the laws of the market, and</w:t>
      </w:r>
      <w:r w:rsidRPr="00F93DEA">
        <w:rPr>
          <w:sz w:val="16"/>
        </w:rPr>
        <w:t xml:space="preserve"> just </w:t>
      </w:r>
      <w:r w:rsidRPr="00F93DEA">
        <w:rPr>
          <w:rStyle w:val="StyleUnderline"/>
        </w:rPr>
        <w:t>as unassailable</w:t>
      </w:r>
      <w:r w:rsidRPr="00F93DEA">
        <w:rPr>
          <w:sz w:val="16"/>
        </w:rPr>
        <w:t xml:space="preserve">.” </w:t>
      </w:r>
      <w:r w:rsidRPr="00F93DEA">
        <w:rPr>
          <w:rStyle w:val="StyleUnderline"/>
        </w:rPr>
        <w:t>A</w:t>
      </w:r>
      <w:r w:rsidRPr="00F93DEA">
        <w:rPr>
          <w:sz w:val="16"/>
        </w:rPr>
        <w:t xml:space="preserve"> paralyzing </w:t>
      </w:r>
      <w:r w:rsidRPr="00F93DEA">
        <w:rPr>
          <w:rStyle w:val="StyleUnderline"/>
        </w:rPr>
        <w:t>culture of passive complacency and detachment develops</w:t>
      </w:r>
      <w:r w:rsidRPr="00F93DEA">
        <w:rPr>
          <w:sz w:val="16"/>
        </w:rPr>
        <w:t xml:space="preserve">; “who can attack the invisible? </w:t>
      </w:r>
      <w:r w:rsidRPr="00F93DEA">
        <w:rPr>
          <w:rStyle w:val="StyleUnderline"/>
        </w:rPr>
        <w:t>Who can rebel against Nobody</w:t>
      </w:r>
      <w:r w:rsidRPr="00F93DEA">
        <w:rPr>
          <w:sz w:val="16"/>
        </w:rPr>
        <w:t xml:space="preserve">?”(Fromm 138) </w:t>
      </w:r>
      <w:r w:rsidRPr="00F93DEA">
        <w:rPr>
          <w:rStyle w:val="Emphasis"/>
        </w:rPr>
        <w:t>Conformity is the mechanism by which</w:t>
      </w:r>
      <w:r w:rsidRPr="00F93DEA">
        <w:rPr>
          <w:sz w:val="16"/>
        </w:rPr>
        <w:t xml:space="preserve"> anonymous </w:t>
      </w:r>
      <w:r w:rsidRPr="00F93DEA">
        <w:rPr>
          <w:rStyle w:val="Emphasis"/>
        </w:rPr>
        <w:t>authority operates, replacing coercive force as a means of social control</w:t>
      </w:r>
      <w:r w:rsidRPr="00F93DEA">
        <w:rPr>
          <w:sz w:val="16"/>
        </w:rPr>
        <w:t xml:space="preserve">. </w:t>
      </w:r>
      <w:r w:rsidRPr="00F93DEA">
        <w:rPr>
          <w:rStyle w:val="Emphasis"/>
        </w:rPr>
        <w:t>Conformity is transformed into a virtue</w:t>
      </w:r>
      <w:r w:rsidRPr="00F93DEA">
        <w:rPr>
          <w:sz w:val="16"/>
        </w:rPr>
        <w:t xml:space="preserve">. The </w:t>
      </w:r>
      <w:r w:rsidRPr="00F93DEA">
        <w:rPr>
          <w:rStyle w:val="Emphasis"/>
        </w:rPr>
        <w:t>disappearance of personalized identity induces acquiescence to the herd</w:t>
      </w:r>
      <w:r w:rsidRPr="00F93DEA">
        <w:rPr>
          <w:sz w:val="16"/>
        </w:rPr>
        <w:t xml:space="preserve">, and </w:t>
      </w:r>
      <w:r w:rsidRPr="00F93DEA">
        <w:rPr>
          <w:rStyle w:val="Emphasis"/>
        </w:rPr>
        <w:t>deviation from social convention is synonymous with heresy</w:t>
      </w:r>
      <w:r w:rsidRPr="00F93DEA">
        <w:rPr>
          <w:sz w:val="16"/>
        </w:rPr>
        <w:t xml:space="preserve">. One </w:t>
      </w:r>
      <w:r w:rsidRPr="00F93DEA">
        <w:rPr>
          <w:rStyle w:val="Emphasis"/>
        </w:rPr>
        <w:t>institutional manifestation of this anonymous authority is</w:t>
      </w:r>
      <w:r w:rsidRPr="00F93DEA">
        <w:rPr>
          <w:sz w:val="16"/>
        </w:rPr>
        <w:t xml:space="preserve"> the process of </w:t>
      </w:r>
      <w:r w:rsidRPr="00F93DEA">
        <w:rPr>
          <w:rStyle w:val="Emphasis"/>
        </w:rPr>
        <w:t>bureaucratization. The economic and political institutions of the social infrastructure are so vast that they require abstractification</w:t>
      </w:r>
      <w:r w:rsidRPr="00F93DEA">
        <w:rPr>
          <w:sz w:val="16"/>
        </w:rPr>
        <w:t xml:space="preserve"> as the necessary modus operandi of its subjects. </w:t>
      </w:r>
      <w:r w:rsidRPr="00F93DEA">
        <w:rPr>
          <w:rStyle w:val="Emphasis"/>
        </w:rPr>
        <w:t>Organic connection and spontaneous cooperation is stunted</w:t>
      </w:r>
      <w:r w:rsidRPr="00F93DEA">
        <w:rPr>
          <w:sz w:val="16"/>
        </w:rPr>
        <w:t xml:space="preserve">, and </w:t>
      </w:r>
      <w:r w:rsidRPr="00F93DEA">
        <w:rPr>
          <w:rStyle w:val="Emphasis"/>
        </w:rPr>
        <w:t>people are devalued to the point of indispensability</w:t>
      </w:r>
      <w:r w:rsidRPr="00F93DEA">
        <w:rPr>
          <w:sz w:val="16"/>
        </w:rPr>
        <w:t xml:space="preserve">. </w:t>
      </w:r>
      <w:r w:rsidRPr="00F93DEA">
        <w:rPr>
          <w:rStyle w:val="Emphasis"/>
        </w:rPr>
        <w:t>The fragmentation and degradation inherent in this process are indicative of the alienated nature of existence in contemporary Western culture.</w:t>
      </w:r>
      <w:r w:rsidRPr="00F93DEA">
        <w:rPr>
          <w:rStyle w:val="Emphasis"/>
          <w:b w:val="0"/>
          <w:sz w:val="12"/>
        </w:rPr>
        <w:t>¶</w:t>
      </w:r>
      <w:r w:rsidRPr="00F93DEA">
        <w:rPr>
          <w:sz w:val="16"/>
        </w:rPr>
        <w:t xml:space="preserve"> </w:t>
      </w:r>
      <w:r w:rsidRPr="00F93DEA">
        <w:rPr>
          <w:rStyle w:val="Emphasis"/>
        </w:rPr>
        <w:t>Social systems are rooted in value systems. In capitalist society</w:t>
      </w:r>
      <w:r w:rsidRPr="00F93DEA">
        <w:rPr>
          <w:sz w:val="16"/>
        </w:rPr>
        <w:t xml:space="preserve">, with its origins in Western liberal thought, </w:t>
      </w:r>
      <w:r w:rsidRPr="00F93DEA">
        <w:rPr>
          <w:rStyle w:val="Emphasis"/>
        </w:rPr>
        <w:t>the perspective of the world is individualized</w:t>
      </w:r>
      <w:r w:rsidRPr="00F93DEA">
        <w:rPr>
          <w:sz w:val="16"/>
        </w:rPr>
        <w:t>. Cap</w:t>
      </w:r>
      <w:r w:rsidRPr="00F93DEA">
        <w:rPr>
          <w:rStyle w:val="Emphasis"/>
        </w:rPr>
        <w:t>italism produces a psychology of possessive individualism</w:t>
      </w:r>
      <w:r w:rsidRPr="00F93DEA">
        <w:rPr>
          <w:sz w:val="16"/>
        </w:rPr>
        <w:t xml:space="preserve"> as the dominant characterological orientation. “</w:t>
      </w:r>
      <w:r w:rsidRPr="00F93DEA">
        <w:rPr>
          <w:rStyle w:val="Emphasis"/>
        </w:rPr>
        <w:t>The individual is understood as essentially the proprietor of his own person or capacities</w:t>
      </w:r>
      <w:r w:rsidRPr="00F93DEA">
        <w:rPr>
          <w:sz w:val="16"/>
        </w:rPr>
        <w:t xml:space="preserve">…owing nothing to society for them.” (Schmookler 78) </w:t>
      </w:r>
      <w:r w:rsidRPr="00F93DEA">
        <w:rPr>
          <w:rStyle w:val="Emphasis"/>
        </w:rPr>
        <w:t>Collective obligations are considered to be assaults on individual autonomy, rather than as integral supportive aspects of living</w:t>
      </w:r>
      <w:r w:rsidRPr="00F93DEA">
        <w:rPr>
          <w:sz w:val="16"/>
        </w:rPr>
        <w:t xml:space="preserve"> </w:t>
      </w:r>
      <w:r w:rsidRPr="00F93DEA">
        <w:rPr>
          <w:rStyle w:val="StyleUnderline"/>
        </w:rPr>
        <w:t>in a community</w:t>
      </w:r>
      <w:r w:rsidRPr="00F93DEA">
        <w:rPr>
          <w:sz w:val="16"/>
        </w:rPr>
        <w:t xml:space="preserve"> through which people cultivate their mutual nourishment as social beings. Individualism assumes competitive relations, promoting cynicism and anti-sociality. </w:t>
      </w:r>
      <w:r w:rsidRPr="00F93DEA">
        <w:rPr>
          <w:rStyle w:val="StyleUnderline"/>
        </w:rPr>
        <w:t>“By setting up a system predicated on human selfishness</w:t>
      </w:r>
      <w:r w:rsidRPr="00F93DEA">
        <w:rPr>
          <w:sz w:val="16"/>
        </w:rPr>
        <w:t xml:space="preserve">, </w:t>
      </w:r>
      <w:r w:rsidRPr="00F93DEA">
        <w:rPr>
          <w:rStyle w:val="StyleUnderline"/>
        </w:rPr>
        <w:t>we</w:t>
      </w:r>
      <w:r w:rsidRPr="00F93DEA">
        <w:rPr>
          <w:sz w:val="16"/>
        </w:rPr>
        <w:t xml:space="preserve"> not only recognize but encourage a selfish element in our nature, and thereby </w:t>
      </w:r>
      <w:r w:rsidRPr="00F93DEA">
        <w:rPr>
          <w:rStyle w:val="StyleUnderline"/>
        </w:rPr>
        <w:t>fray the moral fabric of society</w:t>
      </w:r>
      <w:r w:rsidRPr="00F93DEA">
        <w:rPr>
          <w:sz w:val="16"/>
        </w:rPr>
        <w:t xml:space="preserve">. </w:t>
      </w:r>
      <w:r w:rsidRPr="00F93DEA">
        <w:rPr>
          <w:rStyle w:val="StyleUnderline"/>
        </w:rPr>
        <w:t>The capacity for altruistic feelings and actions tends to atrophy</w:t>
      </w:r>
      <w:r w:rsidRPr="00F93DEA">
        <w:rPr>
          <w:sz w:val="16"/>
        </w:rPr>
        <w:t xml:space="preserve"> under the influence of such a system.”(Schmookler 82)</w:t>
      </w:r>
      <w:r w:rsidRPr="00F93DEA">
        <w:rPr>
          <w:sz w:val="12"/>
        </w:rPr>
        <w:t>¶</w:t>
      </w:r>
      <w:r w:rsidRPr="00F93DEA">
        <w:rPr>
          <w:sz w:val="16"/>
        </w:rPr>
        <w:t xml:space="preserve"> </w:t>
      </w:r>
      <w:r w:rsidRPr="00F93DEA">
        <w:rPr>
          <w:rStyle w:val="StyleUnderline"/>
        </w:rPr>
        <w:t>This is the process by which</w:t>
      </w:r>
      <w:r w:rsidRPr="00F93DEA">
        <w:rPr>
          <w:sz w:val="16"/>
        </w:rPr>
        <w:t>, Schmookler explains, cap</w:t>
      </w:r>
      <w:r w:rsidRPr="00F93DEA">
        <w:rPr>
          <w:rStyle w:val="StyleUnderline"/>
        </w:rPr>
        <w:t>italist institutions subsidize our social atomism by systematically favoring</w:t>
      </w:r>
      <w:r w:rsidRPr="00F93DEA">
        <w:rPr>
          <w:sz w:val="16"/>
        </w:rPr>
        <w:t xml:space="preserve"> </w:t>
      </w:r>
      <w:r w:rsidRPr="00F93DEA">
        <w:rPr>
          <w:rStyle w:val="StyleUnderline"/>
        </w:rPr>
        <w:t>values that concern</w:t>
      </w:r>
      <w:r w:rsidRPr="00F93DEA">
        <w:rPr>
          <w:sz w:val="16"/>
        </w:rPr>
        <w:t xml:space="preserve"> people as se</w:t>
      </w:r>
      <w:r w:rsidRPr="00F93DEA">
        <w:rPr>
          <w:rStyle w:val="StyleUnderline"/>
        </w:rPr>
        <w:t>parate individuals and discouraging the fulfillment of needs as an interconnected community</w:t>
      </w:r>
      <w:r w:rsidRPr="00F93DEA">
        <w:rPr>
          <w:sz w:val="16"/>
        </w:rPr>
        <w:t xml:space="preserve">. </w:t>
      </w:r>
      <w:r w:rsidRPr="00F93DEA">
        <w:rPr>
          <w:rStyle w:val="StyleUnderline"/>
        </w:rPr>
        <w:t>Society is</w:t>
      </w:r>
      <w:r w:rsidRPr="00F93DEA">
        <w:rPr>
          <w:sz w:val="16"/>
        </w:rPr>
        <w:t xml:space="preserve"> thus </w:t>
      </w:r>
      <w:r w:rsidRPr="00F93DEA">
        <w:rPr>
          <w:rStyle w:val="StyleUnderline"/>
        </w:rPr>
        <w:t>deprived of the capacity to determine</w:t>
      </w:r>
      <w:r w:rsidRPr="00F93DEA">
        <w:rPr>
          <w:sz w:val="16"/>
        </w:rPr>
        <w:t xml:space="preserve"> those </w:t>
      </w:r>
      <w:r w:rsidRPr="00F93DEA">
        <w:rPr>
          <w:rStyle w:val="StyleUnderline"/>
        </w:rPr>
        <w:t>aspects of the future we wish to have in common</w:t>
      </w:r>
      <w:r w:rsidRPr="00F93DEA">
        <w:rPr>
          <w:sz w:val="16"/>
        </w:rPr>
        <w:t xml:space="preserve">. </w:t>
      </w:r>
      <w:r w:rsidRPr="00F93DEA">
        <w:rPr>
          <w:rStyle w:val="StyleUnderline"/>
        </w:rPr>
        <w:t>The social landscape is distorted</w:t>
      </w:r>
      <w:r w:rsidRPr="00F93DEA">
        <w:rPr>
          <w:sz w:val="16"/>
        </w:rPr>
        <w:t xml:space="preserve">, molding people into the necessary role requirements. </w:t>
      </w:r>
      <w:r w:rsidRPr="00F93DEA">
        <w:rPr>
          <w:rStyle w:val="StyleUnderline"/>
        </w:rPr>
        <w:t>What arises is a “contract society” that enshrines as right the egocentrism</w:t>
      </w:r>
      <w:r w:rsidRPr="00F93DEA">
        <w:rPr>
          <w:sz w:val="16"/>
        </w:rPr>
        <w:t xml:space="preserve"> that is </w:t>
      </w:r>
      <w:r w:rsidRPr="00F93DEA">
        <w:rPr>
          <w:rStyle w:val="StyleUnderline"/>
        </w:rPr>
        <w:t>characteristic of infantile psychology</w:t>
      </w:r>
      <w:r w:rsidRPr="00F93DEA">
        <w:rPr>
          <w:sz w:val="16"/>
        </w:rPr>
        <w:t>. In referencing Daniel Horowitz, S</w:t>
      </w:r>
      <w:r w:rsidRPr="00F93DEA">
        <w:rPr>
          <w:rStyle w:val="StyleUnderline"/>
        </w:rPr>
        <w:t>chmookler identifies a personality type build around ambition, a sense that time is money, and an obsession with progress</w:t>
      </w:r>
      <w:r w:rsidRPr="00F93DEA">
        <w:rPr>
          <w:sz w:val="16"/>
        </w:rPr>
        <w:t xml:space="preserve"> (defined in material terms). </w:t>
      </w:r>
      <w:r w:rsidRPr="00F93DEA">
        <w:rPr>
          <w:rStyle w:val="StyleUnderline"/>
        </w:rPr>
        <w:t xml:space="preserve">A new worship of success and self-fulfillment through economic competition, positing material wealth as the measure of all value, became integral to capitalism’s cultural code. </w:t>
      </w:r>
      <w:r w:rsidRPr="00F93DEA">
        <w:rPr>
          <w:sz w:val="16"/>
        </w:rPr>
        <w:t xml:space="preserve">With the development of capitalist society, traditional religious </w:t>
      </w:r>
      <w:r w:rsidRPr="00F93DEA">
        <w:rPr>
          <w:rStyle w:val="StyleUnderline"/>
        </w:rPr>
        <w:t xml:space="preserve">virtues gave way to </w:t>
      </w:r>
      <w:r w:rsidRPr="00F93DEA">
        <w:rPr>
          <w:sz w:val="16"/>
        </w:rPr>
        <w:t>the</w:t>
      </w:r>
      <w:r w:rsidRPr="00F93DEA">
        <w:rPr>
          <w:rStyle w:val="StyleUnderline"/>
        </w:rPr>
        <w:t xml:space="preserve"> </w:t>
      </w:r>
      <w:r w:rsidRPr="00F93DEA">
        <w:rPr>
          <w:sz w:val="16"/>
        </w:rPr>
        <w:t>secular forces of initiative,</w:t>
      </w:r>
      <w:r w:rsidRPr="00F93DEA">
        <w:rPr>
          <w:rStyle w:val="StyleUnderline"/>
        </w:rPr>
        <w:t xml:space="preserve"> aggressiveness, competitiveness and forcefulness.(</w:t>
      </w:r>
      <w:r w:rsidRPr="00F93DEA">
        <w:rPr>
          <w:sz w:val="16"/>
        </w:rPr>
        <w:t>Schmookler 146)</w:t>
      </w:r>
      <w:r w:rsidRPr="00F93DEA">
        <w:rPr>
          <w:sz w:val="12"/>
        </w:rPr>
        <w:t>¶</w:t>
      </w:r>
      <w:r w:rsidRPr="00F93DEA">
        <w:rPr>
          <w:sz w:val="16"/>
        </w:rPr>
        <w:t xml:space="preserve"> </w:t>
      </w:r>
      <w:r w:rsidRPr="00F93DEA">
        <w:rPr>
          <w:rStyle w:val="StyleUnderline"/>
        </w:rPr>
        <w:t>So we see the emergence of the modern social character</w:t>
      </w:r>
      <w:r w:rsidRPr="00F93DEA">
        <w:rPr>
          <w:sz w:val="16"/>
        </w:rPr>
        <w:t xml:space="preserve"> as generated by the institutional forces of capitalism. </w:t>
      </w:r>
      <w:r w:rsidRPr="00F93DEA">
        <w:rPr>
          <w:rStyle w:val="StyleUnderline"/>
        </w:rPr>
        <w:t xml:space="preserve">This system has profound impacts on </w:t>
      </w:r>
      <w:r w:rsidRPr="00F93DEA">
        <w:rPr>
          <w:rStyle w:val="StyleUnderline"/>
        </w:rPr>
        <w:lastRenderedPageBreak/>
        <w:t>the</w:t>
      </w:r>
      <w:r w:rsidRPr="00F93DEA">
        <w:rPr>
          <w:sz w:val="16"/>
        </w:rPr>
        <w:t xml:space="preserve"> psychological </w:t>
      </w:r>
      <w:r w:rsidRPr="00F93DEA">
        <w:rPr>
          <w:rStyle w:val="StyleUnderline"/>
        </w:rPr>
        <w:t>development of its</w:t>
      </w:r>
      <w:r w:rsidRPr="00F93DEA">
        <w:rPr>
          <w:sz w:val="16"/>
        </w:rPr>
        <w:t xml:space="preserve"> </w:t>
      </w:r>
      <w:r w:rsidRPr="00F93DEA">
        <w:rPr>
          <w:rStyle w:val="StyleUnderline"/>
        </w:rPr>
        <w:t>subjects</w:t>
      </w:r>
      <w:r w:rsidRPr="00F93DEA">
        <w:rPr>
          <w:sz w:val="16"/>
        </w:rPr>
        <w:t xml:space="preserve">. </w:t>
      </w:r>
      <w:r w:rsidRPr="00F93DEA">
        <w:rPr>
          <w:rStyle w:val="StyleUnderline"/>
        </w:rPr>
        <w:t>The system’s institutional arrangements</w:t>
      </w:r>
      <w:r w:rsidRPr="00F93DEA">
        <w:rPr>
          <w:sz w:val="16"/>
        </w:rPr>
        <w:t xml:space="preserve"> </w:t>
      </w:r>
      <w:r w:rsidRPr="00F93DEA">
        <w:rPr>
          <w:rStyle w:val="StyleUnderline"/>
        </w:rPr>
        <w:t>promote</w:t>
      </w:r>
      <w:r w:rsidRPr="00F93DEA">
        <w:rPr>
          <w:sz w:val="16"/>
        </w:rPr>
        <w:t xml:space="preserve"> value </w:t>
      </w:r>
      <w:r w:rsidRPr="00F93DEA">
        <w:rPr>
          <w:rStyle w:val="StyleUnderline"/>
        </w:rPr>
        <w:t>systems and personality types that are antithetical to living harmoniously</w:t>
      </w:r>
      <w:r w:rsidRPr="00F93DEA">
        <w:rPr>
          <w:sz w:val="16"/>
        </w:rPr>
        <w:t xml:space="preserve"> in a cooperative community, offered here as the purest expression of human nature. </w:t>
      </w:r>
      <w:r w:rsidRPr="00F93DEA">
        <w:rPr>
          <w:rStyle w:val="StyleUnderline"/>
        </w:rPr>
        <w:t>The standard “state of nature” fallback</w:t>
      </w:r>
      <w:r w:rsidRPr="00F93DEA">
        <w:rPr>
          <w:sz w:val="16"/>
        </w:rPr>
        <w:t xml:space="preserve"> of capitalist doctrine </w:t>
      </w:r>
      <w:r w:rsidRPr="00F93DEA">
        <w:rPr>
          <w:rStyle w:val="StyleUnderline"/>
        </w:rPr>
        <w:t>is merely self-serving ideology</w:t>
      </w:r>
      <w:r w:rsidRPr="00F93DEA">
        <w:rPr>
          <w:sz w:val="16"/>
        </w:rPr>
        <w:t xml:space="preserve">. </w:t>
      </w:r>
      <w:r w:rsidRPr="00F93DEA">
        <w:rPr>
          <w:rStyle w:val="StyleUnderline"/>
        </w:rPr>
        <w:t>Our state of nature was not solitary</w:t>
      </w:r>
      <w:r w:rsidRPr="00F93DEA">
        <w:rPr>
          <w:sz w:val="16"/>
        </w:rPr>
        <w:t xml:space="preserve">, but communal, </w:t>
      </w:r>
      <w:r w:rsidRPr="00F93DEA">
        <w:rPr>
          <w:rStyle w:val="StyleUnderline"/>
        </w:rPr>
        <w:t>and we survived primarily by forging a web of</w:t>
      </w:r>
      <w:r w:rsidRPr="00F93DEA">
        <w:rPr>
          <w:sz w:val="16"/>
        </w:rPr>
        <w:t xml:space="preserve"> mutual compassion and </w:t>
      </w:r>
      <w:r w:rsidRPr="00F93DEA">
        <w:rPr>
          <w:rStyle w:val="StyleUnderline"/>
        </w:rPr>
        <w:t>interconnection</w:t>
      </w:r>
      <w:r w:rsidRPr="00F93DEA">
        <w:rPr>
          <w:sz w:val="16"/>
        </w:rPr>
        <w:t xml:space="preserve">.(Schmookler 148) Sociological </w:t>
      </w:r>
      <w:r w:rsidRPr="00F93DEA">
        <w:rPr>
          <w:rStyle w:val="StyleUnderline"/>
        </w:rPr>
        <w:t>relativism takes the</w:t>
      </w:r>
      <w:r w:rsidRPr="00F93DEA">
        <w:rPr>
          <w:sz w:val="16"/>
        </w:rPr>
        <w:t xml:space="preserve"> intellectually easy (and </w:t>
      </w:r>
      <w:r w:rsidRPr="00F93DEA">
        <w:rPr>
          <w:rStyle w:val="StyleUnderline"/>
        </w:rPr>
        <w:t>morally bankrupt</w:t>
      </w:r>
      <w:r w:rsidRPr="00F93DEA">
        <w:rPr>
          <w:sz w:val="16"/>
        </w:rPr>
        <w:t xml:space="preserve">) </w:t>
      </w:r>
      <w:r w:rsidRPr="00F93DEA">
        <w:rPr>
          <w:rStyle w:val="StyleUnderline"/>
        </w:rPr>
        <w:t>way out by</w:t>
      </w:r>
      <w:r w:rsidRPr="00F93DEA">
        <w:rPr>
          <w:sz w:val="16"/>
        </w:rPr>
        <w:t xml:space="preserve"> simply </w:t>
      </w:r>
      <w:r w:rsidRPr="00F93DEA">
        <w:rPr>
          <w:rStyle w:val="StyleUnderline"/>
        </w:rPr>
        <w:t>denying a priori the existence of objective standards of</w:t>
      </w:r>
      <w:r w:rsidRPr="00F93DEA">
        <w:rPr>
          <w:sz w:val="16"/>
        </w:rPr>
        <w:t xml:space="preserve"> </w:t>
      </w:r>
      <w:r w:rsidRPr="00F93DEA">
        <w:rPr>
          <w:rStyle w:val="StyleUnderline"/>
        </w:rPr>
        <w:t>healthy</w:t>
      </w:r>
      <w:r w:rsidRPr="00F93DEA">
        <w:rPr>
          <w:sz w:val="16"/>
        </w:rPr>
        <w:t xml:space="preserve"> human psychological </w:t>
      </w:r>
      <w:r w:rsidRPr="00F93DEA">
        <w:rPr>
          <w:rStyle w:val="StyleUnderline"/>
        </w:rPr>
        <w:t>development, which is to implicitly deny the existence of basic human needs</w:t>
      </w:r>
      <w:r w:rsidRPr="00F93DEA">
        <w:rPr>
          <w:sz w:val="16"/>
        </w:rPr>
        <w:t xml:space="preserve">, </w:t>
      </w:r>
      <w:r w:rsidRPr="00F93DEA">
        <w:rPr>
          <w:rStyle w:val="StyleUnderline"/>
        </w:rPr>
        <w:t>trapping itself in</w:t>
      </w:r>
      <w:r w:rsidRPr="00F93DEA">
        <w:rPr>
          <w:sz w:val="16"/>
        </w:rPr>
        <w:t xml:space="preserve"> the realm of </w:t>
      </w:r>
      <w:r w:rsidRPr="00F93DEA">
        <w:rPr>
          <w:rStyle w:val="StyleUnderline"/>
        </w:rPr>
        <w:t>post-modern absurdity</w:t>
      </w:r>
      <w:r w:rsidRPr="00F93DEA">
        <w:rPr>
          <w:sz w:val="16"/>
        </w:rPr>
        <w:t xml:space="preserve">. </w:t>
      </w:r>
      <w:r w:rsidRPr="00F93DEA">
        <w:rPr>
          <w:rStyle w:val="StyleUnderline"/>
        </w:rPr>
        <w:t>This notion is</w:t>
      </w:r>
      <w:r w:rsidRPr="00F93DEA">
        <w:rPr>
          <w:sz w:val="16"/>
        </w:rPr>
        <w:t xml:space="preserve"> a striking illustration of </w:t>
      </w:r>
      <w:r w:rsidRPr="00F93DEA">
        <w:rPr>
          <w:rStyle w:val="StyleUnderline"/>
        </w:rPr>
        <w:t>the ideological system supportive of capitalism, and a degree of self-deception</w:t>
      </w:r>
      <w:r w:rsidRPr="00F93DEA">
        <w:rPr>
          <w:sz w:val="16"/>
        </w:rPr>
        <w:t xml:space="preserve"> in </w:t>
      </w:r>
      <w:r w:rsidRPr="00F93DEA">
        <w:rPr>
          <w:rStyle w:val="StyleUnderline"/>
        </w:rPr>
        <w:t>which</w:t>
      </w:r>
      <w:r w:rsidRPr="00F93DEA">
        <w:rPr>
          <w:sz w:val="16"/>
        </w:rPr>
        <w:t xml:space="preserve"> </w:t>
      </w:r>
      <w:r w:rsidRPr="00F93DEA">
        <w:rPr>
          <w:rStyle w:val="StyleUnderline"/>
        </w:rPr>
        <w:t>humanity cannot afford</w:t>
      </w:r>
      <w:r w:rsidRPr="00F93DEA">
        <w:rPr>
          <w:sz w:val="16"/>
        </w:rPr>
        <w:t xml:space="preserve"> to indulge.</w:t>
      </w:r>
    </w:p>
    <w:p w14:paraId="7F40CCD8" w14:textId="77777777" w:rsidR="007B5BFA" w:rsidRPr="00F149DF" w:rsidRDefault="007B5BFA" w:rsidP="007B5BFA">
      <w:pPr>
        <w:rPr>
          <w:rStyle w:val="StyleUnderline"/>
        </w:rPr>
      </w:pPr>
      <w:r w:rsidRPr="00826105">
        <w:rPr>
          <w:sz w:val="16"/>
        </w:rPr>
        <w:t xml:space="preserve">     The </w:t>
      </w:r>
      <w:r w:rsidRPr="00F93DEA">
        <w:rPr>
          <w:rStyle w:val="StyleUnderline"/>
        </w:rPr>
        <w:t>sicknesses that pervade contemporary</w:t>
      </w:r>
      <w:r w:rsidRPr="00826105">
        <w:rPr>
          <w:sz w:val="16"/>
        </w:rPr>
        <w:t xml:space="preserve"> Western </w:t>
      </w:r>
      <w:r w:rsidRPr="00F93DEA">
        <w:rPr>
          <w:rStyle w:val="StyleUnderline"/>
        </w:rPr>
        <w:t>society cry out for the radically virtuous alternative of normative humanism</w:t>
      </w:r>
      <w:r w:rsidRPr="00826105">
        <w:rPr>
          <w:sz w:val="16"/>
        </w:rPr>
        <w:t xml:space="preserve"> offered by Erich Fromm. </w:t>
      </w:r>
      <w:r w:rsidRPr="00F93DEA">
        <w:rPr>
          <w:rStyle w:val="StyleUnderline"/>
        </w:rPr>
        <w:t>Examination of the concrete conditions of life under capitalist institutions reveals a complex</w:t>
      </w:r>
      <w:r w:rsidRPr="00826105">
        <w:rPr>
          <w:sz w:val="16"/>
        </w:rPr>
        <w:t xml:space="preserve"> of psychological pathologies, the sum of </w:t>
      </w:r>
      <w:r w:rsidRPr="00F149DF">
        <w:rPr>
          <w:rStyle w:val="StyleUnderline"/>
        </w:rPr>
        <w:t>which engenders an absolutely alienated existence</w:t>
      </w:r>
      <w:r w:rsidRPr="00826105">
        <w:rPr>
          <w:sz w:val="16"/>
        </w:rPr>
        <w:t xml:space="preserve">. </w:t>
      </w:r>
      <w:r w:rsidRPr="00F149DF">
        <w:rPr>
          <w:rStyle w:val="StyleUnderline"/>
        </w:rPr>
        <w:t>Community becomes a hollow term denoting a mere aggregation of self-interested individuals, free of mutual responsibility and obligation</w:t>
      </w:r>
      <w:r w:rsidRPr="00826105">
        <w:rPr>
          <w:sz w:val="16"/>
        </w:rPr>
        <w:t xml:space="preserve">. Capitalist </w:t>
      </w:r>
      <w:r w:rsidRPr="00F149DF">
        <w:rPr>
          <w:rStyle w:val="StyleUnderline"/>
        </w:rPr>
        <w:t>institutions are premised on</w:t>
      </w:r>
      <w:r w:rsidRPr="00826105">
        <w:rPr>
          <w:sz w:val="16"/>
        </w:rPr>
        <w:t xml:space="preserve"> </w:t>
      </w:r>
      <w:r w:rsidRPr="00F149DF">
        <w:rPr>
          <w:rStyle w:val="StyleUnderline"/>
        </w:rPr>
        <w:t>cynical assumptions</w:t>
      </w:r>
      <w:r w:rsidRPr="00826105">
        <w:rPr>
          <w:sz w:val="16"/>
        </w:rPr>
        <w:t xml:space="preserve"> regarding the social capacities of human beings; </w:t>
      </w:r>
      <w:r w:rsidRPr="00F149DF">
        <w:rPr>
          <w:rStyle w:val="StyleUnderline"/>
        </w:rPr>
        <w:t>human nature is debased accordingly</w:t>
      </w:r>
      <w:r w:rsidRPr="00826105">
        <w:rPr>
          <w:sz w:val="16"/>
        </w:rPr>
        <w:t xml:space="preserve">. As Indian philosopher Jiddu Krishnamurti once said, </w:t>
      </w:r>
      <w:r w:rsidRPr="00F149DF">
        <w:rPr>
          <w:rStyle w:val="StyleUnderline"/>
        </w:rPr>
        <w:t>"It is no measure of health to be well-adjusted to a profoundy sick society."</w:t>
      </w:r>
    </w:p>
    <w:p w14:paraId="4FFB7A77" w14:textId="77777777" w:rsidR="007B5BFA" w:rsidRPr="007B5BFA" w:rsidRDefault="007B5BFA" w:rsidP="007B5BFA"/>
    <w:p w14:paraId="5396DDBE" w14:textId="5DC5A9DF" w:rsidR="007B5BFA" w:rsidRDefault="007B5BFA" w:rsidP="007B5BFA">
      <w:pPr>
        <w:pStyle w:val="Heading3"/>
      </w:pPr>
      <w:r>
        <w:lastRenderedPageBreak/>
        <w:t>Resource wars</w:t>
      </w:r>
    </w:p>
    <w:p w14:paraId="0DFCB024" w14:textId="77777777" w:rsidR="007B5BFA" w:rsidRDefault="007B5BFA" w:rsidP="007B5BFA">
      <w:pPr>
        <w:pStyle w:val="Heading4"/>
      </w:pPr>
      <w:r>
        <w:t>Cap causes resource wars</w:t>
      </w:r>
    </w:p>
    <w:p w14:paraId="31FDFB4B" w14:textId="77777777" w:rsidR="007B5BFA" w:rsidRDefault="007B5BFA" w:rsidP="007B5BFA">
      <w:r>
        <w:t xml:space="preserve">Phillipe </w:t>
      </w:r>
      <w:r w:rsidRPr="00122659">
        <w:rPr>
          <w:rStyle w:val="Style13ptBold"/>
        </w:rPr>
        <w:t>Le Billon, 2001</w:t>
      </w:r>
      <w:r>
        <w:t xml:space="preserve"> (Political Geography 20, "</w:t>
      </w:r>
      <w:r w:rsidRPr="00077A48">
        <w:t xml:space="preserve"> The political ecology of war: natura</w:t>
      </w:r>
      <w:r>
        <w:t>l resources and armed conflicts", http://www.cddc.vt.edu/ept/eprints/ecowar.pdf)</w:t>
      </w:r>
    </w:p>
    <w:p w14:paraId="779E3825" w14:textId="77777777" w:rsidR="007B5BFA" w:rsidRDefault="007B5BFA" w:rsidP="007B5BFA"/>
    <w:p w14:paraId="0BDCE3B9" w14:textId="77777777" w:rsidR="007B5BFA" w:rsidRPr="0009288C" w:rsidRDefault="007B5BFA" w:rsidP="007B5BFA">
      <w:pPr>
        <w:rPr>
          <w:sz w:val="16"/>
        </w:rPr>
      </w:pPr>
      <w:r w:rsidRPr="0009288C">
        <w:rPr>
          <w:rStyle w:val="StyleUnderline"/>
        </w:rPr>
        <w:t>Addressing these</w:t>
      </w:r>
      <w:r w:rsidRPr="0009288C">
        <w:rPr>
          <w:sz w:val="16"/>
        </w:rPr>
        <w:t xml:space="preserve"> two </w:t>
      </w:r>
      <w:r w:rsidRPr="0009288C">
        <w:rPr>
          <w:rStyle w:val="StyleUnderline"/>
        </w:rPr>
        <w:t>lacunae within a political ecological approach</w:t>
      </w:r>
      <w:r w:rsidRPr="0009288C">
        <w:rPr>
          <w:sz w:val="16"/>
        </w:rPr>
        <w:t xml:space="preserve"> </w:t>
      </w:r>
      <w:r w:rsidRPr="0009288C">
        <w:rPr>
          <w:rStyle w:val="StyleUnderline"/>
        </w:rPr>
        <w:t>requires</w:t>
      </w:r>
      <w:r w:rsidRPr="0009288C">
        <w:rPr>
          <w:sz w:val="16"/>
        </w:rPr>
        <w:t xml:space="preserve"> </w:t>
      </w:r>
      <w:r w:rsidRPr="0009288C">
        <w:rPr>
          <w:rStyle w:val="StyleUnderline"/>
        </w:rPr>
        <w:t>approaching</w:t>
      </w:r>
      <w:r w:rsidRPr="0009288C">
        <w:rPr>
          <w:sz w:val="16"/>
        </w:rPr>
        <w:t xml:space="preserve"> resource-linked armed </w:t>
      </w:r>
      <w:r w:rsidRPr="0009288C">
        <w:rPr>
          <w:rStyle w:val="StyleUnderline"/>
        </w:rPr>
        <w:t>conflicts as historical processes of dialectic trans- formation of nature and social groups</w:t>
      </w:r>
      <w:r w:rsidRPr="0009288C">
        <w:rPr>
          <w:sz w:val="16"/>
        </w:rPr>
        <w:t xml:space="preserve">. Contemporary </w:t>
      </w:r>
      <w:r w:rsidRPr="0009288C">
        <w:rPr>
          <w:rStyle w:val="StyleUnderline"/>
        </w:rPr>
        <w:t>resource-linked conflicts are rooted in the history of ‘resource’</w:t>
      </w:r>
      <w:r w:rsidRPr="0009288C">
        <w:rPr>
          <w:sz w:val="16"/>
        </w:rPr>
        <w:t xml:space="preserve"> </w:t>
      </w:r>
      <w:r w:rsidRPr="0009288C">
        <w:rPr>
          <w:rStyle w:val="StyleUnderline"/>
        </w:rPr>
        <w:t>extraction successively translated by mercantilism, colonial capitalism, and state kleptocracy</w:t>
      </w:r>
      <w:r w:rsidRPr="0009288C">
        <w:rPr>
          <w:sz w:val="16"/>
        </w:rPr>
        <w:t xml:space="preserve">. </w:t>
      </w:r>
      <w:r w:rsidRPr="0009288C">
        <w:rPr>
          <w:rStyle w:val="StyleUnderline"/>
        </w:rPr>
        <w:t>The availability in nature of any resource is</w:t>
      </w:r>
      <w:r w:rsidRPr="0009288C">
        <w:rPr>
          <w:sz w:val="16"/>
        </w:rPr>
        <w:t xml:space="preserve"> thus </w:t>
      </w:r>
      <w:r w:rsidRPr="0009288C">
        <w:rPr>
          <w:rStyle w:val="StyleUnderline"/>
        </w:rPr>
        <w:t>not</w:t>
      </w:r>
      <w:r w:rsidRPr="0009288C">
        <w:rPr>
          <w:sz w:val="16"/>
        </w:rPr>
        <w:t xml:space="preserve"> in itself </w:t>
      </w:r>
      <w:r w:rsidRPr="0009288C">
        <w:rPr>
          <w:rStyle w:val="StyleUnderline"/>
        </w:rPr>
        <w:t xml:space="preserve">a predictive indicator of conflict. </w:t>
      </w:r>
      <w:r w:rsidRPr="0009288C">
        <w:rPr>
          <w:sz w:val="16"/>
        </w:rPr>
        <w:t>Rather</w:t>
      </w:r>
      <w:r w:rsidRPr="0009288C">
        <w:rPr>
          <w:rStyle w:val="StyleUnderline"/>
        </w:rPr>
        <w:t>, the desires sparked by this availability as well as people’s needs</w:t>
      </w:r>
      <w:r w:rsidRPr="0009288C">
        <w:rPr>
          <w:sz w:val="16"/>
        </w:rPr>
        <w:t xml:space="preserve"> (or greed), </w:t>
      </w:r>
      <w:r w:rsidRPr="0009288C">
        <w:rPr>
          <w:rStyle w:val="StyleUnderline"/>
        </w:rPr>
        <w:t>and the practices shaping the political economy of any resource can prove conflictua</w:t>
      </w:r>
      <w:r w:rsidRPr="0009288C">
        <w:rPr>
          <w:sz w:val="16"/>
        </w:rPr>
        <w:t xml:space="preserve">l, </w:t>
      </w:r>
      <w:r w:rsidRPr="0009288C">
        <w:rPr>
          <w:rStyle w:val="StyleUnderline"/>
        </w:rPr>
        <w:t>with violence becoming the decisive means of arbitration</w:t>
      </w:r>
      <w:r w:rsidRPr="0009288C">
        <w:rPr>
          <w:sz w:val="16"/>
        </w:rPr>
        <w:t xml:space="preserve">. Such analysis thus requires building on both anthropological and international relations analyses to relate a variety of scales (on the former see, de Boeck, 1998; Richards, 1996; on the latter see, Lipschutz, 1989). </w:t>
      </w:r>
    </w:p>
    <w:p w14:paraId="312FB342" w14:textId="77777777" w:rsidR="007B5BFA" w:rsidRPr="007B5BFA" w:rsidRDefault="007B5BFA" w:rsidP="007B5BFA"/>
    <w:p w14:paraId="0312C6C7" w14:textId="02606FF4" w:rsidR="007B5BFA" w:rsidRDefault="007B5BFA" w:rsidP="007B5BFA">
      <w:pPr>
        <w:pStyle w:val="Heading3"/>
      </w:pPr>
      <w:r>
        <w:lastRenderedPageBreak/>
        <w:t>Structural violence</w:t>
      </w:r>
    </w:p>
    <w:p w14:paraId="07E151D0" w14:textId="77777777" w:rsidR="007B5BFA" w:rsidRDefault="007B5BFA" w:rsidP="007B5BFA">
      <w:pPr>
        <w:pStyle w:val="Heading4"/>
      </w:pPr>
      <w:r>
        <w:t>Capitalism is genocidal</w:t>
      </w:r>
    </w:p>
    <w:p w14:paraId="6A0C56C0" w14:textId="77777777" w:rsidR="007B5BFA" w:rsidRDefault="007B5BFA" w:rsidP="007B5BFA">
      <w:r>
        <w:t xml:space="preserve">Ian </w:t>
      </w:r>
      <w:r w:rsidRPr="005240ED">
        <w:rPr>
          <w:rStyle w:val="Style13ptBold"/>
        </w:rPr>
        <w:t>Angus</w:t>
      </w:r>
      <w:r>
        <w:t>, 6-17-</w:t>
      </w:r>
      <w:r w:rsidRPr="005240ED">
        <w:rPr>
          <w:rStyle w:val="Style13ptBold"/>
        </w:rPr>
        <w:t>2013</w:t>
      </w:r>
      <w:r>
        <w:t xml:space="preserve">, (Climate and Capitalism, "Capitalism: A structural Genocide" </w:t>
      </w:r>
      <w:r w:rsidRPr="00EB5E4B">
        <w:t>http://climateandcapitalism.com/2013/06/17/capitalism-a-structural-genocide/</w:t>
      </w:r>
      <w:r>
        <w:t>)</w:t>
      </w:r>
    </w:p>
    <w:p w14:paraId="7668FACF" w14:textId="77777777" w:rsidR="007B5BFA" w:rsidRPr="009203A5" w:rsidRDefault="007B5BFA" w:rsidP="007B5BFA">
      <w:pPr>
        <w:rPr>
          <w:rStyle w:val="StyleUnderline"/>
        </w:rPr>
      </w:pPr>
      <w:r w:rsidRPr="0009288C">
        <w:rPr>
          <w:sz w:val="16"/>
        </w:rPr>
        <w:t xml:space="preserve">No one denies that </w:t>
      </w:r>
      <w:r w:rsidRPr="009203A5">
        <w:rPr>
          <w:rStyle w:val="StyleUnderline"/>
        </w:rPr>
        <w:t>terrible things happen in the world</w:t>
      </w:r>
      <w:r w:rsidRPr="0009288C">
        <w:rPr>
          <w:sz w:val="16"/>
        </w:rPr>
        <w:t xml:space="preserve">, but </w:t>
      </w:r>
      <w:r w:rsidRPr="009203A5">
        <w:rPr>
          <w:rStyle w:val="StyleUnderline"/>
        </w:rPr>
        <w:t>the standard response of liberals</w:t>
      </w:r>
      <w:r w:rsidRPr="0009288C">
        <w:rPr>
          <w:sz w:val="16"/>
        </w:rPr>
        <w:t xml:space="preserve"> and conservatives </w:t>
      </w:r>
      <w:r w:rsidRPr="009203A5">
        <w:rPr>
          <w:rStyle w:val="StyleUnderline"/>
        </w:rPr>
        <w:t>is that famine, plague, and war are natural problems</w:t>
      </w:r>
      <w:r w:rsidRPr="0009288C">
        <w:rPr>
          <w:sz w:val="16"/>
        </w:rPr>
        <w:t xml:space="preserve"> that can never be eliminated. </w:t>
      </w:r>
      <w:r w:rsidRPr="009203A5">
        <w:rPr>
          <w:rStyle w:val="StyleUnderline"/>
        </w:rPr>
        <w:t>Human suffering is tragic, but unavoidable</w:t>
      </w:r>
      <w:r w:rsidRPr="0009288C">
        <w:rPr>
          <w:sz w:val="16"/>
        </w:rPr>
        <w:t>. The poor – and the sick, and the hungry, and the prematurely dead – will always be with us.</w:t>
      </w:r>
      <w:r w:rsidRPr="0009288C">
        <w:rPr>
          <w:sz w:val="12"/>
        </w:rPr>
        <w:t>¶</w:t>
      </w:r>
      <w:r w:rsidRPr="0009288C">
        <w:rPr>
          <w:sz w:val="16"/>
        </w:rPr>
        <w:t xml:space="preserve"> Garry </w:t>
      </w:r>
      <w:r w:rsidRPr="009203A5">
        <w:rPr>
          <w:rStyle w:val="StyleUnderline"/>
        </w:rPr>
        <w:t>Leech disagrees</w:t>
      </w:r>
      <w:r w:rsidRPr="0009288C">
        <w:rPr>
          <w:sz w:val="16"/>
        </w:rPr>
        <w:t>. In Capitalism: A Structural Genocide, he argues that “</w:t>
      </w:r>
      <w:r w:rsidRPr="009203A5">
        <w:rPr>
          <w:rStyle w:val="StyleUnderline"/>
        </w:rPr>
        <w:t>structural violence [is] inherent in the capitalist system</w:t>
      </w:r>
      <w:r w:rsidRPr="0009288C">
        <w:rPr>
          <w:sz w:val="16"/>
        </w:rPr>
        <w:t>” and that “</w:t>
      </w:r>
      <w:r w:rsidRPr="009203A5">
        <w:rPr>
          <w:rStyle w:val="StyleUnderline"/>
        </w:rPr>
        <w:t>it results in death on a genocidal scale, thereby constituting a class-based genocide that targets the poor, particularly in the global south</w:t>
      </w:r>
      <w:r w:rsidRPr="0009288C">
        <w:rPr>
          <w:sz w:val="16"/>
        </w:rPr>
        <w:t>.”</w:t>
      </w:r>
      <w:r w:rsidRPr="0009288C">
        <w:rPr>
          <w:sz w:val="12"/>
        </w:rPr>
        <w:t>¶</w:t>
      </w:r>
      <w:r w:rsidRPr="0009288C">
        <w:rPr>
          <w:sz w:val="16"/>
        </w:rPr>
        <w:t xml:space="preserve"> By </w:t>
      </w:r>
      <w:r w:rsidRPr="009203A5">
        <w:rPr>
          <w:rStyle w:val="StyleUnderline"/>
        </w:rPr>
        <w:t>structural violence</w:t>
      </w:r>
      <w:r w:rsidRPr="0009288C">
        <w:rPr>
          <w:sz w:val="16"/>
        </w:rPr>
        <w:t xml:space="preserve">, Leech </w:t>
      </w:r>
      <w:r w:rsidRPr="009203A5">
        <w:rPr>
          <w:rStyle w:val="StyleUnderline"/>
        </w:rPr>
        <w:t>means damage to humans caused by “the deprivation of people’s basic needs as a result of the existing social structures.”</w:t>
      </w:r>
      <w:r w:rsidRPr="0009288C">
        <w:rPr>
          <w:sz w:val="16"/>
        </w:rPr>
        <w:t xml:space="preserve"> Obvious </w:t>
      </w:r>
      <w:r w:rsidRPr="009203A5">
        <w:rPr>
          <w:rStyle w:val="StyleUnderline"/>
        </w:rPr>
        <w:t>examples include hunger or disease</w:t>
      </w:r>
      <w:r w:rsidRPr="0009288C">
        <w:rPr>
          <w:sz w:val="16"/>
        </w:rPr>
        <w:t xml:space="preserve"> </w:t>
      </w:r>
      <w:r w:rsidRPr="009203A5">
        <w:rPr>
          <w:rStyle w:val="StyleUnderline"/>
        </w:rPr>
        <w:t>caused by food and medicine being too expensive or kept off the market</w:t>
      </w:r>
      <w:r w:rsidRPr="0009288C">
        <w:rPr>
          <w:sz w:val="16"/>
        </w:rPr>
        <w:t xml:space="preserve"> for business reasons. When such violence leads to large numbers of deaths, he argues, we must call it structural genocide.</w:t>
      </w:r>
      <w:r w:rsidRPr="0009288C">
        <w:rPr>
          <w:sz w:val="12"/>
        </w:rPr>
        <w:t>¶</w:t>
      </w:r>
      <w:r w:rsidRPr="0009288C">
        <w:rPr>
          <w:sz w:val="16"/>
        </w:rPr>
        <w:t xml:space="preserve"> The core of Capitalism: A Structural Genocide is a series of case studies and analyses showing that ca</w:t>
      </w:r>
      <w:r w:rsidRPr="009203A5">
        <w:rPr>
          <w:rStyle w:val="StyleUnderline"/>
        </w:rPr>
        <w:t>pitalism by its very nature deprives hundreds of millions of people of the necessities of life</w:t>
      </w:r>
      <w:r w:rsidRPr="0009288C">
        <w:rPr>
          <w:sz w:val="16"/>
        </w:rPr>
        <w:t xml:space="preserve">. Just one example: </w:t>
      </w:r>
      <w:r w:rsidRPr="009203A5">
        <w:rPr>
          <w:rStyle w:val="StyleUnderline"/>
        </w:rPr>
        <w:t>every three seconds, a baby dies of preventable disease or hunger – and</w:t>
      </w:r>
      <w:r w:rsidRPr="0009288C">
        <w:rPr>
          <w:sz w:val="16"/>
        </w:rPr>
        <w:t xml:space="preserve"> in the same three seconds, </w:t>
      </w:r>
      <w:r w:rsidRPr="009203A5">
        <w:rPr>
          <w:rStyle w:val="StyleUnderline"/>
        </w:rPr>
        <w:t>military organizations spend $120,000 on weapons</w:t>
      </w:r>
      <w:r w:rsidRPr="0009288C">
        <w:rPr>
          <w:sz w:val="16"/>
        </w:rPr>
        <w:t>.</w:t>
      </w:r>
      <w:r w:rsidRPr="0009288C">
        <w:rPr>
          <w:sz w:val="12"/>
        </w:rPr>
        <w:t>¶</w:t>
      </w:r>
      <w:r w:rsidRPr="0009288C">
        <w:rPr>
          <w:sz w:val="16"/>
        </w:rPr>
        <w:t xml:space="preserve"> </w:t>
      </w:r>
      <w:r w:rsidRPr="009203A5">
        <w:rPr>
          <w:rStyle w:val="StyleUnderline"/>
        </w:rPr>
        <w:t>The choice</w:t>
      </w:r>
      <w:r w:rsidRPr="0009288C">
        <w:rPr>
          <w:sz w:val="16"/>
        </w:rPr>
        <w:t xml:space="preserve"> to spend money on guns instead of food and medicine </w:t>
      </w:r>
      <w:r w:rsidRPr="009203A5">
        <w:rPr>
          <w:rStyle w:val="StyleUnderline"/>
        </w:rPr>
        <w:t>is irrational by any humanitarian standard</w:t>
      </w:r>
      <w:r w:rsidRPr="0009288C">
        <w:rPr>
          <w:sz w:val="16"/>
        </w:rPr>
        <w:t xml:space="preserve">, </w:t>
      </w:r>
      <w:r w:rsidRPr="009203A5">
        <w:rPr>
          <w:rStyle w:val="StyleUnderline"/>
        </w:rPr>
        <w:t>but</w:t>
      </w:r>
      <w:r w:rsidRPr="0009288C">
        <w:rPr>
          <w:sz w:val="16"/>
        </w:rPr>
        <w:t xml:space="preserve"> it </w:t>
      </w:r>
      <w:r w:rsidRPr="009203A5">
        <w:rPr>
          <w:rStyle w:val="StyleUnderline"/>
        </w:rPr>
        <w:t>makes perfect sense if the prime directive is to preserve a system based on “an inequality in power and wealth that ensures the interests of capital are prioritized over those of the majority of human beings and nature</w:t>
      </w:r>
      <w:r w:rsidRPr="0009288C">
        <w:rPr>
          <w:sz w:val="16"/>
        </w:rPr>
        <w:t>.”</w:t>
      </w:r>
      <w:r w:rsidRPr="0009288C">
        <w:rPr>
          <w:sz w:val="12"/>
        </w:rPr>
        <w:t>¶</w:t>
      </w:r>
      <w:r w:rsidRPr="0009288C">
        <w:rPr>
          <w:sz w:val="16"/>
        </w:rPr>
        <w:t xml:space="preserve"> Leech estimates that </w:t>
      </w:r>
      <w:r w:rsidRPr="009203A5">
        <w:rPr>
          <w:rStyle w:val="StyleUnderline"/>
        </w:rPr>
        <w:t>over 10 million people are killed every year by capitalism’s structural genocide</w:t>
      </w:r>
      <w:r w:rsidRPr="0009288C">
        <w:rPr>
          <w:sz w:val="16"/>
        </w:rPr>
        <w:t xml:space="preserve">. His accounts of structural violence in Mexico, India and sub-Saharan Africa are compelling and appalling. No reasonable person can read them without concluding that </w:t>
      </w:r>
      <w:r w:rsidRPr="009203A5">
        <w:rPr>
          <w:rStyle w:val="StyleUnderline"/>
        </w:rPr>
        <w:t>the system responsible must be ended.</w:t>
      </w:r>
    </w:p>
    <w:p w14:paraId="09291398" w14:textId="77777777" w:rsidR="007B5BFA" w:rsidRDefault="007B5BFA" w:rsidP="007B5BFA"/>
    <w:p w14:paraId="3E9DAB0D" w14:textId="29079B7A" w:rsidR="007B5BFA" w:rsidRDefault="007B5BFA" w:rsidP="007B5BFA">
      <w:pPr>
        <w:pStyle w:val="Heading4"/>
      </w:pPr>
      <w:r>
        <w:t>The objective violence of capital outweighs - the impacts of the 1ac are subjective violence that only have meaning against a nonviolent status quo</w:t>
      </w:r>
    </w:p>
    <w:p w14:paraId="1A15FDC2" w14:textId="77777777" w:rsidR="007B5BFA" w:rsidRDefault="007B5BFA" w:rsidP="007B5BFA">
      <w:r w:rsidRPr="005240ED">
        <w:t xml:space="preserve">Tonči </w:t>
      </w:r>
      <w:r w:rsidRPr="005240ED">
        <w:rPr>
          <w:rStyle w:val="Style13ptBold"/>
        </w:rPr>
        <w:t>Valentić, 2008 (</w:t>
      </w:r>
      <w:r>
        <w:t xml:space="preserve">International Journal of Zizek Studies Vol 2 No 2, "Symbolic Violence and Global Capitalism" </w:t>
      </w:r>
      <w:r w:rsidRPr="00EB5E4B">
        <w:t>http://zizekstudies.org/index.php/ijzs/article/viewFile/140/214</w:t>
      </w:r>
      <w:r>
        <w:t>)</w:t>
      </w:r>
    </w:p>
    <w:p w14:paraId="58B4CCC6" w14:textId="77777777" w:rsidR="007B5BFA" w:rsidRPr="0009288C" w:rsidRDefault="007B5BFA" w:rsidP="007B5BFA">
      <w:pPr>
        <w:rPr>
          <w:sz w:val="16"/>
        </w:rPr>
      </w:pPr>
      <w:r w:rsidRPr="009203A5">
        <w:rPr>
          <w:rStyle w:val="StyleUnderline"/>
        </w:rPr>
        <w:t>The</w:t>
      </w:r>
      <w:r w:rsidRPr="0009288C">
        <w:rPr>
          <w:sz w:val="16"/>
        </w:rPr>
        <w:t xml:space="preserve"> mayor </w:t>
      </w:r>
      <w:r w:rsidRPr="009203A5">
        <w:rPr>
          <w:rStyle w:val="StyleUnderline"/>
        </w:rPr>
        <w:t>task of philosophical analysis of violence</w:t>
      </w:r>
      <w:r w:rsidRPr="0009288C">
        <w:rPr>
          <w:sz w:val="16"/>
        </w:rPr>
        <w:t xml:space="preserve"> in contemporary world </w:t>
      </w:r>
      <w:r w:rsidRPr="009203A5">
        <w:rPr>
          <w:rStyle w:val="StyleUnderline"/>
        </w:rPr>
        <w:t>should be developing a theory of political violence</w:t>
      </w:r>
      <w:r w:rsidRPr="0009288C">
        <w:rPr>
          <w:sz w:val="16"/>
        </w:rPr>
        <w:t xml:space="preserve">. Obviously, </w:t>
      </w:r>
      <w:r w:rsidRPr="009203A5">
        <w:rPr>
          <w:rStyle w:val="StyleUnderline"/>
        </w:rPr>
        <w:t>there are numerous theories</w:t>
      </w:r>
      <w:r w:rsidRPr="0009288C">
        <w:rPr>
          <w:sz w:val="16"/>
        </w:rPr>
        <w:t xml:space="preserve"> on the respective issue, </w:t>
      </w:r>
      <w:r w:rsidRPr="009203A5">
        <w:rPr>
          <w:rStyle w:val="StyleUnderline"/>
        </w:rPr>
        <w:t>but very few</w:t>
      </w:r>
      <w:r w:rsidRPr="0009288C">
        <w:rPr>
          <w:sz w:val="16"/>
        </w:rPr>
        <w:t xml:space="preserve"> of them </w:t>
      </w:r>
      <w:r w:rsidRPr="009203A5">
        <w:rPr>
          <w:rStyle w:val="StyleUnderline"/>
        </w:rPr>
        <w:t>reflect</w:t>
      </w:r>
      <w:r w:rsidRPr="0009288C">
        <w:rPr>
          <w:sz w:val="16"/>
        </w:rPr>
        <w:t xml:space="preserve"> properly </w:t>
      </w:r>
      <w:r w:rsidRPr="009203A5">
        <w:rPr>
          <w:rStyle w:val="StyleUnderline"/>
        </w:rPr>
        <w:t>today's global socio-political constellation</w:t>
      </w:r>
      <w:r w:rsidRPr="0009288C">
        <w:rPr>
          <w:sz w:val="16"/>
        </w:rPr>
        <w:t xml:space="preserve">. For example, </w:t>
      </w:r>
      <w:r w:rsidRPr="009203A5">
        <w:rPr>
          <w:rStyle w:val="StyleUnderline"/>
        </w:rPr>
        <w:t>authors like Weber or Arendt</w:t>
      </w:r>
      <w:r w:rsidRPr="0009288C">
        <w:rPr>
          <w:sz w:val="16"/>
        </w:rPr>
        <w:t xml:space="preserve"> provided noteworthy insight, but they </w:t>
      </w:r>
      <w:r w:rsidRPr="009203A5">
        <w:rPr>
          <w:rStyle w:val="StyleUnderline"/>
        </w:rPr>
        <w:t>cannot fully cope with issues we are dealing today in the beginning of 21st century</w:t>
      </w:r>
      <w:r w:rsidRPr="0009288C">
        <w:rPr>
          <w:sz w:val="16"/>
        </w:rPr>
        <w:t xml:space="preserve">. The main problem with </w:t>
      </w:r>
      <w:r w:rsidRPr="009203A5">
        <w:rPr>
          <w:rStyle w:val="StyleUnderline"/>
        </w:rPr>
        <w:t>violence</w:t>
      </w:r>
      <w:r w:rsidRPr="0009288C">
        <w:rPr>
          <w:sz w:val="16"/>
        </w:rPr>
        <w:t xml:space="preserve"> is that it </w:t>
      </w:r>
      <w:r w:rsidRPr="009203A5">
        <w:rPr>
          <w:rStyle w:val="StyleUnderline"/>
        </w:rPr>
        <w:t>doesn't have always a</w:t>
      </w:r>
      <w:r w:rsidRPr="0009288C">
        <w:rPr>
          <w:sz w:val="16"/>
        </w:rPr>
        <w:t xml:space="preserve"> deep-lying </w:t>
      </w:r>
      <w:r w:rsidRPr="009203A5">
        <w:rPr>
          <w:rStyle w:val="StyleUnderline"/>
        </w:rPr>
        <w:t>cause based on rational</w:t>
      </w:r>
      <w:r w:rsidRPr="0009288C">
        <w:rPr>
          <w:sz w:val="16"/>
        </w:rPr>
        <w:t xml:space="preserve"> </w:t>
      </w:r>
      <w:r w:rsidRPr="009203A5">
        <w:rPr>
          <w:rStyle w:val="StyleUnderline"/>
        </w:rPr>
        <w:t>articulation</w:t>
      </w:r>
      <w:r w:rsidRPr="0009288C">
        <w:rPr>
          <w:sz w:val="16"/>
        </w:rPr>
        <w:t xml:space="preserve">, which means </w:t>
      </w:r>
      <w:r w:rsidRPr="009203A5">
        <w:rPr>
          <w:rStyle w:val="StyleUnderline"/>
        </w:rPr>
        <w:t>it is impossible to understand it only using arguments of classical political theory or moral philosophy</w:t>
      </w:r>
      <w:r w:rsidRPr="0009288C">
        <w:rPr>
          <w:sz w:val="16"/>
        </w:rPr>
        <w:t xml:space="preserve">: one had to incorporate psychoanalysis and semiotic or symbolic interpretation as well. </w:t>
      </w:r>
      <w:r w:rsidRPr="009203A5">
        <w:rPr>
          <w:rStyle w:val="StyleUnderline"/>
        </w:rPr>
        <w:t>Wherein should we search for relationship between violence and politics in today's world</w:t>
      </w:r>
      <w:r w:rsidRPr="0009288C">
        <w:rPr>
          <w:sz w:val="16"/>
        </w:rPr>
        <w:t xml:space="preserve">? </w:t>
      </w:r>
      <w:r w:rsidRPr="009203A5">
        <w:rPr>
          <w:rStyle w:val="StyleUnderline"/>
        </w:rPr>
        <w:t>Since violence is</w:t>
      </w:r>
      <w:r w:rsidRPr="0009288C">
        <w:rPr>
          <w:sz w:val="16"/>
        </w:rPr>
        <w:t xml:space="preserve"> a complex phenomenon, several things have to be taken into account: first of all, it </w:t>
      </w:r>
      <w:r w:rsidRPr="009203A5">
        <w:rPr>
          <w:rStyle w:val="StyleUnderline"/>
        </w:rPr>
        <w:t>is always primarily a "structural" problem, an "objective" feature of today's capitalist societies</w:t>
      </w:r>
      <w:r w:rsidRPr="0009288C">
        <w:rPr>
          <w:sz w:val="16"/>
        </w:rPr>
        <w:t xml:space="preserve">. Second, as I mentioned before, structural (or </w:t>
      </w:r>
      <w:r w:rsidRPr="009203A5">
        <w:rPr>
          <w:rStyle w:val="StyleUnderline"/>
        </w:rPr>
        <w:t>objective</w:t>
      </w:r>
      <w:r w:rsidRPr="0009288C">
        <w:rPr>
          <w:sz w:val="16"/>
        </w:rPr>
        <w:t xml:space="preserve">) </w:t>
      </w:r>
      <w:r w:rsidRPr="009203A5">
        <w:rPr>
          <w:rStyle w:val="StyleUnderline"/>
        </w:rPr>
        <w:t>violence is placed in the very heart of capitalism</w:t>
      </w:r>
      <w:r w:rsidRPr="0009288C">
        <w:rPr>
          <w:sz w:val="16"/>
        </w:rPr>
        <w:t xml:space="preserve"> itself (this is the idea that Slavoj Žižek advocates - relying on the idea which came from Balibar and is even earlier extracted out of Marxism). Third, violence does not necessarily refer to activity or any deeds: passivity can also be violent. The major point here is, as Žižek would put it, that </w:t>
      </w:r>
      <w:r w:rsidRPr="009203A5">
        <w:rPr>
          <w:rStyle w:val="StyleUnderline"/>
        </w:rPr>
        <w:t>violence presented in media</w:t>
      </w:r>
      <w:r w:rsidRPr="0009288C">
        <w:rPr>
          <w:sz w:val="16"/>
        </w:rPr>
        <w:t xml:space="preserve"> (such as suicidal bombings, humanitarian crisis, terrorist attack, and so on) </w:t>
      </w:r>
      <w:r w:rsidRPr="009203A5">
        <w:rPr>
          <w:rStyle w:val="StyleUnderline"/>
        </w:rPr>
        <w:t>actually blinds us to the objective violence in the world where we become "perpetrators and not just innocent victims</w:t>
      </w:r>
      <w:r w:rsidRPr="0009288C">
        <w:rPr>
          <w:sz w:val="16"/>
        </w:rPr>
        <w:t>".</w:t>
      </w:r>
      <w:r w:rsidRPr="0009288C">
        <w:rPr>
          <w:sz w:val="12"/>
        </w:rPr>
        <w:t>¶</w:t>
      </w:r>
      <w:r w:rsidRPr="0009288C">
        <w:rPr>
          <w:sz w:val="16"/>
        </w:rPr>
        <w:t xml:space="preserve"> As Žižek would argue, </w:t>
      </w:r>
      <w:r w:rsidRPr="009203A5">
        <w:rPr>
          <w:rStyle w:val="Emphasis"/>
        </w:rPr>
        <w:t>we consistently overlook the objective or "symbolic</w:t>
      </w:r>
      <w:r w:rsidRPr="0009288C">
        <w:rPr>
          <w:sz w:val="16"/>
        </w:rPr>
        <w:t xml:space="preserve">" </w:t>
      </w:r>
      <w:r w:rsidRPr="009203A5">
        <w:rPr>
          <w:rStyle w:val="Emphasis"/>
        </w:rPr>
        <w:t>violence embodied in language and its forms</w:t>
      </w:r>
      <w:r w:rsidRPr="0009288C">
        <w:rPr>
          <w:sz w:val="16"/>
        </w:rPr>
        <w:t xml:space="preserve">, i.e. </w:t>
      </w:r>
      <w:r w:rsidRPr="009203A5">
        <w:rPr>
          <w:rStyle w:val="Emphasis"/>
        </w:rPr>
        <w:t>democratic state's monopoly on legitimate violence</w:t>
      </w:r>
      <w:r w:rsidRPr="0009288C">
        <w:rPr>
          <w:sz w:val="16"/>
        </w:rPr>
        <w:t>. He asserts that "</w:t>
      </w:r>
      <w:r w:rsidRPr="009203A5">
        <w:rPr>
          <w:rStyle w:val="Emphasis"/>
        </w:rPr>
        <w:t xml:space="preserve">subjective and objective violence cannot be perceived from the same standpoint: subjective violence is experienced as such against the background of the non-violent </w:t>
      </w:r>
      <w:r w:rsidRPr="009203A5">
        <w:rPr>
          <w:rStyle w:val="Emphasis"/>
        </w:rPr>
        <w:lastRenderedPageBreak/>
        <w:t>zero-level, as a perturbation of the “normal” peaceful state of things; however, objective violence is precisely the violence sustaining this “normal” state of things</w:t>
      </w:r>
      <w:r w:rsidRPr="0009288C">
        <w:rPr>
          <w:sz w:val="16"/>
        </w:rPr>
        <w:t xml:space="preserve">. Objective violence is invisible since it sustains the very zero-level standard against which we perceive something as [visible] violence – </w:t>
      </w:r>
      <w:r w:rsidRPr="009203A5">
        <w:rPr>
          <w:rStyle w:val="StyleUnderline"/>
        </w:rPr>
        <w:t>in order to perceive it, one has to perform a kind of parallax shift</w:t>
      </w:r>
      <w:r w:rsidRPr="0009288C">
        <w:rPr>
          <w:sz w:val="16"/>
        </w:rPr>
        <w:t>".</w:t>
      </w:r>
    </w:p>
    <w:p w14:paraId="2B20A4D8" w14:textId="77777777" w:rsidR="007B5BFA" w:rsidRDefault="007B5BFA" w:rsidP="007B5BFA"/>
    <w:p w14:paraId="23E45AC2" w14:textId="6E48737C" w:rsidR="007B5BFA" w:rsidRDefault="007B5BFA" w:rsidP="007B5BFA">
      <w:pPr>
        <w:pStyle w:val="Heading3"/>
      </w:pPr>
      <w:r>
        <w:lastRenderedPageBreak/>
        <w:t>Other</w:t>
      </w:r>
    </w:p>
    <w:p w14:paraId="06CD111F" w14:textId="77777777" w:rsidR="007B5BFA" w:rsidRDefault="007B5BFA" w:rsidP="007B5BFA">
      <w:pPr>
        <w:pStyle w:val="Heading4"/>
      </w:pPr>
      <w:r>
        <w:t>Cap kills democracy</w:t>
      </w:r>
    </w:p>
    <w:p w14:paraId="041683CB" w14:textId="77777777" w:rsidR="007B5BFA" w:rsidRPr="00C973AC" w:rsidRDefault="007B5BFA" w:rsidP="007B5BFA">
      <w:r>
        <w:t xml:space="preserve">Noam </w:t>
      </w:r>
      <w:r w:rsidRPr="009E6D36">
        <w:rPr>
          <w:rStyle w:val="Style13ptBold"/>
        </w:rPr>
        <w:t>Chomsky</w:t>
      </w:r>
      <w:r>
        <w:t>, 3-7-</w:t>
      </w:r>
      <w:r w:rsidRPr="009E6D36">
        <w:rPr>
          <w:rStyle w:val="Style13ptBold"/>
        </w:rPr>
        <w:t>2013</w:t>
      </w:r>
      <w:r>
        <w:t xml:space="preserve">, (Truth-out, "Noam Chomsky: Will Capitalism Destroy Civilization?" </w:t>
      </w:r>
      <w:r w:rsidRPr="00C973AC">
        <w:t>http://truth-out.org/opinion/item/14980-noam-chomsky-will-capitalism-destroy-civilization</w:t>
      </w:r>
      <w:r>
        <w:t>)</w:t>
      </w:r>
    </w:p>
    <w:p w14:paraId="6ECAB8B1" w14:textId="77777777" w:rsidR="007B5BFA" w:rsidRPr="00F149DF" w:rsidRDefault="007B5BFA" w:rsidP="007B5BFA">
      <w:pPr>
        <w:rPr>
          <w:sz w:val="16"/>
        </w:rPr>
      </w:pPr>
      <w:r w:rsidRPr="00F149DF">
        <w:rPr>
          <w:rStyle w:val="StyleUnderline"/>
        </w:rPr>
        <w:t>Dewey called for workers to be “masters of their own industrial fate</w:t>
      </w:r>
      <w:r w:rsidRPr="00F149DF">
        <w:rPr>
          <w:sz w:val="16"/>
        </w:rPr>
        <w:t xml:space="preserve">” and for </w:t>
      </w:r>
      <w:r w:rsidRPr="00F149DF">
        <w:rPr>
          <w:rStyle w:val="StyleUnderline"/>
        </w:rPr>
        <w:t>all institutions to be brought under public control</w:t>
      </w:r>
      <w:r w:rsidRPr="00F149DF">
        <w:rPr>
          <w:sz w:val="16"/>
        </w:rPr>
        <w:t xml:space="preserve">, including the means of production, exchange, publicity, transportation and communication. </w:t>
      </w:r>
      <w:r w:rsidRPr="00F149DF">
        <w:rPr>
          <w:rStyle w:val="StyleUnderline"/>
        </w:rPr>
        <w:t>Short of this</w:t>
      </w:r>
      <w:r w:rsidRPr="00F149DF">
        <w:rPr>
          <w:sz w:val="16"/>
        </w:rPr>
        <w:t xml:space="preserve">, Dewey argued, </w:t>
      </w:r>
      <w:r w:rsidRPr="00F149DF">
        <w:rPr>
          <w:rStyle w:val="StyleUnderline"/>
        </w:rPr>
        <w:t>politics will remain “the shadow cast on society by big business.”</w:t>
      </w:r>
      <w:r w:rsidRPr="00F149DF">
        <w:rPr>
          <w:rStyle w:val="StyleUnderline"/>
          <w:sz w:val="12"/>
        </w:rPr>
        <w:t xml:space="preserve">¶ </w:t>
      </w:r>
      <w:r w:rsidRPr="00F149DF">
        <w:rPr>
          <w:rStyle w:val="StyleUnderline"/>
        </w:rPr>
        <w:t>The truncated democracy</w:t>
      </w:r>
      <w:r w:rsidRPr="00F149DF">
        <w:rPr>
          <w:sz w:val="16"/>
        </w:rPr>
        <w:t xml:space="preserve"> that Dewey condemned </w:t>
      </w:r>
      <w:r w:rsidRPr="00F149DF">
        <w:rPr>
          <w:rStyle w:val="StyleUnderline"/>
        </w:rPr>
        <w:t>has been left in tatters in recent years</w:t>
      </w:r>
      <w:r w:rsidRPr="00F149DF">
        <w:rPr>
          <w:sz w:val="16"/>
        </w:rPr>
        <w:t xml:space="preserve">. Now </w:t>
      </w:r>
      <w:r w:rsidRPr="00F149DF">
        <w:rPr>
          <w:rStyle w:val="StyleUnderline"/>
        </w:rPr>
        <w:t>control of government is narrowly concentrated at the peak of the income scale</w:t>
      </w:r>
      <w:r w:rsidRPr="00F149DF">
        <w:rPr>
          <w:sz w:val="16"/>
        </w:rPr>
        <w:t xml:space="preserve">, </w:t>
      </w:r>
      <w:r w:rsidRPr="00F149DF">
        <w:rPr>
          <w:rStyle w:val="StyleUnderline"/>
        </w:rPr>
        <w:t>while the</w:t>
      </w:r>
      <w:r w:rsidRPr="00F149DF">
        <w:rPr>
          <w:sz w:val="16"/>
        </w:rPr>
        <w:t xml:space="preserve"> large </w:t>
      </w:r>
      <w:r w:rsidRPr="00F149DF">
        <w:rPr>
          <w:rStyle w:val="StyleUnderline"/>
        </w:rPr>
        <w:t xml:space="preserve">majority “down below” has been </w:t>
      </w:r>
      <w:r w:rsidRPr="00F149DF">
        <w:rPr>
          <w:sz w:val="16"/>
        </w:rPr>
        <w:t xml:space="preserve">virtually </w:t>
      </w:r>
      <w:r w:rsidRPr="00F149DF">
        <w:rPr>
          <w:rStyle w:val="StyleUnderline"/>
        </w:rPr>
        <w:t>disenfranchised</w:t>
      </w:r>
      <w:r w:rsidRPr="00F149DF">
        <w:rPr>
          <w:sz w:val="16"/>
        </w:rPr>
        <w:t xml:space="preserve">. </w:t>
      </w:r>
      <w:r w:rsidRPr="00F149DF">
        <w:rPr>
          <w:rStyle w:val="StyleUnderline"/>
        </w:rPr>
        <w:t>The current</w:t>
      </w:r>
      <w:r w:rsidRPr="00F149DF">
        <w:rPr>
          <w:sz w:val="16"/>
        </w:rPr>
        <w:t xml:space="preserve"> political-economic </w:t>
      </w:r>
      <w:r w:rsidRPr="00F149DF">
        <w:rPr>
          <w:rStyle w:val="StyleUnderline"/>
        </w:rPr>
        <w:t>system is a</w:t>
      </w:r>
      <w:r w:rsidRPr="00F149DF">
        <w:rPr>
          <w:sz w:val="16"/>
        </w:rPr>
        <w:t xml:space="preserve"> form of </w:t>
      </w:r>
      <w:r w:rsidRPr="00F149DF">
        <w:rPr>
          <w:rStyle w:val="StyleUnderline"/>
        </w:rPr>
        <w:t>plutocracy</w:t>
      </w:r>
      <w:r w:rsidRPr="00F149DF">
        <w:rPr>
          <w:sz w:val="16"/>
        </w:rPr>
        <w:t>, diverging sharply from democracy, if by that concept we mean political arrangements in which policy is significantly influenced by the public will.</w:t>
      </w:r>
      <w:r w:rsidRPr="00F149DF">
        <w:rPr>
          <w:sz w:val="12"/>
        </w:rPr>
        <w:t>¶</w:t>
      </w:r>
      <w:r w:rsidRPr="00F149DF">
        <w:rPr>
          <w:sz w:val="16"/>
        </w:rPr>
        <w:t xml:space="preserve"> </w:t>
      </w:r>
      <w:r w:rsidRPr="00F149DF">
        <w:rPr>
          <w:rStyle w:val="StyleUnderline"/>
        </w:rPr>
        <w:t>There have been serious debates</w:t>
      </w:r>
      <w:r w:rsidRPr="00F149DF">
        <w:rPr>
          <w:sz w:val="16"/>
        </w:rPr>
        <w:t xml:space="preserve"> over the years </w:t>
      </w:r>
      <w:r w:rsidRPr="00F149DF">
        <w:rPr>
          <w:rStyle w:val="StyleUnderline"/>
        </w:rPr>
        <w:t>about whether capitalism is compatible with democracy</w:t>
      </w:r>
      <w:r w:rsidRPr="00F149DF">
        <w:rPr>
          <w:sz w:val="16"/>
        </w:rPr>
        <w:t xml:space="preserve">. </w:t>
      </w:r>
      <w:r w:rsidRPr="00F149DF">
        <w:rPr>
          <w:rStyle w:val="StyleUnderline"/>
        </w:rPr>
        <w:t>If we keep to really existing capitalist democracy</w:t>
      </w:r>
      <w:r w:rsidRPr="00F149DF">
        <w:rPr>
          <w:sz w:val="16"/>
        </w:rPr>
        <w:t xml:space="preserve"> – RECD for short – </w:t>
      </w:r>
      <w:r w:rsidRPr="00F149DF">
        <w:rPr>
          <w:rStyle w:val="StyleUnderline"/>
        </w:rPr>
        <w:t>the question is effectively answered: They are radically incompatible</w:t>
      </w:r>
      <w:r w:rsidRPr="00F149DF">
        <w:rPr>
          <w:sz w:val="16"/>
        </w:rPr>
        <w:t>.</w:t>
      </w:r>
      <w:r w:rsidRPr="00F149DF">
        <w:rPr>
          <w:sz w:val="12"/>
        </w:rPr>
        <w:t>¶</w:t>
      </w:r>
      <w:r w:rsidRPr="00F149DF">
        <w:rPr>
          <w:sz w:val="16"/>
        </w:rPr>
        <w:t xml:space="preserve"> </w:t>
      </w:r>
      <w:r w:rsidRPr="00F149DF">
        <w:rPr>
          <w:rStyle w:val="StyleUnderline"/>
        </w:rPr>
        <w:t>It seems</w:t>
      </w:r>
      <w:r w:rsidRPr="00F149DF">
        <w:rPr>
          <w:sz w:val="16"/>
        </w:rPr>
        <w:t xml:space="preserve"> to me </w:t>
      </w:r>
      <w:r w:rsidRPr="00F149DF">
        <w:rPr>
          <w:rStyle w:val="StyleUnderline"/>
        </w:rPr>
        <w:t xml:space="preserve">unlikely that civilization can survive RECD </w:t>
      </w:r>
      <w:r w:rsidRPr="00F149DF">
        <w:rPr>
          <w:sz w:val="16"/>
        </w:rPr>
        <w:t xml:space="preserve">and the sharply attenuated democracy that goes along with it. </w:t>
      </w:r>
      <w:r w:rsidRPr="00F149DF">
        <w:rPr>
          <w:rStyle w:val="StyleUnderline"/>
        </w:rPr>
        <w:t>But could functioning democracy make a difference</w:t>
      </w:r>
      <w:r w:rsidRPr="00F149DF">
        <w:rPr>
          <w:sz w:val="16"/>
        </w:rPr>
        <w:t>?</w:t>
      </w:r>
      <w:r w:rsidRPr="00F149DF">
        <w:rPr>
          <w:sz w:val="12"/>
        </w:rPr>
        <w:t>¶</w:t>
      </w:r>
      <w:r w:rsidRPr="00F149DF">
        <w:rPr>
          <w:sz w:val="16"/>
        </w:rPr>
        <w:t xml:space="preserve"> </w:t>
      </w:r>
      <w:r w:rsidRPr="00F149DF">
        <w:rPr>
          <w:rStyle w:val="StyleUnderline"/>
        </w:rPr>
        <w:t>Let’s keep to the most critical immediate problem</w:t>
      </w:r>
      <w:r w:rsidRPr="00F149DF">
        <w:rPr>
          <w:sz w:val="16"/>
        </w:rPr>
        <w:t xml:space="preserve"> that civilization faces: </w:t>
      </w:r>
      <w:r w:rsidRPr="00F149DF">
        <w:rPr>
          <w:rStyle w:val="StyleUnderline"/>
        </w:rPr>
        <w:t>environmental catastrophe</w:t>
      </w:r>
      <w:r w:rsidRPr="00F149DF">
        <w:rPr>
          <w:sz w:val="16"/>
        </w:rPr>
        <w:t xml:space="preserve">. </w:t>
      </w:r>
      <w:r w:rsidRPr="00F149DF">
        <w:rPr>
          <w:rStyle w:val="StyleUnderline"/>
        </w:rPr>
        <w:t>Policies and public attitudes diverge sharply</w:t>
      </w:r>
      <w:r w:rsidRPr="00F149DF">
        <w:rPr>
          <w:sz w:val="16"/>
        </w:rPr>
        <w:t>, as is often the case under RECD. The nature of the gap is examined in several articles in the current issue of Daedalus, the journal of the American Academy of Arts and Sciences.</w:t>
      </w:r>
      <w:r w:rsidRPr="00F149DF">
        <w:rPr>
          <w:sz w:val="12"/>
        </w:rPr>
        <w:t>¶</w:t>
      </w:r>
      <w:r w:rsidRPr="00F149DF">
        <w:rPr>
          <w:sz w:val="16"/>
        </w:rPr>
        <w:t xml:space="preserve"> Researcher Kelly Sims Gallagher finds that “</w:t>
      </w:r>
      <w:r w:rsidRPr="00F149DF">
        <w:rPr>
          <w:rStyle w:val="StyleUnderline"/>
        </w:rPr>
        <w:t>One hundred and nine countries have enacted some form of policy regarding renewable power, and 118 countries have set targets for renewable energy</w:t>
      </w:r>
      <w:r w:rsidRPr="00F149DF">
        <w:rPr>
          <w:sz w:val="16"/>
        </w:rPr>
        <w:t xml:space="preserve">. In contrast, </w:t>
      </w:r>
      <w:r w:rsidRPr="00F149DF">
        <w:rPr>
          <w:rStyle w:val="StyleUnderline"/>
        </w:rPr>
        <w:t>the United States has not adopted any consistent and stable set of policies at the national level to foster the use of renewable energy</w:t>
      </w:r>
      <w:r w:rsidRPr="00F149DF">
        <w:rPr>
          <w:sz w:val="16"/>
        </w:rPr>
        <w:t>.”</w:t>
      </w:r>
      <w:r w:rsidRPr="00F149DF">
        <w:rPr>
          <w:sz w:val="12"/>
        </w:rPr>
        <w:t>¶</w:t>
      </w:r>
      <w:r w:rsidRPr="00F149DF">
        <w:rPr>
          <w:sz w:val="16"/>
        </w:rPr>
        <w:t xml:space="preserve"> </w:t>
      </w:r>
      <w:r w:rsidRPr="00F149DF">
        <w:rPr>
          <w:rStyle w:val="StyleUnderline"/>
        </w:rPr>
        <w:t>It is not public opinion that drives American policy</w:t>
      </w:r>
      <w:r w:rsidRPr="00F149DF">
        <w:rPr>
          <w:sz w:val="16"/>
        </w:rPr>
        <w:t xml:space="preserve"> off the international spectrum. Quite the opposite. </w:t>
      </w:r>
      <w:r w:rsidRPr="00F149DF">
        <w:rPr>
          <w:rStyle w:val="StyleUnderline"/>
        </w:rPr>
        <w:t>Opinion is much closer to the global norm than the U.S. government’s policies reflect, and much more supportive of actions needed to confront the likely environmental disaster</w:t>
      </w:r>
      <w:r w:rsidRPr="00F149DF">
        <w:rPr>
          <w:sz w:val="16"/>
        </w:rPr>
        <w:t xml:space="preserve"> predicted by an overwhelming scientific consensus – and one that’s not too far off; affecting the lives of our grandchildren, very likely.</w:t>
      </w:r>
      <w:r w:rsidRPr="00F149DF">
        <w:rPr>
          <w:sz w:val="12"/>
        </w:rPr>
        <w:t>¶</w:t>
      </w:r>
      <w:r w:rsidRPr="00F149DF">
        <w:rPr>
          <w:sz w:val="16"/>
        </w:rPr>
        <w:t xml:space="preserve"> As Jon A. Krosnick and Bo MacInnis report in Daedalus: “</w:t>
      </w:r>
      <w:r w:rsidRPr="00F149DF">
        <w:rPr>
          <w:rStyle w:val="StyleUnderline"/>
        </w:rPr>
        <w:t>Huge majorities have favored steps</w:t>
      </w:r>
      <w:r w:rsidRPr="00F149DF">
        <w:rPr>
          <w:sz w:val="16"/>
        </w:rPr>
        <w:t xml:space="preserve"> by the federal government </w:t>
      </w:r>
      <w:r w:rsidRPr="00F149DF">
        <w:rPr>
          <w:rStyle w:val="StyleUnderline"/>
        </w:rPr>
        <w:t>to reduce</w:t>
      </w:r>
      <w:r w:rsidRPr="00F149DF">
        <w:rPr>
          <w:sz w:val="16"/>
        </w:rPr>
        <w:t xml:space="preserve"> the amount of </w:t>
      </w:r>
      <w:r w:rsidRPr="00F149DF">
        <w:rPr>
          <w:rStyle w:val="StyleUnderline"/>
        </w:rPr>
        <w:t>greenhouse</w:t>
      </w:r>
      <w:r w:rsidRPr="00F149DF">
        <w:rPr>
          <w:sz w:val="16"/>
        </w:rPr>
        <w:t xml:space="preserve"> gas </w:t>
      </w:r>
      <w:r w:rsidRPr="00F149DF">
        <w:rPr>
          <w:rStyle w:val="StyleUnderline"/>
        </w:rPr>
        <w:t>emissions generated when utilities produce electricity</w:t>
      </w:r>
      <w:r w:rsidRPr="00F149DF">
        <w:rPr>
          <w:sz w:val="16"/>
        </w:rPr>
        <w:t xml:space="preserve">. In </w:t>
      </w:r>
      <w:r w:rsidRPr="00F149DF">
        <w:rPr>
          <w:rStyle w:val="StyleUnderline"/>
        </w:rPr>
        <w:t>2006, 86 percent of respondents favored requiring utilities</w:t>
      </w:r>
      <w:r w:rsidRPr="00F149DF">
        <w:rPr>
          <w:sz w:val="16"/>
        </w:rPr>
        <w:t xml:space="preserve">, or encouraging them with tax breaks, </w:t>
      </w:r>
      <w:r w:rsidRPr="00F149DF">
        <w:rPr>
          <w:rStyle w:val="StyleUnderline"/>
        </w:rPr>
        <w:t>to reduce the amount</w:t>
      </w:r>
      <w:r w:rsidRPr="00F149DF">
        <w:rPr>
          <w:sz w:val="16"/>
        </w:rPr>
        <w:t xml:space="preserve"> of greenhouse gases </w:t>
      </w:r>
      <w:r w:rsidRPr="00F149DF">
        <w:rPr>
          <w:rStyle w:val="StyleUnderline"/>
        </w:rPr>
        <w:t>they emit</w:t>
      </w:r>
      <w:r w:rsidRPr="00F149DF">
        <w:rPr>
          <w:sz w:val="16"/>
        </w:rPr>
        <w:t xml:space="preserve">. Also in that year, </w:t>
      </w:r>
      <w:r w:rsidRPr="00F149DF">
        <w:rPr>
          <w:rStyle w:val="StyleUnderline"/>
        </w:rPr>
        <w:t>87 percent favored tax breaks for utilities that produce more electricity from water, wind or sunlight</w:t>
      </w:r>
      <w:r w:rsidRPr="00F149DF">
        <w:rPr>
          <w:sz w:val="16"/>
        </w:rPr>
        <w:t>. These majorities were maintained between 2006 and 2010 and shrank somewhat after that.</w:t>
      </w:r>
    </w:p>
    <w:p w14:paraId="721C561C" w14:textId="77777777" w:rsidR="007B5BFA" w:rsidRDefault="007B5BFA" w:rsidP="007B5BFA"/>
    <w:p w14:paraId="6757DDC7" w14:textId="77777777" w:rsidR="007B5BFA" w:rsidRDefault="007B5BFA" w:rsidP="007B5BFA">
      <w:pPr>
        <w:pStyle w:val="Heading4"/>
      </w:pPr>
      <w:r>
        <w:t>Kills science education</w:t>
      </w:r>
    </w:p>
    <w:p w14:paraId="30E4107B" w14:textId="77777777" w:rsidR="007B5BFA" w:rsidRPr="00F149DF" w:rsidRDefault="007B5BFA" w:rsidP="007B5BFA">
      <w:pPr>
        <w:rPr>
          <w:sz w:val="16"/>
        </w:rPr>
      </w:pPr>
      <w:r>
        <w:t xml:space="preserve">Noam </w:t>
      </w:r>
      <w:r w:rsidRPr="009E6D36">
        <w:rPr>
          <w:rStyle w:val="Style13ptBold"/>
        </w:rPr>
        <w:t>Chomsky</w:t>
      </w:r>
      <w:r>
        <w:t>, 3-7-</w:t>
      </w:r>
      <w:r w:rsidRPr="009E6D36">
        <w:rPr>
          <w:rStyle w:val="Style13ptBold"/>
        </w:rPr>
        <w:t>2013</w:t>
      </w:r>
      <w:r>
        <w:t xml:space="preserve">, (Truth-out, "Noam Chomsky: Will Capitalism Destroy Civilization?" </w:t>
      </w:r>
      <w:r w:rsidRPr="00C973AC">
        <w:t>http://truth-out.org/opinion/item/14980-noam-chomsky-will-capitalism-destroy-civilization</w:t>
      </w:r>
      <w:r>
        <w:t>)</w:t>
      </w:r>
      <w:r w:rsidRPr="00F149DF">
        <w:rPr>
          <w:rStyle w:val="StyleUnderline"/>
        </w:rPr>
        <w:t>The fact that the public is influenced by science is deeply troubling</w:t>
      </w:r>
      <w:r w:rsidRPr="00F149DF">
        <w:rPr>
          <w:sz w:val="16"/>
        </w:rPr>
        <w:t xml:space="preserve"> </w:t>
      </w:r>
      <w:r w:rsidRPr="00F149DF">
        <w:rPr>
          <w:rStyle w:val="StyleUnderline"/>
        </w:rPr>
        <w:t>to those who dominate</w:t>
      </w:r>
      <w:r w:rsidRPr="00F149DF">
        <w:rPr>
          <w:sz w:val="16"/>
        </w:rPr>
        <w:t xml:space="preserve"> the economy and state policy.</w:t>
      </w:r>
      <w:r w:rsidRPr="00F149DF">
        <w:rPr>
          <w:sz w:val="12"/>
        </w:rPr>
        <w:t>¶</w:t>
      </w:r>
      <w:r w:rsidRPr="00F149DF">
        <w:rPr>
          <w:sz w:val="16"/>
        </w:rPr>
        <w:t xml:space="preserve"> </w:t>
      </w:r>
      <w:r w:rsidRPr="00F149DF">
        <w:rPr>
          <w:rStyle w:val="StyleUnderline"/>
        </w:rPr>
        <w:t>One</w:t>
      </w:r>
      <w:r w:rsidRPr="00F149DF">
        <w:rPr>
          <w:sz w:val="16"/>
        </w:rPr>
        <w:t xml:space="preserve"> current </w:t>
      </w:r>
      <w:r w:rsidRPr="00F149DF">
        <w:rPr>
          <w:rStyle w:val="StyleUnderline"/>
        </w:rPr>
        <w:t>illustration</w:t>
      </w:r>
      <w:r w:rsidRPr="00F149DF">
        <w:rPr>
          <w:sz w:val="16"/>
        </w:rPr>
        <w:t xml:space="preserve"> of their concern </w:t>
      </w:r>
      <w:r w:rsidRPr="00F149DF">
        <w:rPr>
          <w:rStyle w:val="StyleUnderline"/>
        </w:rPr>
        <w:t xml:space="preserve">is the “Environmental Literacy Improvement Act” </w:t>
      </w:r>
      <w:r w:rsidRPr="00F149DF">
        <w:rPr>
          <w:sz w:val="16"/>
        </w:rPr>
        <w:t>proposed to state legislatures by ALEC, the American Legislative Exchange Council, a corporate-funded lobby that designs legislation to serve the needs of the corporate sector and extreme wealth.</w:t>
      </w:r>
      <w:r w:rsidRPr="00F149DF">
        <w:rPr>
          <w:sz w:val="12"/>
        </w:rPr>
        <w:t>¶</w:t>
      </w:r>
      <w:r w:rsidRPr="00F149DF">
        <w:rPr>
          <w:sz w:val="16"/>
        </w:rPr>
        <w:t xml:space="preserve"> </w:t>
      </w:r>
      <w:r w:rsidRPr="00F149DF">
        <w:rPr>
          <w:rStyle w:val="StyleUnderline"/>
        </w:rPr>
        <w:t>The</w:t>
      </w:r>
      <w:r w:rsidRPr="00F149DF">
        <w:rPr>
          <w:sz w:val="16"/>
        </w:rPr>
        <w:t xml:space="preserve"> ALEC </w:t>
      </w:r>
      <w:r w:rsidRPr="00F149DF">
        <w:rPr>
          <w:rStyle w:val="StyleUnderline"/>
        </w:rPr>
        <w:t>Act mandates “balanced teaching</w:t>
      </w:r>
      <w:r w:rsidRPr="00F149DF">
        <w:rPr>
          <w:sz w:val="16"/>
        </w:rPr>
        <w:t xml:space="preserve">” </w:t>
      </w:r>
      <w:r w:rsidRPr="00F149DF">
        <w:rPr>
          <w:rStyle w:val="StyleUnderline"/>
        </w:rPr>
        <w:t>of climate science</w:t>
      </w:r>
      <w:r w:rsidRPr="00F149DF">
        <w:rPr>
          <w:sz w:val="16"/>
        </w:rPr>
        <w:t xml:space="preserve"> in K-12 classrooms. “Balanced teaching” is </w:t>
      </w:r>
      <w:r w:rsidRPr="00F149DF">
        <w:rPr>
          <w:rStyle w:val="StyleUnderline"/>
        </w:rPr>
        <w:t>a code phrase that refers to teaching climate-change denial</w:t>
      </w:r>
      <w:r w:rsidRPr="00F149DF">
        <w:rPr>
          <w:sz w:val="16"/>
        </w:rPr>
        <w:t xml:space="preserve">, to “balance” mainstream climate science. </w:t>
      </w:r>
      <w:r w:rsidRPr="00F149DF">
        <w:rPr>
          <w:rStyle w:val="StyleUnderline"/>
        </w:rPr>
        <w:t>It is analogous to the</w:t>
      </w:r>
      <w:r w:rsidRPr="00F149DF">
        <w:rPr>
          <w:sz w:val="16"/>
        </w:rPr>
        <w:t xml:space="preserve"> “bal</w:t>
      </w:r>
      <w:r w:rsidRPr="00F149DF">
        <w:rPr>
          <w:rStyle w:val="StyleUnderline"/>
        </w:rPr>
        <w:t>anced teaching” advocated by creationists to enable</w:t>
      </w:r>
      <w:r w:rsidRPr="00F149DF">
        <w:rPr>
          <w:sz w:val="16"/>
        </w:rPr>
        <w:t xml:space="preserve"> the teaching of “</w:t>
      </w:r>
      <w:r w:rsidRPr="00F149DF">
        <w:rPr>
          <w:rStyle w:val="StyleUnderline"/>
        </w:rPr>
        <w:t>creation science” in public schools</w:t>
      </w:r>
      <w:r w:rsidRPr="00F149DF">
        <w:rPr>
          <w:sz w:val="16"/>
        </w:rPr>
        <w:t xml:space="preserve">. </w:t>
      </w:r>
      <w:r w:rsidRPr="00F149DF">
        <w:rPr>
          <w:rStyle w:val="StyleUnderline"/>
        </w:rPr>
        <w:t>Legislation based on</w:t>
      </w:r>
      <w:r w:rsidRPr="00F149DF">
        <w:rPr>
          <w:sz w:val="16"/>
        </w:rPr>
        <w:t xml:space="preserve"> </w:t>
      </w:r>
      <w:r w:rsidRPr="00F149DF">
        <w:rPr>
          <w:rStyle w:val="StyleUnderline"/>
        </w:rPr>
        <w:t>ALEC</w:t>
      </w:r>
      <w:r w:rsidRPr="00F149DF">
        <w:rPr>
          <w:sz w:val="16"/>
        </w:rPr>
        <w:t xml:space="preserve"> models </w:t>
      </w:r>
      <w:r w:rsidRPr="00F149DF">
        <w:rPr>
          <w:rStyle w:val="StyleUnderline"/>
        </w:rPr>
        <w:t>has already been introduced in several states</w:t>
      </w:r>
      <w:r w:rsidRPr="00F149DF">
        <w:rPr>
          <w:sz w:val="16"/>
        </w:rPr>
        <w:t>.</w:t>
      </w:r>
      <w:r w:rsidRPr="00F149DF">
        <w:rPr>
          <w:sz w:val="12"/>
        </w:rPr>
        <w:t>¶</w:t>
      </w:r>
      <w:r w:rsidRPr="00F149DF">
        <w:rPr>
          <w:sz w:val="16"/>
        </w:rPr>
        <w:t xml:space="preserve"> Of course, </w:t>
      </w:r>
      <w:r w:rsidRPr="00F149DF">
        <w:rPr>
          <w:rStyle w:val="StyleUnderline"/>
        </w:rPr>
        <w:t>all of this is dressed up in rhetoric about teaching critical thinking</w:t>
      </w:r>
      <w:r w:rsidRPr="00F149DF">
        <w:rPr>
          <w:sz w:val="16"/>
        </w:rPr>
        <w:t xml:space="preserve"> – a fine idea, no doubt, but it’s easy to think up far better examples than an issue that threatens our survival and has been selected because of its importance in terms of corporate profits.</w:t>
      </w:r>
      <w:r w:rsidRPr="00F149DF">
        <w:rPr>
          <w:sz w:val="12"/>
        </w:rPr>
        <w:t>¶</w:t>
      </w:r>
      <w:r w:rsidRPr="00F149DF">
        <w:rPr>
          <w:sz w:val="16"/>
        </w:rPr>
        <w:t xml:space="preserve"> </w:t>
      </w:r>
      <w:r w:rsidRPr="00F149DF">
        <w:rPr>
          <w:rStyle w:val="StyleUnderline"/>
        </w:rPr>
        <w:t>Media reports commonly present a controversy between two sides on climate change</w:t>
      </w:r>
      <w:r w:rsidRPr="00F149DF">
        <w:rPr>
          <w:sz w:val="16"/>
        </w:rPr>
        <w:t>.</w:t>
      </w:r>
      <w:r w:rsidRPr="00F149DF">
        <w:rPr>
          <w:sz w:val="12"/>
        </w:rPr>
        <w:t>¶</w:t>
      </w:r>
      <w:r w:rsidRPr="00F149DF">
        <w:rPr>
          <w:sz w:val="16"/>
        </w:rPr>
        <w:t xml:space="preserve"> </w:t>
      </w:r>
      <w:r w:rsidRPr="00F149DF">
        <w:rPr>
          <w:rStyle w:val="StyleUnderline"/>
        </w:rPr>
        <w:t>One side consists of the overwhelming majority of scientists</w:t>
      </w:r>
      <w:r w:rsidRPr="00F149DF">
        <w:rPr>
          <w:sz w:val="16"/>
        </w:rPr>
        <w:t xml:space="preserve">, the world’s major national </w:t>
      </w:r>
      <w:r w:rsidRPr="00F149DF">
        <w:rPr>
          <w:sz w:val="16"/>
        </w:rPr>
        <w:lastRenderedPageBreak/>
        <w:t>academies of science, the professional science journals and the Intergovernmental Panel on Climate Change.</w:t>
      </w:r>
      <w:r w:rsidRPr="00F149DF">
        <w:rPr>
          <w:sz w:val="12"/>
        </w:rPr>
        <w:t>¶</w:t>
      </w:r>
      <w:r w:rsidRPr="00F149DF">
        <w:rPr>
          <w:sz w:val="16"/>
        </w:rPr>
        <w:t xml:space="preserve"> </w:t>
      </w:r>
      <w:r w:rsidRPr="00F149DF">
        <w:rPr>
          <w:rStyle w:val="StyleUnderline"/>
        </w:rPr>
        <w:t>They agree that global warming is taking place, that there is a substantial human component, that the situation is serious and perhaps dire</w:t>
      </w:r>
      <w:r w:rsidRPr="00F149DF">
        <w:rPr>
          <w:sz w:val="16"/>
        </w:rPr>
        <w:t xml:space="preserve">, </w:t>
      </w:r>
      <w:r w:rsidRPr="00F149DF">
        <w:rPr>
          <w:rStyle w:val="StyleUnderline"/>
        </w:rPr>
        <w:t>and that very soon</w:t>
      </w:r>
      <w:r w:rsidRPr="00F149DF">
        <w:rPr>
          <w:sz w:val="16"/>
        </w:rPr>
        <w:t xml:space="preserve">, maybe within decades, </w:t>
      </w:r>
      <w:r w:rsidRPr="00F149DF">
        <w:rPr>
          <w:rStyle w:val="StyleUnderline"/>
        </w:rPr>
        <w:t>the world might reach a tipping point</w:t>
      </w:r>
      <w:r w:rsidRPr="00F149DF">
        <w:rPr>
          <w:sz w:val="16"/>
        </w:rPr>
        <w:t xml:space="preserve"> where the process will escalate sharply and will be irreversible, with severe social and economic effects. </w:t>
      </w:r>
      <w:r w:rsidRPr="00F149DF">
        <w:rPr>
          <w:rStyle w:val="StyleUnderline"/>
        </w:rPr>
        <w:t>It is rare to find such consensus</w:t>
      </w:r>
      <w:r w:rsidRPr="00F149DF">
        <w:rPr>
          <w:sz w:val="16"/>
        </w:rPr>
        <w:t xml:space="preserve"> on complex scientific issues.</w:t>
      </w:r>
      <w:r w:rsidRPr="00F149DF">
        <w:rPr>
          <w:sz w:val="12"/>
        </w:rPr>
        <w:t>¶</w:t>
      </w:r>
      <w:r w:rsidRPr="00F149DF">
        <w:rPr>
          <w:sz w:val="16"/>
        </w:rPr>
        <w:t xml:space="preserve"> </w:t>
      </w:r>
      <w:r w:rsidRPr="00F149DF">
        <w:rPr>
          <w:rStyle w:val="StyleUnderline"/>
        </w:rPr>
        <w:t>The other side consists of skeptics,</w:t>
      </w:r>
      <w:r w:rsidRPr="00F149DF">
        <w:rPr>
          <w:sz w:val="16"/>
        </w:rPr>
        <w:t xml:space="preserve"> including a few respected scientists </w:t>
      </w:r>
      <w:r w:rsidRPr="00F149DF">
        <w:rPr>
          <w:rStyle w:val="StyleUnderline"/>
        </w:rPr>
        <w:t>who caution that much is unknown</w:t>
      </w:r>
      <w:r w:rsidRPr="00F149DF">
        <w:rPr>
          <w:sz w:val="16"/>
        </w:rPr>
        <w:t xml:space="preserve"> – </w:t>
      </w:r>
      <w:r w:rsidRPr="00F149DF">
        <w:rPr>
          <w:rStyle w:val="StyleUnderline"/>
        </w:rPr>
        <w:t>which means that things might</w:t>
      </w:r>
      <w:r w:rsidRPr="00F149DF">
        <w:rPr>
          <w:sz w:val="16"/>
        </w:rPr>
        <w:t xml:space="preserve"> not be as bad as thought, or they might </w:t>
      </w:r>
      <w:r w:rsidRPr="00F149DF">
        <w:rPr>
          <w:rStyle w:val="StyleUnderline"/>
        </w:rPr>
        <w:t>be worse</w:t>
      </w:r>
      <w:r w:rsidRPr="00F149DF">
        <w:rPr>
          <w:sz w:val="16"/>
        </w:rPr>
        <w:t>.</w:t>
      </w:r>
      <w:r w:rsidRPr="00F149DF">
        <w:rPr>
          <w:sz w:val="12"/>
        </w:rPr>
        <w:t>¶</w:t>
      </w:r>
      <w:r w:rsidRPr="00F149DF">
        <w:rPr>
          <w:sz w:val="16"/>
        </w:rPr>
        <w:t xml:space="preserve"> </w:t>
      </w:r>
      <w:r w:rsidRPr="00F149DF">
        <w:rPr>
          <w:rStyle w:val="StyleUnderline"/>
        </w:rPr>
        <w:t>Omitted from the</w:t>
      </w:r>
      <w:r w:rsidRPr="00F149DF">
        <w:rPr>
          <w:sz w:val="16"/>
        </w:rPr>
        <w:t xml:space="preserve"> contrived </w:t>
      </w:r>
      <w:r w:rsidRPr="00F149DF">
        <w:rPr>
          <w:rStyle w:val="StyleUnderline"/>
        </w:rPr>
        <w:t>debate is a much larger group of skeptics: highly regarded</w:t>
      </w:r>
      <w:r w:rsidRPr="00F149DF">
        <w:rPr>
          <w:sz w:val="16"/>
        </w:rPr>
        <w:t xml:space="preserve"> climate </w:t>
      </w:r>
      <w:r w:rsidRPr="00F149DF">
        <w:rPr>
          <w:rStyle w:val="StyleUnderline"/>
        </w:rPr>
        <w:t>scientists who see the IPCC’s regular reports as much too conservative</w:t>
      </w:r>
      <w:r w:rsidRPr="00F149DF">
        <w:rPr>
          <w:sz w:val="16"/>
        </w:rPr>
        <w:t>. And th</w:t>
      </w:r>
      <w:r w:rsidRPr="00F149DF">
        <w:rPr>
          <w:rStyle w:val="StyleUnderline"/>
        </w:rPr>
        <w:t>ese scientists have repeatedly been proven correct</w:t>
      </w:r>
      <w:r w:rsidRPr="00F149DF">
        <w:rPr>
          <w:sz w:val="16"/>
        </w:rPr>
        <w:t>, unfortunately.</w:t>
      </w:r>
      <w:r w:rsidRPr="00F149DF">
        <w:rPr>
          <w:sz w:val="12"/>
        </w:rPr>
        <w:t>¶</w:t>
      </w:r>
      <w:r w:rsidRPr="00F149DF">
        <w:rPr>
          <w:sz w:val="16"/>
        </w:rPr>
        <w:t xml:space="preserve"> </w:t>
      </w:r>
      <w:r w:rsidRPr="00F149DF">
        <w:rPr>
          <w:rStyle w:val="StyleUnderline"/>
        </w:rPr>
        <w:t>The propaganda campaign has apparently had some effect</w:t>
      </w:r>
      <w:r w:rsidRPr="00F149DF">
        <w:rPr>
          <w:sz w:val="16"/>
        </w:rPr>
        <w:t xml:space="preserve"> </w:t>
      </w:r>
      <w:r w:rsidRPr="00F149DF">
        <w:rPr>
          <w:rStyle w:val="StyleUnderline"/>
        </w:rPr>
        <w:t>on U.S. public opinion</w:t>
      </w:r>
      <w:r w:rsidRPr="00F149DF">
        <w:rPr>
          <w:sz w:val="16"/>
        </w:rPr>
        <w:t xml:space="preserve">, which is more skeptical than the global norm. </w:t>
      </w:r>
      <w:r w:rsidRPr="00F149DF">
        <w:rPr>
          <w:rStyle w:val="StyleUnderline"/>
        </w:rPr>
        <w:t>But the effect is not significant enough to satisfy the masters</w:t>
      </w:r>
      <w:r w:rsidRPr="00F149DF">
        <w:rPr>
          <w:sz w:val="16"/>
        </w:rPr>
        <w:t>. That is presumably why sect</w:t>
      </w:r>
      <w:r w:rsidRPr="00F149DF">
        <w:rPr>
          <w:rStyle w:val="StyleUnderline"/>
        </w:rPr>
        <w:t>ors of the corporate world are launching their attack on the educational system</w:t>
      </w:r>
      <w:r w:rsidRPr="00F149DF">
        <w:rPr>
          <w:sz w:val="16"/>
        </w:rPr>
        <w:t xml:space="preserve">, in an effort </w:t>
      </w:r>
      <w:r w:rsidRPr="00F149DF">
        <w:rPr>
          <w:rStyle w:val="StyleUnderline"/>
        </w:rPr>
        <w:t>to counter the public’s dangerous tendency to pay attention to the conclusions of scientific research</w:t>
      </w:r>
      <w:r w:rsidRPr="00F149DF">
        <w:rPr>
          <w:sz w:val="16"/>
        </w:rPr>
        <w:t>.</w:t>
      </w:r>
      <w:r w:rsidRPr="00F149DF">
        <w:rPr>
          <w:sz w:val="12"/>
        </w:rPr>
        <w:t>¶</w:t>
      </w:r>
      <w:r w:rsidRPr="00F149DF">
        <w:rPr>
          <w:sz w:val="16"/>
        </w:rPr>
        <w:t xml:space="preserve"> At the Republican National Committee’s Winter Meeting a few weeks ago, Louisiana Gov. Bobby Jindal warned the leadership that “We must stop being the stupid party. We must stop insulting the intelligence of voters.”</w:t>
      </w:r>
      <w:r w:rsidRPr="00F149DF">
        <w:rPr>
          <w:sz w:val="12"/>
        </w:rPr>
        <w:t>¶</w:t>
      </w:r>
      <w:r w:rsidRPr="00F149DF">
        <w:rPr>
          <w:sz w:val="16"/>
        </w:rPr>
        <w:t xml:space="preserve"> </w:t>
      </w:r>
      <w:r w:rsidRPr="00F149DF">
        <w:rPr>
          <w:rStyle w:val="StyleUnderline"/>
        </w:rPr>
        <w:t>Within the RECD system it is of extreme importance that we become the stupid nation, not misled by science and ration</w:t>
      </w:r>
      <w:r w:rsidRPr="00F149DF">
        <w:rPr>
          <w:sz w:val="16"/>
        </w:rPr>
        <w:t>ality</w:t>
      </w:r>
      <w:r w:rsidRPr="00F149DF">
        <w:rPr>
          <w:rStyle w:val="StyleUnderline"/>
        </w:rPr>
        <w:t>, in the interests of the short-term gains of the masters of the economy and political system</w:t>
      </w:r>
      <w:r w:rsidRPr="00F149DF">
        <w:rPr>
          <w:sz w:val="16"/>
        </w:rPr>
        <w:t>, and damn the consequences.</w:t>
      </w:r>
      <w:r w:rsidRPr="00F149DF">
        <w:rPr>
          <w:sz w:val="12"/>
        </w:rPr>
        <w:t>¶</w:t>
      </w:r>
      <w:r w:rsidRPr="00F149DF">
        <w:rPr>
          <w:sz w:val="16"/>
        </w:rPr>
        <w:t xml:space="preserve"> </w:t>
      </w:r>
      <w:r w:rsidRPr="00F149DF">
        <w:rPr>
          <w:rStyle w:val="StyleUnderline"/>
        </w:rPr>
        <w:t>These commitments are deeply rooted in</w:t>
      </w:r>
      <w:r w:rsidRPr="00F149DF">
        <w:rPr>
          <w:sz w:val="16"/>
        </w:rPr>
        <w:t xml:space="preserve"> the </w:t>
      </w:r>
      <w:r w:rsidRPr="00F149DF">
        <w:rPr>
          <w:rStyle w:val="StyleUnderline"/>
        </w:rPr>
        <w:t>fundamentalist market doctrines that are preached within RECD</w:t>
      </w:r>
      <w:r w:rsidRPr="00F149DF">
        <w:rPr>
          <w:sz w:val="16"/>
        </w:rPr>
        <w:t>, though observed in a highly selective manner, so as to sustain a powerful state that serves wealth and power.</w:t>
      </w:r>
      <w:r w:rsidRPr="00F149DF">
        <w:rPr>
          <w:sz w:val="12"/>
        </w:rPr>
        <w:t>¶</w:t>
      </w:r>
      <w:r w:rsidRPr="00F149DF">
        <w:rPr>
          <w:sz w:val="16"/>
        </w:rPr>
        <w:t xml:space="preserve"> </w:t>
      </w:r>
    </w:p>
    <w:p w14:paraId="38591BD2" w14:textId="77777777" w:rsidR="007B5BFA" w:rsidRDefault="007B5BFA" w:rsidP="007B5BFA"/>
    <w:p w14:paraId="6C835E7F" w14:textId="77777777" w:rsidR="007B5BFA" w:rsidRPr="007B5BFA" w:rsidRDefault="007B5BFA" w:rsidP="007B5BFA"/>
    <w:p w14:paraId="3E59C112" w14:textId="77777777" w:rsidR="00F27081" w:rsidRDefault="008A62D6" w:rsidP="008A62D6">
      <w:pPr>
        <w:pStyle w:val="Heading2"/>
      </w:pPr>
      <w:r>
        <w:lastRenderedPageBreak/>
        <w:t>AT: Aff Args</w:t>
      </w:r>
    </w:p>
    <w:p w14:paraId="1450ADE0" w14:textId="77777777" w:rsidR="008A62D6" w:rsidRPr="008A62D6" w:rsidRDefault="008A62D6" w:rsidP="008A62D6">
      <w:pPr>
        <w:pStyle w:val="Heading3"/>
      </w:pPr>
      <w:r>
        <w:lastRenderedPageBreak/>
        <w:t>AT: Cap Sustainable</w:t>
      </w:r>
    </w:p>
    <w:p w14:paraId="762B3826" w14:textId="77777777" w:rsidR="00F27081" w:rsidRDefault="00F27081" w:rsidP="00F27081">
      <w:pPr>
        <w:pStyle w:val="Heading4"/>
      </w:pPr>
      <w:r>
        <w:t>Capitalism isn’t sustainable-this card takes into account the model that their arg is based off of</w:t>
      </w:r>
    </w:p>
    <w:p w14:paraId="7315F879" w14:textId="77777777" w:rsidR="00F27081" w:rsidRPr="00F0111F" w:rsidRDefault="00F27081" w:rsidP="00F27081">
      <w:r>
        <w:t>Kivunature, March 5, 2012, Kivunature is a place where people post blogs, “Sustainable Capitalism? Nice Idea, But …,” http://www.kivu.com/sustainable-capitalism-nice-idea-but/</w:t>
      </w:r>
    </w:p>
    <w:p w14:paraId="2CEA1EBD" w14:textId="77777777" w:rsidR="00F27081" w:rsidRPr="00C80418" w:rsidRDefault="00F27081" w:rsidP="00F27081">
      <w:pPr>
        <w:rPr>
          <w:sz w:val="16"/>
        </w:rPr>
      </w:pPr>
      <w:r w:rsidRPr="00C80418">
        <w:rPr>
          <w:rStyle w:val="Emphasis"/>
        </w:rPr>
        <w:t>CAPITALISM IS SPONTANEOUS, NOT DESIGNED</w:t>
      </w:r>
      <w:r w:rsidRPr="00C80418">
        <w:rPr>
          <w:sz w:val="16"/>
        </w:rPr>
        <w:t xml:space="preserve">. In their white paper they define: “Sustainable Capitalism as a framework that seeks to maximize long-term economic value creation by reforming markets to address the real needs of all stakeholders while considering all costs.” This feels really good. However </w:t>
      </w:r>
      <w:r w:rsidRPr="00C80418">
        <w:rPr>
          <w:rStyle w:val="StyleUnderline"/>
        </w:rPr>
        <w:t>it makes a very common, but completely incorrect assumption that capitalism is something that can be designed. In fact, capitalism is a spontaneously arising phenomenon that seeks to improve the competitive efficiency and effectiveness of participating entrepreneurs and capitalists to control the production and distribution of products so that wealth can be shared amongst themselves</w:t>
      </w:r>
      <w:r w:rsidRPr="00C80418">
        <w:rPr>
          <w:sz w:val="16"/>
        </w:rPr>
        <w:t xml:space="preserve">. I have treated this in other blogs, but briefly, </w:t>
      </w:r>
      <w:r w:rsidRPr="00C80418">
        <w:rPr>
          <w:rStyle w:val="StyleUnderline"/>
        </w:rPr>
        <w:t>capitalism has no master plan and is not directed by an external goal. The people who combine their capital holdings are merely creating a more effective competitive mechanism than individual entrepreneurship. Like competition in an ecosystem (not like in an evolutionary system, by the way), survival of the fittest operates on the individual animal/capitalist owner. It does not operate on the species in an ecosystem, anymore than it operates on groups of similar corporations in an economic system</w:t>
      </w:r>
      <w:r w:rsidRPr="00C80418">
        <w:rPr>
          <w:sz w:val="16"/>
        </w:rPr>
        <w:t xml:space="preserve"> (an econosystem). </w:t>
      </w:r>
      <w:r w:rsidRPr="00C80418">
        <w:rPr>
          <w:rStyle w:val="StyleUnderline"/>
        </w:rPr>
        <w:t>It specifically operates directly on people who make decisions based on their own characteristics and the economic results of their earlier decisions in an economic environment. In an ecosystem, an animal’s characteristics define the scope of choices it has, just as the characteristics of a person or persons and a business of a particular type are constrained in the choices they can make. Each plant and each animal in an ecosystems attempts to maximize its biomass production and distribution to dominate the ecosystem. A corporation in a capitalist system attempts to do precisely the same thing: control the production and distribution to dominate the market. In both cases they rely on the resource base, but do not take responsibility for maintaining the resource base — they can’t, they are too busy competing for it</w:t>
      </w:r>
      <w:r w:rsidRPr="00C80418">
        <w:rPr>
          <w:rStyle w:val="Emphasis"/>
        </w:rPr>
        <w:t>. BOOTSTRAPING AND LABOUR AS AN EXPENDABLE RESOURCE</w:t>
      </w:r>
      <w:r w:rsidRPr="00C80418">
        <w:rPr>
          <w:sz w:val="16"/>
        </w:rPr>
        <w:t xml:space="preserve"> Gore and Blood acknowledge that the resource base (or at least the part they recognize as a resource base) is important and starting to be constraining: “</w:t>
      </w:r>
      <w:r w:rsidRPr="00C80418">
        <w:rPr>
          <w:rStyle w:val="StyleUnderline"/>
        </w:rPr>
        <w:t>The challenges facing the planet today are unprecedented and extraordinary; climate change, water scarcity, poverty, growing inequality of income and wealth, demographic shifts, and a global economy in a state of constant dramatic volatility and flux, to name but a few</w:t>
      </w:r>
      <w:r w:rsidRPr="00C80418">
        <w:rPr>
          <w:sz w:val="16"/>
        </w:rPr>
        <w:t xml:space="preserve">.” </w:t>
      </w:r>
      <w:r w:rsidRPr="00C80418">
        <w:rPr>
          <w:rStyle w:val="StyleUnderline"/>
        </w:rPr>
        <w:t>Capitalism is not interested in carrying the environmental costs unless it must to compete effectively</w:t>
      </w:r>
      <w:r w:rsidRPr="00C80418">
        <w:rPr>
          <w:sz w:val="16"/>
        </w:rPr>
        <w:t>: “</w:t>
      </w:r>
      <w:r w:rsidRPr="00C80418">
        <w:rPr>
          <w:rStyle w:val="StyleUnderline"/>
        </w:rPr>
        <w:t>While governments and civil society will need to be part of the solution to these challenges, ultimately it will be companies and investors that will mobilize the capital needed to overcome them</w:t>
      </w:r>
      <w:r w:rsidRPr="00C80418">
        <w:rPr>
          <w:sz w:val="16"/>
        </w:rPr>
        <w:t xml:space="preserve">.” </w:t>
      </w:r>
      <w:r w:rsidRPr="00C80418">
        <w:rPr>
          <w:rStyle w:val="StyleUnderline"/>
        </w:rPr>
        <w:t>Governments can regulate if they are outside the system, but not if they are tied into the system because they will face the same forces as the capitalists. It is like expecting someone to lift themselves up by their bootstraps. So the first challenge will be to separate the governance of the capitalist system from the system itself. Secondly, it is of critical importance to recognize that capitalism includes entrepreneurs, business owners, and capitalists only, nobody else is in the club. If you are not an entrepreneur, business owner, or capitalist, you are not inside the capitalist system. Instead you are an expendable resource, a source of energy and skills. If you can be replaced by something cheaper such as a horse, a person in a sweat shop, or a machine, it will be done</w:t>
      </w:r>
      <w:r w:rsidRPr="00C80418">
        <w:rPr>
          <w:sz w:val="16"/>
        </w:rPr>
        <w:t xml:space="preserve">. ANALYZING THE RECOMMENDATIONS They recommend five key actions for immediate adoption to accelerate the mainstreaming of Sustainable Capitalism by 2020. The first is to: “Identify and incorporate risks from stranded assets. By this they mean to set prices of key resources and they cite three examples: carbon, water and labour. They understand the strong market forces that encourage competitively sequestering and using the resources by corporations, but feel that what they call “fair pricing” will come about when people realize how important it is to maintain these in the long-term. They further encourage academics to identify the impact of “stranded assets” to underscore the importance of the concept. This is a wonderful concept, but it really flies in the face of reality. </w:t>
      </w:r>
      <w:r w:rsidRPr="00C80418">
        <w:rPr>
          <w:rStyle w:val="StyleUnderline"/>
        </w:rPr>
        <w:t xml:space="preserve">Capitalism is based on letting the market determine the existence and pricing of a product. </w:t>
      </w:r>
      <w:r w:rsidRPr="00C80418">
        <w:rPr>
          <w:rStyle w:val="StyleUnderline"/>
        </w:rPr>
        <w:lastRenderedPageBreak/>
        <w:t>Maximizing profit demands competitive actions. Defining products and setting prices to artificially create sustainability in a capitalist system simply does not work without external regulations. There are hundreds of examples in modern wild harvests, fisheries, hunting and gathering. The only managed sustainable harvests are under strict regulation and enforcement regimes</w:t>
      </w:r>
      <w:r w:rsidRPr="00C80418">
        <w:rPr>
          <w:sz w:val="16"/>
        </w:rPr>
        <w:t xml:space="preserve">. History also tells us the regulations and enforcement only come into effect once the resource base has collapsed. Gore and Blood have a notion of this requirement because they would require that corporations be “Mandated to use integrated reporting.” Integrated reporting means accounting for all the costs and revenue associated with environmental, social, and governance activities along with their financial results. </w:t>
      </w:r>
      <w:r w:rsidRPr="00C80418">
        <w:rPr>
          <w:rStyle w:val="StyleUnderline"/>
        </w:rPr>
        <w:t>Currently there is no way to figure that out and it is of no relevance inside the capitalist system because the resources are essentially free goods that have only the costs of extraction or production associated with them. Unless there is some actual condition that affects the cost of the goods that are currently free, the corporate budget will continue to see and use them as a free good. Again it is only an external body applying the equivalent of an ecological condition that will cause the capitalist to recognize the condition as a competitive force to deal with. In nature, a force that encourages diversity and a more distributed use of the resource base is the amount of physical cover. This is similar to the effect that a tax might have. Issuing a tax demand to cover the cost of the free goods is not going to be easy. Furthermore, we do not currently have the mechanism to redistribute the recycled end product of the free good back to the environment — even if we were to collect money for it. Why does it work in nature?</w:t>
      </w:r>
      <w:r w:rsidRPr="00C80418">
        <w:rPr>
          <w:sz w:val="16"/>
        </w:rPr>
        <w:t xml:space="preserve"> It works because of two things that unfortunately absolutely no longer apply to econosystems: 1) the energy resource base is not infinitely available for all time because we now rely on fossil fuels (in ecosystems the sun is an infinitely available resource), and 2) in nature everything is completely recycled, and there is a large contingent of organisms dedicated to the job, where as in the econosystems of today, almost nothing is recycled back into the system, and there re precious few corporations dedicated to the job. With these two glaring problems, there is no possibility of a very long-term sustainability. Short-term yes, but long-term, no. Their third, fourth, and fifth requirements: “End the default practice of issuing quarterly earnings guidance; Align compensation structures with long-term sustainable performance; and Encourage long-term investing with loyalty-driven securities” all require reducing short-term competitiveness in favour of long-term stability. Using the biological metaphor again, short-term competitiveness is a critical factor in ecological survival because it is the “today” aspect of acquiring and using resources that is important in individual survival. Exactly the same principle applies in corporate competitiveness. Some species of animals or plants that have a predictable annual need to use stored resources can spend extra energy to build reserves for a short period of time then rest during a winter or dry period. This is also true for corporations, but constraining the use of available resources for periods longer than a few years severely compromise competitiveness and effectively opens new niches for other competitors. SURVIVAL IN CHANGING CONDITIONS Before moving forward, I want to re-emphasize that the useful metaphor in this context is ecology, not evolution. I state this emphatically because free market thinkers routinely attempt to use principles of evolution in free market modelling. The time frame for evolution is a much longer than years or decades. It is in thousands of years. There is not enough time to hope that evolution will take care of any immediate problem for us. It might eventually, but many generations of people will have come and gone before it happens. When an ecosystem begins to run short of one or more parts of its resource base (there are many reasons why this can happen), the system spontaneously adjusts by virtue of what individuals in the system do in response to the aspects of the resource base that have been reduced. For example, if individuals of a species in the system are only capable of eating grasses, and the grasslands is now shifting to an early forest environment, those grass-eating individuals will most likely not be able to shift to eating the leaves of trees. If that is so, most will die. The few remaining individuals will find limited grasses where trees fall down. In the same example, if there are individuals of a species that is not very common in the grasses, but does manage to survive by nibbling on the woody stems of low growing bushes, it may easily find itself pre-adapted to take advantage of the changed conditions by feeding on the new growth of leaf petioles of the trees. It will flourish in the new environment while the other species declines. In this case, one species is better adapted to the changing conditions than the other one. Still within the same example, there might easily be an animal that eats mainly grasses but also can eat the entire leaves of the low growing bushes. In this case, the animal is more generalized and has the ability to shift from one resource to another. In the new forested environment, this more versatile species might do even better than the one that can only eat the petioles of leaves. So in the new environment, we have the same species composition, but the common one is now rare, the petiole eater is doing better, and the species with a more generalized eating habit is doing well. There is no direct competition, it is just that one species is pre-adapted to the changes and the other is not: survival of the fittest without competition. In an economic system, just as in a biological system, developing lots of specialized corporations for which there is no available resource or market or producing lots of babies simply results in those babies or those products being wasted. In a biological system, the mother is using resources that do not contribute to the gene pool. In the economic system, the income is being spent where there is no return on the investment. So in both cases the rare species is there because the habitat has a niche for it, a small one, but it is an available niche nonetheless. The same is true for an economy, there is no point in developing products that no one will buy. Also there is no point in spending a lot of money to attempt to predict what a far-future market will want. Both ecological and economic systems take surprising turns based on spontaneous inventions or developments that cannot easily be foreseen. Coping strategies What are the most likely physical and biological changes over the next 50 years? The sea will rise, people will need to move, near-shore infrastructure will be lost or protected, the planet will get warmer, water will be in short supply, weather will be more extreme, Arctic and Antarctic areas will open up, tropical diseases will spread north, the deep tropics will be very hot, the mid-latitudes will be much warmer, resource wars will increase, and a host of other changes will occur. In all of these changes there will be early markets available for early innovation, even today. It makes good sense in situations where changes are predictable in a time frame that makes capitalistic sense (we humans do have the ability to use our brains this way, even if it is a rare event) to develop small self-supporting child corporations to tap these developing small market niches so that a high degree of pre-adaptation is in hand when it is needed. By ensuring that the appendages are self-supporting, short-term capitalistic competitiveness is not lost. In other blogs, I have </w:t>
      </w:r>
      <w:r w:rsidRPr="00C80418">
        <w:rPr>
          <w:sz w:val="16"/>
        </w:rPr>
        <w:lastRenderedPageBreak/>
        <w:t xml:space="preserve">noted the determinants of richness and diversity in very large economic systems akin to biomes and called them economes. One of the factors improving richness and diversity is infrastructure. In biological systems, a complex physical environment encourages a diversity of species and a wider distribution of resources. But the most telling infrastructure is biological wherein animals and plants can interact within the enhanced physical structure that is itself living. I called this an organic matrix. Examples include Kelp beds and Rain forests where the infrastructure is the main primary producer, and coral reefs where the main infrastructure producers are coralline algae (primary producers) and a wide range of plankton feeders, extracting food from currents drifting past them (effectively also primary producers capturing the energy from another ecosystem). The same is true of economic systems. </w:t>
      </w:r>
      <w:r w:rsidRPr="00C80418">
        <w:rPr>
          <w:rStyle w:val="StyleUnderline"/>
        </w:rPr>
        <w:t>The greater the infrastructure the more diversity and richness develop. This is especially true if the infrastructure is based on primary production or primary production derived from other econosystems</w:t>
      </w:r>
      <w:r w:rsidRPr="00C80418">
        <w:rPr>
          <w:sz w:val="16"/>
        </w:rPr>
        <w:t>. The trees, kelp, and corals all provide living areas, distribution, communication, cooperatives, and many other functions, just as a highly developed economic infrastructure might provide. The recent expansion of social media using the Internet is one potential area for infrastructure growth while at the same time it is a market ripe with open niches suitable for small business ventures (I will come back to this point shortly). Individuals who are not small business owners, entrepreneurs, or capitalists are not included in the capitalist system to share wealth. Instead they are expendable resources, packages of skills and energy to be used as needed by businesses. Given ample historical and recent evidence, as capitalism develops the labour resource is increasingly exploited, or substituted, leaving a large body of unemployed or very low wage, even serf-like people unsupported. The only effective self-defense in a capitalist system is “If you can’t beat ‘em, join ‘em.” If you don’t have a job, or even if you do, it pays to develop a business of some kind based on real markets that exist today but that are likely to be increasingly needed in the not very distant future. If this new business can be built in the burgeoning Internet communication sector, that is probably a good bet for the next ten years.</w:t>
      </w:r>
    </w:p>
    <w:p w14:paraId="2CA9F7FA" w14:textId="77777777" w:rsidR="00F27081" w:rsidRDefault="00F27081" w:rsidP="00F27081"/>
    <w:p w14:paraId="6BDDFFD6" w14:textId="77777777" w:rsidR="007B5BFA" w:rsidRDefault="007B5BFA" w:rsidP="007B5BFA">
      <w:pPr>
        <w:pStyle w:val="Heading4"/>
      </w:pPr>
      <w:r>
        <w:t>Cap is unsustainable and autocratic</w:t>
      </w:r>
    </w:p>
    <w:p w14:paraId="3EACB3BF" w14:textId="77777777" w:rsidR="007B5BFA" w:rsidRDefault="007B5BFA" w:rsidP="007B5BFA">
      <w:r>
        <w:t xml:space="preserve">Richard </w:t>
      </w:r>
      <w:r w:rsidRPr="005240ED">
        <w:rPr>
          <w:rStyle w:val="Style13ptBold"/>
        </w:rPr>
        <w:t>Wolff</w:t>
      </w:r>
      <w:r>
        <w:t>, 3-29-</w:t>
      </w:r>
      <w:r w:rsidRPr="005240ED">
        <w:rPr>
          <w:rStyle w:val="Style13ptBold"/>
        </w:rPr>
        <w:t>2009</w:t>
      </w:r>
      <w:r>
        <w:t xml:space="preserve">, ("Peak Oil and Peak Capitalism" </w:t>
      </w:r>
      <w:r w:rsidRPr="00CA458F">
        <w:t>http://rdwolff.com/content/peak-oil-and-peak-capitalism</w:t>
      </w:r>
      <w:r>
        <w:t>)</w:t>
      </w:r>
    </w:p>
    <w:p w14:paraId="02787BBC" w14:textId="77777777" w:rsidR="007B5BFA" w:rsidRPr="00612E77" w:rsidRDefault="007B5BFA" w:rsidP="007B5BFA">
      <w:pPr>
        <w:rPr>
          <w:rStyle w:val="StyleUnderline"/>
        </w:rPr>
      </w:pPr>
      <w:r w:rsidRPr="0009288C">
        <w:rPr>
          <w:sz w:val="16"/>
        </w:rPr>
        <w:t xml:space="preserve">The concept of </w:t>
      </w:r>
      <w:r w:rsidRPr="00612E77">
        <w:rPr>
          <w:rStyle w:val="StyleUnderline"/>
        </w:rPr>
        <w:t>peak oil may apply more generally than its friends and foes realize</w:t>
      </w:r>
      <w:r w:rsidRPr="0009288C">
        <w:rPr>
          <w:sz w:val="16"/>
        </w:rPr>
        <w:t xml:space="preserve">. As we descend into US capitalism’s second major crash in 75 years (with another dozen or so “business cycle downturns” in the interval between crashes), </w:t>
      </w:r>
      <w:r w:rsidRPr="00612E77">
        <w:rPr>
          <w:rStyle w:val="StyleUnderline"/>
        </w:rPr>
        <w:t>some signs suggest we are at peak capitalism</w:t>
      </w:r>
      <w:r w:rsidRPr="0009288C">
        <w:rPr>
          <w:sz w:val="16"/>
        </w:rPr>
        <w:t xml:space="preserve"> too. </w:t>
      </w:r>
      <w:r w:rsidRPr="00612E77">
        <w:rPr>
          <w:rStyle w:val="StyleUnderline"/>
        </w:rPr>
        <w:t>Private capitalism</w:t>
      </w:r>
      <w:r w:rsidRPr="0009288C">
        <w:rPr>
          <w:sz w:val="16"/>
        </w:rPr>
        <w:t xml:space="preserve"> (when productive assets are owned by private individuals and groups and when markets rather than state planning dominate the distribution of resources and products) </w:t>
      </w:r>
      <w:r w:rsidRPr="00612E77">
        <w:rPr>
          <w:rStyle w:val="StyleUnderline"/>
        </w:rPr>
        <w:t>has repeatedly demonstrated a tendency to flare out into overproduction and/or asset inflation bubbles that burst with horrific social consequences</w:t>
      </w:r>
      <w:r w:rsidRPr="0009288C">
        <w:rPr>
          <w:sz w:val="16"/>
        </w:rPr>
        <w:t>. E</w:t>
      </w:r>
      <w:r w:rsidRPr="00612E77">
        <w:rPr>
          <w:rStyle w:val="StyleUnderline"/>
        </w:rPr>
        <w:t>ndless reforms, restructurings, and regulations were all justified in the name</w:t>
      </w:r>
      <w:r w:rsidRPr="0009288C">
        <w:rPr>
          <w:sz w:val="16"/>
        </w:rPr>
        <w:t xml:space="preserve"> not only of extricating us from a crisis but also </w:t>
      </w:r>
      <w:r w:rsidRPr="00612E77">
        <w:rPr>
          <w:rStyle w:val="StyleUnderline"/>
        </w:rPr>
        <w:t>finally preventing future crises</w:t>
      </w:r>
      <w:r w:rsidRPr="0009288C">
        <w:rPr>
          <w:sz w:val="16"/>
        </w:rPr>
        <w:t xml:space="preserve"> (as Obama repeated this week). </w:t>
      </w:r>
      <w:r w:rsidRPr="00612E77">
        <w:rPr>
          <w:rStyle w:val="StyleUnderline"/>
        </w:rPr>
        <w:t>They all failed to do that.</w:t>
      </w:r>
      <w:r w:rsidRPr="0009288C">
        <w:rPr>
          <w:rStyle w:val="StyleUnderline"/>
          <w:sz w:val="12"/>
        </w:rPr>
        <w:t>¶</w:t>
      </w:r>
      <w:r w:rsidRPr="0009288C">
        <w:rPr>
          <w:sz w:val="16"/>
        </w:rPr>
        <w:t xml:space="preserve"> </w:t>
      </w:r>
      <w:r w:rsidRPr="00612E77">
        <w:rPr>
          <w:rStyle w:val="Emphasis"/>
        </w:rPr>
        <w:t xml:space="preserve">The tendency to crisis seems </w:t>
      </w:r>
      <w:r w:rsidRPr="0009288C">
        <w:rPr>
          <w:sz w:val="16"/>
        </w:rPr>
        <w:t xml:space="preserve">unstoppable, </w:t>
      </w:r>
      <w:r w:rsidRPr="00612E77">
        <w:rPr>
          <w:rStyle w:val="StyleUnderline"/>
        </w:rPr>
        <w:t>an inherent quality of capitalism</w:t>
      </w:r>
      <w:r w:rsidRPr="0009288C">
        <w:rPr>
          <w:sz w:val="16"/>
        </w:rPr>
        <w:t xml:space="preserve">. </w:t>
      </w:r>
      <w:r w:rsidRPr="00612E77">
        <w:rPr>
          <w:rStyle w:val="StyleUnderline"/>
        </w:rPr>
        <w:t>At best, flare outs were caught before they wreaked major havoc</w:t>
      </w:r>
      <w:r w:rsidRPr="0009288C">
        <w:rPr>
          <w:sz w:val="16"/>
        </w:rPr>
        <w:t xml:space="preserve">, </w:t>
      </w:r>
      <w:r w:rsidRPr="00612E77">
        <w:rPr>
          <w:rStyle w:val="StyleUnderline"/>
        </w:rPr>
        <w:t>although</w:t>
      </w:r>
      <w:r w:rsidRPr="0009288C">
        <w:rPr>
          <w:sz w:val="16"/>
        </w:rPr>
        <w:t xml:space="preserve"> usually </w:t>
      </w:r>
      <w:r w:rsidRPr="00612E77">
        <w:rPr>
          <w:rStyle w:val="StyleUnderline"/>
        </w:rPr>
        <w:t>that only postponed and aggravated that havoc</w:t>
      </w:r>
      <w:r w:rsidRPr="0009288C">
        <w:rPr>
          <w:sz w:val="16"/>
        </w:rPr>
        <w:t>. One recent case in point: the stock market crash of early 2000 was limited in its damaging social consequences (recession, etc.) by an historically unprecedented reduction of interest rates and money supply expansion by Alan Greenspan’s Federal Reserve. The resulting real estate bubble temporarily offset the effects of the stock market’s bubble bursting, but when real estate crashed a few years later, what had been deferred hit catastrophically.</w:t>
      </w:r>
      <w:r w:rsidRPr="0009288C">
        <w:rPr>
          <w:sz w:val="12"/>
        </w:rPr>
        <w:t>¶</w:t>
      </w:r>
      <w:r w:rsidRPr="0009288C">
        <w:rPr>
          <w:sz w:val="16"/>
        </w:rPr>
        <w:t xml:space="preserve"> </w:t>
      </w:r>
      <w:r w:rsidRPr="00612E77">
        <w:rPr>
          <w:rStyle w:val="StyleUnderline"/>
        </w:rPr>
        <w:t>Repeated failure to stop its inherent crisis tendency</w:t>
      </w:r>
      <w:r w:rsidRPr="0009288C">
        <w:rPr>
          <w:sz w:val="16"/>
        </w:rPr>
        <w:t xml:space="preserve"> </w:t>
      </w:r>
      <w:r w:rsidRPr="00612E77">
        <w:rPr>
          <w:rStyle w:val="Emphasis"/>
        </w:rPr>
        <w:t>is beginning to tell on the system</w:t>
      </w:r>
      <w:r w:rsidRPr="0009288C">
        <w:rPr>
          <w:sz w:val="16"/>
        </w:rPr>
        <w:t xml:space="preserve">. The question increasingly insinuates itself even into discourses with a long history of denying its pertinence: </w:t>
      </w:r>
      <w:r w:rsidRPr="00612E77">
        <w:rPr>
          <w:rStyle w:val="Emphasis"/>
        </w:rPr>
        <w:t>has capitalism, qua system, outlived its usefulness</w:t>
      </w:r>
      <w:r w:rsidRPr="0009288C">
        <w:rPr>
          <w:sz w:val="16"/>
        </w:rPr>
        <w:t>?</w:t>
      </w:r>
      <w:r w:rsidRPr="0009288C">
        <w:rPr>
          <w:sz w:val="12"/>
        </w:rPr>
        <w:t>¶</w:t>
      </w:r>
      <w:r w:rsidRPr="0009288C">
        <w:rPr>
          <w:sz w:val="16"/>
        </w:rPr>
        <w:t xml:space="preserve"> </w:t>
      </w:r>
      <w:r w:rsidRPr="00612E77">
        <w:rPr>
          <w:rStyle w:val="Emphasis"/>
        </w:rPr>
        <w:t>Repeated</w:t>
      </w:r>
      <w:r w:rsidRPr="0009288C">
        <w:rPr>
          <w:sz w:val="16"/>
        </w:rPr>
        <w:t xml:space="preserve"> state </w:t>
      </w:r>
      <w:r w:rsidRPr="00612E77">
        <w:rPr>
          <w:rStyle w:val="Emphasis"/>
        </w:rPr>
        <w:t>interventions to rescue private capitalism</w:t>
      </w:r>
      <w:r w:rsidRPr="0009288C">
        <w:rPr>
          <w:sz w:val="16"/>
        </w:rPr>
        <w:t xml:space="preserve"> from its self-destructive crises or from the political movements of its victims yielded longer or shorter periods of state capitalism (when productive assets are owned or significantly controlled or regulated by state officials and when state planning dominates markets as mechanisms of resource and product distribution). Yet state capitalisms </w:t>
      </w:r>
      <w:r w:rsidRPr="00612E77">
        <w:rPr>
          <w:rStyle w:val="Emphasis"/>
        </w:rPr>
        <w:t>have not solved the system’s crisis tendencies either</w:t>
      </w:r>
      <w:r w:rsidRPr="0009288C">
        <w:rPr>
          <w:sz w:val="16"/>
        </w:rPr>
        <w:t xml:space="preserve">. That is why </w:t>
      </w:r>
      <w:r w:rsidRPr="00612E77">
        <w:rPr>
          <w:rStyle w:val="Emphasis"/>
        </w:rPr>
        <w:t>they have repeatedly given way to oscillations back to private capitalism</w:t>
      </w:r>
      <w:r w:rsidRPr="0009288C">
        <w:rPr>
          <w:sz w:val="16"/>
        </w:rPr>
        <w:t xml:space="preserve"> (e.g. the Reagan “revolution” in the US, the end of the USSR, etc.)</w:t>
      </w:r>
      <w:r w:rsidRPr="0009288C">
        <w:rPr>
          <w:sz w:val="12"/>
        </w:rPr>
        <w:t>¶</w:t>
      </w:r>
      <w:r w:rsidRPr="0009288C">
        <w:rPr>
          <w:sz w:val="16"/>
        </w:rPr>
        <w:t xml:space="preserve"> Moreover, the history of FDR’s efforts to counteract the Great Depression teaches fundamental lessons about capitalism as a system that cannot forever be deferred. Si</w:t>
      </w:r>
      <w:r w:rsidRPr="00612E77">
        <w:rPr>
          <w:rStyle w:val="Emphasis"/>
        </w:rPr>
        <w:t>nce the New Deal reforms</w:t>
      </w:r>
      <w:r w:rsidRPr="0009288C">
        <w:rPr>
          <w:sz w:val="16"/>
        </w:rPr>
        <w:t xml:space="preserve"> then </w:t>
      </w:r>
      <w:r w:rsidRPr="00612E77">
        <w:rPr>
          <w:rStyle w:val="Emphasis"/>
        </w:rPr>
        <w:t>all stopped short of transforming the structure of corporations</w:t>
      </w:r>
      <w:r w:rsidRPr="0009288C">
        <w:rPr>
          <w:sz w:val="16"/>
        </w:rPr>
        <w:t xml:space="preserve">, </w:t>
      </w:r>
      <w:r w:rsidRPr="00612E77">
        <w:rPr>
          <w:rStyle w:val="Emphasis"/>
        </w:rPr>
        <w:t>they left in place</w:t>
      </w:r>
      <w:r w:rsidRPr="0009288C">
        <w:rPr>
          <w:sz w:val="16"/>
        </w:rPr>
        <w:t xml:space="preserve"> the corporate </w:t>
      </w:r>
      <w:r w:rsidRPr="00612E77">
        <w:rPr>
          <w:rStyle w:val="Emphasis"/>
        </w:rPr>
        <w:t>boards of directors and shareholders who had both the incentives and resources to evade, undermine and abolish those reforms</w:t>
      </w:r>
      <w:r w:rsidRPr="0009288C">
        <w:rPr>
          <w:sz w:val="16"/>
        </w:rPr>
        <w:t>. Evasion was their focus until the 1970s, and abolition since. Capitalism systematically organizes its key institutions of production – the corporations – such that their boards of directors, in properly performing their assigned tasks, produce crises, then undermine anti-crisis reforms, and thereby reproduce those crises</w:t>
      </w:r>
      <w:r w:rsidRPr="0009288C">
        <w:rPr>
          <w:sz w:val="12"/>
        </w:rPr>
        <w:t>¶</w:t>
      </w:r>
      <w:r w:rsidRPr="0009288C">
        <w:rPr>
          <w:sz w:val="16"/>
        </w:rPr>
        <w:t xml:space="preserve"> Hence, attention is slowly shifting to question the one aspect of capitalism that was never effectively challenged, let alone changed, across the last century and more: the internal organization of corporations. Their </w:t>
      </w:r>
      <w:r w:rsidRPr="00612E77">
        <w:rPr>
          <w:rStyle w:val="Emphasis"/>
        </w:rPr>
        <w:t>decisions about what, where, and how to produce and how to utilize profits are all made not by the</w:t>
      </w:r>
      <w:r w:rsidRPr="0009288C">
        <w:rPr>
          <w:sz w:val="16"/>
        </w:rPr>
        <w:t xml:space="preserve"> mass of </w:t>
      </w:r>
      <w:r w:rsidRPr="00612E77">
        <w:rPr>
          <w:rStyle w:val="Emphasis"/>
        </w:rPr>
        <w:t>workers</w:t>
      </w:r>
      <w:r w:rsidRPr="0009288C">
        <w:rPr>
          <w:sz w:val="16"/>
        </w:rPr>
        <w:t xml:space="preserve"> (nor by the communities they impact) </w:t>
      </w:r>
      <w:r w:rsidRPr="00612E77">
        <w:rPr>
          <w:rStyle w:val="Emphasis"/>
        </w:rPr>
        <w:t>but</w:t>
      </w:r>
      <w:r w:rsidRPr="0009288C">
        <w:rPr>
          <w:sz w:val="16"/>
        </w:rPr>
        <w:t xml:space="preserve"> rather </w:t>
      </w:r>
      <w:r w:rsidRPr="00612E77">
        <w:rPr>
          <w:rStyle w:val="Emphasis"/>
        </w:rPr>
        <w:t>by a board of directors</w:t>
      </w:r>
      <w:r w:rsidRPr="0009288C">
        <w:rPr>
          <w:sz w:val="16"/>
        </w:rPr>
        <w:t xml:space="preserve">. </w:t>
      </w:r>
      <w:r w:rsidRPr="00612E77">
        <w:rPr>
          <w:rStyle w:val="Emphasis"/>
        </w:rPr>
        <w:t>Composed</w:t>
      </w:r>
      <w:r w:rsidRPr="0009288C">
        <w:rPr>
          <w:sz w:val="16"/>
        </w:rPr>
        <w:t xml:space="preserve"> typically </w:t>
      </w:r>
      <w:r w:rsidRPr="00612E77">
        <w:rPr>
          <w:rStyle w:val="Emphasis"/>
        </w:rPr>
        <w:t>of 15-20 individuals</w:t>
      </w:r>
      <w:r w:rsidRPr="0009288C">
        <w:rPr>
          <w:sz w:val="16"/>
        </w:rPr>
        <w:t xml:space="preserve">, corporate </w:t>
      </w:r>
      <w:r w:rsidRPr="00612E77">
        <w:rPr>
          <w:rStyle w:val="Emphasis"/>
        </w:rPr>
        <w:t xml:space="preserve">boards are tiny elites responsible to the only slightly larger elites comprising </w:t>
      </w:r>
      <w:r w:rsidRPr="00612E77">
        <w:rPr>
          <w:rStyle w:val="Emphasis"/>
        </w:rPr>
        <w:lastRenderedPageBreak/>
        <w:t>corporations’ major shareholders</w:t>
      </w:r>
      <w:r w:rsidRPr="0009288C">
        <w:rPr>
          <w:sz w:val="16"/>
        </w:rPr>
        <w:t xml:space="preserve">. </w:t>
      </w:r>
      <w:r w:rsidRPr="00612E77">
        <w:rPr>
          <w:rStyle w:val="Emphasis"/>
        </w:rPr>
        <w:t>Each corporate board is charged</w:t>
      </w:r>
      <w:r w:rsidRPr="0009288C">
        <w:rPr>
          <w:sz w:val="16"/>
        </w:rPr>
        <w:t xml:space="preserve"> by its major shareholders </w:t>
      </w:r>
      <w:r w:rsidRPr="00612E77">
        <w:rPr>
          <w:rStyle w:val="Emphasis"/>
        </w:rPr>
        <w:t>with maximizing profit, market share, growth, or share price</w:t>
      </w:r>
      <w:r w:rsidRPr="0009288C">
        <w:rPr>
          <w:sz w:val="16"/>
        </w:rPr>
        <w:t xml:space="preserve">. </w:t>
      </w:r>
      <w:r w:rsidRPr="00612E77">
        <w:rPr>
          <w:rStyle w:val="Emphasis"/>
        </w:rPr>
        <w:t>The mass of workers has to live with the results of board decisions over which they exercise</w:t>
      </w:r>
      <w:r w:rsidRPr="0009288C">
        <w:rPr>
          <w:sz w:val="16"/>
        </w:rPr>
        <w:t xml:space="preserve"> next to </w:t>
      </w:r>
      <w:r w:rsidRPr="00612E77">
        <w:rPr>
          <w:rStyle w:val="Emphasis"/>
        </w:rPr>
        <w:t>no control.</w:t>
      </w:r>
      <w:r w:rsidRPr="0009288C">
        <w:rPr>
          <w:sz w:val="16"/>
        </w:rPr>
        <w:t xml:space="preserve"> This is a position they share with the communities surrounding and dependent on those same corporations.</w:t>
      </w:r>
      <w:r w:rsidRPr="0009288C">
        <w:rPr>
          <w:sz w:val="12"/>
        </w:rPr>
        <w:t>¶</w:t>
      </w:r>
      <w:r w:rsidRPr="0009288C">
        <w:rPr>
          <w:sz w:val="16"/>
        </w:rPr>
        <w:t xml:space="preserve"> This </w:t>
      </w:r>
      <w:r w:rsidRPr="00612E77">
        <w:rPr>
          <w:rStyle w:val="Emphasis"/>
        </w:rPr>
        <w:t>capitalist organization of the corporation consistently generates</w:t>
      </w:r>
      <w:r w:rsidRPr="0009288C">
        <w:rPr>
          <w:sz w:val="16"/>
        </w:rPr>
        <w:t xml:space="preserve"> investment, production, financial, marketing, and employment </w:t>
      </w:r>
      <w:r w:rsidRPr="00612E77">
        <w:rPr>
          <w:rStyle w:val="Emphasis"/>
        </w:rPr>
        <w:t>decisions that produce systemic instability</w:t>
      </w:r>
      <w:r w:rsidRPr="0009288C">
        <w:rPr>
          <w:sz w:val="16"/>
        </w:rPr>
        <w:t xml:space="preserve"> – economic crises. </w:t>
      </w:r>
      <w:r w:rsidRPr="00612E77">
        <w:rPr>
          <w:rStyle w:val="Emphasis"/>
        </w:rPr>
        <w:t>Much as this bipolar system brought us to peak oil by its expansions</w:t>
      </w:r>
      <w:r w:rsidRPr="0009288C">
        <w:rPr>
          <w:sz w:val="16"/>
        </w:rPr>
        <w:t xml:space="preserve">, so </w:t>
      </w:r>
      <w:r w:rsidRPr="00612E77">
        <w:rPr>
          <w:rStyle w:val="Emphasis"/>
        </w:rPr>
        <w:t>its contractions have now brought us to peak capitalism</w:t>
      </w:r>
      <w:r w:rsidRPr="0009288C">
        <w:rPr>
          <w:sz w:val="16"/>
        </w:rPr>
        <w:t xml:space="preserve">. </w:t>
      </w:r>
      <w:r w:rsidRPr="00612E77">
        <w:rPr>
          <w:rStyle w:val="Emphasis"/>
        </w:rPr>
        <w:t>This system’s</w:t>
      </w:r>
      <w:r w:rsidRPr="0009288C">
        <w:rPr>
          <w:sz w:val="16"/>
        </w:rPr>
        <w:t xml:space="preserve"> profoundly </w:t>
      </w:r>
      <w:r w:rsidRPr="00612E77">
        <w:rPr>
          <w:rStyle w:val="Emphasis"/>
        </w:rPr>
        <w:t>undemocratic organization of production demands radical transformation.</w:t>
      </w:r>
      <w:r w:rsidRPr="0009288C">
        <w:rPr>
          <w:rStyle w:val="Emphasis"/>
          <w:b w:val="0"/>
          <w:sz w:val="12"/>
        </w:rPr>
        <w:t>¶</w:t>
      </w:r>
      <w:r w:rsidRPr="0009288C">
        <w:rPr>
          <w:sz w:val="16"/>
        </w:rPr>
        <w:t xml:space="preserve"> </w:t>
      </w:r>
      <w:r w:rsidRPr="00612E77">
        <w:rPr>
          <w:rStyle w:val="Emphasis"/>
        </w:rPr>
        <w:t>Suppose</w:t>
      </w:r>
      <w:r w:rsidRPr="0009288C">
        <w:rPr>
          <w:sz w:val="16"/>
        </w:rPr>
        <w:t xml:space="preserve">, as one such transformation, </w:t>
      </w:r>
      <w:r w:rsidRPr="00612E77">
        <w:rPr>
          <w:rStyle w:val="Emphasis"/>
        </w:rPr>
        <w:t>that workers undertook to function as their own board of</w:t>
      </w:r>
      <w:r w:rsidRPr="0009288C">
        <w:rPr>
          <w:sz w:val="16"/>
        </w:rPr>
        <w:t xml:space="preserve"> </w:t>
      </w:r>
      <w:r w:rsidRPr="00612E77">
        <w:rPr>
          <w:rStyle w:val="Emphasis"/>
        </w:rPr>
        <w:t>directors</w:t>
      </w:r>
      <w:r w:rsidRPr="0009288C">
        <w:rPr>
          <w:sz w:val="16"/>
        </w:rPr>
        <w:t xml:space="preserve">. All weekly job descriptions would henceforth specify four days of particular production tasks and one day participating in collective decisions about what, how and where to produce and what to do with profits. </w:t>
      </w:r>
      <w:r w:rsidRPr="00612E77">
        <w:rPr>
          <w:rStyle w:val="Emphasis"/>
        </w:rPr>
        <w:t>Having required political autocracy to give way to democratic mechanisms, workers would then have achieved the same in relation to the economic autocracy that structures capitalist corporations</w:t>
      </w:r>
      <w:r w:rsidRPr="0009288C">
        <w:rPr>
          <w:sz w:val="16"/>
        </w:rPr>
        <w:t xml:space="preserve">. </w:t>
      </w:r>
      <w:r w:rsidRPr="00612E77">
        <w:rPr>
          <w:rStyle w:val="Emphasis"/>
        </w:rPr>
        <w:t>The economy and society would then evolve</w:t>
      </w:r>
      <w:r w:rsidRPr="0009288C">
        <w:rPr>
          <w:sz w:val="16"/>
        </w:rPr>
        <w:t xml:space="preserve"> very </w:t>
      </w:r>
      <w:r w:rsidRPr="00612E77">
        <w:rPr>
          <w:rStyle w:val="Emphasis"/>
        </w:rPr>
        <w:t>differently from the capitalist pattern</w:t>
      </w:r>
      <w:r w:rsidRPr="0009288C">
        <w:rPr>
          <w:sz w:val="16"/>
        </w:rPr>
        <w:t xml:space="preserve">. </w:t>
      </w:r>
      <w:r w:rsidRPr="00612E77">
        <w:rPr>
          <w:rStyle w:val="StyleUnderline"/>
        </w:rPr>
        <w:t>If we are to redesign our interactions with nature</w:t>
      </w:r>
      <w:r w:rsidRPr="0009288C">
        <w:rPr>
          <w:sz w:val="16"/>
        </w:rPr>
        <w:t xml:space="preserve"> taking account of peak oil, </w:t>
      </w:r>
      <w:r w:rsidRPr="00612E77">
        <w:rPr>
          <w:rStyle w:val="StyleUnderline"/>
        </w:rPr>
        <w:t>why not redesign our enterprise structures to take account of the history of failed efforts to contain capitalism’s crisis-producing dysfunction.</w:t>
      </w:r>
      <w:r w:rsidRPr="0009288C">
        <w:rPr>
          <w:rStyle w:val="StyleUnderline"/>
          <w:sz w:val="12"/>
        </w:rPr>
        <w:t xml:space="preserve">¶ </w:t>
      </w:r>
    </w:p>
    <w:p w14:paraId="632F8A80" w14:textId="77777777" w:rsidR="007B5BFA" w:rsidRPr="00612E77" w:rsidRDefault="007B5BFA" w:rsidP="007B5BFA">
      <w:pPr>
        <w:rPr>
          <w:rStyle w:val="StyleUnderline"/>
        </w:rPr>
      </w:pPr>
    </w:p>
    <w:p w14:paraId="31E13AFA" w14:textId="77777777" w:rsidR="007B5BFA" w:rsidRDefault="007B5BFA" w:rsidP="007B5BFA"/>
    <w:p w14:paraId="28A05792" w14:textId="77777777" w:rsidR="007B5BFA" w:rsidRDefault="007B5BFA" w:rsidP="007B5BFA">
      <w:pPr>
        <w:pStyle w:val="Heading4"/>
      </w:pPr>
      <w:r>
        <w:t>Peak oil makes violent collapse inevitable - try or die for the alt</w:t>
      </w:r>
    </w:p>
    <w:p w14:paraId="2A4C5235" w14:textId="77777777" w:rsidR="007B5BFA" w:rsidRDefault="007B5BFA" w:rsidP="007B5BFA">
      <w:r>
        <w:t xml:space="preserve">Klaas </w:t>
      </w:r>
      <w:r w:rsidRPr="005240ED">
        <w:rPr>
          <w:rStyle w:val="Style13ptBold"/>
        </w:rPr>
        <w:t>V</w:t>
      </w:r>
      <w:r>
        <w:t>, 1-17-</w:t>
      </w:r>
      <w:r w:rsidRPr="005240ED">
        <w:rPr>
          <w:rStyle w:val="Style13ptBold"/>
        </w:rPr>
        <w:t>2014</w:t>
      </w:r>
      <w:r>
        <w:t>, ("</w:t>
      </w:r>
      <w:r w:rsidRPr="005240ED">
        <w:t>CAPITALISM, PEAK OIL, AND ENDLESS CRISIS</w:t>
      </w:r>
      <w:r>
        <w:t xml:space="preserve">", </w:t>
      </w:r>
      <w:r w:rsidRPr="00EE1017">
        <w:t>http://anti-imperialism.com/2014/01/17/capitalism-peak-oil-and-endless-crisis/</w:t>
      </w:r>
      <w:r>
        <w:t>)</w:t>
      </w:r>
    </w:p>
    <w:p w14:paraId="4CFA90BF" w14:textId="77777777" w:rsidR="007B5BFA" w:rsidRPr="0009288C" w:rsidRDefault="007B5BFA" w:rsidP="007B5BFA">
      <w:pPr>
        <w:rPr>
          <w:sz w:val="16"/>
        </w:rPr>
      </w:pPr>
      <w:r w:rsidRPr="0009288C">
        <w:rPr>
          <w:sz w:val="16"/>
        </w:rPr>
        <w:t>Let’s start with a simple definition from Wikipedia: “</w:t>
      </w:r>
      <w:r w:rsidRPr="00612E77">
        <w:rPr>
          <w:rStyle w:val="StyleUnderline"/>
        </w:rPr>
        <w:t>The Hubbert peak theory says that</w:t>
      </w:r>
      <w:r w:rsidRPr="0009288C">
        <w:rPr>
          <w:sz w:val="16"/>
        </w:rPr>
        <w:t xml:space="preserve"> for any given geographical area, from an individual oil-producing region to the planet as a whole, </w:t>
      </w:r>
      <w:r w:rsidRPr="00612E77">
        <w:rPr>
          <w:rStyle w:val="StyleUnderline"/>
        </w:rPr>
        <w:t>the rate of petroleum production tends to follow a bell-shaped curve</w:t>
      </w:r>
      <w:r w:rsidRPr="0009288C">
        <w:rPr>
          <w:sz w:val="16"/>
        </w:rPr>
        <w:t>. It is one of the primary theories on peak oil.”</w:t>
      </w:r>
      <w:r w:rsidRPr="0009288C">
        <w:rPr>
          <w:sz w:val="12"/>
        </w:rPr>
        <w:t>¶</w:t>
      </w:r>
      <w:r w:rsidRPr="0009288C">
        <w:rPr>
          <w:sz w:val="16"/>
        </w:rPr>
        <w:t xml:space="preserve"> In an article by the Guardian’s Nafeez Ahmed, a renowned geologist formerly working for British Petroleum, Richard G. </w:t>
      </w:r>
      <w:r w:rsidRPr="00612E77">
        <w:rPr>
          <w:rStyle w:val="StyleUnderline"/>
        </w:rPr>
        <w:t>Miller, has said oil production has peaked around 2008</w:t>
      </w:r>
      <w:r w:rsidRPr="0009288C">
        <w:rPr>
          <w:sz w:val="16"/>
        </w:rPr>
        <w:t xml:space="preserve">. As you are reading this, </w:t>
      </w:r>
      <w:r w:rsidRPr="00612E77">
        <w:rPr>
          <w:rStyle w:val="StyleUnderline"/>
        </w:rPr>
        <w:t>37 countries in the world’s oil production has already peaked</w:t>
      </w:r>
      <w:r w:rsidRPr="0009288C">
        <w:rPr>
          <w:sz w:val="16"/>
        </w:rPr>
        <w:t>, with a resulting decline in global oil production of 4.1%, equivalent to 3.5 million b/d (barrels a day) a year. Richard G. Miller:</w:t>
      </w:r>
      <w:r w:rsidRPr="0009288C">
        <w:rPr>
          <w:sz w:val="12"/>
        </w:rPr>
        <w:t>¶</w:t>
      </w:r>
      <w:r w:rsidRPr="0009288C">
        <w:rPr>
          <w:sz w:val="16"/>
        </w:rPr>
        <w:t xml:space="preserve"> “</w:t>
      </w:r>
      <w:r w:rsidRPr="00612E77">
        <w:rPr>
          <w:rStyle w:val="StyleUnderline"/>
        </w:rPr>
        <w:t>We need new production equal to a new Saudi Arabia every 3 to 4 years to maintain and grow suppl</w:t>
      </w:r>
      <w:r w:rsidRPr="0009288C">
        <w:rPr>
          <w:sz w:val="16"/>
        </w:rPr>
        <w:t xml:space="preserve">y… New </w:t>
      </w:r>
      <w:r w:rsidRPr="00612E77">
        <w:rPr>
          <w:rStyle w:val="StyleUnderline"/>
        </w:rPr>
        <w:t>discoveries have not matched consumption since 1986</w:t>
      </w:r>
      <w:r w:rsidRPr="0009288C">
        <w:rPr>
          <w:sz w:val="16"/>
        </w:rPr>
        <w:t xml:space="preserve">. </w:t>
      </w:r>
      <w:r w:rsidRPr="00612E77">
        <w:rPr>
          <w:rStyle w:val="StyleUnderline"/>
        </w:rPr>
        <w:t>We are drawing down on our reserves</w:t>
      </w:r>
      <w:r w:rsidRPr="0009288C">
        <w:rPr>
          <w:sz w:val="16"/>
        </w:rPr>
        <w:t xml:space="preserve">, even though reserves are apparently climbing every year. </w:t>
      </w:r>
      <w:r w:rsidRPr="00612E77">
        <w:rPr>
          <w:rStyle w:val="StyleUnderline"/>
        </w:rPr>
        <w:t>Reserves are growing due to better technology in old fields, raising the amount we can recover – but production is still falling at 4.1%</w:t>
      </w:r>
      <w:r w:rsidRPr="0009288C">
        <w:rPr>
          <w:sz w:val="16"/>
        </w:rPr>
        <w:t xml:space="preserve"> p.a. [</w:t>
      </w:r>
      <w:r w:rsidRPr="00612E77">
        <w:rPr>
          <w:rStyle w:val="StyleUnderline"/>
        </w:rPr>
        <w:t>per annum</w:t>
      </w:r>
      <w:r w:rsidRPr="0009288C">
        <w:rPr>
          <w:sz w:val="16"/>
        </w:rPr>
        <w:t xml:space="preserve">]. […] </w:t>
      </w:r>
      <w:r w:rsidRPr="00612E77">
        <w:rPr>
          <w:rStyle w:val="StyleUnderline"/>
        </w:rPr>
        <w:t>Production of conventional</w:t>
      </w:r>
      <w:r w:rsidRPr="0009288C">
        <w:rPr>
          <w:sz w:val="16"/>
        </w:rPr>
        <w:t xml:space="preserve"> liquid </w:t>
      </w:r>
      <w:r w:rsidRPr="00612E77">
        <w:rPr>
          <w:rStyle w:val="StyleUnderline"/>
        </w:rPr>
        <w:t>oil has been flat since 2008</w:t>
      </w:r>
      <w:r w:rsidRPr="0009288C">
        <w:rPr>
          <w:sz w:val="16"/>
        </w:rPr>
        <w:t xml:space="preserve">. </w:t>
      </w:r>
      <w:r w:rsidRPr="00612E77">
        <w:rPr>
          <w:rStyle w:val="StyleUnderline"/>
        </w:rPr>
        <w:t>Growth in</w:t>
      </w:r>
      <w:r w:rsidRPr="0009288C">
        <w:rPr>
          <w:sz w:val="16"/>
        </w:rPr>
        <w:t xml:space="preserve"> liquid </w:t>
      </w:r>
      <w:r w:rsidRPr="00612E77">
        <w:rPr>
          <w:rStyle w:val="StyleUnderline"/>
        </w:rPr>
        <w:t>supply since then has been largely of natural gas liquids</w:t>
      </w:r>
      <w:r w:rsidRPr="0009288C">
        <w:rPr>
          <w:sz w:val="16"/>
        </w:rPr>
        <w:t xml:space="preserve"> [NGL]- ethane, propane, butane, pentane – and oil-sand bitumen.”</w:t>
      </w:r>
      <w:r w:rsidRPr="0009288C">
        <w:rPr>
          <w:sz w:val="12"/>
        </w:rPr>
        <w:t>¶</w:t>
      </w:r>
      <w:r w:rsidRPr="0009288C">
        <w:rPr>
          <w:sz w:val="16"/>
        </w:rPr>
        <w:t xml:space="preserve"> </w:t>
      </w:r>
      <w:r w:rsidRPr="00612E77">
        <w:rPr>
          <w:rStyle w:val="Emphasis"/>
        </w:rPr>
        <w:t>Miller also responded to those</w:t>
      </w:r>
      <w:r w:rsidRPr="0009288C">
        <w:rPr>
          <w:sz w:val="16"/>
        </w:rPr>
        <w:t xml:space="preserve"> who have been dismissing peak oil as a systemic problem </w:t>
      </w:r>
      <w:r w:rsidRPr="00612E77">
        <w:rPr>
          <w:rStyle w:val="Emphasis"/>
        </w:rPr>
        <w:t>appealing to shale oil and oil sands</w:t>
      </w:r>
      <w:r w:rsidRPr="0009288C">
        <w:rPr>
          <w:sz w:val="16"/>
        </w:rPr>
        <w:t>:</w:t>
      </w:r>
      <w:r w:rsidRPr="0009288C">
        <w:rPr>
          <w:sz w:val="12"/>
        </w:rPr>
        <w:t>¶</w:t>
      </w:r>
      <w:r w:rsidRPr="0009288C">
        <w:rPr>
          <w:sz w:val="16"/>
        </w:rPr>
        <w:t xml:space="preserve"> “</w:t>
      </w:r>
      <w:r w:rsidRPr="00612E77">
        <w:rPr>
          <w:rStyle w:val="Emphasis"/>
        </w:rPr>
        <w:t>Greater reliance upon tight</w:t>
      </w:r>
      <w:r w:rsidRPr="0009288C">
        <w:rPr>
          <w:sz w:val="16"/>
        </w:rPr>
        <w:t xml:space="preserve"> oil </w:t>
      </w:r>
      <w:r w:rsidRPr="00612E77">
        <w:rPr>
          <w:rStyle w:val="Emphasis"/>
        </w:rPr>
        <w:t>resources produced using hydraulic fracturing will exacerbate any rising trend in global average decline rates, since these wells have no plateau and decline extremely fast</w:t>
      </w:r>
      <w:r w:rsidRPr="0009288C">
        <w:rPr>
          <w:sz w:val="16"/>
        </w:rPr>
        <w:t xml:space="preserve"> – for example, </w:t>
      </w:r>
      <w:r w:rsidRPr="00612E77">
        <w:rPr>
          <w:rStyle w:val="Emphasis"/>
        </w:rPr>
        <w:t>by 90% or more in the first 5 years.</w:t>
      </w:r>
      <w:r w:rsidRPr="0009288C">
        <w:rPr>
          <w:sz w:val="16"/>
        </w:rPr>
        <w:t xml:space="preserve"> […] [T]he Canadian oil sands will deliver only 5 mb per day by 2030, which represents less than 6% of the IEA projection of all-liquids production by that date.”</w:t>
      </w:r>
      <w:r w:rsidRPr="0009288C">
        <w:rPr>
          <w:sz w:val="12"/>
        </w:rPr>
        <w:t>¶</w:t>
      </w:r>
      <w:r w:rsidRPr="0009288C">
        <w:rPr>
          <w:sz w:val="16"/>
        </w:rPr>
        <w:t xml:space="preserve"> Miller also recognized the possibility for these </w:t>
      </w:r>
      <w:r w:rsidRPr="00612E77">
        <w:rPr>
          <w:rStyle w:val="Emphasis"/>
        </w:rPr>
        <w:t>alternatives</w:t>
      </w:r>
      <w:r w:rsidRPr="0009288C">
        <w:rPr>
          <w:sz w:val="16"/>
        </w:rPr>
        <w:t xml:space="preserve"> to </w:t>
      </w:r>
      <w:r w:rsidRPr="00612E77">
        <w:rPr>
          <w:rStyle w:val="Emphasis"/>
        </w:rPr>
        <w:t xml:space="preserve">alleviate the pressure on economic growth, but only for a </w:t>
      </w:r>
      <w:r w:rsidRPr="0009288C">
        <w:rPr>
          <w:sz w:val="16"/>
        </w:rPr>
        <w:t xml:space="preserve">relatively </w:t>
      </w:r>
      <w:r w:rsidRPr="00612E77">
        <w:rPr>
          <w:rStyle w:val="Emphasis"/>
        </w:rPr>
        <w:t xml:space="preserve">short period </w:t>
      </w:r>
      <w:r w:rsidRPr="0009288C">
        <w:rPr>
          <w:sz w:val="16"/>
        </w:rPr>
        <w:t xml:space="preserve">of time, </w:t>
      </w:r>
      <w:r w:rsidRPr="00612E77">
        <w:rPr>
          <w:rStyle w:val="StyleUnderline"/>
        </w:rPr>
        <w:t xml:space="preserve">pointing out that tight oil production is likely to peak </w:t>
      </w:r>
      <w:r w:rsidRPr="0009288C">
        <w:rPr>
          <w:sz w:val="16"/>
        </w:rPr>
        <w:t>itself</w:t>
      </w:r>
      <w:r w:rsidRPr="00612E77">
        <w:rPr>
          <w:rStyle w:val="StyleUnderline"/>
        </w:rPr>
        <w:t xml:space="preserve"> before 2020</w:t>
      </w:r>
      <w:r w:rsidRPr="0009288C">
        <w:rPr>
          <w:sz w:val="16"/>
        </w:rPr>
        <w:t>, not enough to replace the US’ current 9 million b/d of imports.</w:t>
      </w:r>
      <w:r w:rsidRPr="0009288C">
        <w:rPr>
          <w:sz w:val="12"/>
        </w:rPr>
        <w:t>¶</w:t>
      </w:r>
      <w:r w:rsidRPr="0009288C">
        <w:rPr>
          <w:sz w:val="16"/>
        </w:rPr>
        <w:t xml:space="preserve"> Beca</w:t>
      </w:r>
      <w:r w:rsidRPr="00612E77">
        <w:rPr>
          <w:rStyle w:val="StyleUnderline"/>
        </w:rPr>
        <w:t>use of the abundance of oil in certain areas of the world</w:t>
      </w:r>
      <w:r w:rsidRPr="0009288C">
        <w:rPr>
          <w:sz w:val="16"/>
        </w:rPr>
        <w:t xml:space="preserve">, </w:t>
      </w:r>
      <w:r w:rsidRPr="00612E77">
        <w:rPr>
          <w:rStyle w:val="StyleUnderline"/>
        </w:rPr>
        <w:t>accompanied by</w:t>
      </w:r>
      <w:r w:rsidRPr="0009288C">
        <w:rPr>
          <w:sz w:val="16"/>
        </w:rPr>
        <w:t xml:space="preserve"> a peculiar </w:t>
      </w:r>
      <w:r w:rsidRPr="00612E77">
        <w:rPr>
          <w:rStyle w:val="StyleUnderline"/>
        </w:rPr>
        <w:t>profitability</w:t>
      </w:r>
      <w:r w:rsidRPr="0009288C">
        <w:rPr>
          <w:sz w:val="16"/>
        </w:rPr>
        <w:t xml:space="preserve"> of capital, </w:t>
      </w:r>
      <w:r w:rsidRPr="00E857CE">
        <w:rPr>
          <w:rStyle w:val="StyleUnderline"/>
        </w:rPr>
        <w:t>the world oil sector presents a very high</w:t>
      </w:r>
      <w:r w:rsidRPr="0009288C">
        <w:rPr>
          <w:sz w:val="16"/>
        </w:rPr>
        <w:t xml:space="preserve"> level of geographical </w:t>
      </w:r>
      <w:r w:rsidRPr="00E857CE">
        <w:rPr>
          <w:rStyle w:val="StyleUnderline"/>
        </w:rPr>
        <w:t>centralization and concentration of capital</w:t>
      </w:r>
      <w:r w:rsidRPr="0009288C">
        <w:rPr>
          <w:sz w:val="16"/>
        </w:rPr>
        <w:t xml:space="preserve">, </w:t>
      </w:r>
      <w:r w:rsidRPr="00E857CE">
        <w:rPr>
          <w:rStyle w:val="StyleUnderline"/>
        </w:rPr>
        <w:t>with</w:t>
      </w:r>
      <w:r w:rsidRPr="0009288C">
        <w:rPr>
          <w:sz w:val="16"/>
        </w:rPr>
        <w:t xml:space="preserve"> approximately </w:t>
      </w:r>
      <w:r w:rsidRPr="00E857CE">
        <w:rPr>
          <w:rStyle w:val="StyleUnderline"/>
        </w:rPr>
        <w:t>100 fields producing 50% of the global supply</w:t>
      </w:r>
      <w:r w:rsidRPr="0009288C">
        <w:rPr>
          <w:sz w:val="16"/>
        </w:rPr>
        <w:t xml:space="preserve">, 25 producing 25% of it and a single field, the Ghawar field of Saudi Arabia, producing around 7%. </w:t>
      </w:r>
      <w:r w:rsidRPr="00E857CE">
        <w:rPr>
          <w:rStyle w:val="StyleUnderline"/>
        </w:rPr>
        <w:t>Most of these fields are old and</w:t>
      </w:r>
      <w:r w:rsidRPr="0009288C">
        <w:rPr>
          <w:sz w:val="16"/>
        </w:rPr>
        <w:t xml:space="preserve"> well </w:t>
      </w:r>
      <w:r w:rsidRPr="00E857CE">
        <w:rPr>
          <w:rStyle w:val="StyleUnderline"/>
        </w:rPr>
        <w:t>past their peak, with</w:t>
      </w:r>
      <w:r w:rsidRPr="0009288C">
        <w:rPr>
          <w:sz w:val="16"/>
        </w:rPr>
        <w:t xml:space="preserve"> the </w:t>
      </w:r>
      <w:r w:rsidRPr="00E857CE">
        <w:rPr>
          <w:rStyle w:val="StyleUnderline"/>
        </w:rPr>
        <w:t>others likely to enter decline within the next decade.</w:t>
      </w:r>
      <w:r w:rsidRPr="0009288C">
        <w:rPr>
          <w:rStyle w:val="StyleUnderline"/>
          <w:sz w:val="12"/>
        </w:rPr>
        <w:t xml:space="preserve">¶ </w:t>
      </w:r>
      <w:r w:rsidRPr="0009288C">
        <w:rPr>
          <w:sz w:val="16"/>
        </w:rPr>
        <w:t xml:space="preserve">Miller argued that conditions are such that, despite volatility, </w:t>
      </w:r>
      <w:r w:rsidRPr="00E857CE">
        <w:rPr>
          <w:rStyle w:val="StyleUnderline"/>
        </w:rPr>
        <w:t>prices can never return to pre-2004 levels</w:t>
      </w:r>
      <w:r w:rsidRPr="0009288C">
        <w:rPr>
          <w:sz w:val="16"/>
        </w:rPr>
        <w:t>, saying “it is highly likely that when the US pays more than 4% of its GDP for oil, or more than 10% of GDP for primary energy, the economy declines as money is sucked into buying fuel instead of other goods and service”.</w:t>
      </w:r>
      <w:r w:rsidRPr="0009288C">
        <w:rPr>
          <w:sz w:val="12"/>
        </w:rPr>
        <w:t>¶</w:t>
      </w:r>
      <w:r w:rsidRPr="0009288C">
        <w:rPr>
          <w:sz w:val="16"/>
        </w:rPr>
        <w:t xml:space="preserve"> </w:t>
      </w:r>
      <w:r w:rsidRPr="00E857CE">
        <w:rPr>
          <w:rStyle w:val="StyleUnderline"/>
        </w:rPr>
        <w:t>What can a Marxist conclude from this</w:t>
      </w:r>
      <w:r w:rsidRPr="0009288C">
        <w:rPr>
          <w:sz w:val="16"/>
        </w:rPr>
        <w:t xml:space="preserve"> open </w:t>
      </w:r>
      <w:r w:rsidRPr="00E857CE">
        <w:rPr>
          <w:rStyle w:val="StyleUnderline"/>
        </w:rPr>
        <w:t>admission of capitalist contradiction</w:t>
      </w:r>
      <w:r w:rsidRPr="0009288C">
        <w:rPr>
          <w:sz w:val="16"/>
        </w:rPr>
        <w:t xml:space="preserve"> and desperation?</w:t>
      </w:r>
      <w:r w:rsidRPr="0009288C">
        <w:rPr>
          <w:sz w:val="12"/>
        </w:rPr>
        <w:t>¶</w:t>
      </w:r>
      <w:r w:rsidRPr="0009288C">
        <w:rPr>
          <w:sz w:val="16"/>
        </w:rPr>
        <w:t xml:space="preserve"> This is the most important realization: </w:t>
      </w:r>
      <w:r w:rsidRPr="00E857CE">
        <w:rPr>
          <w:rStyle w:val="StyleUnderline"/>
        </w:rPr>
        <w:t xml:space="preserve">capitalist crisis is now necessarily </w:t>
      </w:r>
      <w:r w:rsidRPr="00E857CE">
        <w:rPr>
          <w:rStyle w:val="StyleUnderline"/>
        </w:rPr>
        <w:lastRenderedPageBreak/>
        <w:t>endless. There is a crossroad in front of humanity</w:t>
      </w:r>
      <w:r w:rsidRPr="0009288C">
        <w:rPr>
          <w:sz w:val="16"/>
        </w:rPr>
        <w:t xml:space="preserve"> as a whole and its interest in survival: </w:t>
      </w:r>
      <w:r w:rsidRPr="00E857CE">
        <w:rPr>
          <w:rStyle w:val="StyleUnderline"/>
        </w:rPr>
        <w:t>either end the capitalist mode of production</w:t>
      </w:r>
      <w:r w:rsidRPr="0009288C">
        <w:rPr>
          <w:sz w:val="16"/>
        </w:rPr>
        <w:t xml:space="preserve">, </w:t>
      </w:r>
      <w:r w:rsidRPr="00E857CE">
        <w:rPr>
          <w:rStyle w:val="StyleUnderline"/>
        </w:rPr>
        <w:t>or accept</w:t>
      </w:r>
      <w:r w:rsidRPr="0009288C">
        <w:rPr>
          <w:sz w:val="16"/>
        </w:rPr>
        <w:t xml:space="preserve"> the inevitability of </w:t>
      </w:r>
      <w:r w:rsidRPr="00E857CE">
        <w:rPr>
          <w:rStyle w:val="StyleUnderline"/>
        </w:rPr>
        <w:t>a Malthusian nightmare of more hunger, more wars over resources, increasingly</w:t>
      </w:r>
      <w:r w:rsidRPr="0009288C">
        <w:rPr>
          <w:sz w:val="16"/>
        </w:rPr>
        <w:t xml:space="preserve"> social </w:t>
      </w:r>
      <w:r w:rsidRPr="00E857CE">
        <w:rPr>
          <w:rStyle w:val="StyleUnderline"/>
        </w:rPr>
        <w:t>Darwinist methods of population control</w:t>
      </w:r>
      <w:r w:rsidRPr="0009288C">
        <w:rPr>
          <w:sz w:val="16"/>
        </w:rPr>
        <w:t xml:space="preserve">, </w:t>
      </w:r>
      <w:r w:rsidRPr="00E857CE">
        <w:rPr>
          <w:rStyle w:val="StyleUnderline"/>
        </w:rPr>
        <w:t>and whatever will be needed to maintain the rule of capital at the expense of everyone else</w:t>
      </w:r>
      <w:r w:rsidRPr="0009288C">
        <w:rPr>
          <w:sz w:val="16"/>
        </w:rPr>
        <w:t>.</w:t>
      </w:r>
      <w:r w:rsidRPr="0009288C">
        <w:rPr>
          <w:sz w:val="12"/>
        </w:rPr>
        <w:t>¶</w:t>
      </w:r>
      <w:r w:rsidRPr="0009288C">
        <w:rPr>
          <w:sz w:val="16"/>
        </w:rPr>
        <w:t xml:space="preserve"> </w:t>
      </w:r>
      <w:r w:rsidRPr="00E857CE">
        <w:rPr>
          <w:rStyle w:val="StyleUnderline"/>
        </w:rPr>
        <w:t>Without a steady and cheap supply of oil</w:t>
      </w:r>
      <w:r w:rsidRPr="0009288C">
        <w:rPr>
          <w:sz w:val="16"/>
        </w:rPr>
        <w:t xml:space="preserve">, </w:t>
      </w:r>
      <w:r w:rsidRPr="00E857CE">
        <w:rPr>
          <w:rStyle w:val="StyleUnderline"/>
        </w:rPr>
        <w:t>there is no capitalism</w:t>
      </w:r>
      <w:r w:rsidRPr="0009288C">
        <w:rPr>
          <w:sz w:val="16"/>
        </w:rPr>
        <w:t xml:space="preserve">; </w:t>
      </w:r>
      <w:r w:rsidRPr="00E857CE">
        <w:rPr>
          <w:rStyle w:val="StyleUnderline"/>
        </w:rPr>
        <w:t>oil is its blood</w:t>
      </w:r>
      <w:r w:rsidRPr="0009288C">
        <w:rPr>
          <w:sz w:val="16"/>
        </w:rPr>
        <w:t xml:space="preserve">. </w:t>
      </w:r>
      <w:r w:rsidRPr="00FC4655">
        <w:rPr>
          <w:rStyle w:val="StyleUnderline"/>
        </w:rPr>
        <w:t>Capital</w:t>
      </w:r>
      <w:r w:rsidRPr="0009288C">
        <w:rPr>
          <w:sz w:val="16"/>
        </w:rPr>
        <w:t xml:space="preserve"> accumulation </w:t>
      </w:r>
      <w:r w:rsidRPr="00FC4655">
        <w:rPr>
          <w:rStyle w:val="StyleUnderline"/>
        </w:rPr>
        <w:t>requires an energy sources which tendentially increases its potential supply</w:t>
      </w:r>
      <w:r w:rsidRPr="0009288C">
        <w:rPr>
          <w:sz w:val="16"/>
        </w:rPr>
        <w:t xml:space="preserve">; </w:t>
      </w:r>
      <w:r w:rsidRPr="00FC4655">
        <w:rPr>
          <w:rStyle w:val="StyleUnderline"/>
        </w:rPr>
        <w:t>no such</w:t>
      </w:r>
      <w:r w:rsidRPr="0009288C">
        <w:rPr>
          <w:sz w:val="16"/>
        </w:rPr>
        <w:t xml:space="preserve"> energy </w:t>
      </w:r>
      <w:r w:rsidRPr="00FC4655">
        <w:rPr>
          <w:rStyle w:val="StyleUnderline"/>
        </w:rPr>
        <w:t>source exists, and even if one was found</w:t>
      </w:r>
      <w:r w:rsidRPr="0009288C">
        <w:rPr>
          <w:sz w:val="16"/>
        </w:rPr>
        <w:t xml:space="preserve">, </w:t>
      </w:r>
      <w:r w:rsidRPr="00FC4655">
        <w:rPr>
          <w:rStyle w:val="StyleUnderline"/>
        </w:rPr>
        <w:t>every part of the technological</w:t>
      </w:r>
      <w:r w:rsidRPr="0009288C">
        <w:rPr>
          <w:sz w:val="16"/>
        </w:rPr>
        <w:t xml:space="preserve"> </w:t>
      </w:r>
      <w:r w:rsidRPr="00FC4655">
        <w:rPr>
          <w:rStyle w:val="StyleUnderline"/>
        </w:rPr>
        <w:t>infrastructure</w:t>
      </w:r>
      <w:r w:rsidRPr="0009288C">
        <w:rPr>
          <w:sz w:val="16"/>
        </w:rPr>
        <w:t xml:space="preserve"> of capitalist society, </w:t>
      </w:r>
      <w:r w:rsidRPr="00FC4655">
        <w:rPr>
          <w:rStyle w:val="StyleUnderline"/>
        </w:rPr>
        <w:t>running on oil, would take a long time to be retooled or dismantled to give way to new infrastructure running on this new energy source</w:t>
      </w:r>
      <w:r w:rsidRPr="0009288C">
        <w:rPr>
          <w:sz w:val="16"/>
        </w:rPr>
        <w:t xml:space="preserve">. </w:t>
      </w:r>
      <w:r w:rsidRPr="00FC4655">
        <w:rPr>
          <w:rStyle w:val="StyleUnderline"/>
        </w:rPr>
        <w:t>This</w:t>
      </w:r>
      <w:r w:rsidRPr="0009288C">
        <w:rPr>
          <w:sz w:val="16"/>
        </w:rPr>
        <w:t xml:space="preserve"> kind of </w:t>
      </w:r>
      <w:r w:rsidRPr="00FC4655">
        <w:rPr>
          <w:rStyle w:val="StyleUnderline"/>
        </w:rPr>
        <w:t>transition would never be feasible in a world where the rule is exploitation of man by man, and of nation by nation.</w:t>
      </w:r>
      <w:r w:rsidRPr="0009288C">
        <w:rPr>
          <w:rStyle w:val="StyleUnderline"/>
          <w:sz w:val="12"/>
        </w:rPr>
        <w:t xml:space="preserve">¶ </w:t>
      </w:r>
      <w:r w:rsidRPr="00FC4655">
        <w:rPr>
          <w:rStyle w:val="StyleUnderline"/>
        </w:rPr>
        <w:t xml:space="preserve">There can be no </w:t>
      </w:r>
      <w:r w:rsidRPr="0009288C">
        <w:rPr>
          <w:sz w:val="16"/>
        </w:rPr>
        <w:t xml:space="preserve">painless </w:t>
      </w:r>
      <w:r w:rsidRPr="00FC4655">
        <w:rPr>
          <w:rStyle w:val="StyleUnderline"/>
        </w:rPr>
        <w:t>solution to an ecological crisis</w:t>
      </w:r>
      <w:r w:rsidRPr="0009288C">
        <w:rPr>
          <w:sz w:val="16"/>
        </w:rPr>
        <w:t xml:space="preserve"> that jeopardizes the future of humanity </w:t>
      </w:r>
      <w:r w:rsidRPr="00FC4655">
        <w:rPr>
          <w:rStyle w:val="StyleUnderline"/>
        </w:rPr>
        <w:t>while world politics revolves around defending the profits of monopoly capital</w:t>
      </w:r>
      <w:r w:rsidRPr="0009288C">
        <w:rPr>
          <w:sz w:val="16"/>
        </w:rPr>
        <w:t xml:space="preserve">, and not the general interests of human survival. </w:t>
      </w:r>
      <w:r w:rsidRPr="00FC4655">
        <w:rPr>
          <w:rStyle w:val="StyleUnderline"/>
        </w:rPr>
        <w:t>The whole point of capitalist production</w:t>
      </w:r>
      <w:r w:rsidRPr="0009288C">
        <w:rPr>
          <w:sz w:val="16"/>
        </w:rPr>
        <w:t xml:space="preserve">, production for the most immediate profit, </w:t>
      </w:r>
      <w:r w:rsidRPr="00FC4655">
        <w:rPr>
          <w:rStyle w:val="StyleUnderline"/>
        </w:rPr>
        <w:t>stands in contradiction to the well being of humanity and the production of the conditions required by human life</w:t>
      </w:r>
      <w:r w:rsidRPr="0009288C">
        <w:rPr>
          <w:sz w:val="16"/>
        </w:rPr>
        <w:t xml:space="preserve">. </w:t>
      </w:r>
      <w:r w:rsidRPr="00FC4655">
        <w:rPr>
          <w:rStyle w:val="StyleUnderline"/>
        </w:rPr>
        <w:t>On top of its own internal limit</w:t>
      </w:r>
      <w:r w:rsidRPr="0009288C">
        <w:rPr>
          <w:sz w:val="16"/>
        </w:rPr>
        <w:t xml:space="preserve"> of capitalism, </w:t>
      </w:r>
      <w:r w:rsidRPr="00FC4655">
        <w:rPr>
          <w:rStyle w:val="StyleUnderline"/>
        </w:rPr>
        <w:t>capital</w:t>
      </w:r>
      <w:r w:rsidRPr="0009288C">
        <w:rPr>
          <w:sz w:val="16"/>
        </w:rPr>
        <w:t xml:space="preserve"> itself </w:t>
      </w:r>
      <w:r w:rsidRPr="00FC4655">
        <w:rPr>
          <w:rStyle w:val="StyleUnderline"/>
        </w:rPr>
        <w:t>and its over-accumulative tendencies</w:t>
      </w:r>
      <w:r w:rsidRPr="0009288C">
        <w:rPr>
          <w:sz w:val="16"/>
        </w:rPr>
        <w:t xml:space="preserve">, capitalist </w:t>
      </w:r>
      <w:r w:rsidRPr="00FC4655">
        <w:rPr>
          <w:rStyle w:val="StyleUnderline"/>
        </w:rPr>
        <w:t>production in the era of imperialism has entered into a conflict with an external limit</w:t>
      </w:r>
      <w:r w:rsidRPr="0009288C">
        <w:rPr>
          <w:sz w:val="16"/>
        </w:rPr>
        <w:t xml:space="preserve">, something </w:t>
      </w:r>
      <w:r w:rsidRPr="00FC4655">
        <w:rPr>
          <w:rStyle w:val="StyleUnderline"/>
        </w:rPr>
        <w:t>never before seen</w:t>
      </w:r>
      <w:r w:rsidRPr="0009288C">
        <w:rPr>
          <w:sz w:val="16"/>
        </w:rPr>
        <w:t xml:space="preserve"> for a mode of production </w:t>
      </w:r>
      <w:r w:rsidRPr="00FC4655">
        <w:rPr>
          <w:rStyle w:val="StyleUnderline"/>
        </w:rPr>
        <w:t>on this scale</w:t>
      </w:r>
      <w:r w:rsidRPr="0009288C">
        <w:rPr>
          <w:sz w:val="16"/>
        </w:rPr>
        <w:t xml:space="preserve">: </w:t>
      </w:r>
      <w:r w:rsidRPr="00FC4655">
        <w:rPr>
          <w:rStyle w:val="StyleUnderline"/>
        </w:rPr>
        <w:t>capitalism is exhausting non-reproducible resources</w:t>
      </w:r>
      <w:r w:rsidRPr="0009288C">
        <w:rPr>
          <w:sz w:val="16"/>
        </w:rPr>
        <w:t>. It is now necessary for every individual to take up the struggle to put production and distribution under social control.</w:t>
      </w:r>
    </w:p>
    <w:p w14:paraId="1233E4D2" w14:textId="77777777" w:rsidR="007B5BFA" w:rsidRDefault="007B5BFA" w:rsidP="00F27081"/>
    <w:p w14:paraId="3DA25421" w14:textId="17824E85" w:rsidR="007B5BFA" w:rsidRDefault="007B5BFA" w:rsidP="007B5BFA">
      <w:pPr>
        <w:pStyle w:val="Heading3"/>
      </w:pPr>
      <w:r>
        <w:lastRenderedPageBreak/>
        <w:t>AT Green Cap</w:t>
      </w:r>
    </w:p>
    <w:p w14:paraId="296F114F" w14:textId="77777777" w:rsidR="007B5BFA" w:rsidRDefault="007B5BFA" w:rsidP="007B5BFA">
      <w:pPr>
        <w:pStyle w:val="Heading4"/>
      </w:pPr>
      <w:r>
        <w:t>Cap destroys the environment and green cap fails (beware against renewables affs)</w:t>
      </w:r>
    </w:p>
    <w:p w14:paraId="24F7BA53" w14:textId="77777777" w:rsidR="007B5BFA" w:rsidRPr="00C973AC" w:rsidRDefault="007B5BFA" w:rsidP="007B5BFA">
      <w:r>
        <w:t xml:space="preserve">Robert </w:t>
      </w:r>
      <w:r w:rsidRPr="009E6D36">
        <w:rPr>
          <w:rStyle w:val="Style13ptBold"/>
        </w:rPr>
        <w:t>Newmann</w:t>
      </w:r>
      <w:r>
        <w:t>, 2-1-</w:t>
      </w:r>
      <w:r w:rsidRPr="009E6D36">
        <w:rPr>
          <w:rStyle w:val="Style13ptBold"/>
        </w:rPr>
        <w:t>2006</w:t>
      </w:r>
      <w:r>
        <w:t xml:space="preserve"> (The Guardian, "</w:t>
      </w:r>
      <w:r w:rsidRPr="009E6D36">
        <w:t xml:space="preserve"> It's capitalism or a habitable planet - you can't have both</w:t>
      </w:r>
      <w:r>
        <w:t xml:space="preserve">", </w:t>
      </w:r>
      <w:r w:rsidRPr="00C973AC">
        <w:t>http://www.theguardian.com/environment/2006/feb/02/energy.comment</w:t>
      </w:r>
      <w:r>
        <w:t>)</w:t>
      </w:r>
    </w:p>
    <w:p w14:paraId="4EB3C596" w14:textId="77777777" w:rsidR="007B5BFA" w:rsidRPr="00077A48" w:rsidRDefault="007B5BFA" w:rsidP="007B5BFA">
      <w:pPr>
        <w:rPr>
          <w:sz w:val="16"/>
        </w:rPr>
      </w:pPr>
      <w:r w:rsidRPr="00F149DF">
        <w:rPr>
          <w:rStyle w:val="StyleUnderline"/>
        </w:rPr>
        <w:t>There is no meaningful response to climate change without massive social change</w:t>
      </w:r>
      <w:r w:rsidRPr="00077A48">
        <w:rPr>
          <w:sz w:val="16"/>
        </w:rPr>
        <w:t xml:space="preserve">. A cap on this and a quota on the other won't do it. </w:t>
      </w:r>
      <w:r w:rsidRPr="00F149DF">
        <w:rPr>
          <w:rStyle w:val="StyleUnderline"/>
        </w:rPr>
        <w:t>Tinker at the edges as we may, we cannot sustain</w:t>
      </w:r>
      <w:r w:rsidRPr="00077A48">
        <w:rPr>
          <w:sz w:val="16"/>
        </w:rPr>
        <w:t xml:space="preserve"> </w:t>
      </w:r>
      <w:r w:rsidRPr="00F149DF">
        <w:rPr>
          <w:rStyle w:val="StyleUnderline"/>
        </w:rPr>
        <w:t>earth's</w:t>
      </w:r>
      <w:r w:rsidRPr="00077A48">
        <w:rPr>
          <w:sz w:val="16"/>
        </w:rPr>
        <w:t xml:space="preserve"> life-support </w:t>
      </w:r>
      <w:r w:rsidRPr="00F149DF">
        <w:rPr>
          <w:rStyle w:val="StyleUnderline"/>
        </w:rPr>
        <w:t>systems within the present economic system</w:t>
      </w:r>
      <w:r w:rsidRPr="00077A48">
        <w:rPr>
          <w:sz w:val="16"/>
        </w:rPr>
        <w:t>.</w:t>
      </w:r>
      <w:r w:rsidRPr="00077A48">
        <w:rPr>
          <w:sz w:val="12"/>
        </w:rPr>
        <w:t>¶</w:t>
      </w:r>
      <w:r w:rsidRPr="00077A48">
        <w:rPr>
          <w:sz w:val="16"/>
        </w:rPr>
        <w:t xml:space="preserve"> </w:t>
      </w:r>
      <w:r w:rsidRPr="00F149DF">
        <w:rPr>
          <w:rStyle w:val="StyleUnderline"/>
        </w:rPr>
        <w:t>Capitalism is not sustainable</w:t>
      </w:r>
      <w:r w:rsidRPr="00077A48">
        <w:rPr>
          <w:sz w:val="16"/>
        </w:rPr>
        <w:t xml:space="preserve"> by its very nature. </w:t>
      </w:r>
      <w:r w:rsidRPr="00F149DF">
        <w:rPr>
          <w:rStyle w:val="StyleUnderline"/>
        </w:rPr>
        <w:t>It is predicated on infinitely expanding markets, faster consumption and bigger production in a finite planet</w:t>
      </w:r>
      <w:r w:rsidRPr="00077A48">
        <w:rPr>
          <w:sz w:val="16"/>
        </w:rPr>
        <w:t xml:space="preserve">. And yet </w:t>
      </w:r>
      <w:r w:rsidRPr="00F149DF">
        <w:rPr>
          <w:rStyle w:val="StyleUnderline"/>
        </w:rPr>
        <w:t>this ideological model remains the central organising principle of our lives</w:t>
      </w:r>
      <w:r w:rsidRPr="00077A48">
        <w:rPr>
          <w:sz w:val="16"/>
        </w:rPr>
        <w:t xml:space="preserve">, and </w:t>
      </w:r>
      <w:r w:rsidRPr="00F149DF">
        <w:rPr>
          <w:rStyle w:val="Emphasis"/>
        </w:rPr>
        <w:t>as long as it continues to be so it will automatically undo</w:t>
      </w:r>
      <w:r w:rsidRPr="00077A48">
        <w:rPr>
          <w:sz w:val="16"/>
        </w:rPr>
        <w:t xml:space="preserve"> (with its invisible hand) </w:t>
      </w:r>
      <w:r w:rsidRPr="00F149DF">
        <w:rPr>
          <w:rStyle w:val="Emphasis"/>
        </w:rPr>
        <w:t>every single green initiative</w:t>
      </w:r>
      <w:r w:rsidRPr="00077A48">
        <w:rPr>
          <w:sz w:val="16"/>
        </w:rPr>
        <w:t xml:space="preserve"> anybody cares to come up with.</w:t>
      </w:r>
      <w:r w:rsidRPr="00077A48">
        <w:rPr>
          <w:sz w:val="12"/>
        </w:rPr>
        <w:t>¶</w:t>
      </w:r>
      <w:r w:rsidRPr="00077A48">
        <w:rPr>
          <w:sz w:val="16"/>
        </w:rPr>
        <w:t xml:space="preserve"> Much </w:t>
      </w:r>
      <w:r w:rsidRPr="00F149DF">
        <w:rPr>
          <w:rStyle w:val="Emphasis"/>
        </w:rPr>
        <w:t>discussion of energy</w:t>
      </w:r>
      <w:r w:rsidRPr="00077A48">
        <w:rPr>
          <w:sz w:val="16"/>
        </w:rPr>
        <w:t xml:space="preserve">, </w:t>
      </w:r>
      <w:r w:rsidRPr="00F149DF">
        <w:rPr>
          <w:rStyle w:val="Emphasis"/>
        </w:rPr>
        <w:t>with never a word about power</w:t>
      </w:r>
      <w:r w:rsidRPr="00077A48">
        <w:rPr>
          <w:sz w:val="16"/>
        </w:rPr>
        <w:t xml:space="preserve">, </w:t>
      </w:r>
      <w:r w:rsidRPr="00F149DF">
        <w:rPr>
          <w:rStyle w:val="Emphasis"/>
        </w:rPr>
        <w:t>leads to the fallacy of a low-impact, green capitalism</w:t>
      </w:r>
      <w:r w:rsidRPr="00077A48">
        <w:rPr>
          <w:sz w:val="16"/>
        </w:rPr>
        <w:t xml:space="preserve"> somehow </w:t>
      </w:r>
      <w:r w:rsidRPr="00F149DF">
        <w:rPr>
          <w:rStyle w:val="Emphasis"/>
        </w:rPr>
        <w:t>put at the service of environmentali</w:t>
      </w:r>
      <w:r w:rsidRPr="00077A48">
        <w:rPr>
          <w:sz w:val="16"/>
        </w:rPr>
        <w:t xml:space="preserve">sm. In reality, </w:t>
      </w:r>
      <w:r w:rsidRPr="00F149DF">
        <w:rPr>
          <w:rStyle w:val="Emphasis"/>
        </w:rPr>
        <w:t>power concentrates around wea</w:t>
      </w:r>
      <w:r w:rsidRPr="00077A48">
        <w:rPr>
          <w:sz w:val="16"/>
        </w:rPr>
        <w:t xml:space="preserve">lth. </w:t>
      </w:r>
      <w:r w:rsidRPr="00F149DF">
        <w:rPr>
          <w:rStyle w:val="Emphasis"/>
        </w:rPr>
        <w:t>Private ownership of trade</w:t>
      </w:r>
      <w:r w:rsidRPr="00077A48">
        <w:rPr>
          <w:sz w:val="16"/>
        </w:rPr>
        <w:t xml:space="preserve"> and industry </w:t>
      </w:r>
      <w:r w:rsidRPr="00F149DF">
        <w:rPr>
          <w:rStyle w:val="Emphasis"/>
        </w:rPr>
        <w:t>means that the decisive political force in the world is private power</w:t>
      </w:r>
      <w:r w:rsidRPr="00077A48">
        <w:rPr>
          <w:sz w:val="16"/>
        </w:rPr>
        <w:t xml:space="preserve">. </w:t>
      </w:r>
      <w:r w:rsidRPr="00F149DF">
        <w:rPr>
          <w:rStyle w:val="Emphasis"/>
        </w:rPr>
        <w:t>The corporation will outflank every</w:t>
      </w:r>
      <w:r w:rsidRPr="00077A48">
        <w:rPr>
          <w:sz w:val="16"/>
        </w:rPr>
        <w:t xml:space="preserve"> puny </w:t>
      </w:r>
      <w:r w:rsidRPr="00F149DF">
        <w:rPr>
          <w:rStyle w:val="Emphasis"/>
        </w:rPr>
        <w:t>law and regulation that seeks to constrain its profitability. It therefore stands in the way of the functioning democracy needed to tackle climate change</w:t>
      </w:r>
      <w:r w:rsidRPr="00077A48">
        <w:rPr>
          <w:sz w:val="16"/>
        </w:rPr>
        <w:t xml:space="preserve">. </w:t>
      </w:r>
      <w:r w:rsidRPr="00077A48">
        <w:rPr>
          <w:rStyle w:val="StyleUnderline"/>
        </w:rPr>
        <w:t>Only by breaking up corporate power</w:t>
      </w:r>
      <w:r w:rsidRPr="00077A48">
        <w:rPr>
          <w:sz w:val="16"/>
        </w:rPr>
        <w:t xml:space="preserve"> and bringing it under social control </w:t>
      </w:r>
      <w:r w:rsidRPr="00077A48">
        <w:rPr>
          <w:rStyle w:val="StyleUnderline"/>
        </w:rPr>
        <w:t>will we be able to overcome the global environmental crisis</w:t>
      </w:r>
      <w:r w:rsidRPr="00077A48">
        <w:rPr>
          <w:sz w:val="16"/>
        </w:rPr>
        <w:t>.</w:t>
      </w:r>
      <w:r w:rsidRPr="00077A48">
        <w:rPr>
          <w:sz w:val="12"/>
        </w:rPr>
        <w:t>¶</w:t>
      </w:r>
      <w:r w:rsidRPr="00077A48">
        <w:rPr>
          <w:sz w:val="16"/>
        </w:rPr>
        <w:t xml:space="preserve"> On these pages </w:t>
      </w:r>
      <w:r w:rsidRPr="00077A48">
        <w:rPr>
          <w:rStyle w:val="StyleUnderline"/>
        </w:rPr>
        <w:t>we have been called on to admire capital's ability to take robust action</w:t>
      </w:r>
      <w:r w:rsidRPr="00077A48">
        <w:rPr>
          <w:sz w:val="16"/>
        </w:rPr>
        <w:t xml:space="preserve"> while governments dither. All </w:t>
      </w:r>
      <w:r w:rsidRPr="00077A48">
        <w:rPr>
          <w:rStyle w:val="StyleUnderline"/>
        </w:rPr>
        <w:t xml:space="preserve">hail Wal-Mart for imposing a 20% reduction in its own carbon emissions. </w:t>
      </w:r>
      <w:r w:rsidRPr="00077A48">
        <w:rPr>
          <w:sz w:val="16"/>
        </w:rPr>
        <w:t>But</w:t>
      </w:r>
      <w:r w:rsidRPr="00077A48">
        <w:rPr>
          <w:rStyle w:val="StyleUnderline"/>
        </w:rPr>
        <w:t xml:space="preserve"> the</w:t>
      </w:r>
      <w:r w:rsidRPr="00077A48">
        <w:rPr>
          <w:sz w:val="16"/>
        </w:rPr>
        <w:t xml:space="preserve"> </w:t>
      </w:r>
      <w:r w:rsidRPr="00077A48">
        <w:rPr>
          <w:rStyle w:val="StyleUnderline"/>
        </w:rPr>
        <w:t>point is that supermarkets are over</w:t>
      </w:r>
      <w:r w:rsidRPr="00077A48">
        <w:rPr>
          <w:sz w:val="16"/>
        </w:rPr>
        <w:t xml:space="preserve">. </w:t>
      </w:r>
      <w:r w:rsidRPr="00077A48">
        <w:rPr>
          <w:rStyle w:val="StyleUnderline"/>
        </w:rPr>
        <w:t>We cannot have such long supply lines</w:t>
      </w:r>
      <w:r w:rsidRPr="00077A48">
        <w:rPr>
          <w:sz w:val="16"/>
        </w:rPr>
        <w:t xml:space="preserve"> between us and our food. Not any more. </w:t>
      </w:r>
      <w:r w:rsidRPr="00077A48">
        <w:rPr>
          <w:rStyle w:val="StyleUnderline"/>
        </w:rPr>
        <w:t>The very model of the supermarket is unsustainable</w:t>
      </w:r>
      <w:r w:rsidRPr="00077A48">
        <w:rPr>
          <w:sz w:val="16"/>
        </w:rPr>
        <w:t xml:space="preserve">, what </w:t>
      </w:r>
      <w:r w:rsidRPr="00077A48">
        <w:rPr>
          <w:rStyle w:val="StyleUnderline"/>
        </w:rPr>
        <w:t>with the packaging, food miles and destruction of</w:t>
      </w:r>
      <w:r w:rsidRPr="00077A48">
        <w:rPr>
          <w:sz w:val="16"/>
        </w:rPr>
        <w:t xml:space="preserve"> British </w:t>
      </w:r>
      <w:r w:rsidRPr="00077A48">
        <w:rPr>
          <w:rStyle w:val="StyleUnderline"/>
        </w:rPr>
        <w:t>farming</w:t>
      </w:r>
      <w:r w:rsidRPr="00077A48">
        <w:rPr>
          <w:sz w:val="16"/>
        </w:rPr>
        <w:t xml:space="preserve">. </w:t>
      </w:r>
      <w:r w:rsidRPr="00077A48">
        <w:rPr>
          <w:rStyle w:val="StyleUnderline"/>
        </w:rPr>
        <w:t>Small</w:t>
      </w:r>
      <w:r w:rsidRPr="00077A48">
        <w:rPr>
          <w:sz w:val="16"/>
        </w:rPr>
        <w:t xml:space="preserve">, independent </w:t>
      </w:r>
      <w:r w:rsidRPr="00077A48">
        <w:rPr>
          <w:rStyle w:val="StyleUnderline"/>
        </w:rPr>
        <w:t>suppliers</w:t>
      </w:r>
      <w:r w:rsidRPr="00077A48">
        <w:rPr>
          <w:sz w:val="16"/>
        </w:rPr>
        <w:t xml:space="preserve">, processors and retailers </w:t>
      </w:r>
      <w:r w:rsidRPr="00077A48">
        <w:rPr>
          <w:rStyle w:val="StyleUnderline"/>
        </w:rPr>
        <w:t>or community-owned shops selling locally produced food provide a social glue and reduce carbon emissions</w:t>
      </w:r>
      <w:r w:rsidRPr="00077A48">
        <w:rPr>
          <w:sz w:val="16"/>
        </w:rPr>
        <w:t xml:space="preserve">. </w:t>
      </w:r>
      <w:r w:rsidRPr="00077A48">
        <w:rPr>
          <w:rStyle w:val="StyleUnderline"/>
        </w:rPr>
        <w:t>The same is true of food co-op</w:t>
      </w:r>
      <w:r w:rsidRPr="00077A48">
        <w:rPr>
          <w:sz w:val="16"/>
        </w:rPr>
        <w:t xml:space="preserve">s such as Manchester's bulk-distribution scheme </w:t>
      </w:r>
      <w:r w:rsidRPr="00077A48">
        <w:rPr>
          <w:rStyle w:val="StyleUnderline"/>
        </w:rPr>
        <w:t>serving former "food deserts</w:t>
      </w:r>
      <w:r w:rsidRPr="00077A48">
        <w:rPr>
          <w:sz w:val="16"/>
        </w:rPr>
        <w:t>".</w:t>
      </w:r>
      <w:r w:rsidRPr="00077A48">
        <w:rPr>
          <w:sz w:val="12"/>
        </w:rPr>
        <w:t>¶</w:t>
      </w:r>
      <w:r w:rsidRPr="00077A48">
        <w:rPr>
          <w:sz w:val="16"/>
        </w:rPr>
        <w:t xml:space="preserve"> All </w:t>
      </w:r>
      <w:r w:rsidRPr="00077A48">
        <w:rPr>
          <w:rStyle w:val="StyleUnderline"/>
        </w:rPr>
        <w:t>hail BP and Shell for having got beyond petroleum</w:t>
      </w:r>
      <w:r w:rsidRPr="00077A48">
        <w:rPr>
          <w:sz w:val="16"/>
        </w:rPr>
        <w:t xml:space="preserve"> to become non-profit eco-networks supplying green energy. </w:t>
      </w:r>
      <w:r w:rsidRPr="00077A48">
        <w:rPr>
          <w:rStyle w:val="StyleUnderline"/>
        </w:rPr>
        <w:t>But fail to cheer the Fortune 500 corporations</w:t>
      </w:r>
      <w:r w:rsidRPr="00077A48">
        <w:rPr>
          <w:sz w:val="16"/>
        </w:rPr>
        <w:t xml:space="preserve"> that will save us all </w:t>
      </w:r>
      <w:r w:rsidRPr="00077A48">
        <w:rPr>
          <w:rStyle w:val="StyleUnderline"/>
        </w:rPr>
        <w:t>and ecologists are denounced as anti-business</w:t>
      </w:r>
      <w:r w:rsidRPr="00077A48">
        <w:rPr>
          <w:sz w:val="16"/>
        </w:rPr>
        <w:t>. Many c</w:t>
      </w:r>
      <w:r w:rsidRPr="00077A48">
        <w:rPr>
          <w:rStyle w:val="StyleUnderline"/>
        </w:rPr>
        <w:t>areer environmentalists fear that an anti-capitalist position is what's alienating the mainstream</w:t>
      </w:r>
      <w:r w:rsidRPr="00077A48">
        <w:rPr>
          <w:sz w:val="16"/>
        </w:rPr>
        <w:t xml:space="preserve"> from their irresistible arguments. But is it not more likely that </w:t>
      </w:r>
      <w:r w:rsidRPr="00077A48">
        <w:rPr>
          <w:rStyle w:val="StyleUnderline"/>
        </w:rPr>
        <w:t>people are stunned into inaction by the bizarre discrepancy between how extreme the crisis described and how insipid the solutions proposed</w:t>
      </w:r>
      <w:r w:rsidRPr="00077A48">
        <w:rPr>
          <w:sz w:val="16"/>
        </w:rPr>
        <w:t>? Go on a march to the House of Commons. Write a letter to your MP. And what system does your MP hold with? Name one that isn't pro-capitalist. Oh, all right then, smartarse. But name five.</w:t>
      </w:r>
      <w:r w:rsidRPr="00077A48">
        <w:rPr>
          <w:sz w:val="12"/>
        </w:rPr>
        <w:t>¶</w:t>
      </w:r>
      <w:r w:rsidRPr="00077A48">
        <w:rPr>
          <w:sz w:val="16"/>
        </w:rPr>
        <w:t xml:space="preserve"> </w:t>
      </w:r>
      <w:r w:rsidRPr="00077A48">
        <w:rPr>
          <w:rStyle w:val="StyleUnderline"/>
        </w:rPr>
        <w:t>We are caught between</w:t>
      </w:r>
      <w:r w:rsidRPr="00077A48">
        <w:rPr>
          <w:sz w:val="16"/>
        </w:rPr>
        <w:t xml:space="preserve"> the Scylla and Charybdis of </w:t>
      </w:r>
      <w:r w:rsidRPr="00077A48">
        <w:rPr>
          <w:rStyle w:val="StyleUnderline"/>
        </w:rPr>
        <w:t>climate change and peak oil</w:t>
      </w:r>
      <w:r w:rsidRPr="00077A48">
        <w:rPr>
          <w:sz w:val="16"/>
        </w:rPr>
        <w:t xml:space="preserve">. </w:t>
      </w:r>
      <w:r w:rsidRPr="00077A48">
        <w:rPr>
          <w:rStyle w:val="StyleUnderline"/>
        </w:rPr>
        <w:t>Once we pass</w:t>
      </w:r>
      <w:r w:rsidRPr="00077A48">
        <w:rPr>
          <w:sz w:val="16"/>
        </w:rPr>
        <w:t xml:space="preserve"> </w:t>
      </w:r>
      <w:r w:rsidRPr="00077A48">
        <w:rPr>
          <w:rStyle w:val="StyleUnderline"/>
        </w:rPr>
        <w:t>the planetary</w:t>
      </w:r>
      <w:r w:rsidRPr="00077A48">
        <w:rPr>
          <w:sz w:val="16"/>
        </w:rPr>
        <w:t xml:space="preserve"> oil </w:t>
      </w:r>
      <w:r w:rsidRPr="00077A48">
        <w:rPr>
          <w:rStyle w:val="StyleUnderline"/>
        </w:rPr>
        <w:t>production spike</w:t>
      </w:r>
      <w:r w:rsidRPr="00077A48">
        <w:rPr>
          <w:sz w:val="16"/>
        </w:rPr>
        <w:t xml:space="preserve"> (when oil begins rapidly to deplete and demand outstrips supply), </w:t>
      </w:r>
      <w:r w:rsidRPr="00077A48">
        <w:rPr>
          <w:rStyle w:val="StyleUnderline"/>
        </w:rPr>
        <w:t>there will be less</w:t>
      </w:r>
      <w:r w:rsidRPr="00077A48">
        <w:rPr>
          <w:sz w:val="16"/>
        </w:rPr>
        <w:t xml:space="preserve"> and less </w:t>
      </w:r>
      <w:r w:rsidRPr="00077A48">
        <w:rPr>
          <w:rStyle w:val="StyleUnderline"/>
        </w:rPr>
        <w:t>net energy available to humankind</w:t>
      </w:r>
      <w:r w:rsidRPr="00077A48">
        <w:rPr>
          <w:sz w:val="16"/>
        </w:rPr>
        <w:t xml:space="preserve">. Petroleum </w:t>
      </w:r>
      <w:r w:rsidRPr="00077A48">
        <w:rPr>
          <w:rStyle w:val="StyleUnderline"/>
        </w:rPr>
        <w:t>geologists reckon we will pass the world</w:t>
      </w:r>
      <w:r w:rsidRPr="00077A48">
        <w:rPr>
          <w:sz w:val="16"/>
        </w:rPr>
        <w:t xml:space="preserve"> oil </w:t>
      </w:r>
      <w:r w:rsidRPr="00077A48">
        <w:rPr>
          <w:rStyle w:val="StyleUnderline"/>
        </w:rPr>
        <w:t>spike sometime between 2006 and 2010</w:t>
      </w:r>
      <w:r w:rsidRPr="00077A48">
        <w:rPr>
          <w:sz w:val="16"/>
        </w:rPr>
        <w:t xml:space="preserve">. </w:t>
      </w:r>
      <w:r w:rsidRPr="00077A48">
        <w:rPr>
          <w:rStyle w:val="StyleUnderline"/>
        </w:rPr>
        <w:t>It will take</w:t>
      </w:r>
      <w:r w:rsidRPr="00077A48">
        <w:rPr>
          <w:sz w:val="16"/>
        </w:rPr>
        <w:t xml:space="preserve">, argues peak-oil expert Richard Heinberg, </w:t>
      </w:r>
      <w:r w:rsidRPr="00077A48">
        <w:rPr>
          <w:rStyle w:val="StyleUnderline"/>
        </w:rPr>
        <w:t>a second world war effort if many of us are to come through</w:t>
      </w:r>
      <w:r w:rsidRPr="00077A48">
        <w:rPr>
          <w:sz w:val="16"/>
        </w:rPr>
        <w:t xml:space="preserve"> this epoch. Not least because </w:t>
      </w:r>
      <w:r w:rsidRPr="00077A48">
        <w:rPr>
          <w:rStyle w:val="StyleUnderline"/>
        </w:rPr>
        <w:t>modern agribusiness puts hundreds of calories of fossil-fuel energy into the fields for each calorie of food energy produced</w:t>
      </w:r>
      <w:r w:rsidRPr="00077A48">
        <w:rPr>
          <w:sz w:val="16"/>
        </w:rPr>
        <w:t>.</w:t>
      </w:r>
      <w:r w:rsidRPr="00077A48">
        <w:rPr>
          <w:sz w:val="12"/>
        </w:rPr>
        <w:t>¶</w:t>
      </w:r>
      <w:r w:rsidRPr="00077A48">
        <w:rPr>
          <w:sz w:val="16"/>
        </w:rPr>
        <w:t xml:space="preserve"> Catch-22, of course, is that </w:t>
      </w:r>
      <w:r w:rsidRPr="00077A48">
        <w:rPr>
          <w:rStyle w:val="StyleUnderline"/>
        </w:rPr>
        <w:t>the very worst fate that could befall our species is the discovery of huge new reserves</w:t>
      </w:r>
      <w:r w:rsidRPr="00077A48">
        <w:rPr>
          <w:sz w:val="16"/>
        </w:rPr>
        <w:t xml:space="preserve"> of oil, or even the burning into the sky of all the oil that's already known about, </w:t>
      </w:r>
      <w:r w:rsidRPr="00077A48">
        <w:rPr>
          <w:rStyle w:val="StyleUnderline"/>
        </w:rPr>
        <w:t>because the climate chaos that would unleash would make the mere collapse of industrial society a sideshow bagatelle</w:t>
      </w:r>
      <w:r w:rsidRPr="00077A48">
        <w:rPr>
          <w:sz w:val="16"/>
        </w:rPr>
        <w:t xml:space="preserve">. Therefore, </w:t>
      </w:r>
      <w:r w:rsidRPr="00077A48">
        <w:rPr>
          <w:rStyle w:val="StyleUnderline"/>
        </w:rPr>
        <w:t>since we've got to make the switch from oil anyway, why not do it now?</w:t>
      </w:r>
      <w:r w:rsidRPr="00077A48">
        <w:rPr>
          <w:rStyle w:val="StyleUnderline"/>
          <w:b w:val="0"/>
          <w:sz w:val="12"/>
        </w:rPr>
        <w:t>¶</w:t>
      </w:r>
      <w:r w:rsidRPr="00077A48">
        <w:rPr>
          <w:rStyle w:val="StyleUnderline"/>
          <w:sz w:val="12"/>
        </w:rPr>
        <w:t xml:space="preserve"> </w:t>
      </w:r>
    </w:p>
    <w:p w14:paraId="7D0AFBE9" w14:textId="77777777" w:rsidR="007B5BFA" w:rsidRPr="007B5BFA" w:rsidRDefault="007B5BFA" w:rsidP="007B5BFA">
      <w:bookmarkStart w:id="0" w:name="_GoBack"/>
      <w:bookmarkEnd w:id="0"/>
    </w:p>
    <w:p w14:paraId="0F9AF7F5" w14:textId="77777777" w:rsidR="00F27081" w:rsidRDefault="00F27081" w:rsidP="00F27081">
      <w:pPr>
        <w:pStyle w:val="Heading3"/>
      </w:pPr>
      <w:r>
        <w:lastRenderedPageBreak/>
        <w:t>A</w:t>
      </w:r>
      <w:r w:rsidR="000D2AEE">
        <w:t>T: Perm-</w:t>
      </w:r>
      <w:r>
        <w:t>Environment Affs</w:t>
      </w:r>
    </w:p>
    <w:p w14:paraId="47272614" w14:textId="77777777" w:rsidR="00F27081" w:rsidRDefault="00F27081" w:rsidP="00F27081">
      <w:pPr>
        <w:pStyle w:val="Heading4"/>
      </w:pPr>
      <w:r>
        <w:t>Attempts at combining green energy with capitalism will ultimately fail, 5 reasons, only the alt can solve</w:t>
      </w:r>
    </w:p>
    <w:p w14:paraId="43ECB052" w14:textId="77777777" w:rsidR="00F27081" w:rsidRPr="00CE03EF" w:rsidRDefault="00F27081" w:rsidP="00F27081">
      <w:r>
        <w:t xml:space="preserve">Richard </w:t>
      </w:r>
      <w:r w:rsidRPr="00CE03EF">
        <w:rPr>
          <w:rStyle w:val="Style13ptBold"/>
        </w:rPr>
        <w:t>Smith</w:t>
      </w:r>
      <w:r>
        <w:t xml:space="preserve"> </w:t>
      </w:r>
      <w:r w:rsidRPr="00CE03EF">
        <w:rPr>
          <w:rStyle w:val="Style13ptBold"/>
        </w:rPr>
        <w:t>14</w:t>
      </w:r>
      <w:r>
        <w:t>, economic historian with PHD from UCLA, author of “</w:t>
      </w:r>
      <w:r w:rsidRPr="00CE03EF">
        <w:t>To Save the Planet, Turn the World Upside Down</w:t>
      </w:r>
      <w:r>
        <w:t>,” 1-9-14, “</w:t>
      </w:r>
      <w:r w:rsidRPr="00CE03EF">
        <w:t>Green Capitalism: The God That Failed</w:t>
      </w:r>
      <w:r>
        <w:t xml:space="preserve">,” Truthout, </w:t>
      </w:r>
      <w:r w:rsidRPr="00CE03EF">
        <w:t>http://truth-out.org/news/item/21060-green-capitalism-the-god-that-failed</w:t>
      </w:r>
      <w:r>
        <w:t>.</w:t>
      </w:r>
    </w:p>
    <w:p w14:paraId="6A351892" w14:textId="77777777" w:rsidR="00F27081" w:rsidRPr="00B41061" w:rsidRDefault="00F27081" w:rsidP="00F27081">
      <w:pPr>
        <w:rPr>
          <w:rStyle w:val="StyleUnderline"/>
        </w:rPr>
      </w:pPr>
      <w:r w:rsidRPr="00CE03EF">
        <w:t xml:space="preserve">Paul Hawken was right: </w:t>
      </w:r>
      <w:r w:rsidRPr="00B41061">
        <w:rPr>
          <w:rStyle w:val="StyleUnderline"/>
        </w:rPr>
        <w:t>We need a "restorative economy," an economy that lives within nature's limits, that minimizes and even eliminates waste from production, and so on. But he was completely wrong to imagine that we could ever get this under capitalism</w:t>
      </w:r>
      <w:r w:rsidRPr="00CE03EF">
        <w:t>.</w:t>
      </w:r>
      <w:r w:rsidRPr="00CE03EF">
        <w:rPr>
          <w:sz w:val="12"/>
        </w:rPr>
        <w:t xml:space="preserve">¶ </w:t>
      </w:r>
      <w:r w:rsidRPr="00CE03EF">
        <w:t xml:space="preserve">In what follows I am going to explain why this is so and, in conclusion, state what I think are the implications of this critique. To start with, I'm going to state five theses about green capitalism and then develop these arguments in the rest of this article. </w:t>
      </w:r>
      <w:r w:rsidRPr="00CE03EF">
        <w:rPr>
          <w:sz w:val="12"/>
        </w:rPr>
        <w:t xml:space="preserve">¶ </w:t>
      </w:r>
      <w:r w:rsidRPr="00CE03EF">
        <w:t xml:space="preserve">1. </w:t>
      </w:r>
      <w:r w:rsidRPr="00B41061">
        <w:rPr>
          <w:rStyle w:val="StyleUnderline"/>
        </w:rPr>
        <w:t>First, the project of "sustainable" "green" capitalism was misconceived and doomed from the start because maximizing profit and saving the planet are inherently in conflict and cannot be systematically aligned even if</w:t>
      </w:r>
      <w:r w:rsidRPr="00CE03EF">
        <w:t xml:space="preserve">, here and there, </w:t>
      </w:r>
      <w:r w:rsidRPr="00B41061">
        <w:rPr>
          <w:rStyle w:val="StyleUnderline"/>
        </w:rPr>
        <w:t>they might coincide for a moment</w:t>
      </w:r>
      <w:r w:rsidRPr="00CE03EF">
        <w:t>. That's because</w:t>
      </w:r>
      <w:r w:rsidRPr="00B41061">
        <w:rPr>
          <w:rStyle w:val="StyleUnderline"/>
        </w:rPr>
        <w:t>, under capitalism, CEOs and corporate boards are not responsible to society; they're responsible to private owners and shareholders.</w:t>
      </w:r>
      <w:r w:rsidRPr="00CE03EF">
        <w:t xml:space="preserve"> CEOs might embrace environmentalism so long as this also increases profits, but they're not free to subordinate profit maximizing to saving the world - because to do so would be to risk shareholder flight or worse. </w:t>
      </w:r>
      <w:r w:rsidRPr="00B41061">
        <w:rPr>
          <w:rStyle w:val="StyleUnderline"/>
        </w:rPr>
        <w:t>I claim that profit-maximization is an iron rule of capitalism, a rule that trumps all else and sets the possibilities and limits of ecological reform - and not the other way around</w:t>
      </w:r>
      <w:r w:rsidRPr="00CE03EF">
        <w:t>, as green capitalism theorists suppose.</w:t>
      </w:r>
      <w:r w:rsidRPr="00CE03EF">
        <w:rPr>
          <w:sz w:val="12"/>
        </w:rPr>
        <w:t xml:space="preserve">¶ </w:t>
      </w:r>
      <w:r w:rsidRPr="00CE03EF">
        <w:t xml:space="preserve">2. </w:t>
      </w:r>
      <w:r w:rsidRPr="00B41061">
        <w:rPr>
          <w:rStyle w:val="StyleUnderline"/>
        </w:rPr>
        <w:t>Second, no capitalist government on Earth can impose "green taxes"</w:t>
      </w:r>
      <w:r w:rsidRPr="00CE03EF">
        <w:t xml:space="preserve"> that would drive the coal industry or any other industry out of business, or even force major retrenchments by suppressing production because, among other important reasons, given capitalism, this would just provoke recession and mass unemployment - if not worse. This means the carbon tax strategy to stop global warming is a non-starter. Without green taxes, the entire green capitalist project collapses.</w:t>
      </w:r>
      <w:r w:rsidRPr="00CE03EF">
        <w:rPr>
          <w:sz w:val="12"/>
        </w:rPr>
        <w:t xml:space="preserve">¶ </w:t>
      </w:r>
      <w:r w:rsidRPr="00CE03EF">
        <w:t xml:space="preserve">3. </w:t>
      </w:r>
      <w:r w:rsidRPr="00B41061">
        <w:rPr>
          <w:rStyle w:val="StyleUnderline"/>
        </w:rPr>
        <w:t>Third, green capitalism enthusiasts vastly underestimate the gravity, scope and speed of the global ecological collapse we face and thus unrealistically imagine that growth can continue forever if we just tweak the incentives and penalties a bit here and there with green taxes and such. But the capitalist market system is inherently eco-suicidal. Endless growth can end only in catastrophic eco-collapse</w:t>
      </w:r>
      <w:r w:rsidRPr="00CE03EF">
        <w:t xml:space="preserve">. No amount of tinkering can alter the market system's suicidal trajectory. Therefore, like it or not, </w:t>
      </w:r>
      <w:r w:rsidRPr="00B41061">
        <w:rPr>
          <w:rStyle w:val="StyleUnderline"/>
        </w:rPr>
        <w:t>humanity has no choice but to try to find a way to replace capitalism with some kind of post-capitalist ecologically sustainable economy.¶ 4. Fourth, green capitalism theorists grossly overestimate the potential of "clean green" production and "dematerializing" the economy,</w:t>
      </w:r>
      <w:r w:rsidRPr="00CE03EF">
        <w:t xml:space="preserve"> whereas, in reality, much if not most, of the economy - from resource extraction like mining and drilling to metals smelting and chemicals production - as well as most manufacturing and many services cannot be greened in any meaningful sense at all. </w:t>
      </w:r>
      <w:r w:rsidRPr="00B41061">
        <w:rPr>
          <w:rStyle w:val="StyleUnderline"/>
        </w:rPr>
        <w:t>This means that the only way to reduce greenhouse gas emissions by the 80 percent that scientists say we need to do to save the humans, is to enforce a drastic contraction of production in the industrialized countries</w:t>
      </w:r>
      <w:r w:rsidRPr="00CE03EF">
        <w:t xml:space="preserve">, especially in the most polluting and wasteful sectors. Most industries will have to be sharply retrenched. Some, the very worst polluting and wasteful, will have to be closed entirely. Because, </w:t>
      </w:r>
      <w:r w:rsidRPr="00B41061">
        <w:rPr>
          <w:rStyle w:val="StyleUnderline"/>
        </w:rPr>
        <w:t>under capitalism, industries can't be expected to voluntarily commit economic suicide, even to save the humans, the only way to carry out these necessary contractions and closures is to</w:t>
      </w:r>
      <w:r w:rsidRPr="00CE03EF">
        <w:t xml:space="preserve"> nationalize industry and </w:t>
      </w:r>
      <w:r w:rsidRPr="00B41061">
        <w:rPr>
          <w:rStyle w:val="StyleUnderline"/>
        </w:rPr>
        <w:t>socialize the losses</w:t>
      </w:r>
      <w:r w:rsidRPr="00CE03EF">
        <w:t>, redeploy labor to sectors society does actually need to develop, like renewable energy, public transit, decent housing for all and so on and shorten the working day to spread the remaining work around.</w:t>
      </w:r>
      <w:r w:rsidRPr="00CE03EF">
        <w:rPr>
          <w:sz w:val="12"/>
        </w:rPr>
        <w:t xml:space="preserve">¶ </w:t>
      </w:r>
      <w:r w:rsidRPr="00CE03EF">
        <w:t xml:space="preserve">5. </w:t>
      </w:r>
      <w:r w:rsidRPr="00B41061">
        <w:rPr>
          <w:rStyle w:val="StyleUnderline"/>
        </w:rPr>
        <w:t xml:space="preserve">Fifth, consumerism and overconsumption are not "dispensable" and cannot be exorcised because they're not just "cultural" or "habitual." They are built into capitalism </w:t>
      </w:r>
      <w:r w:rsidRPr="00CE03EF">
        <w:t xml:space="preserve">and </w:t>
      </w:r>
      <w:r w:rsidRPr="00CE03EF">
        <w:lastRenderedPageBreak/>
        <w:t xml:space="preserve">indispensable for the day-to-day reproduction of corporate producers in a competitive market system in which capitalists, workers, consumers and governments alike are dependent upon an endless cycle of perpetually increasing consumption to maintain profits, jobs and tax revenues. </w:t>
      </w:r>
      <w:r w:rsidRPr="00B41061">
        <w:rPr>
          <w:rStyle w:val="StyleUnderline"/>
        </w:rPr>
        <w:t>We can't shop our way to sustainability because the problems we face cannot be solved by individual choices in the marketplace. The global ecological crisis we face cannot be solved by even the largest individual companies. Problems such as global warming, overfishing and ocean chemistry are beyond the scope of nation states.</w:t>
      </w:r>
      <w:r w:rsidRPr="00CE03EF">
        <w:t xml:space="preserve"> They require national and international economic planning. </w:t>
      </w:r>
      <w:r w:rsidRPr="00B41061">
        <w:rPr>
          <w:rStyle w:val="StyleUnderline"/>
        </w:rPr>
        <w:t>That requires collective bottom-up democratic control over the entire world economy. And because global economic democracy could thrive only in the context of rough economic equality, this presupposes a global redistribution of wealth as well.</w:t>
      </w:r>
    </w:p>
    <w:p w14:paraId="11FC90A1" w14:textId="77777777" w:rsidR="00F27081" w:rsidRDefault="000D2AEE" w:rsidP="000D2AEE">
      <w:pPr>
        <w:pStyle w:val="Heading2"/>
      </w:pPr>
      <w:r>
        <w:lastRenderedPageBreak/>
        <w:t>Framework</w:t>
      </w:r>
    </w:p>
    <w:p w14:paraId="21452012" w14:textId="77777777" w:rsidR="004E6B76" w:rsidRDefault="00547CC5" w:rsidP="004E6B76">
      <w:pPr>
        <w:pStyle w:val="Heading3"/>
      </w:pPr>
      <w:r>
        <w:lastRenderedPageBreak/>
        <w:t>Framework - Enviro Impacts</w:t>
      </w:r>
    </w:p>
    <w:p w14:paraId="73EC1320" w14:textId="77777777" w:rsidR="00F27081" w:rsidRDefault="00F27081" w:rsidP="00F27081">
      <w:pPr>
        <w:pStyle w:val="Heading4"/>
      </w:pPr>
      <w:r>
        <w:t>Social change is a prerequisite to solving global warming, capitalism is unsustainable and leads to extinction, the alt solves</w:t>
      </w:r>
    </w:p>
    <w:p w14:paraId="42A6A27E" w14:textId="77777777" w:rsidR="00F27081" w:rsidRPr="00CE03EF" w:rsidRDefault="00F27081" w:rsidP="00F27081">
      <w:r>
        <w:t xml:space="preserve">Ian </w:t>
      </w:r>
      <w:r w:rsidRPr="00AE6311">
        <w:rPr>
          <w:rStyle w:val="Style13ptBold"/>
        </w:rPr>
        <w:t>Angus 12</w:t>
      </w:r>
      <w:r>
        <w:t>, founder of Revolutionary Workers League, author of many books on the environment and capitalism, 3-21-12, “</w:t>
      </w:r>
      <w:r w:rsidRPr="00AE6311">
        <w:t>Green energy won't save the earth without social change</w:t>
      </w:r>
      <w:r>
        <w:t xml:space="preserve">,” Climate and Capitalism, </w:t>
      </w:r>
      <w:r w:rsidRPr="00AE6311">
        <w:t>http://climateandcapitalism.com/2012/03/21/green-energy-alone-wont-save-the-earth/</w:t>
      </w:r>
      <w:r>
        <w:t>.</w:t>
      </w:r>
    </w:p>
    <w:p w14:paraId="0DB49CF5" w14:textId="77777777" w:rsidR="00F27081" w:rsidRDefault="00F27081" w:rsidP="00F27081">
      <w:pPr>
        <w:rPr>
          <w:rStyle w:val="StyleUnderline"/>
        </w:rPr>
      </w:pPr>
      <w:r w:rsidRPr="00B23AD1">
        <w:rPr>
          <w:rStyle w:val="StyleUnderline"/>
        </w:rPr>
        <w:t>The most popular techno-fix for global warming is green energy</w:t>
      </w:r>
      <w:r w:rsidRPr="00CE03EF">
        <w:t>. If energy companies would only deploy wind, hydro, solar, geothermal or nuclear, then emission-intensive fossil fuels will eventually disappear. But will that actually work?</w:t>
      </w:r>
      <w:r w:rsidRPr="00CE03EF">
        <w:rPr>
          <w:sz w:val="12"/>
        </w:rPr>
        <w:t xml:space="preserve">¶ </w:t>
      </w:r>
      <w:r w:rsidRPr="00B23AD1">
        <w:rPr>
          <w:rStyle w:val="StyleUnderline"/>
        </w:rPr>
        <w:t>A new study by Richard York of the University of Oregon shows that it isn’t that simple. Rather than displacing fossil fuels, green energy sources have proven to be mostly additive.¶</w:t>
      </w:r>
      <w:r w:rsidRPr="00CE03EF">
        <w:rPr>
          <w:sz w:val="12"/>
        </w:rPr>
        <w:t xml:space="preserve"> </w:t>
      </w:r>
      <w:r w:rsidRPr="00CE03EF">
        <w:t>“Do alternative energy sources displace fossil fuels?” published this month in Nature Climate Change, discusses what happened when alternative energy sources were introduced in countries around the world, over the past fifty years.</w:t>
      </w:r>
      <w:r w:rsidRPr="00CE03EF">
        <w:rPr>
          <w:sz w:val="12"/>
        </w:rPr>
        <w:t xml:space="preserve">¶ </w:t>
      </w:r>
      <w:r w:rsidRPr="00CE03EF">
        <w:t>Contrary to the accepted wisdom that new green energy replaces fossil-fuel use,</w:t>
      </w:r>
      <w:r>
        <w:t xml:space="preserve"> </w:t>
      </w:r>
      <w:r w:rsidRPr="00CE03EF">
        <w:t xml:space="preserve">York found that </w:t>
      </w:r>
      <w:r w:rsidRPr="009A05E8">
        <w:rPr>
          <w:rStyle w:val="StyleUnderline"/>
        </w:rPr>
        <w:t>on average each unit of energy use from non-fossil-fuel sources displaced less than a quarter of a unit of energy use from fossil-fuel sources.¶ The picture is worse with electricity</w:t>
      </w:r>
      <w:r w:rsidRPr="00CE03EF">
        <w:t>, where each new unit generated from green sources displaced less than one-tenth of a unit of fossil-fuel-generated electricity.</w:t>
      </w:r>
      <w:r w:rsidRPr="00CE03EF">
        <w:rPr>
          <w:sz w:val="12"/>
        </w:rPr>
        <w:t xml:space="preserve">¶ </w:t>
      </w:r>
      <w:r w:rsidRPr="00CE03EF">
        <w:t>York writes:</w:t>
      </w:r>
      <w:r w:rsidRPr="00CE03EF">
        <w:rPr>
          <w:sz w:val="12"/>
        </w:rPr>
        <w:t xml:space="preserve">¶ </w:t>
      </w:r>
      <w:r w:rsidRPr="00CE03EF">
        <w:t xml:space="preserve">“Based on all of the results presented above, the answer to the question presented in the title of this paper – do alternative energy sources displace fossil fuels? – is yes, but only very modestly. </w:t>
      </w:r>
      <w:r w:rsidRPr="009A05E8">
        <w:rPr>
          <w:rStyle w:val="StyleUnderline"/>
        </w:rPr>
        <w:t>The common assumption that the expansion of production of alternative energy will suppress fossil-fuel energy production in equal proportion is clearly wrong.”¶ Why don’t the new sources replace the old? York identifies two key reasons: the inertia of a huge existing fossil-fuel infrastructure, and the power and influence of the coal and oil corporations.¶ “</w:t>
      </w:r>
      <w:r w:rsidRPr="00CE03EF">
        <w:t>The failure of non-fossil energy sources to displace fossil ones is probably in part attributable to the established energy system where there is a lock-in to using fossil fuels as the base energy source because of their long-standing prevalence and existing infrastructure and to the political and economic power of the fossil-fuel industry.”</w:t>
      </w:r>
      <w:r w:rsidRPr="00CE03EF">
        <w:rPr>
          <w:sz w:val="12"/>
        </w:rPr>
        <w:t xml:space="preserve">¶ </w:t>
      </w:r>
      <w:r w:rsidRPr="00CE03EF">
        <w:t xml:space="preserve">In other words, </w:t>
      </w:r>
      <w:r w:rsidRPr="009A05E8">
        <w:rPr>
          <w:rStyle w:val="StyleUnderline"/>
        </w:rPr>
        <w:t>eliminating fossil-fuel as an energy source is at least as much a social and political problem as a technical one.¶</w:t>
      </w:r>
      <w:r w:rsidRPr="00CE03EF">
        <w:rPr>
          <w:sz w:val="12"/>
        </w:rPr>
        <w:t xml:space="preserve"> </w:t>
      </w:r>
      <w:r w:rsidRPr="00CE03EF">
        <w:t>“Of course all societies need energy. So, obviously, if societies are to stop using fossil fuels they must have other energy sources. However, the results from the analyses presented here indicate that the shift away from fossil fuel does not happen inevitably with the expansion of non-fossil-fuel sources, or at least in the political and economic contexts that have been dominant over the past fifty years around the world….</w:t>
      </w:r>
      <w:r w:rsidRPr="00CE03EF">
        <w:rPr>
          <w:sz w:val="12"/>
        </w:rPr>
        <w:t xml:space="preserve">¶ </w:t>
      </w:r>
      <w:r w:rsidRPr="00CE03EF">
        <w:t>“</w:t>
      </w:r>
      <w:r w:rsidRPr="009A05E8">
        <w:rPr>
          <w:rStyle w:val="StyleUnderline"/>
        </w:rPr>
        <w:t>The most effective strategy for curbing carbon emissions is likely to be one that aims to not only develop non-fossil energy sources, but also to find ways to alter political and economic contexts so that fossil-fuel energy is more easily displaced and to curtail the growth in energy consumption as much as possible.¶</w:t>
      </w:r>
      <w:r w:rsidRPr="00CE03EF">
        <w:rPr>
          <w:sz w:val="12"/>
        </w:rPr>
        <w:t xml:space="preserve"> </w:t>
      </w:r>
      <w:r w:rsidRPr="00CE03EF">
        <w:t>“A general implication of these findings is that polices aimed at addressing global climate change should not focus principally on developing technological fixes, but should also take into account human behaviour in the context of political, economic and social systems.”</w:t>
      </w:r>
      <w:r w:rsidRPr="00CE03EF">
        <w:rPr>
          <w:sz w:val="12"/>
        </w:rPr>
        <w:t xml:space="preserve">¶ </w:t>
      </w:r>
      <w:r w:rsidRPr="009A05E8">
        <w:rPr>
          <w:rStyle w:val="StyleUnderline"/>
        </w:rPr>
        <w:t xml:space="preserve">The evidence shows that simply introducing green energy isn’t enough: </w:t>
      </w:r>
      <w:r w:rsidRPr="00CE03EF">
        <w:t>the introduction must be accompanied by “explicit policies aimed at reducing carbon emissions.”</w:t>
      </w:r>
      <w:r w:rsidRPr="00CE03EF">
        <w:rPr>
          <w:sz w:val="12"/>
        </w:rPr>
        <w:t xml:space="preserve">¶ </w:t>
      </w:r>
      <w:r w:rsidRPr="00CE03EF">
        <w:t>The article is published in a scientific journal, where political and social conclusions can only be expressed in muted form. But Richard York’s research and conclusions reinforce the argument that he and his co-authors (John Bellamy Foster and Brett Clark) made more explicitly in their recent book, The Ecological Rift: Capitalism’s War on the Planet.</w:t>
      </w:r>
      <w:r w:rsidRPr="00CE03EF">
        <w:rPr>
          <w:sz w:val="12"/>
        </w:rPr>
        <w:t xml:space="preserve">¶ </w:t>
      </w:r>
      <w:r w:rsidRPr="00CE03EF">
        <w:t>“</w:t>
      </w:r>
      <w:r w:rsidRPr="009A05E8">
        <w:rPr>
          <w:rStyle w:val="StyleUnderline"/>
        </w:rPr>
        <w:t xml:space="preserve">We are confronting the question of a terminal crisis, threatening most life on the planet, civilization, and the very existence of future generations. … attempts to solve this through technological fixes, market </w:t>
      </w:r>
      <w:r w:rsidRPr="009A05E8">
        <w:rPr>
          <w:rStyle w:val="StyleUnderline"/>
        </w:rPr>
        <w:lastRenderedPageBreak/>
        <w:t>magic, and the idea of a ‘sustainable capitalism’ are mere forms of ecological denial, since they ignore the inherent destructiveness of the current system of unsustainable development – capitalism.”</w:t>
      </w:r>
    </w:p>
    <w:p w14:paraId="64F62D08" w14:textId="77777777" w:rsidR="00F27081" w:rsidRDefault="00F27081" w:rsidP="00F27081">
      <w:pPr>
        <w:rPr>
          <w:rStyle w:val="StyleUnderline"/>
        </w:rPr>
      </w:pPr>
    </w:p>
    <w:p w14:paraId="532A776D" w14:textId="77777777" w:rsidR="00F27081" w:rsidRDefault="00F27081" w:rsidP="00F27081">
      <w:pPr>
        <w:pStyle w:val="Heading4"/>
      </w:pPr>
      <w:r>
        <w:t>Analyzing capitalism is the only way to solve for ecological problems in the ocean</w:t>
      </w:r>
    </w:p>
    <w:p w14:paraId="1F34838A" w14:textId="77777777" w:rsidR="00F27081" w:rsidRPr="005A4678" w:rsidRDefault="00F27081" w:rsidP="00F27081">
      <w:r>
        <w:t xml:space="preserve">Brett </w:t>
      </w:r>
      <w:r w:rsidRPr="00973B83">
        <w:rPr>
          <w:rStyle w:val="Style13ptBold"/>
        </w:rPr>
        <w:t>Clark</w:t>
      </w:r>
      <w:r>
        <w:t xml:space="preserve"> and Rebecca </w:t>
      </w:r>
      <w:r w:rsidRPr="00973B83">
        <w:rPr>
          <w:rStyle w:val="Style13ptBold"/>
        </w:rPr>
        <w:t>Clausen</w:t>
      </w:r>
      <w:r>
        <w:t xml:space="preserve"> </w:t>
      </w:r>
      <w:r w:rsidRPr="00973B83">
        <w:rPr>
          <w:rStyle w:val="Style13ptBold"/>
        </w:rPr>
        <w:t>08</w:t>
      </w:r>
      <w:r>
        <w:t>, Clark: sociology professor at North Carolina State University, Clausen: sociology professor at Fort Lewis College, 7-1-2008, “</w:t>
      </w:r>
      <w:r w:rsidRPr="00973B83">
        <w:t xml:space="preserve">The Oceanic Crisis: Capitalism and the </w:t>
      </w:r>
      <w:r>
        <w:t xml:space="preserve">Degradation of Marine Ecosystem,” The Monthly Review, </w:t>
      </w:r>
      <w:r w:rsidRPr="00973B83">
        <w:t>http://monthlyreview.org/2008/07/01/the-oceanic-crisis-capitalism-and-the-degradation-of-marine-ecosystem/</w:t>
      </w:r>
      <w:r>
        <w:t>.</w:t>
      </w:r>
    </w:p>
    <w:p w14:paraId="3CA71109" w14:textId="77777777" w:rsidR="00F27081" w:rsidRDefault="00F27081" w:rsidP="00F27081">
      <w:r w:rsidRPr="005A4678">
        <w:rPr>
          <w:rStyle w:val="StyleUnderline"/>
        </w:rPr>
        <w:t>Scientific analysis of oceanic systems presents a sobering picture of the coevolution of human society and the marine environment during the capitalist industrial era. The particular environmental problems related to the ocean cannot be viewed as isolated issues or aberrations of human ingenuity, only to be corrected through further technological development. Rather these ecological conditions must be understood as they relate to the systematic expansion of capital and the exploitation of nature for profit. Capital has a particular social metabolic order—the material interchange between society and nature—that subsumes the world to the logic of accumulation. It is a system of self-expanding value, which must reproduce itself on an ever-larger scale</w:t>
      </w:r>
      <w:r w:rsidRPr="003D590B">
        <w:t>.4 Here we examine the social metabolic order of capital and its relationship with the oceans to (a) examine the anthropogenic causes of fish stock depletion, (b) detail the ecological consequences of ongoing capitalist production in relation to the ocean environment, and (c) highlight the ecological contradictions of capitalist aquaculture.5</w:t>
      </w:r>
    </w:p>
    <w:p w14:paraId="7045602E" w14:textId="77777777" w:rsidR="00F27081" w:rsidRDefault="00F27081" w:rsidP="00F27081">
      <w:pPr>
        <w:pStyle w:val="Heading1"/>
      </w:pPr>
      <w:r>
        <w:lastRenderedPageBreak/>
        <w:t>Aff</w:t>
      </w:r>
    </w:p>
    <w:p w14:paraId="3087C3B7" w14:textId="77777777" w:rsidR="003014C8" w:rsidRDefault="003014C8" w:rsidP="00F27081">
      <w:pPr>
        <w:pStyle w:val="Heading2"/>
      </w:pPr>
      <w:r>
        <w:lastRenderedPageBreak/>
        <w:t>2ac Frontline</w:t>
      </w:r>
    </w:p>
    <w:p w14:paraId="636C18D2" w14:textId="77777777" w:rsidR="003014C8" w:rsidRDefault="003014C8" w:rsidP="003014C8">
      <w:pPr>
        <w:pStyle w:val="Heading4"/>
      </w:pPr>
      <w:r>
        <w:t>1. Policy Framework first – best teaches pragmatic change. And avoids regress – endless items become the nexus question – discourages clash with the other 99% of the Aff.</w:t>
      </w:r>
    </w:p>
    <w:p w14:paraId="45012C38" w14:textId="77777777" w:rsidR="003014C8" w:rsidRDefault="003014C8" w:rsidP="003014C8">
      <w:pPr>
        <w:pStyle w:val="Heading4"/>
      </w:pPr>
      <w:r>
        <w:t>2. Permutation do both - the alt alone amounts to running away and only legal engagement solves</w:t>
      </w:r>
    </w:p>
    <w:p w14:paraId="590A4AD1" w14:textId="77777777" w:rsidR="003014C8" w:rsidRPr="00410D08" w:rsidRDefault="003014C8" w:rsidP="003014C8">
      <w:r>
        <w:t xml:space="preserve">Funke </w:t>
      </w:r>
      <w:r w:rsidRPr="003014C8">
        <w:rPr>
          <w:rStyle w:val="Style13ptBold"/>
        </w:rPr>
        <w:t>Adekoya</w:t>
      </w:r>
      <w:r>
        <w:t xml:space="preserve">, </w:t>
      </w:r>
      <w:r w:rsidRPr="0080513A">
        <w:rPr>
          <w:rStyle w:val="Style13ptBold"/>
        </w:rPr>
        <w:t>2013</w:t>
      </w:r>
      <w:r>
        <w:t xml:space="preserve"> (Daily Independent, "</w:t>
      </w:r>
      <w:r w:rsidRPr="0080513A">
        <w:t xml:space="preserve"> The lawyer as change agent: Prospects and challenges</w:t>
      </w:r>
      <w:r>
        <w:t xml:space="preserve">", </w:t>
      </w:r>
      <w:r w:rsidRPr="00410D08">
        <w:t>http://dailyindependentnig.com/2013/03/the-lawyer-as-change-agent-prospects-and-challenges/</w:t>
      </w:r>
      <w:r>
        <w:t>)</w:t>
      </w:r>
    </w:p>
    <w:p w14:paraId="7AE51208" w14:textId="77777777" w:rsidR="003014C8" w:rsidRDefault="003014C8" w:rsidP="003014C8">
      <w:pPr>
        <w:rPr>
          <w:rStyle w:val="StyleUnderline"/>
          <w:sz w:val="12"/>
        </w:rPr>
      </w:pPr>
      <w:r w:rsidRPr="006E0E6A">
        <w:rPr>
          <w:rStyle w:val="StyleUnderline"/>
        </w:rPr>
        <w:t>Corruption is</w:t>
      </w:r>
      <w:r w:rsidRPr="002B652C">
        <w:rPr>
          <w:sz w:val="16"/>
        </w:rPr>
        <w:t xml:space="preserve"> now recognized as </w:t>
      </w:r>
      <w:r w:rsidRPr="006E0E6A">
        <w:rPr>
          <w:rStyle w:val="StyleUnderline"/>
        </w:rPr>
        <w:t>the prevailing ethos of the land and as its direct result, we see the enthronement of embezzlement and other criminal activities</w:t>
      </w:r>
      <w:r w:rsidRPr="002B652C">
        <w:rPr>
          <w:sz w:val="16"/>
        </w:rPr>
        <w:t xml:space="preserve"> as a way of life.</w:t>
      </w:r>
      <w:r w:rsidRPr="002B652C">
        <w:rPr>
          <w:sz w:val="12"/>
        </w:rPr>
        <w:t>¶</w:t>
      </w:r>
      <w:r w:rsidRPr="002B652C">
        <w:rPr>
          <w:sz w:val="16"/>
        </w:rPr>
        <w:t xml:space="preserve"> </w:t>
      </w:r>
      <w:r w:rsidRPr="006E0E6A">
        <w:rPr>
          <w:rStyle w:val="StyleUnderline"/>
        </w:rPr>
        <w:t>The increase in unemployment, underdevelopment, poverty, and social vices has resulted in the prevailing sense of insecurity</w:t>
      </w:r>
      <w:r w:rsidRPr="002B652C">
        <w:rPr>
          <w:sz w:val="16"/>
        </w:rPr>
        <w:t xml:space="preserve"> in the country, whether as individuals or as a nation.</w:t>
      </w:r>
      <w:r w:rsidRPr="002B652C">
        <w:rPr>
          <w:sz w:val="12"/>
        </w:rPr>
        <w:t>¶</w:t>
      </w:r>
      <w:r w:rsidRPr="002B652C">
        <w:rPr>
          <w:sz w:val="16"/>
        </w:rPr>
        <w:t xml:space="preserve"> Our </w:t>
      </w:r>
      <w:r w:rsidRPr="006E0E6A">
        <w:rPr>
          <w:rStyle w:val="StyleUnderline"/>
        </w:rPr>
        <w:t>traditional cultures and moralities are being fast eroded, and our</w:t>
      </w:r>
      <w:r w:rsidRPr="002B652C">
        <w:rPr>
          <w:sz w:val="16"/>
        </w:rPr>
        <w:t xml:space="preserve"> modern </w:t>
      </w:r>
      <w:r w:rsidRPr="006E0E6A">
        <w:rPr>
          <w:rStyle w:val="StyleUnderline"/>
        </w:rPr>
        <w:t>institutions are all in desperate need of reform.</w:t>
      </w:r>
      <w:r w:rsidRPr="002B652C">
        <w:rPr>
          <w:rStyle w:val="StyleUnderline"/>
          <w:sz w:val="12"/>
        </w:rPr>
        <w:t>¶</w:t>
      </w:r>
      <w:r w:rsidRPr="002B652C">
        <w:rPr>
          <w:sz w:val="16"/>
        </w:rPr>
        <w:t xml:space="preserve"> </w:t>
      </w:r>
      <w:r w:rsidRPr="006E0E6A">
        <w:rPr>
          <w:rStyle w:val="StyleUnderline"/>
        </w:rPr>
        <w:t>Near a hundred years after Nigeria was created, our</w:t>
      </w:r>
      <w:r w:rsidRPr="002B652C">
        <w:rPr>
          <w:sz w:val="16"/>
        </w:rPr>
        <w:t xml:space="preserve"> very </w:t>
      </w:r>
      <w:r w:rsidRPr="006E0E6A">
        <w:rPr>
          <w:rStyle w:val="StyleUnderline"/>
        </w:rPr>
        <w:t>existence as a nation is under threat</w:t>
      </w:r>
      <w:r w:rsidRPr="002B652C">
        <w:rPr>
          <w:sz w:val="16"/>
        </w:rPr>
        <w:t xml:space="preserve">. Indeed </w:t>
      </w:r>
      <w:r w:rsidRPr="006E0E6A">
        <w:rPr>
          <w:rStyle w:val="StyleUnderline"/>
        </w:rPr>
        <w:t>there are more than a few who believe the time has come for wholesale and profound change, in one direction or the other</w:t>
      </w:r>
      <w:r w:rsidRPr="002B652C">
        <w:rPr>
          <w:sz w:val="16"/>
        </w:rPr>
        <w:t>.</w:t>
      </w:r>
      <w:r w:rsidRPr="002B652C">
        <w:rPr>
          <w:sz w:val="12"/>
        </w:rPr>
        <w:t>¶</w:t>
      </w:r>
      <w:r w:rsidRPr="002B652C">
        <w:rPr>
          <w:sz w:val="16"/>
        </w:rPr>
        <w:t xml:space="preserve"> </w:t>
      </w:r>
      <w:r w:rsidRPr="006E0E6A">
        <w:rPr>
          <w:rStyle w:val="StyleUnderline"/>
        </w:rPr>
        <w:t>In such times as we currently live, we</w:t>
      </w:r>
      <w:r w:rsidRPr="002B652C">
        <w:rPr>
          <w:sz w:val="16"/>
        </w:rPr>
        <w:t xml:space="preserve">, both individually as lawyers, and collectively as an association of lawyers, and again </w:t>
      </w:r>
      <w:r w:rsidRPr="006E0E6A">
        <w:rPr>
          <w:rStyle w:val="StyleUnderline"/>
        </w:rPr>
        <w:t>as a society</w:t>
      </w:r>
      <w:r w:rsidRPr="002B652C">
        <w:rPr>
          <w:sz w:val="16"/>
        </w:rPr>
        <w:t xml:space="preserve"> in general, </w:t>
      </w:r>
      <w:r w:rsidRPr="006E0E6A">
        <w:rPr>
          <w:rStyle w:val="StyleUnderline"/>
        </w:rPr>
        <w:t>have three clear options facing us.</w:t>
      </w:r>
      <w:r w:rsidRPr="002B652C">
        <w:rPr>
          <w:rStyle w:val="StyleUnderline"/>
          <w:sz w:val="12"/>
        </w:rPr>
        <w:t>¶</w:t>
      </w:r>
      <w:r w:rsidRPr="002B652C">
        <w:rPr>
          <w:sz w:val="16"/>
        </w:rPr>
        <w:t xml:space="preserve"> On the one hand, </w:t>
      </w:r>
      <w:r w:rsidRPr="006E0E6A">
        <w:rPr>
          <w:rStyle w:val="StyleUnderline"/>
        </w:rPr>
        <w:t>we can pack our bags and leave. Ghana, South Africa, England, America, sees an increasing number of Nigerians flooding their entry points every</w:t>
      </w:r>
      <w:r w:rsidRPr="002B652C">
        <w:rPr>
          <w:sz w:val="16"/>
        </w:rPr>
        <w:t xml:space="preserve"> year. Remember the days of the ‘Andrew’ advert on the television? However, </w:t>
      </w:r>
      <w:r w:rsidRPr="006E0E6A">
        <w:rPr>
          <w:rStyle w:val="StyleUnderline"/>
        </w:rPr>
        <w:t>this is not a viable option for the majority of us.</w:t>
      </w:r>
      <w:r>
        <w:rPr>
          <w:rStyle w:val="StyleUnderline"/>
        </w:rPr>
        <w:t xml:space="preserve"> </w:t>
      </w:r>
      <w:r w:rsidRPr="006E0E6A">
        <w:rPr>
          <w:rStyle w:val="StyleUnderline"/>
        </w:rPr>
        <w:t>Especially</w:t>
      </w:r>
      <w:r w:rsidRPr="002B652C">
        <w:rPr>
          <w:sz w:val="16"/>
        </w:rPr>
        <w:t xml:space="preserve"> so </w:t>
      </w:r>
      <w:r w:rsidRPr="006E0E6A">
        <w:rPr>
          <w:rStyle w:val="StyleUnderline"/>
        </w:rPr>
        <w:t>when</w:t>
      </w:r>
      <w:r w:rsidRPr="002B652C">
        <w:rPr>
          <w:sz w:val="16"/>
        </w:rPr>
        <w:t xml:space="preserve"> </w:t>
      </w:r>
      <w:r w:rsidRPr="006E0E6A">
        <w:rPr>
          <w:rStyle w:val="StyleUnderline"/>
        </w:rPr>
        <w:t>we see the foreign nationals</w:t>
      </w:r>
      <w:r w:rsidRPr="002B652C">
        <w:rPr>
          <w:sz w:val="16"/>
        </w:rPr>
        <w:t xml:space="preserve">, the British, the Americans, the South Africans and the Chinese </w:t>
      </w:r>
      <w:r w:rsidRPr="006E0E6A">
        <w:rPr>
          <w:rStyle w:val="StyleUnderline"/>
        </w:rPr>
        <w:t>flocking to take advantages of the wealth of this country, where we appear to be failing.</w:t>
      </w:r>
      <w:r w:rsidRPr="002B652C">
        <w:rPr>
          <w:rStyle w:val="StyleUnderline"/>
          <w:sz w:val="12"/>
        </w:rPr>
        <w:t>¶</w:t>
      </w:r>
      <w:r w:rsidRPr="002B652C">
        <w:rPr>
          <w:sz w:val="16"/>
        </w:rPr>
        <w:t xml:space="preserve"> If we are then to stay, there are two remaining options facing us.</w:t>
      </w:r>
      <w:r w:rsidRPr="002B652C">
        <w:rPr>
          <w:sz w:val="12"/>
        </w:rPr>
        <w:t>¶</w:t>
      </w:r>
      <w:r w:rsidRPr="002B652C">
        <w:rPr>
          <w:sz w:val="16"/>
        </w:rPr>
        <w:t xml:space="preserve"> The first is to live with the status quo and accept our lot. We give up the high and noble ideals we swore to upon being called to the Bar, and join in the rot and the decay. This is the ‘If you can’t beat them, join them’ approach. We can take the view that there is nothing inherently wrong with living as we are told, and not challenging that which we know to be wrong, especially if the route to riches and wealth lies in that direction. So we help corrupt politicians launder the country’s wealth, we turn a blind eye to bad or non-existent government, and accept the spoils of office that ‘trickle down’. Indeed, when you have a family and obligations, particularly in a tough economy, putting your life and livelihood at risk may not be an easy choice. However, we know only too well, and must acknowledge the resultant emotional, spiritual and physical tolls this acquiescence takes on us. Indeed, we live with this everyday. The question is how much more of this is sustainable? It may be alright for us today, but what tomorrow are we handing over to our children?</w:t>
      </w:r>
      <w:r w:rsidRPr="002B652C">
        <w:rPr>
          <w:sz w:val="12"/>
        </w:rPr>
        <w:t>¶</w:t>
      </w:r>
      <w:r w:rsidRPr="002B652C">
        <w:rPr>
          <w:sz w:val="16"/>
        </w:rPr>
        <w:t xml:space="preserve"> This leaves us with the last clear choice: that </w:t>
      </w:r>
      <w:r w:rsidRPr="006E0E6A">
        <w:rPr>
          <w:rStyle w:val="StyleUnderline"/>
        </w:rPr>
        <w:t>we, individually as lawyers, collectively as an association, and generally as a society must become agents of the change we wish to see</w:t>
      </w:r>
      <w:r w:rsidRPr="002B652C">
        <w:rPr>
          <w:sz w:val="16"/>
        </w:rPr>
        <w:t xml:space="preserve">. </w:t>
      </w:r>
      <w:r w:rsidRPr="006E0E6A">
        <w:rPr>
          <w:rStyle w:val="StyleUnderline"/>
        </w:rPr>
        <w:t>This third option</w:t>
      </w:r>
      <w:r w:rsidRPr="002B652C">
        <w:rPr>
          <w:sz w:val="16"/>
        </w:rPr>
        <w:t xml:space="preserve"> of seeking to institute change, </w:t>
      </w:r>
      <w:r w:rsidRPr="006E0E6A">
        <w:rPr>
          <w:rStyle w:val="StyleUnderline"/>
        </w:rPr>
        <w:t>should be the natural and preferred option</w:t>
      </w:r>
      <w:r w:rsidRPr="002B652C">
        <w:rPr>
          <w:sz w:val="16"/>
        </w:rPr>
        <w:t>.</w:t>
      </w:r>
      <w:r w:rsidRPr="002B652C">
        <w:rPr>
          <w:sz w:val="12"/>
        </w:rPr>
        <w:t>¶</w:t>
      </w:r>
      <w:r w:rsidRPr="002B652C">
        <w:rPr>
          <w:sz w:val="16"/>
        </w:rPr>
        <w:t xml:space="preserve"> Truly, </w:t>
      </w:r>
      <w:r w:rsidRPr="006E0E6A">
        <w:rPr>
          <w:rStyle w:val="StyleUnderline"/>
        </w:rPr>
        <w:t>assuming the role of a change agent comes with great risk, not only because the status quo and the entrenched powers will fight you</w:t>
      </w:r>
      <w:r w:rsidRPr="002B652C">
        <w:rPr>
          <w:sz w:val="16"/>
        </w:rPr>
        <w:t xml:space="preserve">, </w:t>
      </w:r>
      <w:r w:rsidRPr="006E0E6A">
        <w:rPr>
          <w:rStyle w:val="StyleUnderline"/>
        </w:rPr>
        <w:t>but also because</w:t>
      </w:r>
      <w:r w:rsidRPr="002B652C">
        <w:rPr>
          <w:sz w:val="16"/>
        </w:rPr>
        <w:t xml:space="preserve"> we are aware that </w:t>
      </w:r>
      <w:r w:rsidRPr="006E0E6A">
        <w:rPr>
          <w:rStyle w:val="StyleUnderline"/>
        </w:rPr>
        <w:t>the world in general and people in particular are resistant to change.</w:t>
      </w:r>
      <w:r w:rsidRPr="002B652C">
        <w:rPr>
          <w:rStyle w:val="StyleUnderline"/>
          <w:sz w:val="12"/>
        </w:rPr>
        <w:t>¶</w:t>
      </w:r>
      <w:r w:rsidRPr="002B652C">
        <w:rPr>
          <w:sz w:val="16"/>
        </w:rPr>
        <w:t xml:space="preserve"> And yet, change is the only certainty. Change is the only thing that brings progress.</w:t>
      </w:r>
      <w:r w:rsidRPr="002B652C">
        <w:rPr>
          <w:sz w:val="12"/>
        </w:rPr>
        <w:t>¶</w:t>
      </w:r>
      <w:r w:rsidRPr="002B652C">
        <w:rPr>
          <w:sz w:val="16"/>
        </w:rPr>
        <w:t xml:space="preserve"> So why us? </w:t>
      </w:r>
      <w:r w:rsidRPr="006E0E6A">
        <w:rPr>
          <w:rStyle w:val="StyleUnderline"/>
        </w:rPr>
        <w:t>Why should lawyers assume</w:t>
      </w:r>
      <w:r w:rsidRPr="002B652C">
        <w:rPr>
          <w:sz w:val="16"/>
        </w:rPr>
        <w:t xml:space="preserve"> </w:t>
      </w:r>
      <w:r w:rsidRPr="006E0E6A">
        <w:rPr>
          <w:rStyle w:val="StyleUnderline"/>
        </w:rPr>
        <w:t>the role of change agents?</w:t>
      </w:r>
      <w:r w:rsidRPr="002B652C">
        <w:rPr>
          <w:sz w:val="12"/>
        </w:rPr>
        <w:t>¶</w:t>
      </w:r>
      <w:r w:rsidRPr="002B652C">
        <w:rPr>
          <w:sz w:val="16"/>
        </w:rPr>
        <w:t xml:space="preserve"> The first and the simple answer, is that </w:t>
      </w:r>
      <w:r w:rsidRPr="006E0E6A">
        <w:rPr>
          <w:rStyle w:val="StyleUnderline"/>
        </w:rPr>
        <w:t>by the nature of our training and by the characteristics of our profession</w:t>
      </w:r>
      <w:r w:rsidRPr="002B652C">
        <w:rPr>
          <w:sz w:val="16"/>
        </w:rPr>
        <w:t xml:space="preserve">, we as </w:t>
      </w:r>
      <w:r w:rsidRPr="006E0E6A">
        <w:rPr>
          <w:rStyle w:val="StyleUnderline"/>
        </w:rPr>
        <w:t>lawyers are natural leaders and natural change agents</w:t>
      </w:r>
      <w:r w:rsidRPr="002B652C">
        <w:rPr>
          <w:sz w:val="16"/>
        </w:rPr>
        <w:t xml:space="preserve">. If we define a change agent as either a person who, or an organization which, is able to stimulate a process whereby people tackle essential issues and modify their values, habits and practices and priorities in order to make progress, </w:t>
      </w:r>
      <w:r w:rsidRPr="006E0E6A">
        <w:rPr>
          <w:rStyle w:val="StyleUnderline"/>
        </w:rPr>
        <w:t>we see that</w:t>
      </w:r>
      <w:r w:rsidRPr="002B652C">
        <w:rPr>
          <w:sz w:val="16"/>
        </w:rPr>
        <w:t xml:space="preserve"> individually as </w:t>
      </w:r>
      <w:r w:rsidRPr="006E0E6A">
        <w:rPr>
          <w:rStyle w:val="StyleUnderline"/>
        </w:rPr>
        <w:t>lawyers</w:t>
      </w:r>
      <w:r w:rsidRPr="002B652C">
        <w:rPr>
          <w:sz w:val="16"/>
        </w:rPr>
        <w:t xml:space="preserve">, through representing our clients, we </w:t>
      </w:r>
      <w:r w:rsidRPr="006E0E6A">
        <w:rPr>
          <w:rStyle w:val="StyleUnderline"/>
        </w:rPr>
        <w:t>are change agents in their lives and businesses</w:t>
      </w:r>
      <w:r w:rsidRPr="002B652C">
        <w:rPr>
          <w:sz w:val="16"/>
        </w:rPr>
        <w:t>.</w:t>
      </w:r>
      <w:r w:rsidRPr="002B652C">
        <w:rPr>
          <w:sz w:val="12"/>
        </w:rPr>
        <w:t>¶</w:t>
      </w:r>
      <w:r w:rsidRPr="002B652C">
        <w:rPr>
          <w:sz w:val="16"/>
        </w:rPr>
        <w:t xml:space="preserve"> The simple </w:t>
      </w:r>
      <w:r w:rsidRPr="006E0E6A">
        <w:rPr>
          <w:rStyle w:val="StyleUnderline"/>
        </w:rPr>
        <w:t>characteristics of successful leaders match those of the average lawyer. Compared to the population at large, the successful leader and the average lawyer tend to be highly educated.</w:t>
      </w:r>
      <w:r w:rsidRPr="002B652C">
        <w:rPr>
          <w:rStyle w:val="StyleUnderline"/>
          <w:sz w:val="12"/>
        </w:rPr>
        <w:t>¶</w:t>
      </w:r>
      <w:r w:rsidRPr="002B652C">
        <w:rPr>
          <w:sz w:val="16"/>
        </w:rPr>
        <w:t xml:space="preserve"> As with leaders, </w:t>
      </w:r>
      <w:r w:rsidRPr="006E0E6A">
        <w:rPr>
          <w:rStyle w:val="StyleUnderline"/>
        </w:rPr>
        <w:t>lawyers frame grievances and formulate ideologies, debate with opponents, interface with media, write, devise strategies, and engage in dialogue with internal and external elites</w:t>
      </w:r>
      <w:r w:rsidRPr="002B652C">
        <w:rPr>
          <w:sz w:val="16"/>
        </w:rPr>
        <w:t xml:space="preserve">. Also, </w:t>
      </w:r>
      <w:r w:rsidRPr="006E0E6A">
        <w:rPr>
          <w:rStyle w:val="StyleUnderline"/>
        </w:rPr>
        <w:t>due to the training received</w:t>
      </w:r>
      <w:r w:rsidRPr="002B652C">
        <w:rPr>
          <w:sz w:val="16"/>
        </w:rPr>
        <w:t xml:space="preserve">, and further by everyday practice, </w:t>
      </w:r>
      <w:r w:rsidRPr="006E0E6A">
        <w:rPr>
          <w:rStyle w:val="StyleUnderline"/>
        </w:rPr>
        <w:t>lawyers are already constituted with knowledge of human behavior and action</w:t>
      </w:r>
      <w:r w:rsidRPr="002B652C">
        <w:rPr>
          <w:sz w:val="16"/>
        </w:rPr>
        <w:t>. Our work and training is client-centered.</w:t>
      </w:r>
      <w:r w:rsidRPr="002B652C">
        <w:rPr>
          <w:sz w:val="12"/>
        </w:rPr>
        <w:t>¶</w:t>
      </w:r>
      <w:r w:rsidRPr="002B652C">
        <w:rPr>
          <w:sz w:val="16"/>
        </w:rPr>
        <w:t xml:space="preserve"> It is however </w:t>
      </w:r>
      <w:r w:rsidRPr="006E0E6A">
        <w:rPr>
          <w:rStyle w:val="StyleUnderline"/>
        </w:rPr>
        <w:t>these</w:t>
      </w:r>
      <w:r w:rsidRPr="002B652C">
        <w:rPr>
          <w:sz w:val="16"/>
        </w:rPr>
        <w:t xml:space="preserve"> same </w:t>
      </w:r>
      <w:r w:rsidRPr="006E0E6A">
        <w:rPr>
          <w:rStyle w:val="StyleUnderline"/>
        </w:rPr>
        <w:t>attributes</w:t>
      </w:r>
      <w:r w:rsidRPr="002B652C">
        <w:rPr>
          <w:sz w:val="16"/>
        </w:rPr>
        <w:t xml:space="preserve"> that </w:t>
      </w:r>
      <w:r w:rsidRPr="006E0E6A">
        <w:rPr>
          <w:rStyle w:val="StyleUnderline"/>
        </w:rPr>
        <w:t>make the lawyer a good servant of society at large, and good social changers</w:t>
      </w:r>
      <w:r w:rsidRPr="002B652C">
        <w:rPr>
          <w:sz w:val="16"/>
        </w:rPr>
        <w:t xml:space="preserve">. </w:t>
      </w:r>
      <w:r w:rsidRPr="006E0E6A">
        <w:rPr>
          <w:rStyle w:val="StyleUnderline"/>
        </w:rPr>
        <w:t xml:space="preserve">Leadership qualities, </w:t>
      </w:r>
      <w:r w:rsidRPr="006E0E6A">
        <w:rPr>
          <w:rStyle w:val="StyleUnderline"/>
        </w:rPr>
        <w:lastRenderedPageBreak/>
        <w:t>forensic ability, a talent for reasoning, and knowledge of the legal system</w:t>
      </w:r>
      <w:r w:rsidRPr="002B652C">
        <w:rPr>
          <w:sz w:val="16"/>
        </w:rPr>
        <w:t xml:space="preserve"> – all of these </w:t>
      </w:r>
      <w:r w:rsidRPr="006E0E6A">
        <w:rPr>
          <w:rStyle w:val="StyleUnderline"/>
        </w:rPr>
        <w:t>aid the work of lawyer and change agent alike</w:t>
      </w:r>
      <w:r w:rsidRPr="002B652C">
        <w:rPr>
          <w:sz w:val="16"/>
        </w:rPr>
        <w:t>.</w:t>
      </w:r>
      <w:r w:rsidRPr="002B652C">
        <w:rPr>
          <w:sz w:val="12"/>
        </w:rPr>
        <w:t>¶</w:t>
      </w:r>
      <w:r w:rsidRPr="002B652C">
        <w:rPr>
          <w:sz w:val="16"/>
        </w:rPr>
        <w:t xml:space="preserve"> </w:t>
      </w:r>
      <w:r w:rsidRPr="006E0E6A">
        <w:rPr>
          <w:rStyle w:val="StyleUnderline"/>
        </w:rPr>
        <w:t>As laws and regulations form the underpinning of our economic, political and social systems,</w:t>
      </w:r>
      <w:r w:rsidRPr="002B652C">
        <w:rPr>
          <w:sz w:val="16"/>
        </w:rPr>
        <w:t xml:space="preserve"> </w:t>
      </w:r>
      <w:r w:rsidRPr="006E0E6A">
        <w:rPr>
          <w:rStyle w:val="StyleUnderline"/>
        </w:rPr>
        <w:t>any pursuit of social change invariably involves an engagement with the law</w:t>
      </w:r>
      <w:r w:rsidRPr="002B652C">
        <w:rPr>
          <w:sz w:val="16"/>
        </w:rPr>
        <w:t xml:space="preserve">. </w:t>
      </w:r>
      <w:r w:rsidRPr="006E0E6A">
        <w:rPr>
          <w:rStyle w:val="StyleUnderline"/>
        </w:rPr>
        <w:t>Drivers of change need to be located within the legal framework that defines relationships and interactions</w:t>
      </w:r>
      <w:r w:rsidRPr="002B652C">
        <w:rPr>
          <w:sz w:val="16"/>
        </w:rPr>
        <w:t xml:space="preserve"> </w:t>
      </w:r>
      <w:r w:rsidRPr="006E0E6A">
        <w:rPr>
          <w:rStyle w:val="StyleUnderline"/>
        </w:rPr>
        <w:t>between the State</w:t>
      </w:r>
      <w:r w:rsidRPr="002B652C">
        <w:rPr>
          <w:sz w:val="16"/>
        </w:rPr>
        <w:t xml:space="preserve">, public and private service providers, </w:t>
      </w:r>
      <w:r w:rsidRPr="006E0E6A">
        <w:rPr>
          <w:rStyle w:val="StyleUnderline"/>
        </w:rPr>
        <w:t>and civil society at large.</w:t>
      </w:r>
      <w:r w:rsidRPr="002B652C">
        <w:rPr>
          <w:sz w:val="16"/>
        </w:rPr>
        <w:t xml:space="preserve"> </w:t>
      </w:r>
      <w:r w:rsidRPr="006E0E6A">
        <w:rPr>
          <w:rStyle w:val="StyleUnderline"/>
        </w:rPr>
        <w:t xml:space="preserve">The lawyer is </w:t>
      </w:r>
      <w:r w:rsidRPr="002B652C">
        <w:rPr>
          <w:sz w:val="16"/>
        </w:rPr>
        <w:t xml:space="preserve">easily identified as </w:t>
      </w:r>
      <w:r w:rsidRPr="006E0E6A">
        <w:rPr>
          <w:rStyle w:val="StyleUnderline"/>
        </w:rPr>
        <w:t>a natural driver of change who has an effect on the private lives of individuals, through something as commonplace as drafting a will or a contract, to someone who may influence policy and society in the higher realms.</w:t>
      </w:r>
      <w:r w:rsidRPr="002B652C">
        <w:rPr>
          <w:rStyle w:val="StyleUnderline"/>
          <w:sz w:val="12"/>
        </w:rPr>
        <w:t xml:space="preserve">¶ </w:t>
      </w:r>
    </w:p>
    <w:p w14:paraId="40F1C281" w14:textId="77777777" w:rsidR="003014C8" w:rsidRDefault="003014C8" w:rsidP="003014C8">
      <w:pPr>
        <w:rPr>
          <w:rStyle w:val="StyleUnderline"/>
          <w:sz w:val="12"/>
        </w:rPr>
      </w:pPr>
    </w:p>
    <w:p w14:paraId="15BFA39C" w14:textId="77777777" w:rsidR="003014C8" w:rsidRDefault="003014C8" w:rsidP="003014C8">
      <w:pPr>
        <w:pStyle w:val="Heading4"/>
      </w:pPr>
      <w:r w:rsidRPr="003014C8">
        <w:t xml:space="preserve"> </w:t>
      </w:r>
      <w:r>
        <w:t>3.Capitalism is the most efficient form of government, its organization prevents societal collapse</w:t>
      </w:r>
    </w:p>
    <w:p w14:paraId="73F45BDB" w14:textId="77777777" w:rsidR="003014C8" w:rsidRDefault="003014C8" w:rsidP="003014C8">
      <w:pPr>
        <w:rPr>
          <w:rFonts w:eastAsia="Times New Roman" w:cs="Times New Roman"/>
        </w:rPr>
      </w:pPr>
      <w:r w:rsidRPr="000801BD">
        <w:rPr>
          <w:rStyle w:val="Style13ptBold"/>
        </w:rPr>
        <w:t>Bailey ’12</w:t>
      </w:r>
      <w:r>
        <w:rPr>
          <w:rFonts w:ascii="Arial" w:hAnsi="Arial"/>
          <w:color w:val="282828"/>
        </w:rPr>
        <w:t xml:space="preserve">, </w:t>
      </w:r>
      <w:r>
        <w:rPr>
          <w:rFonts w:ascii="Helvetica" w:eastAsia="Times New Roman" w:hAnsi="Helvetica" w:cs="Times New Roman"/>
          <w:color w:val="000000"/>
          <w:spacing w:val="4"/>
          <w:sz w:val="18"/>
          <w:szCs w:val="18"/>
        </w:rPr>
        <w:t>Bailey is the author of the book</w:t>
      </w:r>
      <w:r>
        <w:rPr>
          <w:rStyle w:val="apple-converted-space"/>
          <w:rFonts w:ascii="Helvetica" w:eastAsia="Times New Roman" w:hAnsi="Helvetica" w:cs="Times New Roman"/>
          <w:color w:val="000000"/>
          <w:spacing w:val="4"/>
          <w:sz w:val="18"/>
          <w:szCs w:val="18"/>
        </w:rPr>
        <w:t> </w:t>
      </w:r>
      <w:hyperlink r:id="rId9" w:history="1">
        <w:r>
          <w:rPr>
            <w:rStyle w:val="Emphasis"/>
            <w:rFonts w:ascii="Helvetica" w:eastAsia="Times New Roman" w:hAnsi="Helvetica" w:cs="Times New Roman"/>
            <w:color w:val="F37221"/>
            <w:spacing w:val="4"/>
            <w:sz w:val="18"/>
            <w:szCs w:val="18"/>
            <w:bdr w:val="none" w:sz="0" w:space="0" w:color="auto" w:frame="1"/>
          </w:rPr>
          <w:t>Liberation Biology: The Moral and Scientific Case for the Biotech Revolution</w:t>
        </w:r>
      </w:hyperlink>
      <w:r>
        <w:rPr>
          <w:rStyle w:val="apple-converted-space"/>
          <w:rFonts w:ascii="Helvetica" w:eastAsia="Times New Roman" w:hAnsi="Helvetica" w:cs="Times New Roman"/>
          <w:color w:val="000000"/>
          <w:spacing w:val="4"/>
          <w:sz w:val="18"/>
          <w:szCs w:val="18"/>
        </w:rPr>
        <w:t> </w:t>
      </w:r>
      <w:r>
        <w:rPr>
          <w:rFonts w:ascii="Helvetica" w:eastAsia="Times New Roman" w:hAnsi="Helvetica" w:cs="Times New Roman"/>
          <w:color w:val="000000"/>
          <w:spacing w:val="4"/>
          <w:sz w:val="18"/>
          <w:szCs w:val="18"/>
        </w:rPr>
        <w:t>(Prometheus, 2005), and his work was featured in</w:t>
      </w:r>
      <w:r>
        <w:rPr>
          <w:rStyle w:val="apple-converted-space"/>
          <w:rFonts w:ascii="Helvetica" w:eastAsia="Times New Roman" w:hAnsi="Helvetica" w:cs="Times New Roman"/>
          <w:color w:val="000000"/>
          <w:spacing w:val="4"/>
          <w:sz w:val="18"/>
          <w:szCs w:val="18"/>
        </w:rPr>
        <w:t> </w:t>
      </w:r>
      <w:hyperlink r:id="rId10" w:history="1">
        <w:r>
          <w:rPr>
            <w:rStyle w:val="Hyperlink"/>
            <w:rFonts w:ascii="Helvetica" w:eastAsia="Times New Roman" w:hAnsi="Helvetica" w:cs="Times New Roman"/>
            <w:i/>
            <w:iCs/>
            <w:color w:val="F37221"/>
            <w:spacing w:val="4"/>
            <w:sz w:val="18"/>
            <w:szCs w:val="18"/>
            <w:bdr w:val="none" w:sz="0" w:space="0" w:color="auto" w:frame="1"/>
          </w:rPr>
          <w:t>The Best American Science and Nature Writing 2004</w:t>
        </w:r>
      </w:hyperlink>
      <w:r>
        <w:rPr>
          <w:rFonts w:ascii="Helvetica" w:eastAsia="Times New Roman" w:hAnsi="Helvetica" w:cs="Times New Roman"/>
          <w:color w:val="000000"/>
          <w:spacing w:val="4"/>
          <w:sz w:val="18"/>
          <w:szCs w:val="18"/>
        </w:rPr>
        <w:t xml:space="preserve">., “Free Markets= Sustainable Development, Reason.com, </w:t>
      </w:r>
      <w:r w:rsidRPr="000801BD">
        <w:rPr>
          <w:rFonts w:ascii="Helvetica" w:eastAsia="Times New Roman" w:hAnsi="Helvetica" w:cs="Times New Roman"/>
          <w:color w:val="000000"/>
          <w:spacing w:val="4"/>
          <w:sz w:val="18"/>
          <w:szCs w:val="18"/>
        </w:rPr>
        <w:t>http://reason.com/archives/2012/06/12/free-markets-are-sustainable-development/1</w:t>
      </w:r>
    </w:p>
    <w:p w14:paraId="0074C5A4" w14:textId="77777777" w:rsidR="003014C8" w:rsidRPr="000801BD" w:rsidRDefault="003014C8" w:rsidP="003014C8"/>
    <w:p w14:paraId="1ACED968" w14:textId="77777777" w:rsidR="003014C8" w:rsidRDefault="003014C8" w:rsidP="003014C8">
      <w:pPr>
        <w:pStyle w:val="NormalWeb"/>
        <w:spacing w:before="0" w:beforeAutospacing="0" w:after="0" w:afterAutospacing="0"/>
        <w:rPr>
          <w:spacing w:val="5"/>
          <w:sz w:val="12"/>
          <w:szCs w:val="21"/>
        </w:rPr>
      </w:pPr>
    </w:p>
    <w:p w14:paraId="0C77206F" w14:textId="77777777" w:rsidR="003014C8" w:rsidRDefault="003014C8" w:rsidP="003014C8">
      <w:pPr>
        <w:pStyle w:val="NormalWeb"/>
        <w:spacing w:before="0" w:beforeAutospacing="0" w:after="0" w:afterAutospacing="0"/>
        <w:rPr>
          <w:spacing w:val="5"/>
          <w:sz w:val="21"/>
          <w:szCs w:val="21"/>
        </w:rPr>
      </w:pPr>
      <w:r w:rsidRPr="0052233A">
        <w:rPr>
          <w:spacing w:val="5"/>
          <w:sz w:val="12"/>
          <w:szCs w:val="21"/>
        </w:rPr>
        <w:t xml:space="preserve">¶ </w:t>
      </w:r>
      <w:r w:rsidRPr="001252C4">
        <w:t>And what about the other term, sustainable? Again,</w:t>
      </w:r>
      <w:r w:rsidRPr="00D40F17">
        <w:rPr>
          <w:rStyle w:val="StyleUnderline"/>
        </w:rPr>
        <w:t xml:space="preserve"> looking across history and the globe, we know for a fact that there have been, until now, no sustainable societies. All of the earlier civilizations in both the Old and New Worlds collapsed at various times, e.g.,</w:t>
      </w:r>
      <w:r>
        <w:rPr>
          <w:spacing w:val="5"/>
          <w:sz w:val="21"/>
          <w:szCs w:val="21"/>
        </w:rPr>
        <w:t xml:space="preserve"> Babylonia, </w:t>
      </w:r>
      <w:r w:rsidRPr="00D40F17">
        <w:rPr>
          <w:rStyle w:val="StyleUnderline"/>
        </w:rPr>
        <w:t>Rome, the Umayyad Caliphate, Harrapan</w:t>
      </w:r>
      <w:r>
        <w:rPr>
          <w:spacing w:val="5"/>
          <w:sz w:val="21"/>
          <w:szCs w:val="21"/>
        </w:rPr>
        <w:t xml:space="preserve">, Gupta, Tang, Mayan, Olmec, Anasazi, Moche, </w:t>
      </w:r>
      <w:r w:rsidRPr="00D40F17">
        <w:rPr>
          <w:rStyle w:val="StyleUnderline"/>
        </w:rPr>
        <w:t>just to mention a few.</w:t>
      </w:r>
      <w:r>
        <w:rPr>
          <w:spacing w:val="5"/>
          <w:sz w:val="21"/>
          <w:szCs w:val="21"/>
        </w:rPr>
        <w:t xml:space="preserve"> Of course, collapse in this context doesn’t mean that everybody died, but that their ways of life radically shifted and often much of the population migrated to other regions</w:t>
      </w:r>
      <w:r w:rsidRPr="00D40F17">
        <w:rPr>
          <w:rStyle w:val="StyleUnderline"/>
        </w:rPr>
        <w:t>. In other words, history provides us with no models of sustainable development other than democratic capitalism</w:t>
      </w:r>
      <w:r>
        <w:rPr>
          <w:spacing w:val="5"/>
          <w:sz w:val="21"/>
          <w:szCs w:val="21"/>
        </w:rPr>
        <w:t>.</w:t>
      </w:r>
      <w:r w:rsidRPr="0052233A">
        <w:rPr>
          <w:spacing w:val="5"/>
          <w:sz w:val="12"/>
          <w:szCs w:val="21"/>
        </w:rPr>
        <w:t>¶</w:t>
      </w:r>
      <w:r w:rsidRPr="00D40F17">
        <w:rPr>
          <w:rStyle w:val="StyleUnderline"/>
        </w:rPr>
        <w:t xml:space="preserve"> Every one of these earlier ultimately unsustainable societies were</w:t>
      </w:r>
      <w:r>
        <w:rPr>
          <w:spacing w:val="5"/>
          <w:sz w:val="21"/>
          <w:szCs w:val="21"/>
        </w:rPr>
        <w:t xml:space="preserve"> what economics Nobelist Douglass North and his colleagues </w:t>
      </w:r>
      <w:r w:rsidRPr="00D40F17">
        <w:rPr>
          <w:rStyle w:val="StyleUnderline"/>
        </w:rPr>
        <w:t>call “natural states</w:t>
      </w:r>
      <w:r>
        <w:rPr>
          <w:spacing w:val="5"/>
          <w:sz w:val="21"/>
          <w:szCs w:val="21"/>
        </w:rPr>
        <w:t>” in</w:t>
      </w:r>
      <w:r>
        <w:rPr>
          <w:rStyle w:val="apple-converted-space"/>
          <w:spacing w:val="5"/>
          <w:sz w:val="21"/>
          <w:szCs w:val="21"/>
        </w:rPr>
        <w:t xml:space="preserve"> </w:t>
      </w:r>
      <w:hyperlink r:id="rId11" w:history="1">
        <w:r>
          <w:rPr>
            <w:rStyle w:val="Hyperlink"/>
            <w:i/>
            <w:iCs/>
            <w:color w:val="F37221"/>
            <w:spacing w:val="5"/>
            <w:sz w:val="21"/>
            <w:szCs w:val="21"/>
            <w:bdr w:val="none" w:sz="0" w:space="0" w:color="auto" w:frame="1"/>
          </w:rPr>
          <w:t>Violence and Social Orders: A Conceptual Framework for Interpreting Recorded Human History</w:t>
        </w:r>
      </w:hyperlink>
      <w:r>
        <w:rPr>
          <w:spacing w:val="5"/>
          <w:sz w:val="21"/>
          <w:szCs w:val="21"/>
        </w:rPr>
        <w:t xml:space="preserve">. Natural states are basically organized as hierarchical patron-client networks in which small militarily potent elites extract resources from a subject population. The basic deal is a Hobbesian contract in which elites promise their subjects an end to the “war of all against all” in exchange for wealth and power. </w:t>
      </w:r>
      <w:r w:rsidRPr="0052233A">
        <w:rPr>
          <w:spacing w:val="5"/>
          <w:sz w:val="12"/>
          <w:szCs w:val="21"/>
        </w:rPr>
        <w:t xml:space="preserve">¶ </w:t>
      </w:r>
      <w:r w:rsidRPr="00D40F17">
        <w:rPr>
          <w:rStyle w:val="StyleUnderline"/>
        </w:rPr>
        <w:t>Natural states operate by limiting access to valuable resources, e.g., by creating and sharing the rewards of monopolies. One fundamental downside to this form of social organization is that innovation, both social and technological, is stifled because it threatens the monopolies through which elite patrons extract wealth.</w:t>
      </w:r>
      <w:r>
        <w:rPr>
          <w:spacing w:val="5"/>
          <w:sz w:val="21"/>
          <w:szCs w:val="21"/>
        </w:rPr>
        <w:t xml:space="preserve"> While natural states do succeed in dramatically reducing interpersonal violence, they have one appalling consequence as Maddison’s data show: persistently low average incomes. Again, as history teaches, civilizations organized as natural states are not sustainable in the long run.</w:t>
      </w:r>
      <w:r w:rsidRPr="0052233A">
        <w:rPr>
          <w:spacing w:val="5"/>
          <w:sz w:val="12"/>
          <w:szCs w:val="21"/>
        </w:rPr>
        <w:t xml:space="preserve">¶ </w:t>
      </w:r>
      <w:r w:rsidRPr="00D40F17">
        <w:rPr>
          <w:rStyle w:val="StyleUnderline"/>
        </w:rPr>
        <w:t>Lots of thinkers have pondered what causes the collapse of civilizations,</w:t>
      </w:r>
      <w:r>
        <w:rPr>
          <w:spacing w:val="5"/>
          <w:sz w:val="21"/>
          <w:szCs w:val="21"/>
        </w:rPr>
        <w:t xml:space="preserve"> i.e., why they are unsustainable over the long run. Let’s take a brief look at three recent theories of unsustainability: climate change, complexity, and self-organized criticality cascades. In January 26, 2001, issue of</w:t>
      </w:r>
      <w:r>
        <w:rPr>
          <w:rStyle w:val="apple-converted-space"/>
          <w:spacing w:val="5"/>
          <w:sz w:val="21"/>
          <w:szCs w:val="21"/>
        </w:rPr>
        <w:t xml:space="preserve"> </w:t>
      </w:r>
      <w:r w:rsidRPr="00D40F17">
        <w:t>Science,</w:t>
      </w:r>
      <w:r>
        <w:rPr>
          <w:rStyle w:val="apple-converted-space"/>
          <w:spacing w:val="5"/>
          <w:sz w:val="21"/>
          <w:szCs w:val="21"/>
        </w:rPr>
        <w:t xml:space="preserve"> </w:t>
      </w:r>
      <w:r>
        <w:rPr>
          <w:spacing w:val="5"/>
          <w:sz w:val="21"/>
          <w:szCs w:val="21"/>
        </w:rPr>
        <w:t>Yale University Anthropologist Harvey Weiss and University of Massachusetts Geoscientist Raymond Bradley asked, “</w:t>
      </w:r>
      <w:hyperlink r:id="rId12" w:history="1">
        <w:r>
          <w:rPr>
            <w:rStyle w:val="Hyperlink"/>
            <w:color w:val="F37221"/>
            <w:spacing w:val="5"/>
            <w:sz w:val="21"/>
            <w:szCs w:val="21"/>
            <w:bdr w:val="none" w:sz="0" w:space="0" w:color="auto" w:frame="1"/>
          </w:rPr>
          <w:t>What Drives Societal Collapse?</w:t>
        </w:r>
      </w:hyperlink>
      <w:r>
        <w:rPr>
          <w:spacing w:val="5"/>
          <w:sz w:val="21"/>
          <w:szCs w:val="21"/>
        </w:rPr>
        <w:t xml:space="preserve">” They concluded, “Many lines of </w:t>
      </w:r>
      <w:r w:rsidRPr="001252C4">
        <w:t>evidence now point to climate forcing as the primary agent in repeated social collapse</w:t>
      </w:r>
      <w:r>
        <w:rPr>
          <w:spacing w:val="5"/>
          <w:sz w:val="21"/>
          <w:szCs w:val="21"/>
        </w:rPr>
        <w:t>.” Basically they argue that abrupt and long-lasting droughts caused the downfalls of civilizations in both the Old and New Worlds.</w:t>
      </w:r>
      <w:r w:rsidRPr="0052233A">
        <w:rPr>
          <w:spacing w:val="5"/>
          <w:sz w:val="12"/>
          <w:szCs w:val="21"/>
        </w:rPr>
        <w:t xml:space="preserve">¶ </w:t>
      </w:r>
      <w:r>
        <w:rPr>
          <w:spacing w:val="5"/>
          <w:sz w:val="21"/>
          <w:szCs w:val="21"/>
        </w:rPr>
        <w:t>Utah State University anthropologist Joseph Tainter, author of the 1988 classic,</w:t>
      </w:r>
      <w:r>
        <w:rPr>
          <w:rStyle w:val="apple-converted-space"/>
          <w:spacing w:val="5"/>
          <w:sz w:val="21"/>
          <w:szCs w:val="21"/>
        </w:rPr>
        <w:t xml:space="preserve"> </w:t>
      </w:r>
      <w:hyperlink r:id="rId13" w:history="1">
        <w:r>
          <w:rPr>
            <w:rStyle w:val="Hyperlink"/>
            <w:i/>
            <w:iCs/>
            <w:color w:val="F37221"/>
            <w:spacing w:val="5"/>
            <w:sz w:val="21"/>
            <w:szCs w:val="21"/>
            <w:bdr w:val="none" w:sz="0" w:space="0" w:color="auto" w:frame="1"/>
          </w:rPr>
          <w:t>The Collapse of Complex Societies</w:t>
        </w:r>
      </w:hyperlink>
      <w:r>
        <w:rPr>
          <w:spacing w:val="5"/>
          <w:sz w:val="21"/>
          <w:szCs w:val="21"/>
        </w:rPr>
        <w:t>, asserts that societies fall apart when their problem solving institutions fail. Tainter</w:t>
      </w:r>
      <w:r>
        <w:rPr>
          <w:rStyle w:val="apple-converted-space"/>
          <w:spacing w:val="5"/>
          <w:sz w:val="21"/>
          <w:szCs w:val="21"/>
        </w:rPr>
        <w:t xml:space="preserve"> </w:t>
      </w:r>
      <w:hyperlink r:id="rId14" w:history="1">
        <w:r>
          <w:rPr>
            <w:rStyle w:val="Hyperlink"/>
            <w:color w:val="F37221"/>
            <w:spacing w:val="5"/>
            <w:sz w:val="21"/>
            <w:szCs w:val="21"/>
            <w:bdr w:val="none" w:sz="0" w:space="0" w:color="auto" w:frame="1"/>
          </w:rPr>
          <w:t>argues</w:t>
        </w:r>
      </w:hyperlink>
      <w:r>
        <w:rPr>
          <w:spacing w:val="5"/>
          <w:sz w:val="21"/>
          <w:szCs w:val="21"/>
        </w:rPr>
        <w:t xml:space="preserve">, [PDF] “Confronted with problems, we often respond by developing more complex technologies, establishing new institutions, adding more specialists or bureaucratic levels to an institution, increasing organization or regulation, or gathering and processing more information.” </w:t>
      </w:r>
      <w:r w:rsidRPr="0052233A">
        <w:rPr>
          <w:spacing w:val="5"/>
          <w:sz w:val="12"/>
          <w:szCs w:val="21"/>
        </w:rPr>
        <w:t xml:space="preserve">¶ </w:t>
      </w:r>
      <w:r>
        <w:rPr>
          <w:spacing w:val="5"/>
          <w:sz w:val="21"/>
          <w:szCs w:val="21"/>
        </w:rPr>
        <w:t xml:space="preserve">Tainter maintains that this strategy of building complex institutions ultimately fails as the result of diminishing marginal returns to the social investment in them. </w:t>
      </w:r>
      <w:r w:rsidRPr="00D40F17">
        <w:rPr>
          <w:rStyle w:val="StyleUnderline"/>
        </w:rPr>
        <w:t>Collapse occurs when accumulating unaddressed problems overwhelm a society.</w:t>
      </w:r>
      <w:r>
        <w:rPr>
          <w:spacing w:val="5"/>
          <w:sz w:val="21"/>
          <w:szCs w:val="21"/>
        </w:rPr>
        <w:t xml:space="preserve"> Interestingly, Tainter notes, “</w:t>
      </w:r>
      <w:r w:rsidRPr="00D40F17">
        <w:rPr>
          <w:rStyle w:val="StyleUnderline"/>
        </w:rPr>
        <w:t xml:space="preserve">In a hierarchical institution, the flow of information from the bottom to the top is frequently inaccurate and </w:t>
      </w:r>
      <w:r w:rsidRPr="00D40F17">
        <w:rPr>
          <w:rStyle w:val="StyleUnderline"/>
        </w:rPr>
        <w:lastRenderedPageBreak/>
        <w:t>ineffective</w:t>
      </w:r>
      <w:r>
        <w:rPr>
          <w:spacing w:val="5"/>
          <w:sz w:val="21"/>
          <w:szCs w:val="21"/>
        </w:rPr>
        <w:t>.”</w:t>
      </w:r>
      <w:r w:rsidRPr="0052233A">
        <w:rPr>
          <w:spacing w:val="5"/>
          <w:sz w:val="12"/>
          <w:szCs w:val="21"/>
        </w:rPr>
        <w:t xml:space="preserve">¶ </w:t>
      </w:r>
      <w:r>
        <w:rPr>
          <w:spacing w:val="5"/>
          <w:sz w:val="21"/>
          <w:szCs w:val="21"/>
        </w:rPr>
        <w:t>In a 2002 article, “</w:t>
      </w:r>
      <w:hyperlink r:id="rId15" w:history="1">
        <w:r>
          <w:rPr>
            <w:rStyle w:val="Hyperlink"/>
            <w:color w:val="F37221"/>
            <w:spacing w:val="5"/>
            <w:sz w:val="21"/>
            <w:szCs w:val="21"/>
            <w:bdr w:val="none" w:sz="0" w:space="0" w:color="auto" w:frame="1"/>
          </w:rPr>
          <w:t>Why Do Societies Collapse?</w:t>
        </w:r>
      </w:hyperlink>
      <w:r>
        <w:rPr>
          <w:spacing w:val="5"/>
          <w:sz w:val="21"/>
          <w:szCs w:val="21"/>
        </w:rPr>
        <w:t>,” published in the</w:t>
      </w:r>
      <w:r>
        <w:rPr>
          <w:rStyle w:val="apple-converted-space"/>
          <w:spacing w:val="5"/>
          <w:sz w:val="21"/>
          <w:szCs w:val="21"/>
        </w:rPr>
        <w:t xml:space="preserve"> </w:t>
      </w:r>
      <w:r w:rsidRPr="00D40F17">
        <w:t>Journal of Theoretical Politics</w:t>
      </w:r>
      <w:r>
        <w:rPr>
          <w:spacing w:val="5"/>
          <w:sz w:val="21"/>
          <w:szCs w:val="21"/>
        </w:rPr>
        <w:t>, independent political scientist Gregory Brunk argues that societies are self-organizing critical systems. The usual example of</w:t>
      </w:r>
      <w:r>
        <w:rPr>
          <w:rStyle w:val="apple-converted-space"/>
          <w:spacing w:val="5"/>
          <w:sz w:val="21"/>
          <w:szCs w:val="21"/>
        </w:rPr>
        <w:t xml:space="preserve"> </w:t>
      </w:r>
      <w:hyperlink r:id="rId16" w:history="1">
        <w:r>
          <w:rPr>
            <w:rStyle w:val="Hyperlink"/>
            <w:color w:val="F37221"/>
            <w:spacing w:val="5"/>
            <w:sz w:val="21"/>
            <w:szCs w:val="21"/>
            <w:bdr w:val="none" w:sz="0" w:space="0" w:color="auto" w:frame="1"/>
          </w:rPr>
          <w:t>self-organizing criticality</w:t>
        </w:r>
      </w:hyperlink>
      <w:r>
        <w:rPr>
          <w:rStyle w:val="apple-converted-space"/>
          <w:spacing w:val="5"/>
          <w:sz w:val="21"/>
          <w:szCs w:val="21"/>
        </w:rPr>
        <w:t xml:space="preserve"> </w:t>
      </w:r>
      <w:r>
        <w:rPr>
          <w:spacing w:val="5"/>
          <w:sz w:val="21"/>
          <w:szCs w:val="21"/>
        </w:rPr>
        <w:t>is a sand pile in which grains of sand are constantly being added. Many land and simply find a place in the pile; some grains land and cause small local avalanches that soon come to rest; and eventually a grain lands that causes a huge avalanche that changes the shape of the whole pile. In a 2009 article, “</w:t>
      </w:r>
      <w:hyperlink r:id="rId17" w:history="1">
        <w:r>
          <w:rPr>
            <w:rStyle w:val="Hyperlink"/>
            <w:color w:val="F37221"/>
            <w:spacing w:val="5"/>
            <w:sz w:val="21"/>
            <w:szCs w:val="21"/>
            <w:bdr w:val="none" w:sz="0" w:space="0" w:color="auto" w:frame="1"/>
          </w:rPr>
          <w:t>Society as a Self-Organized Critical System</w:t>
        </w:r>
      </w:hyperlink>
      <w:r>
        <w:rPr>
          <w:spacing w:val="5"/>
          <w:sz w:val="21"/>
          <w:szCs w:val="21"/>
        </w:rPr>
        <w:t xml:space="preserve">,” </w:t>
      </w:r>
      <w:r w:rsidRPr="00D40F17">
        <w:t>in Cybernetics and Human Knowing</w:t>
      </w:r>
      <w:r>
        <w:rPr>
          <w:spacing w:val="5"/>
          <w:sz w:val="21"/>
          <w:szCs w:val="21"/>
        </w:rPr>
        <w:t>, researchers Thomas Kron and Thomas Grund suggest the example of the start of World War I as a social avalanche. In that case, an unlikely series of events involving a lost driver gave Serbian nationalist assassin Gavrilo Princip the opportunity to kill Franz Ferdinand, the archduke of the Austrian-Hungarian Empire, and his wife Sophie. And as the phrase goes, the rest was history.</w:t>
      </w:r>
      <w:r w:rsidRPr="0052233A">
        <w:rPr>
          <w:spacing w:val="5"/>
          <w:sz w:val="12"/>
          <w:szCs w:val="21"/>
        </w:rPr>
        <w:t xml:space="preserve">¶ </w:t>
      </w:r>
      <w:r>
        <w:rPr>
          <w:spacing w:val="5"/>
          <w:sz w:val="21"/>
          <w:szCs w:val="21"/>
        </w:rPr>
        <w:t>Brunk suggests the main mechanism by which societies reach a critical point where collapses are realized was outlined by economist Mancur Olson in his 1982 book,</w:t>
      </w:r>
      <w:r>
        <w:rPr>
          <w:rStyle w:val="apple-converted-space"/>
          <w:spacing w:val="5"/>
          <w:sz w:val="21"/>
          <w:szCs w:val="21"/>
        </w:rPr>
        <w:t xml:space="preserve"> </w:t>
      </w:r>
      <w:hyperlink r:id="rId18" w:history="1">
        <w:r>
          <w:rPr>
            <w:rStyle w:val="Hyperlink"/>
            <w:i/>
            <w:iCs/>
            <w:color w:val="F37221"/>
            <w:spacing w:val="5"/>
            <w:sz w:val="21"/>
            <w:szCs w:val="21"/>
            <w:bdr w:val="none" w:sz="0" w:space="0" w:color="auto" w:frame="1"/>
          </w:rPr>
          <w:t>The Rise and Decline of Nations: Economic Growth, Stagflation, and Social Rigidities</w:t>
        </w:r>
      </w:hyperlink>
      <w:r>
        <w:rPr>
          <w:spacing w:val="5"/>
          <w:sz w:val="21"/>
          <w:szCs w:val="21"/>
        </w:rPr>
        <w:t xml:space="preserve">. </w:t>
      </w:r>
      <w:r w:rsidRPr="00D40F17">
        <w:rPr>
          <w:rStyle w:val="StyleUnderline"/>
        </w:rPr>
        <w:t>Olson argued that over time interest group politics produces over-bureaucratization, essentially recreating the patron-client networks characteristic of natural states</w:t>
      </w:r>
      <w:r>
        <w:rPr>
          <w:spacing w:val="5"/>
          <w:sz w:val="21"/>
          <w:szCs w:val="21"/>
        </w:rPr>
        <w:t>.</w:t>
      </w:r>
      <w:r w:rsidRPr="0052233A">
        <w:rPr>
          <w:spacing w:val="5"/>
          <w:sz w:val="12"/>
          <w:szCs w:val="21"/>
        </w:rPr>
        <w:t xml:space="preserve">¶ </w:t>
      </w:r>
      <w:r>
        <w:rPr>
          <w:spacing w:val="5"/>
          <w:sz w:val="21"/>
          <w:szCs w:val="21"/>
        </w:rPr>
        <w:t xml:space="preserve">These three theories of societal collapse can complement one another. Long duration intense local droughts would no doubt constitute a problem that complex hierarchical institutions would have difficulty solving, thus producing a criticality cascade that results in social collapse. It’s important to stress that all of the social collapses cited by these authors occurred with natural states, that is, societies organized as patron-client networks. </w:t>
      </w:r>
      <w:r w:rsidRPr="001252C4">
        <w:rPr>
          <w:rStyle w:val="StyleUnderline"/>
        </w:rPr>
        <w:t>In fact, the more recent social collapses, e.g., the Soviet Union</w:t>
      </w:r>
      <w:r>
        <w:rPr>
          <w:spacing w:val="5"/>
          <w:sz w:val="21"/>
          <w:szCs w:val="21"/>
        </w:rPr>
        <w:t xml:space="preserve">, Yugoslavia, the Congo, Somalia, and Libya, </w:t>
      </w:r>
      <w:r w:rsidRPr="001252C4">
        <w:rPr>
          <w:rStyle w:val="StyleUnderline"/>
        </w:rPr>
        <w:t>all also occurred in residual natural states that had persisted into the modern era</w:t>
      </w:r>
      <w:r>
        <w:rPr>
          <w:spacing w:val="5"/>
          <w:sz w:val="21"/>
          <w:szCs w:val="21"/>
        </w:rPr>
        <w:t>.</w:t>
      </w:r>
      <w:r w:rsidRPr="0052233A">
        <w:rPr>
          <w:spacing w:val="5"/>
          <w:sz w:val="12"/>
          <w:szCs w:val="21"/>
        </w:rPr>
        <w:t xml:space="preserve">¶ </w:t>
      </w:r>
      <w:r w:rsidRPr="001252C4">
        <w:rPr>
          <w:rStyle w:val="StyleUnderline"/>
        </w:rPr>
        <w:t>The plain fact is that development</w:t>
      </w:r>
      <w:r>
        <w:rPr>
          <w:spacing w:val="5"/>
          <w:sz w:val="21"/>
          <w:szCs w:val="21"/>
        </w:rPr>
        <w:t xml:space="preserve"> (rising incomes, health, and education) </w:t>
      </w:r>
      <w:r w:rsidRPr="001252C4">
        <w:rPr>
          <w:rStyle w:val="StyleUnderline"/>
        </w:rPr>
        <w:t>occurred only after</w:t>
      </w:r>
      <w:r>
        <w:rPr>
          <w:spacing w:val="5"/>
          <w:sz w:val="21"/>
          <w:szCs w:val="21"/>
        </w:rPr>
        <w:t xml:space="preserve"> what North and his colleagues identify as </w:t>
      </w:r>
      <w:r w:rsidRPr="001252C4">
        <w:rPr>
          <w:rStyle w:val="StyleUnderline"/>
        </w:rPr>
        <w:t>a new form of social organization, open access orders, arose during the past two centuries. Open access orders are basically societies organized as democratic free-market capitalism, and are characterized by the rule of law, the proliferation of private economic, social, religious, and political institutions, and civilian control of the military</w:t>
      </w:r>
      <w:r>
        <w:rPr>
          <w:spacing w:val="5"/>
          <w:sz w:val="21"/>
          <w:szCs w:val="21"/>
        </w:rPr>
        <w:t xml:space="preserve">. </w:t>
      </w:r>
      <w:r w:rsidRPr="001252C4">
        <w:rPr>
          <w:rStyle w:val="StyleUnderline"/>
        </w:rPr>
        <w:t xml:space="preserve">In all of history, the only kind of development has been capitalist development, </w:t>
      </w:r>
      <w:r>
        <w:rPr>
          <w:spacing w:val="5"/>
          <w:sz w:val="21"/>
          <w:szCs w:val="21"/>
        </w:rPr>
        <w:t>along with</w:t>
      </w:r>
      <w:r>
        <w:rPr>
          <w:rStyle w:val="apple-converted-space"/>
          <w:spacing w:val="5"/>
          <w:sz w:val="21"/>
          <w:szCs w:val="21"/>
        </w:rPr>
        <w:t xml:space="preserve"> </w:t>
      </w:r>
      <w:hyperlink r:id="rId19" w:history="1">
        <w:r>
          <w:rPr>
            <w:rStyle w:val="Hyperlink"/>
            <w:color w:val="F37221"/>
            <w:spacing w:val="5"/>
            <w:sz w:val="21"/>
            <w:szCs w:val="21"/>
            <w:bdr w:val="none" w:sz="0" w:space="0" w:color="auto" w:frame="1"/>
          </w:rPr>
          <w:t>parasitical versions</w:t>
        </w:r>
      </w:hyperlink>
      <w:r>
        <w:rPr>
          <w:rStyle w:val="apple-converted-space"/>
          <w:spacing w:val="5"/>
          <w:sz w:val="21"/>
          <w:szCs w:val="21"/>
        </w:rPr>
        <w:t xml:space="preserve"> </w:t>
      </w:r>
      <w:r>
        <w:rPr>
          <w:spacing w:val="5"/>
          <w:sz w:val="21"/>
          <w:szCs w:val="21"/>
        </w:rPr>
        <w:t xml:space="preserve">of development that some remaining natural states can attain for a while by imitating aspects of open access orders. By 2008, average per capita income in Western Europe was $22,200 and in China $6,800. </w:t>
      </w:r>
    </w:p>
    <w:p w14:paraId="51240366" w14:textId="77777777" w:rsidR="003014C8" w:rsidRPr="006E0E6A" w:rsidRDefault="003014C8" w:rsidP="003014C8">
      <w:pPr>
        <w:rPr>
          <w:rStyle w:val="StyleUnderline"/>
        </w:rPr>
      </w:pPr>
    </w:p>
    <w:p w14:paraId="6DA343AB" w14:textId="77777777" w:rsidR="003014C8" w:rsidRDefault="003014C8" w:rsidP="003014C8">
      <w:pPr>
        <w:pStyle w:val="Heading4"/>
      </w:pPr>
      <w:r>
        <w:t>4. Capitalism is sustainable</w:t>
      </w:r>
    </w:p>
    <w:p w14:paraId="2B67F6F3" w14:textId="77777777" w:rsidR="003014C8" w:rsidRPr="00466A57" w:rsidRDefault="003014C8" w:rsidP="003014C8">
      <w:r w:rsidRPr="00C5780E">
        <w:rPr>
          <w:rStyle w:val="Style13ptBold"/>
        </w:rPr>
        <w:t>Generation Investment Management</w:t>
      </w:r>
      <w:r>
        <w:t xml:space="preserve">, January </w:t>
      </w:r>
      <w:r w:rsidRPr="00C5780E">
        <w:rPr>
          <w:rStyle w:val="Style13ptBold"/>
        </w:rPr>
        <w:t>2012</w:t>
      </w:r>
      <w:r>
        <w:t>, Generation Investment Management is based in London and uses research to help create funding methods, “Sustainable Capitalism,” http://www.generationim.com/media/pdf-generation-sustainable-capitalism-v1.pdf</w:t>
      </w:r>
    </w:p>
    <w:p w14:paraId="4E799D9F" w14:textId="77777777" w:rsidR="003014C8" w:rsidRPr="00B26055" w:rsidRDefault="003014C8" w:rsidP="003014C8">
      <w:pPr>
        <w:rPr>
          <w:sz w:val="16"/>
        </w:rPr>
      </w:pPr>
      <w:r w:rsidRPr="00B26055">
        <w:rPr>
          <w:rStyle w:val="Emphasis"/>
        </w:rPr>
        <w:t>Capitalism has great strengths and is fundamentally superior to any other system for organising economic activity</w:t>
      </w:r>
      <w:r w:rsidRPr="00B26055">
        <w:rPr>
          <w:rStyle w:val="StyleUnderline"/>
        </w:rPr>
        <w:t>. It is more efficient in allocating resources and in matching supply and demand. It is demonstrably effective in wealth creation. It is more congruent with higher levels of freedom and self-governance than any other system. It unlocks a higher fraction of the human potential with ubiquitous, organic incentives that reward hard work, ingenuity, and innovation. These strengths are why it is at the foundation of every successful economy. Critically, capitalism has proven itself to be adaptable and flexible enough to fit the specific needs of particular countries. Capitalism comes in many forms</w:t>
      </w:r>
      <w:r w:rsidRPr="00B26055">
        <w:rPr>
          <w:sz w:val="16"/>
        </w:rPr>
        <w:t xml:space="preserve">, from that practised in the US to the very different model that has been adopted within communist China. The causes and consequences of these variations are, of course, significant – but the more important fact remains: the mainstream debate is about how to practise capitalism not whether we should choose between capitalism and some other system. Yet while the present form of capitalism has proven its superiority, it is nevertheless abundantly clear that some of the ways in which it is now practised do not incorporate sufficient regard for its impact on people and the planet – and are now posing a number of fundamental challenges that require attention, particularly in a resource-constrained world of seven billion (soon to be 8-10 billion) people. These include short-termism, over-reliance on GDP growth as a primary metric of prosperity, diverting wealth into shadow banking and financial engineering and away from addressing real needs. These challenges also include rising inequality, increasing volatility in the global financial market, and growing contributions to the climate crisis perpetuated by a resistance to internalise externalities. </w:t>
      </w:r>
      <w:r w:rsidRPr="00B26055">
        <w:rPr>
          <w:rStyle w:val="StyleUnderline"/>
        </w:rPr>
        <w:t xml:space="preserve">We and others have argued for long-term responsible capitalism for some time. We have called this Sustainable Capitalism.4 Sustainable Capitalism is more </w:t>
      </w:r>
      <w:r w:rsidRPr="00B26055">
        <w:rPr>
          <w:rStyle w:val="StyleUnderline"/>
        </w:rPr>
        <w:lastRenderedPageBreak/>
        <w:t>than corporate social responsibility or impact investing, which are worthwhile endeavours compatible with the precepts of sustainable investing, but narrower in focus.</w:t>
      </w:r>
      <w:r w:rsidRPr="00B26055">
        <w:rPr>
          <w:sz w:val="16"/>
        </w:rPr>
        <w:t xml:space="preserve"> DEFINITION </w:t>
      </w:r>
      <w:r w:rsidRPr="00B26055">
        <w:rPr>
          <w:rStyle w:val="StyleUnderline"/>
        </w:rPr>
        <w:t>Sustainable Capitalism is a framework that seeks to maximise long-term economic value creation by reforming markets to address real needs while considering all costs and integrating ESG metrics into the decision-making process. It applies to the entire investment value chain from entrepreneurial ventures to publicly traded large-cap companies, from investors providing seed capital to those focused on late-stage growth-orientated opportunities, from company employees to CEOs, from activists to policy makers and standard setters. Sustainable Capitalism transcends borders, industries, forms of ownership, asset classes, and stakeholders.</w:t>
      </w:r>
      <w:r w:rsidRPr="00B26055">
        <w:rPr>
          <w:sz w:val="16"/>
        </w:rPr>
        <w:t xml:space="preserve"> THE ECONOMIC CASE </w:t>
      </w:r>
      <w:r w:rsidRPr="00B26055">
        <w:rPr>
          <w:rStyle w:val="StyleUnderline"/>
        </w:rPr>
        <w:t>The economic rationale for Sustainable Capitalism is emerging through the quantitative and qualitative results of empirical research as well as real-world examples. Mainstreaming Sustainable Capitalism by 2020 will require independent, collaborative and voluntary action by companies, investors, government and civil society, which we hope to accelerate by advancing the discourse on the economic benefits of sustainability</w:t>
      </w:r>
      <w:r w:rsidRPr="00B26055">
        <w:rPr>
          <w:sz w:val="16"/>
        </w:rPr>
        <w:t>.</w:t>
      </w:r>
    </w:p>
    <w:p w14:paraId="2AA0B255" w14:textId="77777777" w:rsidR="003014C8" w:rsidRDefault="003014C8" w:rsidP="003014C8"/>
    <w:p w14:paraId="71E62AFC" w14:textId="77777777" w:rsidR="003014C8" w:rsidRDefault="003014C8" w:rsidP="003014C8">
      <w:pPr>
        <w:pStyle w:val="Heading4"/>
      </w:pPr>
      <w:r>
        <w:t>5. Socialism fails and is worse than capitalism, seven reasons</w:t>
      </w:r>
    </w:p>
    <w:p w14:paraId="260C0A06" w14:textId="77777777" w:rsidR="003014C8" w:rsidRPr="00D058E0" w:rsidRDefault="003014C8" w:rsidP="003014C8">
      <w:r>
        <w:t xml:space="preserve">John </w:t>
      </w:r>
      <w:r w:rsidRPr="00D058E0">
        <w:rPr>
          <w:rStyle w:val="Style13ptBold"/>
        </w:rPr>
        <w:t>Hawkins 12</w:t>
      </w:r>
      <w:r>
        <w:t xml:space="preserve">, </w:t>
      </w:r>
      <w:r w:rsidRPr="00D058E0">
        <w:t>published at the Washington Examiner, The Hill, TPNN, Hot Air, The Huff</w:t>
      </w:r>
      <w:r>
        <w:t xml:space="preserve">ington Post and at Human Events, </w:t>
      </w:r>
      <w:r w:rsidRPr="00D058E0">
        <w:t>premier interviewer on the Right</w:t>
      </w:r>
      <w:r>
        <w:t xml:space="preserve">, </w:t>
      </w:r>
      <w:r w:rsidRPr="00D058E0">
        <w:t>founded and led the Rightroots group, a grassroots effort that collected almost $300,000</w:t>
      </w:r>
      <w:r>
        <w:t xml:space="preserve">, 12-4-2012, “7 Reasons Socialism Will Make You Poorer Than Capitalism,” Townhall.com, </w:t>
      </w:r>
      <w:r w:rsidRPr="00D058E0">
        <w:t>http://townhall.com/columnists/johnhawkins/2012/12/04/7_reasons_socialism_will_make_you_poorer_than_capitalism/page/full</w:t>
      </w:r>
      <w:r>
        <w:t>.</w:t>
      </w:r>
    </w:p>
    <w:p w14:paraId="36E9410D" w14:textId="77777777" w:rsidR="003014C8" w:rsidRDefault="003014C8" w:rsidP="003014C8">
      <w:r w:rsidRPr="00D058E0">
        <w:t xml:space="preserve">Given what we know in 2012, saying that capitalism will make a society richer than socialism should be about as controversial as saying the earth is round, not flat. Yet, a recent Gallup poll shows that more liberals have a positive view of socialism than capitalism. This is only possible because there are so many perverse incentives that drive the promotion of socialism. If you're a politician, socialism puts power in your hands while capitalism takes it away. </w:t>
      </w:r>
      <w:r w:rsidRPr="00D058E0">
        <w:rPr>
          <w:rStyle w:val="StyleUnderline"/>
        </w:rPr>
        <w:t>If you want to use the government to control people's lives, socialism is a wonderful vehicle to do just that</w:t>
      </w:r>
      <w:r w:rsidRPr="00D058E0">
        <w:t xml:space="preserve"> while capitalism robs you of that opportunity. If you would rather live off the dole than to work or alternately, prefer to make money off "who you know" instead of "how good a service you provide," again socialism works better for you. Now take into account the fact that there are no pure socialist or capitalist economies left and it becomes very easy to muddy the water and keep people from realizing the obvious economic superiority of capitalism.</w:t>
      </w:r>
      <w:r w:rsidRPr="00D058E0">
        <w:rPr>
          <w:sz w:val="12"/>
        </w:rPr>
        <w:t xml:space="preserve">¶ </w:t>
      </w:r>
      <w:r w:rsidRPr="00D058E0">
        <w:rPr>
          <w:rStyle w:val="StyleUnderline"/>
        </w:rPr>
        <w:t>1) Socialism benefits the few at the expense of the many: Socialism is superior to capitalism in one primary way</w:t>
      </w:r>
      <w:r w:rsidRPr="00D058E0">
        <w:t>: It offers more security</w:t>
      </w:r>
      <w:r w:rsidRPr="00D058E0">
        <w:rPr>
          <w:rStyle w:val="StyleUnderline"/>
        </w:rPr>
        <w:t>. It's</w:t>
      </w:r>
      <w:r w:rsidRPr="00D058E0">
        <w:t xml:space="preserve"> almost like </w:t>
      </w:r>
      <w:r w:rsidRPr="00D058E0">
        <w:rPr>
          <w:rStyle w:val="StyleUnderline"/>
        </w:rPr>
        <w:t>an extremely expensive insurance policy that dramatically cuts into your quality of life</w:t>
      </w:r>
      <w:r w:rsidRPr="00D058E0">
        <w:t xml:space="preserve">, but insures that if worse comes to worse, you won't drop below a very minimal lifestyle. For the vast majority of people, this would be a terrible deal. On the other hand, if you're lazy, completely incompetent or alternately, just have a streak of very bad luck, the meager benefits provided by socialism may be very appealing. </w:t>
      </w:r>
      <w:r w:rsidRPr="00D058E0">
        <w:rPr>
          <w:rStyle w:val="StyleUnderline"/>
        </w:rPr>
        <w:t xml:space="preserve">So a socialist society forces the many to suffer in order to make it easier for the few. </w:t>
      </w:r>
      <w:r w:rsidRPr="00D058E0">
        <w:t>It's just as Winston Churchill once noted, "The inherent virtue of socialism is the equal sharing of miseries."</w:t>
      </w:r>
      <w:r w:rsidRPr="00D058E0">
        <w:rPr>
          <w:sz w:val="12"/>
        </w:rPr>
        <w:t xml:space="preserve">¶ </w:t>
      </w:r>
      <w:r w:rsidRPr="00D058E0">
        <w:rPr>
          <w:rStyle w:val="StyleUnderline"/>
        </w:rPr>
        <w:t xml:space="preserve">2) Capitalism encourages entrepreneurship while socialism discourages it: </w:t>
      </w:r>
      <w:r w:rsidRPr="00D058E0">
        <w:t xml:space="preserve">A government in a capitalist economy can quite easily give everyone equality of opportunity with a few basic laws and regulations, but socialism strives to create equality of results. This should frighten people who value their freedom because ultimately, as F.A. Hayek has noted, </w:t>
      </w:r>
      <w:r w:rsidRPr="00D058E0">
        <w:rPr>
          <w:rStyle w:val="StyleUnderline"/>
        </w:rPr>
        <w:t>"A claim for equality of material position can be met only by a government with totalitarian powers."</w:t>
      </w:r>
      <w:r w:rsidRPr="00D058E0">
        <w:t xml:space="preserve"> You can see this happening in America as our efforts to reduce "inequality" have led to an ever expanding government and a vast regulatory tangle that is almost unexplainable despite the fact that it is certainly enforceable. </w:t>
      </w:r>
      <w:r w:rsidRPr="00D058E0">
        <w:rPr>
          <w:rStyle w:val="StyleUnderline"/>
        </w:rPr>
        <w:t>Capitalism encourages people to start a business and build a better life</w:t>
      </w:r>
      <w:r w:rsidRPr="00D058E0">
        <w:t xml:space="preserve"> for themselves while socialism lays in wait with IRS agents, nooses made of red tape and meddling bureaucrats looking </w:t>
      </w:r>
      <w:r w:rsidRPr="00D058E0">
        <w:lastRenderedPageBreak/>
        <w:t>for businesses to control and loot.</w:t>
      </w:r>
      <w:r w:rsidRPr="00D058E0">
        <w:rPr>
          <w:sz w:val="12"/>
        </w:rPr>
        <w:t xml:space="preserve">¶ </w:t>
      </w:r>
      <w:r w:rsidRPr="00D058E0">
        <w:rPr>
          <w:rStyle w:val="StyleUnderline"/>
        </w:rPr>
        <w:t>3) Capitalism leads to innovation</w:t>
      </w:r>
      <w:r w:rsidRPr="00D058E0">
        <w:t xml:space="preserve">: Coming up with new products is often time consuming, expensive and hit or miss. Nine ideas may fail before that tenth one takes off. The less the creative people behind these ideas are allowed to benefit, the less time, money and effort they'll put into developing new concepts and inventions. Put another way, the bigger the risk, the bigger the reward has to be to convince people to take it. </w:t>
      </w:r>
      <w:r w:rsidRPr="00D058E0">
        <w:rPr>
          <w:rStyle w:val="StyleUnderline"/>
        </w:rPr>
        <w:t>Capitalism offers big rewards for productive people while socialism offers makers only a parade of bureaucratic leeches who want to take advantage of their "good fortune."¶ 4) Capitalism produces more economic growth</w:t>
      </w:r>
      <w:r w:rsidRPr="00D058E0">
        <w:t xml:space="preserve">: Capitalism produces considerably more economic growth than socialism and as John Kennedy said, "A rising tide lifts all boats." A fast growing economy produces more jobs, more wealth and helps everyone. Many people assume that capitalism isn't working if there are still poor people, but that misses the point. In many parts of the world, poverty means living in a hut with a dirt floor while in America, most poor Americans have TVs, refrigerators and cell phones. </w:t>
      </w:r>
      <w:r w:rsidRPr="00D058E0">
        <w:rPr>
          <w:rStyle w:val="StyleUnderline"/>
        </w:rPr>
        <w:t>The rich may take home a larger share of the pie in capitalism, but the poor also benefit tremendously from living in a growing, thriving economy.¶ 5) Socialism is too slow to adapt</w:t>
      </w:r>
      <w:r w:rsidRPr="00D058E0">
        <w:t xml:space="preserve">: Capitalism is extremely good at allocating capital to where it's most valued. It has to be. Either you give people what they are willing to pay for or someone else will. On the other hand, </w:t>
      </w:r>
      <w:r w:rsidRPr="00D058E0">
        <w:rPr>
          <w:rStyle w:val="StyleUnderline"/>
        </w:rPr>
        <w:t>socialism is slow and stupid for a variety of reasons.</w:t>
      </w:r>
      <w:r w:rsidRPr="00D058E0">
        <w:t xml:space="preserve"> Because </w:t>
      </w:r>
      <w:r w:rsidRPr="00D058E0">
        <w:rPr>
          <w:rStyle w:val="StyleUnderline"/>
        </w:rPr>
        <w:t>the government is spending someone else's money, it doesn’t get particularly concerned about losing money</w:t>
      </w:r>
      <w:r w:rsidRPr="00D058E0">
        <w:t>. Political concerns about appearances often trump the effectiveness of a program. Moreover, even if politicians and bureaucrats are intelligent and competent, which are big "ifs," they're simply not going to have the specific knowledge needed to make decisions that may impact thousands of different industries. This is why capitalism may have its share of troubles, but when there are really colossal economic screw-ups, you'll always find the government neck deep in the whole mess</w:t>
      </w:r>
      <w:r w:rsidRPr="00D058E0">
        <w:rPr>
          <w:rStyle w:val="StyleUnderline"/>
        </w:rPr>
        <w:t>.¶ 6) Socialism is inherently wasteful</w:t>
      </w:r>
      <w:r w:rsidRPr="00D058E0">
        <w:t xml:space="preserve">: Milton Friedman once said, "Nobody spends somebody else’s money as carefully as he spends his own. Nobody uses somebody else’s resources as carefully as he uses his own." This is very true and it means that the more capital that is taken out of the economy and distributed, the more of it that will be wasted. </w:t>
      </w:r>
      <w:r w:rsidRPr="00D058E0">
        <w:rPr>
          <w:rStyle w:val="StyleUnderline"/>
        </w:rPr>
        <w:t>The market does a considerably better job of allocating resources than the government because there are harsh penalties for failure</w:t>
      </w:r>
      <w:r w:rsidRPr="00D058E0">
        <w:t>. A company that makes products no one wants will go out of business. A poorly performing government program that wastes a hundred times more money will probably receive a bigger budget the next year.</w:t>
      </w:r>
      <w:r w:rsidRPr="00D058E0">
        <w:rPr>
          <w:sz w:val="12"/>
        </w:rPr>
        <w:t xml:space="preserve">¶ </w:t>
      </w:r>
      <w:r w:rsidRPr="00D058E0">
        <w:rPr>
          <w:rStyle w:val="StyleUnderline"/>
        </w:rPr>
        <w:t>7) Capitalism works in concert with human nature while socialism works against it</w:t>
      </w:r>
      <w:r w:rsidRPr="00D058E0">
        <w:t xml:space="preserve">: Ayn Rand said it well, "America’s abundance was created not by public sacrifices to ‘the common good,’ but by the productive genius of free men who pursued their own personal interests and the making of their own private fortunes. </w:t>
      </w:r>
      <w:r w:rsidRPr="00D058E0">
        <w:rPr>
          <w:rStyle w:val="StyleUnderline"/>
        </w:rPr>
        <w:t>They did not starve the people to pay for America’s industrialization. They gave the people better jobs, higher wages and cheaper goods with every new machine they invented, with every scientific discovery or technological advance—and thus the whole country was moving forward and profiting, not suffering, every step of the way</w:t>
      </w:r>
      <w:r w:rsidRPr="00D058E0">
        <w:t>," but Adam Smith said it better, “It is not from the benevolence of the butcher, the brewer, or the baker, that we expect our dinner, but from their regard to their own interest.” A man will work much harder to take care of himself, his family and his friends than he will to make money for the state, which will then waste most of it before redistributing it to people who aren't working as hard as the man who earned it in the first place.</w:t>
      </w:r>
    </w:p>
    <w:p w14:paraId="2D716465" w14:textId="77777777" w:rsidR="003014C8" w:rsidRDefault="003014C8" w:rsidP="003014C8">
      <w:pPr>
        <w:pStyle w:val="Heading4"/>
      </w:pPr>
      <w:r>
        <w:t>6. Revolution is necessarily violent</w:t>
      </w:r>
    </w:p>
    <w:p w14:paraId="722533E8" w14:textId="77777777" w:rsidR="003014C8" w:rsidRDefault="003014C8" w:rsidP="003014C8">
      <w:r>
        <w:t xml:space="preserve">Michael </w:t>
      </w:r>
      <w:r w:rsidRPr="00345493">
        <w:rPr>
          <w:rStyle w:val="Style13ptBold"/>
        </w:rPr>
        <w:t>Cummings</w:t>
      </w:r>
      <w:r>
        <w:t xml:space="preserve"> and Eric </w:t>
      </w:r>
      <w:r w:rsidRPr="00345493">
        <w:rPr>
          <w:rStyle w:val="Style13ptBold"/>
        </w:rPr>
        <w:t>Cummings, 2011</w:t>
      </w:r>
      <w:r>
        <w:t xml:space="preserve"> (On Violence, "Revolutions are Violent",</w:t>
      </w:r>
      <w:r w:rsidRPr="00345493">
        <w:t xml:space="preserve"> http://onviolence.com/?e=531</w:t>
      </w:r>
      <w:r>
        <w:t>)</w:t>
      </w:r>
    </w:p>
    <w:p w14:paraId="1845347C" w14:textId="77777777" w:rsidR="003014C8" w:rsidRDefault="003014C8" w:rsidP="003014C8">
      <w:r>
        <w:t xml:space="preserve">Michael was arguing a point that we haven’t argued enough on this website: </w:t>
      </w:r>
      <w:r w:rsidRPr="00345493">
        <w:rPr>
          <w:rStyle w:val="StyleUnderline"/>
        </w:rPr>
        <w:t>revolutions are violent</w:t>
      </w:r>
      <w:r>
        <w:t xml:space="preserve">. </w:t>
      </w:r>
      <w:r w:rsidRPr="00345493">
        <w:rPr>
          <w:sz w:val="12"/>
        </w:rPr>
        <w:t xml:space="preserve">¶ </w:t>
      </w:r>
      <w:r>
        <w:t xml:space="preserve">Which may seem obvious. Except that </w:t>
      </w:r>
      <w:r w:rsidRPr="00345493">
        <w:rPr>
          <w:rStyle w:val="StyleUnderline"/>
        </w:rPr>
        <w:t>extremists from both sides of the political spectrum casually endorse revolutions</w:t>
      </w:r>
      <w:r>
        <w:t xml:space="preserve">, like my liberal activist friend endorsing a revolution--a revolution, it is safe to say, the vast majority of the population didn’t endorse--to solve the environmental crisis. </w:t>
      </w:r>
      <w:r w:rsidRPr="00345493">
        <w:rPr>
          <w:rStyle w:val="StyleUnderline"/>
        </w:rPr>
        <w:t xml:space="preserve">Like Occupy </w:t>
      </w:r>
      <w:r w:rsidRPr="00345493">
        <w:rPr>
          <w:rStyle w:val="StyleUnderline"/>
        </w:rPr>
        <w:lastRenderedPageBreak/>
        <w:t>Protesters who just love revolutions, idealized, romanticized and fantasized through Che Guevara T-shirts, Youtube videos of street protests, and Guy Fawkes masks</w:t>
      </w:r>
      <w:r>
        <w:t xml:space="preserve">. Like </w:t>
      </w:r>
      <w:r w:rsidRPr="00345493">
        <w:rPr>
          <w:rStyle w:val="StyleUnderline"/>
        </w:rPr>
        <w:t>Tea partiers make a point of bringing guns to political rallies, in case they need to overthrow the government. Both sides casually endorse violence</w:t>
      </w:r>
      <w:r>
        <w:t xml:space="preserve">, from Tea Party candidates to Occupy speakers. </w:t>
      </w:r>
      <w:r w:rsidRPr="00345493">
        <w:rPr>
          <w:sz w:val="12"/>
        </w:rPr>
        <w:t xml:space="preserve">¶ </w:t>
      </w:r>
      <w:r>
        <w:t>(We should make it clear that by “revolutions”, we mean revolutions that overthrow the existing power structure, not social or technological revolutions like the industrial revolution, the digital boom or the green revolution.)</w:t>
      </w:r>
      <w:r w:rsidRPr="00345493">
        <w:rPr>
          <w:sz w:val="12"/>
        </w:rPr>
        <w:t xml:space="preserve">¶ </w:t>
      </w:r>
      <w:r w:rsidRPr="00345493">
        <w:rPr>
          <w:rStyle w:val="StyleUnderline"/>
        </w:rPr>
        <w:t>The Arab Spring, as our most thought provoking event of 2011, should remind would-be-American-revolutionaries what a revolution really is: the break down of society and order, a revolution in power, which</w:t>
      </w:r>
      <w:r>
        <w:t xml:space="preserve"> (mostly) </w:t>
      </w:r>
      <w:r w:rsidRPr="00345493">
        <w:rPr>
          <w:rStyle w:val="StyleUnderline"/>
        </w:rPr>
        <w:t>results in violence</w:t>
      </w:r>
      <w:r>
        <w:t xml:space="preserve">. In this pan-Arab/north African revolution </w:t>
      </w:r>
      <w:r w:rsidRPr="00345493">
        <w:rPr>
          <w:rStyle w:val="StyleUnderline"/>
        </w:rPr>
        <w:t>we have seen a few civil wars (Yemen, Syria and Libya), a military invasion (Saudi Arabia into Qatar), authoritarian crackdowns with unlawful arrests</w:t>
      </w:r>
      <w:r>
        <w:t xml:space="preserve"> (Qatar, Eqypt, Syria and Yemen) </w:t>
      </w:r>
      <w:r w:rsidRPr="00345493">
        <w:rPr>
          <w:rStyle w:val="StyleUnderline"/>
        </w:rPr>
        <w:t>and protesters generally arrested or attacked throughout</w:t>
      </w:r>
      <w:r>
        <w:t>. It is safe to say, to those who advocated revolution, violence followed.</w:t>
      </w:r>
      <w:r w:rsidRPr="00345493">
        <w:rPr>
          <w:sz w:val="12"/>
        </w:rPr>
        <w:t xml:space="preserve">¶ </w:t>
      </w:r>
      <w:r w:rsidRPr="00345493">
        <w:rPr>
          <w:rStyle w:val="StyleUnderline"/>
        </w:rPr>
        <w:t>This</w:t>
      </w:r>
      <w:r>
        <w:t xml:space="preserve"> completely </w:t>
      </w:r>
      <w:r w:rsidRPr="00345493">
        <w:rPr>
          <w:rStyle w:val="StyleUnderline"/>
        </w:rPr>
        <w:t>fits into the larger narratives of the history of revolutions</w:t>
      </w:r>
      <w:r>
        <w:t xml:space="preserve">. </w:t>
      </w:r>
      <w:r w:rsidRPr="00345493">
        <w:rPr>
          <w:rStyle w:val="StyleUnderline"/>
        </w:rPr>
        <w:t>The American Revolution</w:t>
      </w:r>
      <w:r>
        <w:t xml:space="preserve"> (Historians debate over whether this qualifies, I believe it does; it threw out the entire power structure.) cost one in every hundred males his life. The American Revolution </w:t>
      </w:r>
      <w:r w:rsidRPr="00345493">
        <w:rPr>
          <w:rStyle w:val="StyleUnderline"/>
        </w:rPr>
        <w:t>is the second deadliest conflict in American history, percentage wise, with only the Civil War beating it, itself its own kind of revolution</w:t>
      </w:r>
      <w:r>
        <w:t xml:space="preserve">. </w:t>
      </w:r>
      <w:r w:rsidRPr="00345493">
        <w:rPr>
          <w:sz w:val="12"/>
        </w:rPr>
        <w:t xml:space="preserve">¶ </w:t>
      </w:r>
      <w:r>
        <w:t xml:space="preserve">Meanwhile, </w:t>
      </w:r>
      <w:r w:rsidRPr="00345493">
        <w:rPr>
          <w:rStyle w:val="StyleUnderline"/>
        </w:rPr>
        <w:t>France’s revolution is symbolized by the guillotine, an industrial means of execution</w:t>
      </w:r>
      <w:r>
        <w:t xml:space="preserve">. The </w:t>
      </w:r>
      <w:r w:rsidRPr="00345493">
        <w:rPr>
          <w:rStyle w:val="StyleUnderline"/>
        </w:rPr>
        <w:t>Russian Revolution lead to the deaths of literally millions of people</w:t>
      </w:r>
      <w:r>
        <w:t xml:space="preserve">. The </w:t>
      </w:r>
      <w:r w:rsidRPr="00345493">
        <w:rPr>
          <w:rStyle w:val="StyleUnderline"/>
        </w:rPr>
        <w:t>revolutions that wracked Europe throughout the nineteenth century always included violence and death</w:t>
      </w:r>
      <w:r>
        <w:t>. When I studied Latin America history in high school, my notes read, “Colonialism. Revolution. Dictator. Revolution.” It applied to every country.</w:t>
      </w:r>
      <w:r w:rsidRPr="00345493">
        <w:rPr>
          <w:sz w:val="12"/>
        </w:rPr>
        <w:t xml:space="preserve">¶ </w:t>
      </w:r>
      <w:r w:rsidRPr="00345493">
        <w:rPr>
          <w:rStyle w:val="StyleUnderline"/>
        </w:rPr>
        <w:t>Violence always coincides with the outbreak of revolutions, for a few reasons</w:t>
      </w:r>
      <w:r>
        <w:t>:</w:t>
      </w:r>
      <w:r w:rsidRPr="00345493">
        <w:rPr>
          <w:sz w:val="12"/>
        </w:rPr>
        <w:t xml:space="preserve">¶ </w:t>
      </w:r>
      <w:r>
        <w:t xml:space="preserve">First, instability. </w:t>
      </w:r>
      <w:r w:rsidRPr="00345493">
        <w:rPr>
          <w:rStyle w:val="StyleUnderline"/>
        </w:rPr>
        <w:t>Inherently, revolutions are unstable, by definition an overthrow of the existing power structures</w:t>
      </w:r>
      <w:r>
        <w:t xml:space="preserve">. </w:t>
      </w:r>
      <w:r w:rsidRPr="00345493">
        <w:rPr>
          <w:rStyle w:val="StyleUnderline"/>
        </w:rPr>
        <w:t>When this happens, chaos ensues. Food shortages, lack of security, a breakdown of the social order</w:t>
      </w:r>
      <w:r>
        <w:t xml:space="preserve">. The best explanation for this is our blog’s namesake, On Violence, by Hannah </w:t>
      </w:r>
      <w:r w:rsidRPr="00345493">
        <w:rPr>
          <w:rStyle w:val="StyleUnderline"/>
        </w:rPr>
        <w:t>Arendt</w:t>
      </w:r>
      <w:r>
        <w:t xml:space="preserve">, that </w:t>
      </w:r>
      <w:r w:rsidRPr="00345493">
        <w:rPr>
          <w:rStyle w:val="StyleUnderline"/>
        </w:rPr>
        <w:t>argued that violence and power are opposites</w:t>
      </w:r>
      <w:r>
        <w:t xml:space="preserve">. Thus, </w:t>
      </w:r>
      <w:r w:rsidRPr="00345493">
        <w:rPr>
          <w:rStyle w:val="StyleUnderline"/>
        </w:rPr>
        <w:t>when the power structure disappears</w:t>
      </w:r>
      <w:r>
        <w:t>--as in France or Russia or Libya--</w:t>
      </w:r>
      <w:r w:rsidRPr="00345493">
        <w:rPr>
          <w:rStyle w:val="StyleUnderline"/>
        </w:rPr>
        <w:t>violence fills the gaps</w:t>
      </w:r>
      <w:r>
        <w:t>.</w:t>
      </w:r>
      <w:r w:rsidRPr="00345493">
        <w:rPr>
          <w:sz w:val="12"/>
        </w:rPr>
        <w:t xml:space="preserve">¶ </w:t>
      </w:r>
      <w:r>
        <w:t xml:space="preserve">Second, vengeance. </w:t>
      </w:r>
      <w:r w:rsidRPr="00345493">
        <w:rPr>
          <w:rStyle w:val="StyleUnderline"/>
        </w:rPr>
        <w:t>Most revolutions have a</w:t>
      </w:r>
      <w:r>
        <w:t xml:space="preserve"> very </w:t>
      </w:r>
      <w:r w:rsidRPr="00345493">
        <w:rPr>
          <w:rStyle w:val="StyleUnderline"/>
        </w:rPr>
        <w:t>legitimate basis: people feel discriminated against, or suffer from severe economic inequality, or chafe under colonial rule</w:t>
      </w:r>
      <w:r>
        <w:t xml:space="preserve">. </w:t>
      </w:r>
      <w:r w:rsidRPr="00345493">
        <w:rPr>
          <w:rStyle w:val="StyleUnderline"/>
        </w:rPr>
        <w:t>When the masses revolt, they take their vengeance against their previous oppres</w:t>
      </w:r>
      <w:r>
        <w:t>sors. Look at what happened in the French revolution. Or what happened to Moammar Ghaddafi. Or Saddam Hussein.</w:t>
      </w:r>
      <w:r w:rsidRPr="00345493">
        <w:rPr>
          <w:sz w:val="12"/>
        </w:rPr>
        <w:t xml:space="preserve">¶ </w:t>
      </w:r>
      <w:r w:rsidRPr="00345493">
        <w:rPr>
          <w:rStyle w:val="StyleUnderline"/>
        </w:rPr>
        <w:t>Third, civil wars. They happen when revolutionaries disagree, or the over-thrown don’t want to leave so easily. Take the above groups advocating revolution, the Occupiers and the Tea Partiers. They don’t agree on anything. So if one side starts a revolution, they’ll basically have to go to war with the other side</w:t>
      </w:r>
      <w:r>
        <w:t>. Boom, you’ve got a civil war. This is what is happening in Syria.</w:t>
      </w:r>
    </w:p>
    <w:p w14:paraId="31FB2D6C" w14:textId="77777777" w:rsidR="003014C8" w:rsidRDefault="003014C8" w:rsidP="003014C8"/>
    <w:p w14:paraId="0C0A60CE" w14:textId="77777777" w:rsidR="003014C8" w:rsidRDefault="003014C8" w:rsidP="003014C8">
      <w:pPr>
        <w:pStyle w:val="Heading4"/>
      </w:pPr>
      <w:r>
        <w:t>7.</w:t>
      </w:r>
      <w:r w:rsidRPr="003014C8">
        <w:t xml:space="preserve"> </w:t>
      </w:r>
      <w:r>
        <w:t>wars collapse econ and cause labor shortages and racial violence - turns the K</w:t>
      </w:r>
    </w:p>
    <w:p w14:paraId="053066C7" w14:textId="77777777" w:rsidR="003014C8" w:rsidRPr="001F3034" w:rsidRDefault="003014C8" w:rsidP="003014C8">
      <w:r w:rsidRPr="00345493">
        <w:rPr>
          <w:rStyle w:val="Style13ptBold"/>
        </w:rPr>
        <w:t>Boundless, no date</w:t>
      </w:r>
      <w:r>
        <w:t xml:space="preserve"> ("Economic Hardship and Labor Upheaval During the Transition to Peace" </w:t>
      </w:r>
      <w:r w:rsidRPr="001F3034">
        <w:t>https://www.boundless.com/u-s-history/world-war-i-1914-1919/the-transition-to-peace-1919-21/economic-hardship-and-labor-upheaval-during-the-transition-to-peace/</w:t>
      </w:r>
      <w:r>
        <w:t>)</w:t>
      </w:r>
    </w:p>
    <w:p w14:paraId="2CE38CA7" w14:textId="77777777" w:rsidR="003014C8" w:rsidRDefault="003014C8" w:rsidP="003014C8">
      <w:pPr>
        <w:rPr>
          <w:sz w:val="16"/>
        </w:rPr>
      </w:pPr>
      <w:r w:rsidRPr="001F3034">
        <w:rPr>
          <w:rStyle w:val="StyleUnderline"/>
        </w:rPr>
        <w:t>Demobilization proved chaotic and violent</w:t>
      </w:r>
      <w:r w:rsidRPr="001F3034">
        <w:rPr>
          <w:sz w:val="16"/>
        </w:rPr>
        <w:t xml:space="preserve">. </w:t>
      </w:r>
      <w:r w:rsidRPr="001F3034">
        <w:rPr>
          <w:rStyle w:val="StyleUnderline"/>
        </w:rPr>
        <w:t>Four million soldiers were sent home with</w:t>
      </w:r>
      <w:r w:rsidRPr="001F3034">
        <w:rPr>
          <w:sz w:val="16"/>
        </w:rPr>
        <w:t xml:space="preserve"> little planning, </w:t>
      </w:r>
      <w:r w:rsidRPr="001F3034">
        <w:rPr>
          <w:rStyle w:val="StyleUnderline"/>
        </w:rPr>
        <w:t>little money, and few benefits</w:t>
      </w:r>
      <w:r w:rsidRPr="001F3034">
        <w:rPr>
          <w:sz w:val="16"/>
        </w:rPr>
        <w:t xml:space="preserve">. </w:t>
      </w:r>
      <w:r w:rsidRPr="001F3034">
        <w:rPr>
          <w:rStyle w:val="StyleUnderline"/>
        </w:rPr>
        <w:t>A</w:t>
      </w:r>
      <w:r w:rsidRPr="001F3034">
        <w:rPr>
          <w:sz w:val="16"/>
        </w:rPr>
        <w:t xml:space="preserve"> wartime </w:t>
      </w:r>
      <w:r w:rsidRPr="001F3034">
        <w:rPr>
          <w:rStyle w:val="StyleUnderline"/>
        </w:rPr>
        <w:t>bubble in prices of farmland burst, leaving</w:t>
      </w:r>
      <w:r w:rsidRPr="001F3034">
        <w:rPr>
          <w:sz w:val="16"/>
        </w:rPr>
        <w:t xml:space="preserve"> many </w:t>
      </w:r>
      <w:r w:rsidRPr="001F3034">
        <w:rPr>
          <w:rStyle w:val="StyleUnderline"/>
        </w:rPr>
        <w:t>farmers bankrupt or deeply in debt</w:t>
      </w:r>
      <w:r w:rsidRPr="001F3034">
        <w:rPr>
          <w:sz w:val="16"/>
        </w:rPr>
        <w:t xml:space="preserve"> after they purchased new land. </w:t>
      </w:r>
      <w:r w:rsidRPr="001F3034">
        <w:rPr>
          <w:rStyle w:val="StyleUnderline"/>
        </w:rPr>
        <w:t>Major strikes in steel, coal, and meatpacking followed</w:t>
      </w:r>
      <w:r w:rsidRPr="001F3034">
        <w:rPr>
          <w:sz w:val="16"/>
        </w:rPr>
        <w:t xml:space="preserve"> in 1919.</w:t>
      </w:r>
      <w:r w:rsidRPr="001F3034">
        <w:rPr>
          <w:sz w:val="12"/>
        </w:rPr>
        <w:t>¶</w:t>
      </w:r>
      <w:r w:rsidRPr="001F3034">
        <w:rPr>
          <w:sz w:val="16"/>
        </w:rPr>
        <w:t xml:space="preserve"> </w:t>
      </w:r>
      <w:r w:rsidRPr="001F3034">
        <w:rPr>
          <w:rStyle w:val="StyleUnderline"/>
        </w:rPr>
        <w:t>The post</w:t>
      </w:r>
      <w:r w:rsidRPr="001F3034">
        <w:rPr>
          <w:sz w:val="16"/>
        </w:rPr>
        <w:t xml:space="preserve">–World </w:t>
      </w:r>
      <w:r w:rsidRPr="001F3034">
        <w:rPr>
          <w:rStyle w:val="StyleUnderline"/>
        </w:rPr>
        <w:t>War</w:t>
      </w:r>
      <w:r w:rsidRPr="001F3034">
        <w:rPr>
          <w:sz w:val="16"/>
        </w:rPr>
        <w:t xml:space="preserve"> I </w:t>
      </w:r>
      <w:r w:rsidRPr="001F3034">
        <w:rPr>
          <w:rStyle w:val="StyleUnderline"/>
        </w:rPr>
        <w:t>recession was an economic recession that hit much of the world</w:t>
      </w:r>
      <w:r w:rsidRPr="001F3034">
        <w:rPr>
          <w:sz w:val="16"/>
        </w:rPr>
        <w:t xml:space="preserve"> in the aftermath of World War I. </w:t>
      </w:r>
      <w:r w:rsidRPr="001F3034">
        <w:rPr>
          <w:rStyle w:val="StyleUnderline"/>
        </w:rPr>
        <w:t>In many nations</w:t>
      </w:r>
      <w:r w:rsidRPr="001F3034">
        <w:rPr>
          <w:sz w:val="16"/>
        </w:rPr>
        <w:t xml:space="preserve">, especially in North America, </w:t>
      </w:r>
      <w:r w:rsidRPr="001F3034">
        <w:rPr>
          <w:rStyle w:val="StyleUnderline"/>
        </w:rPr>
        <w:t>growth continued during the war as nations mobilized their economies</w:t>
      </w:r>
      <w:r w:rsidRPr="001F3034">
        <w:rPr>
          <w:sz w:val="16"/>
        </w:rPr>
        <w:t xml:space="preserve"> to fight the war in Europe. </w:t>
      </w:r>
      <w:r w:rsidRPr="001F3034">
        <w:rPr>
          <w:rStyle w:val="StyleUnderline"/>
        </w:rPr>
        <w:t>After the war</w:t>
      </w:r>
      <w:r w:rsidRPr="001F3034">
        <w:rPr>
          <w:sz w:val="16"/>
        </w:rPr>
        <w:t xml:space="preserve"> ended, however, </w:t>
      </w:r>
      <w:r w:rsidRPr="001F3034">
        <w:rPr>
          <w:rStyle w:val="StyleUnderline"/>
        </w:rPr>
        <w:t>the global economy began to decline</w:t>
      </w:r>
      <w:r w:rsidRPr="001F3034">
        <w:rPr>
          <w:sz w:val="16"/>
        </w:rPr>
        <w:t xml:space="preserve"> . In the United States, 1918–1919 saw a modest economic retreat, but the next year saw a mild recovery. A more severe recession hit the United States in 1920 and 1921, when the global economy fell very sharply.</w:t>
      </w:r>
      <w:r w:rsidRPr="001F3034">
        <w:rPr>
          <w:sz w:val="12"/>
        </w:rPr>
        <w:t>¶</w:t>
      </w:r>
      <w:r w:rsidRPr="001F3034">
        <w:rPr>
          <w:sz w:val="16"/>
        </w:rPr>
        <w:t xml:space="preserve"> Labor and Race Tensions</w:t>
      </w:r>
      <w:r w:rsidRPr="001F3034">
        <w:rPr>
          <w:sz w:val="12"/>
        </w:rPr>
        <w:t>¶</w:t>
      </w:r>
      <w:r w:rsidRPr="001F3034">
        <w:rPr>
          <w:sz w:val="16"/>
        </w:rPr>
        <w:t xml:space="preserve"> </w:t>
      </w:r>
      <w:r w:rsidRPr="001F3034">
        <w:rPr>
          <w:rStyle w:val="StyleUnderline"/>
        </w:rPr>
        <w:t>After World War I, serious race riots hit Chicago, Omaha, and two dozen other cities</w:t>
      </w:r>
      <w:r w:rsidRPr="001F3034">
        <w:rPr>
          <w:sz w:val="16"/>
        </w:rPr>
        <w:t xml:space="preserve">. Race </w:t>
      </w:r>
      <w:r w:rsidRPr="001F3034">
        <w:rPr>
          <w:rStyle w:val="StyleUnderline"/>
        </w:rPr>
        <w:t xml:space="preserve">riots occurred primarily during the summer and </w:t>
      </w:r>
      <w:r w:rsidRPr="001F3034">
        <w:rPr>
          <w:rStyle w:val="StyleUnderline"/>
        </w:rPr>
        <w:lastRenderedPageBreak/>
        <w:t>early autumn of 1919</w:t>
      </w:r>
      <w:r w:rsidRPr="001F3034">
        <w:rPr>
          <w:sz w:val="16"/>
        </w:rPr>
        <w:t xml:space="preserve">, which is often called the Red Summer of 1919. </w:t>
      </w:r>
      <w:r w:rsidRPr="001F3034">
        <w:rPr>
          <w:rStyle w:val="StyleUnderline"/>
        </w:rPr>
        <w:t>In most instances, whites attacked African Americans</w:t>
      </w:r>
      <w:r w:rsidRPr="001F3034">
        <w:rPr>
          <w:sz w:val="16"/>
        </w:rPr>
        <w:t>. In some cases, groups of blacks fought back, notably in Chicago, where the greatest number of fatalities occurred.</w:t>
      </w:r>
      <w:r w:rsidRPr="001F3034">
        <w:rPr>
          <w:sz w:val="12"/>
        </w:rPr>
        <w:t>¶</w:t>
      </w:r>
      <w:r w:rsidRPr="001F3034">
        <w:rPr>
          <w:sz w:val="16"/>
        </w:rPr>
        <w:t xml:space="preserve"> </w:t>
      </w:r>
      <w:r w:rsidRPr="001F3034">
        <w:rPr>
          <w:rStyle w:val="StyleUnderline"/>
        </w:rPr>
        <w:t>The riots followed postwar social tensions related to the demobilization of veterans</w:t>
      </w:r>
      <w:r w:rsidRPr="001F3034">
        <w:rPr>
          <w:sz w:val="16"/>
        </w:rPr>
        <w:t xml:space="preserve"> of World War I, </w:t>
      </w:r>
      <w:r w:rsidRPr="001F3034">
        <w:rPr>
          <w:rStyle w:val="StyleUnderline"/>
        </w:rPr>
        <w:t>both black and white, and competition for jobs among ethnic whites and blacks</w:t>
      </w:r>
      <w:r w:rsidRPr="001F3034">
        <w:rPr>
          <w:sz w:val="16"/>
        </w:rPr>
        <w:t xml:space="preserve"> . With the manpower mobilization of World War I and immigration from Europe cut off, the industrial cities of the North and Midwest experienced severe labor shortages. Northern manufacturers recruited throughout the South, and an exodus ensued. </w:t>
      </w:r>
      <w:r w:rsidRPr="001F3034">
        <w:rPr>
          <w:rStyle w:val="StyleUnderline"/>
        </w:rPr>
        <w:t>By 1919, an estimated 500,000 African Americans had emigrated from the South to the industrial cities of the North and Midwest in the first wave of the Great Migration, which continued until 1940. Following the war, rapid demobilization of the military without a plan for absorbing veterans into the job market, and the removal of price controls, led to unemployment and inflation that increased competition for jobs.</w:t>
      </w:r>
      <w:r w:rsidRPr="001F3034">
        <w:rPr>
          <w:rStyle w:val="StyleUnderline"/>
          <w:sz w:val="12"/>
        </w:rPr>
        <w:t>¶</w:t>
      </w:r>
      <w:r w:rsidRPr="001F3034">
        <w:rPr>
          <w:sz w:val="16"/>
        </w:rPr>
        <w:t xml:space="preserve"> </w:t>
      </w:r>
    </w:p>
    <w:p w14:paraId="3097AA87" w14:textId="77777777" w:rsidR="003014C8" w:rsidRDefault="003014C8" w:rsidP="003014C8">
      <w:pPr>
        <w:rPr>
          <w:sz w:val="16"/>
        </w:rPr>
      </w:pPr>
    </w:p>
    <w:p w14:paraId="4575B7F0" w14:textId="77777777" w:rsidR="003014C8" w:rsidRDefault="003014C8" w:rsidP="003014C8">
      <w:pPr>
        <w:rPr>
          <w:sz w:val="16"/>
        </w:rPr>
      </w:pPr>
    </w:p>
    <w:p w14:paraId="501E432F" w14:textId="77777777" w:rsidR="003014C8" w:rsidRDefault="003014C8" w:rsidP="003014C8">
      <w:pPr>
        <w:rPr>
          <w:sz w:val="16"/>
        </w:rPr>
      </w:pPr>
    </w:p>
    <w:p w14:paraId="3404497A" w14:textId="77777777" w:rsidR="003014C8" w:rsidRPr="003014C8" w:rsidRDefault="003014C8" w:rsidP="003014C8"/>
    <w:p w14:paraId="23839A46" w14:textId="77777777" w:rsidR="00F27081" w:rsidRDefault="00F27081" w:rsidP="00F27081">
      <w:pPr>
        <w:pStyle w:val="Heading2"/>
      </w:pPr>
      <w:r>
        <w:lastRenderedPageBreak/>
        <w:t>Cap Good</w:t>
      </w:r>
    </w:p>
    <w:p w14:paraId="0AC237D0" w14:textId="77777777" w:rsidR="00F27081" w:rsidRDefault="00F27081" w:rsidP="00F27081">
      <w:pPr>
        <w:pStyle w:val="Heading4"/>
      </w:pPr>
      <w:r w:rsidRPr="00217DE0">
        <w:t>Cap good in the context of oceans</w:t>
      </w:r>
    </w:p>
    <w:p w14:paraId="57E3EBDF" w14:textId="77777777" w:rsidR="00F27081" w:rsidRPr="00217DE0" w:rsidRDefault="00F27081" w:rsidP="00F27081">
      <w:r>
        <w:t xml:space="preserve">Walter </w:t>
      </w:r>
      <w:r w:rsidRPr="00F27081">
        <w:rPr>
          <w:rStyle w:val="Style13ptBold"/>
        </w:rPr>
        <w:t>Blockhttps</w:t>
      </w:r>
      <w:r>
        <w:t xml:space="preserve"> 8-3-</w:t>
      </w:r>
      <w:r w:rsidRPr="00F27081">
        <w:rPr>
          <w:rStyle w:val="Style13ptBold"/>
        </w:rPr>
        <w:t>2009</w:t>
      </w:r>
      <w:r>
        <w:t>, (Ludwig Von Mises Institute, "Water Privatization", https</w:t>
      </w:r>
      <w:r w:rsidRPr="00217DE0">
        <w:t>://mises.org/journals/scholar/waterprivate.pdf</w:t>
      </w:r>
      <w:r>
        <w:t>)</w:t>
      </w:r>
    </w:p>
    <w:p w14:paraId="5DDCA486" w14:textId="77777777" w:rsidR="00F27081" w:rsidRDefault="00F27081" w:rsidP="00F27081">
      <w:r w:rsidRPr="00217DE0">
        <w:t xml:space="preserve">And yet, </w:t>
      </w:r>
      <w:r w:rsidRPr="00217DE0">
        <w:rPr>
          <w:rStyle w:val="StyleUnderline"/>
        </w:rPr>
        <w:t>there are vast areas of human existence where private property rights play no role at all</w:t>
      </w:r>
      <w:r w:rsidRPr="00217DE0">
        <w:t xml:space="preserve">: </w:t>
      </w:r>
      <w:r w:rsidRPr="00217DE0">
        <w:rPr>
          <w:rStyle w:val="StyleUnderline"/>
        </w:rPr>
        <w:t>oceans, seas</w:t>
      </w:r>
      <w:r w:rsidRPr="00217DE0">
        <w:t xml:space="preserve">, rivers </w:t>
      </w:r>
      <w:r w:rsidRPr="00217DE0">
        <w:rPr>
          <w:rStyle w:val="StyleUnderline"/>
        </w:rPr>
        <w:t>and other bodies of water</w:t>
      </w:r>
      <w:r w:rsidRPr="00217DE0">
        <w:t xml:space="preserve">. But </w:t>
      </w:r>
      <w:r w:rsidRPr="00217DE0">
        <w:rPr>
          <w:rStyle w:val="StyleUnderline"/>
        </w:rPr>
        <w:t>why should we expect</w:t>
      </w:r>
      <w:r w:rsidRPr="00217DE0">
        <w:t xml:space="preserve"> that there would be any </w:t>
      </w:r>
      <w:r w:rsidRPr="00217DE0">
        <w:rPr>
          <w:rStyle w:val="StyleUnderline"/>
        </w:rPr>
        <w:t>better results from</w:t>
      </w:r>
      <w:r w:rsidRPr="00217DE0">
        <w:t xml:space="preserve"> such “</w:t>
      </w:r>
      <w:r w:rsidRPr="00217DE0">
        <w:rPr>
          <w:rStyle w:val="StyleUnderline"/>
        </w:rPr>
        <w:t>water socialism” than</w:t>
      </w:r>
      <w:r w:rsidRPr="00217DE0">
        <w:t xml:space="preserve"> we have experienced from </w:t>
      </w:r>
      <w:r w:rsidRPr="00217DE0">
        <w:rPr>
          <w:rStyle w:val="StyleUnderline"/>
        </w:rPr>
        <w:t>socialism on land</w:t>
      </w:r>
      <w:r w:rsidRPr="00217DE0">
        <w:t>? Indeed,the</w:t>
      </w:r>
      <w:r>
        <w:t xml:space="preserve"> </w:t>
      </w:r>
      <w:r w:rsidRPr="00217DE0">
        <w:rPr>
          <w:rStyle w:val="StyleUnderline"/>
        </w:rPr>
        <w:t>evidence is all around us attesting to this fact</w:t>
      </w:r>
      <w:r w:rsidRPr="00217DE0">
        <w:t>:</w:t>
      </w:r>
      <w:r>
        <w:t xml:space="preserve"> </w:t>
      </w:r>
      <w:r w:rsidRPr="00217DE0">
        <w:rPr>
          <w:rStyle w:val="StyleUnderline"/>
        </w:rPr>
        <w:t>whales are an endangered species; fish stocks are precipitously declining</w:t>
      </w:r>
      <w:r w:rsidRPr="00217DE0">
        <w:t xml:space="preserve">; oil </w:t>
      </w:r>
      <w:r w:rsidRPr="00217DE0">
        <w:rPr>
          <w:rStyle w:val="StyleUnderline"/>
        </w:rPr>
        <w:t>spills are a recurring problem</w:t>
      </w:r>
      <w:r w:rsidRPr="00217DE0">
        <w:t xml:space="preserve">; </w:t>
      </w:r>
      <w:r w:rsidRPr="00217DE0">
        <w:rPr>
          <w:rStyle w:val="StyleUnderline"/>
        </w:rPr>
        <w:t>droughts are becoming more and more serious</w:t>
      </w:r>
      <w:r w:rsidRPr="00217DE0">
        <w:t xml:space="preserve">, and not only in the underdeveloped countries of the world; </w:t>
      </w:r>
      <w:r w:rsidRPr="00217DE0">
        <w:rPr>
          <w:rStyle w:val="StyleUnderline"/>
        </w:rPr>
        <w:t>rivers are polluted</w:t>
      </w:r>
      <w:r w:rsidRPr="00217DE0">
        <w:t xml:space="preserve">, some so seriously that they actually catch fire; </w:t>
      </w:r>
      <w:r w:rsidRPr="00217DE0">
        <w:rPr>
          <w:rStyle w:val="StyleUnderline"/>
        </w:rPr>
        <w:t>lakes are becoming</w:t>
      </w:r>
      <w:r w:rsidRPr="00217DE0">
        <w:t xml:space="preserve"> overcrowded with boaters, swimmers, fishermen, etc., and </w:t>
      </w:r>
      <w:r w:rsidRPr="00217DE0">
        <w:rPr>
          <w:rStyle w:val="StyleUnderline"/>
        </w:rPr>
        <w:t>there is no market mechanism to allocate this scarce resource amongst the competing users</w:t>
      </w:r>
      <w:r w:rsidRPr="00217DE0">
        <w:t xml:space="preserve">; </w:t>
      </w:r>
      <w:r w:rsidRPr="00217DE0">
        <w:rPr>
          <w:rStyle w:val="StyleUnderline"/>
        </w:rPr>
        <w:t>deep sea mining</w:t>
      </w:r>
      <w:r w:rsidRPr="00217DE0">
        <w:t xml:space="preserve"> (manganese modules) </w:t>
      </w:r>
      <w:r w:rsidRPr="00217DE0">
        <w:rPr>
          <w:rStyle w:val="StyleUnderline"/>
        </w:rPr>
        <w:t>is in a state of suspended animation due to unclear titles; the legal status of offshore oildrilling rigs is unclear</w:t>
      </w:r>
      <w:r w:rsidRPr="00217DE0">
        <w:t>. Most revealing, water covers some 75% of the earth’s surface, but accounts for only zx% of world GDP. While no one expects an exact proportionality between surface coverage and contribution to economic welfare, such a strong disparity suggests that the economic system pursued in these two realms may not be totally unrelated to these results.</w:t>
      </w:r>
    </w:p>
    <w:p w14:paraId="74A092B3" w14:textId="77777777" w:rsidR="00D745EE" w:rsidRPr="00217DE0" w:rsidRDefault="00D745EE" w:rsidP="00F27081"/>
    <w:p w14:paraId="4F28DE0E" w14:textId="77777777" w:rsidR="00F27081" w:rsidRPr="00F27081" w:rsidRDefault="00F27081" w:rsidP="00F27081"/>
    <w:p w14:paraId="6DDB90D5" w14:textId="77777777" w:rsidR="00F27081" w:rsidRDefault="00F27081" w:rsidP="00F27081">
      <w:pPr>
        <w:pStyle w:val="Heading2"/>
      </w:pPr>
      <w:r>
        <w:lastRenderedPageBreak/>
        <w:t>No Link</w:t>
      </w:r>
    </w:p>
    <w:p w14:paraId="1B501BBD" w14:textId="77777777" w:rsidR="00F27081" w:rsidRDefault="00F27081" w:rsidP="00F27081">
      <w:pPr>
        <w:pStyle w:val="Heading4"/>
      </w:pPr>
      <w:r>
        <w:t>Nuclear power shouldn't be abandoned - we're too dependent and it's our best shot at solving warming</w:t>
      </w:r>
    </w:p>
    <w:p w14:paraId="6B44EBE9" w14:textId="77777777" w:rsidR="00F27081" w:rsidRDefault="00F27081" w:rsidP="00F27081">
      <w:r>
        <w:t xml:space="preserve">Stuart </w:t>
      </w:r>
      <w:r w:rsidRPr="00B6463C">
        <w:rPr>
          <w:rStyle w:val="Style13ptBold"/>
        </w:rPr>
        <w:t>King</w:t>
      </w:r>
      <w:r>
        <w:t>, 6-14-</w:t>
      </w:r>
      <w:r w:rsidRPr="00B6463C">
        <w:rPr>
          <w:rStyle w:val="Style13ptBold"/>
        </w:rPr>
        <w:t>2011</w:t>
      </w:r>
      <w:r>
        <w:t xml:space="preserve"> (Climate and Capitalism, republished from Permanent Revolution, "</w:t>
      </w:r>
      <w:r w:rsidRPr="00B6463C">
        <w:t xml:space="preserve"> FUKUSHIMA, THE LEFT, AND NUCLEAR POWER</w:t>
      </w:r>
      <w:r>
        <w:t xml:space="preserve">", </w:t>
      </w:r>
      <w:r w:rsidRPr="001B5D35">
        <w:t>http://climateandcapitalism.com/2011/06/14/socialist-arguments-for-nuclear-power/</w:t>
      </w:r>
      <w:r>
        <w:t>)</w:t>
      </w:r>
    </w:p>
    <w:p w14:paraId="4E1B4A12" w14:textId="77777777" w:rsidR="00F27081" w:rsidRPr="00F65615" w:rsidRDefault="00F27081" w:rsidP="00F27081">
      <w:pPr>
        <w:rPr>
          <w:rStyle w:val="StyleUnderline"/>
        </w:rPr>
      </w:pPr>
      <w:r w:rsidRPr="00BA1B3A">
        <w:rPr>
          <w:rStyle w:val="StyleUnderline"/>
        </w:rPr>
        <w:t>For</w:t>
      </w:r>
      <w:r>
        <w:t xml:space="preserve"> much of </w:t>
      </w:r>
      <w:r w:rsidRPr="00BA1B3A">
        <w:rPr>
          <w:rStyle w:val="StyleUnderline"/>
        </w:rPr>
        <w:t>the far left Fukushima was just a confirmation</w:t>
      </w:r>
      <w:r>
        <w:t xml:space="preserve"> </w:t>
      </w:r>
      <w:r w:rsidRPr="00BA1B3A">
        <w:rPr>
          <w:rStyle w:val="StyleUnderline"/>
        </w:rPr>
        <w:t>of</w:t>
      </w:r>
      <w:r>
        <w:t xml:space="preserve"> their </w:t>
      </w:r>
      <w:r w:rsidRPr="00BA1B3A">
        <w:rPr>
          <w:rStyle w:val="StyleUnderline"/>
        </w:rPr>
        <w:t>anti-nuclear prejudices</w:t>
      </w:r>
      <w:r>
        <w:t xml:space="preserve">. </w:t>
      </w:r>
      <w:r w:rsidRPr="00BA1B3A">
        <w:rPr>
          <w:rStyle w:val="StyleUnderline"/>
        </w:rPr>
        <w:t>Socialist Worker was typical</w:t>
      </w:r>
      <w:r>
        <w:t xml:space="preserve">. Its front page headline declared “Nuclear Plants are never safe: shut them all down” (19 March, 2011). Inside </w:t>
      </w:r>
      <w:r w:rsidRPr="00BA1B3A">
        <w:rPr>
          <w:rStyle w:val="StyleUnderline"/>
        </w:rPr>
        <w:t>its editorial declared “Every plan to build a nuclear plant in every country across the world should be stopped</w:t>
      </w:r>
      <w:r>
        <w:t xml:space="preserve"> – now. And all existing plants should be shut down. That’s the message we should take from the horrific events in Japan.”</w:t>
      </w:r>
      <w:r w:rsidRPr="00BA1B3A">
        <w:rPr>
          <w:sz w:val="12"/>
        </w:rPr>
        <w:t xml:space="preserve">¶ </w:t>
      </w:r>
      <w:r>
        <w:t xml:space="preserve">Now </w:t>
      </w:r>
      <w:r w:rsidRPr="00BA1B3A">
        <w:rPr>
          <w:rStyle w:val="StyleUnderline"/>
        </w:rPr>
        <w:t>just a moment’s thought by any serious thinking socialist would</w:t>
      </w:r>
      <w:r>
        <w:t xml:space="preserve"> </w:t>
      </w:r>
      <w:r w:rsidRPr="00BA1B3A">
        <w:rPr>
          <w:rStyle w:val="StyleUnderline"/>
        </w:rPr>
        <w:t>have revealed what a ludicrous demand this was</w:t>
      </w:r>
      <w:r>
        <w:t xml:space="preserve">. In Britain something like </w:t>
      </w:r>
      <w:r w:rsidRPr="00BA1B3A">
        <w:rPr>
          <w:rStyle w:val="StyleUnderline"/>
        </w:rPr>
        <w:t>19% of electricity comes from our nuclear power plants. Shutting them down</w:t>
      </w:r>
      <w:r>
        <w:t xml:space="preserve"> immediately </w:t>
      </w:r>
      <w:r w:rsidRPr="00BA1B3A">
        <w:rPr>
          <w:rStyle w:val="StyleUnderline"/>
        </w:rPr>
        <w:t>would lead to rolling blackouts across the country</w:t>
      </w:r>
      <w:r>
        <w:t xml:space="preserve">. In the medium term </w:t>
      </w:r>
      <w:r w:rsidRPr="00F65615">
        <w:rPr>
          <w:rStyle w:val="StyleUnderline"/>
        </w:rPr>
        <w:t>it would lead to electricity being produced by more CO2 polluting forms of electricity production</w:t>
      </w:r>
      <w:r>
        <w:t xml:space="preserve"> – gas and coal – </w:t>
      </w:r>
      <w:r w:rsidRPr="00F65615">
        <w:rPr>
          <w:rStyle w:val="StyleUnderline"/>
        </w:rPr>
        <w:t>increasing global warming with all the dangers that entails</w:t>
      </w:r>
      <w:r>
        <w:t>.</w:t>
      </w:r>
      <w:r w:rsidRPr="00BA1B3A">
        <w:rPr>
          <w:sz w:val="12"/>
        </w:rPr>
        <w:t xml:space="preserve">¶ </w:t>
      </w:r>
      <w:r>
        <w:t xml:space="preserve">And in France </w:t>
      </w:r>
      <w:r w:rsidRPr="00F65615">
        <w:rPr>
          <w:rStyle w:val="StyleUnderline"/>
        </w:rPr>
        <w:t>where almost 80% of the country’s electricity comes from nuclear</w:t>
      </w:r>
      <w:r>
        <w:t xml:space="preserve">? The </w:t>
      </w:r>
      <w:r w:rsidRPr="00F65615">
        <w:rPr>
          <w:rStyle w:val="StyleUnderline"/>
        </w:rPr>
        <w:t>economy would shut down and workers would be burning their furniture</w:t>
      </w:r>
      <w:r>
        <w:t xml:space="preserve"> in the dark </w:t>
      </w:r>
      <w:r w:rsidRPr="00F65615">
        <w:rPr>
          <w:rStyle w:val="StyleUnderline"/>
        </w:rPr>
        <w:t>to keep warm</w:t>
      </w:r>
      <w:r>
        <w:t>. Now that would be a real vote winner!</w:t>
      </w:r>
      <w:r w:rsidRPr="00BA1B3A">
        <w:rPr>
          <w:sz w:val="12"/>
        </w:rPr>
        <w:t xml:space="preserve">¶ </w:t>
      </w:r>
      <w:r w:rsidRPr="00F65615">
        <w:rPr>
          <w:rStyle w:val="StyleUnderline"/>
        </w:rPr>
        <w:t>The</w:t>
      </w:r>
      <w:r>
        <w:t xml:space="preserve"> pat </w:t>
      </w:r>
      <w:r w:rsidRPr="00F65615">
        <w:rPr>
          <w:rStyle w:val="StyleUnderline"/>
        </w:rPr>
        <w:t>reply to this argument will be that nuclear can by replaced by renewables</w:t>
      </w:r>
      <w:r>
        <w:t xml:space="preserve"> – wind, wave and solar power – </w:t>
      </w:r>
      <w:r w:rsidRPr="00F65615">
        <w:rPr>
          <w:rStyle w:val="StyleUnderline"/>
        </w:rPr>
        <w:t>and by better energy efficiency in homes, offices</w:t>
      </w:r>
      <w:r>
        <w:t xml:space="preserve"> etc. Well it can’t – </w:t>
      </w:r>
      <w:r w:rsidRPr="00F65615">
        <w:rPr>
          <w:rStyle w:val="StyleUnderline"/>
        </w:rPr>
        <w:t>the figures don’t add up.¶ Building</w:t>
      </w:r>
      <w:r>
        <w:t xml:space="preserve"> offshore </w:t>
      </w:r>
      <w:r w:rsidRPr="00F65615">
        <w:rPr>
          <w:rStyle w:val="StyleUnderline"/>
        </w:rPr>
        <w:t>wind farms, renewing the grid to use them, developing wave power</w:t>
      </w:r>
      <w:r>
        <w:t xml:space="preserve"> etc </w:t>
      </w:r>
      <w:r w:rsidRPr="00F65615">
        <w:rPr>
          <w:rStyle w:val="StyleUnderline"/>
        </w:rPr>
        <w:t>will take years if not a decade or more</w:t>
      </w:r>
      <w:r>
        <w:t xml:space="preserve">, </w:t>
      </w:r>
      <w:r w:rsidRPr="00F65615">
        <w:rPr>
          <w:rStyle w:val="StyleUnderline"/>
        </w:rPr>
        <w:t>even if a socialist government threw all its resources</w:t>
      </w:r>
      <w:r>
        <w:t xml:space="preserve"> </w:t>
      </w:r>
      <w:r w:rsidRPr="00F65615">
        <w:rPr>
          <w:rStyle w:val="StyleUnderline"/>
        </w:rPr>
        <w:t>behind it</w:t>
      </w:r>
      <w:r>
        <w:t xml:space="preserve">. </w:t>
      </w:r>
      <w:r w:rsidRPr="00F65615">
        <w:rPr>
          <w:rStyle w:val="StyleUnderline"/>
        </w:rPr>
        <w:t>Even a</w:t>
      </w:r>
      <w:r>
        <w:t xml:space="preserve"> massive public works </w:t>
      </w:r>
      <w:r w:rsidRPr="00F65615">
        <w:rPr>
          <w:rStyle w:val="StyleUnderline"/>
        </w:rPr>
        <w:t>programme on energy conservation</w:t>
      </w:r>
      <w:r>
        <w:t xml:space="preserve"> in homes and offices </w:t>
      </w:r>
      <w:r w:rsidRPr="00F65615">
        <w:rPr>
          <w:rStyle w:val="StyleUnderline"/>
        </w:rPr>
        <w:t>would take many years</w:t>
      </w:r>
      <w:r>
        <w:t xml:space="preserve">. At the same time </w:t>
      </w:r>
      <w:r w:rsidRPr="00F65615">
        <w:rPr>
          <w:rStyle w:val="StyleUnderline"/>
        </w:rPr>
        <w:t>we need to phase out all coal-fired power stations within the next decade or so</w:t>
      </w:r>
      <w:r>
        <w:t xml:space="preserve">, a really important demand in relation to CO2 emissions – and </w:t>
      </w:r>
      <w:r w:rsidRPr="00F65615">
        <w:rPr>
          <w:rStyle w:val="StyleUnderline"/>
        </w:rPr>
        <w:t>in Britain they still produce just under a third of our electricity.¶ Renewables cannot fill the gap if we take out nuclear power as an option</w:t>
      </w:r>
      <w:r>
        <w:t>.</w:t>
      </w:r>
      <w:r w:rsidRPr="00BA1B3A">
        <w:rPr>
          <w:sz w:val="12"/>
        </w:rPr>
        <w:t xml:space="preserve">¶ </w:t>
      </w:r>
      <w:r>
        <w:t xml:space="preserve">As socialists </w:t>
      </w:r>
      <w:r w:rsidRPr="00F65615">
        <w:rPr>
          <w:rStyle w:val="StyleUnderline"/>
        </w:rPr>
        <w:t>we cannot magic away these problems. We can bury our heads in the sand, raise demands that no one takes seriously</w:t>
      </w:r>
      <w:r>
        <w:t xml:space="preserve"> (even ourselves) </w:t>
      </w:r>
      <w:r w:rsidRPr="00F65615">
        <w:rPr>
          <w:rStyle w:val="StyleUnderline"/>
        </w:rPr>
        <w:t>or provide some scientific based and socialist answers</w:t>
      </w:r>
      <w:r>
        <w:t xml:space="preserve"> to the problems we face – the major one being how we put forward a program to massively reduce CO2 emissions on a world scale to prevent global warming.</w:t>
      </w:r>
      <w:r w:rsidRPr="00BA1B3A">
        <w:rPr>
          <w:sz w:val="12"/>
        </w:rPr>
        <w:t xml:space="preserve">¶ </w:t>
      </w:r>
      <w:r w:rsidRPr="00F65615">
        <w:rPr>
          <w:rStyle w:val="StyleUnderline"/>
        </w:rPr>
        <w:t>Nuclear power</w:t>
      </w:r>
      <w:r>
        <w:t xml:space="preserve"> as a low CO2 producing energy source, </w:t>
      </w:r>
      <w:r w:rsidRPr="00F65615">
        <w:rPr>
          <w:rStyle w:val="StyleUnderline"/>
        </w:rPr>
        <w:t>for all its draw-backs and dangers, will certainly be part of the solution</w:t>
      </w:r>
      <w:r>
        <w:t xml:space="preserve">. The </w:t>
      </w:r>
      <w:r w:rsidRPr="00F65615">
        <w:rPr>
          <w:rStyle w:val="StyleUnderline"/>
        </w:rPr>
        <w:t>lesson of Fukushima is not</w:t>
      </w:r>
      <w:r>
        <w:t xml:space="preserve">, as Socialist Worker would have it, that </w:t>
      </w:r>
      <w:r w:rsidRPr="00F65615">
        <w:rPr>
          <w:rStyle w:val="StyleUnderline"/>
        </w:rPr>
        <w:t>nuclear power is an impossibly dangerous industry, but that it is</w:t>
      </w:r>
      <w:r>
        <w:t xml:space="preserve"> far </w:t>
      </w:r>
      <w:r w:rsidRPr="00F65615">
        <w:rPr>
          <w:rStyle w:val="StyleUnderline"/>
        </w:rPr>
        <w:t>too dangerous</w:t>
      </w:r>
      <w:r>
        <w:t xml:space="preserve"> an industry to be in private hands and </w:t>
      </w:r>
      <w:r w:rsidRPr="00F65615">
        <w:rPr>
          <w:rStyle w:val="StyleUnderline"/>
        </w:rPr>
        <w:t xml:space="preserve">to be driven by the profit motive.¶ </w:t>
      </w:r>
    </w:p>
    <w:p w14:paraId="07F57B45" w14:textId="77777777" w:rsidR="00F27081" w:rsidRDefault="00F27081" w:rsidP="00F27081"/>
    <w:p w14:paraId="6F86BAAA" w14:textId="77777777" w:rsidR="00F27081" w:rsidRDefault="00F27081" w:rsidP="00F27081">
      <w:pPr>
        <w:pStyle w:val="Heading4"/>
      </w:pPr>
      <w:r>
        <w:t>Nuclear power is necessary to prevent reliance on fossil fuels - key to transition away from capitalism</w:t>
      </w:r>
    </w:p>
    <w:p w14:paraId="1EB3F93B" w14:textId="77777777" w:rsidR="00F27081" w:rsidRDefault="00F27081" w:rsidP="00F27081">
      <w:r>
        <w:t xml:space="preserve">David </w:t>
      </w:r>
      <w:r w:rsidRPr="00B6463C">
        <w:rPr>
          <w:rStyle w:val="Style13ptBold"/>
        </w:rPr>
        <w:t>Walters</w:t>
      </w:r>
      <w:r>
        <w:t>, , 6-14-</w:t>
      </w:r>
      <w:r w:rsidRPr="00B6463C">
        <w:rPr>
          <w:rStyle w:val="Style13ptBold"/>
        </w:rPr>
        <w:t>2011</w:t>
      </w:r>
      <w:r>
        <w:t xml:space="preserve"> (Climate and Capitalism, republished from Permanent Revolution, "</w:t>
      </w:r>
      <w:r w:rsidRPr="00B6463C">
        <w:t xml:space="preserve"> FUKUSHIMA, NUCLEAR ENERGY AND A SOCIALIST PROGRAM</w:t>
      </w:r>
      <w:r>
        <w:t xml:space="preserve">", </w:t>
      </w:r>
      <w:r w:rsidRPr="001B5D35">
        <w:t>http://climateandcapitalism.com/2011/06/14/socialist-arguments-for-nuclear-power/</w:t>
      </w:r>
      <w:r>
        <w:t>)</w:t>
      </w:r>
    </w:p>
    <w:p w14:paraId="796D0E71" w14:textId="77777777" w:rsidR="00F27081" w:rsidRPr="00B6463C" w:rsidRDefault="00F27081" w:rsidP="00F27081"/>
    <w:p w14:paraId="67D0063A" w14:textId="77777777" w:rsidR="00F27081" w:rsidRDefault="00F27081" w:rsidP="00F27081">
      <w:r>
        <w:t xml:space="preserve">All </w:t>
      </w:r>
      <w:r w:rsidRPr="00F65615">
        <w:rPr>
          <w:rStyle w:val="StyleUnderline"/>
        </w:rPr>
        <w:t>seaside reactors</w:t>
      </w:r>
      <w:r>
        <w:t xml:space="preserve"> everywhere in the world now </w:t>
      </w:r>
      <w:r w:rsidRPr="00F65615">
        <w:rPr>
          <w:rStyle w:val="StyleUnderline"/>
        </w:rPr>
        <w:t>have to be seen in the light of the experience of this tsunami</w:t>
      </w:r>
      <w:r>
        <w:t xml:space="preserve"> and proceed to design fail-safe solutions </w:t>
      </w:r>
      <w:r w:rsidRPr="00F65615">
        <w:rPr>
          <w:rStyle w:val="StyleUnderline"/>
        </w:rPr>
        <w:t>so this can never happen again</w:t>
      </w:r>
      <w:r>
        <w:t xml:space="preserve">. </w:t>
      </w:r>
      <w:r w:rsidRPr="00F65615">
        <w:rPr>
          <w:rStyle w:val="StyleUnderline"/>
        </w:rPr>
        <w:t>We</w:t>
      </w:r>
      <w:r>
        <w:t xml:space="preserve"> need to </w:t>
      </w:r>
      <w:r w:rsidRPr="00F65615">
        <w:rPr>
          <w:rStyle w:val="StyleUnderline"/>
        </w:rPr>
        <w:t>demand that worst-case</w:t>
      </w:r>
      <w:r>
        <w:t xml:space="preserve"> tsunami </w:t>
      </w:r>
      <w:r w:rsidRPr="00F65615">
        <w:rPr>
          <w:rStyle w:val="StyleUnderline"/>
        </w:rPr>
        <w:t>possibilities be addressed and solutions applied</w:t>
      </w:r>
      <w:r>
        <w:t xml:space="preserve">. And </w:t>
      </w:r>
      <w:r w:rsidRPr="00F65615">
        <w:rPr>
          <w:rStyle w:val="StyleUnderline"/>
        </w:rPr>
        <w:t>it can be done</w:t>
      </w:r>
      <w:r>
        <w:t xml:space="preserve">, </w:t>
      </w:r>
      <w:r w:rsidRPr="00F65615">
        <w:rPr>
          <w:rStyle w:val="StyleUnderline"/>
        </w:rPr>
        <w:t xml:space="preserve">because </w:t>
      </w:r>
      <w:r w:rsidRPr="00F65615">
        <w:rPr>
          <w:rStyle w:val="StyleUnderline"/>
        </w:rPr>
        <w:lastRenderedPageBreak/>
        <w:t>humanity’s cognitive ability</w:t>
      </w:r>
      <w:r>
        <w:t xml:space="preserve"> to analyze and address these problems within the laws of physics and applied engineering, </w:t>
      </w:r>
      <w:r w:rsidRPr="00F65615">
        <w:rPr>
          <w:rStyle w:val="StyleUnderline"/>
        </w:rPr>
        <w:t>knows</w:t>
      </w:r>
      <w:r>
        <w:t xml:space="preserve"> almost </w:t>
      </w:r>
      <w:r w:rsidRPr="00F65615">
        <w:rPr>
          <w:rStyle w:val="StyleUnderline"/>
        </w:rPr>
        <w:t>no bounds</w:t>
      </w:r>
      <w:r>
        <w:t xml:space="preserve">. But </w:t>
      </w:r>
      <w:r w:rsidRPr="00F65615">
        <w:rPr>
          <w:rStyle w:val="StyleUnderline"/>
        </w:rPr>
        <w:t>we don’t run</w:t>
      </w:r>
      <w:r>
        <w:t xml:space="preserve">. </w:t>
      </w:r>
      <w:r w:rsidRPr="00F65615">
        <w:rPr>
          <w:rStyle w:val="StyleUnderline"/>
        </w:rPr>
        <w:t>We address the problem and</w:t>
      </w:r>
      <w:r>
        <w:t xml:space="preserve"> we </w:t>
      </w:r>
      <w:r w:rsidRPr="00F65615">
        <w:rPr>
          <w:rStyle w:val="StyleUnderline"/>
        </w:rPr>
        <w:t>solve it</w:t>
      </w:r>
      <w:r>
        <w:t>.</w:t>
      </w:r>
      <w:r w:rsidRPr="00BA1B3A">
        <w:rPr>
          <w:sz w:val="12"/>
        </w:rPr>
        <w:t xml:space="preserve">¶ </w:t>
      </w:r>
      <w:r w:rsidRPr="00F65615">
        <w:rPr>
          <w:rStyle w:val="StyleUnderline"/>
        </w:rPr>
        <w:t>If Japan</w:t>
      </w:r>
      <w:r>
        <w:t xml:space="preserve"> actually </w:t>
      </w:r>
      <w:r w:rsidRPr="00F65615">
        <w:rPr>
          <w:rStyle w:val="StyleUnderline"/>
        </w:rPr>
        <w:t>shuts down</w:t>
      </w:r>
      <w:r>
        <w:t xml:space="preserve"> 100% of </w:t>
      </w:r>
      <w:r w:rsidRPr="00F65615">
        <w:rPr>
          <w:rStyle w:val="StyleUnderline"/>
        </w:rPr>
        <w:t>their low carbon energy</w:t>
      </w:r>
      <w:r>
        <w:t xml:space="preserve">, </w:t>
      </w:r>
      <w:r w:rsidRPr="00F65615">
        <w:rPr>
          <w:rStyle w:val="StyleUnderline"/>
        </w:rPr>
        <w:t>that is their nuclear reactors, which make up</w:t>
      </w:r>
      <w:r>
        <w:t xml:space="preserve"> 30% of the installed capacity (and closer to </w:t>
      </w:r>
      <w:r w:rsidRPr="00F65615">
        <w:rPr>
          <w:rStyle w:val="StyleUnderline"/>
        </w:rPr>
        <w:t>40% of their actual generation</w:t>
      </w:r>
      <w:r>
        <w:t xml:space="preserve">) then </w:t>
      </w:r>
      <w:r w:rsidRPr="00F65615">
        <w:rPr>
          <w:rStyle w:val="StyleUnderline"/>
        </w:rPr>
        <w:t>they will have rolling blackouts</w:t>
      </w:r>
      <w:r>
        <w:t xml:space="preserve"> </w:t>
      </w:r>
      <w:r w:rsidRPr="00F65615">
        <w:rPr>
          <w:rStyle w:val="StyleUnderline"/>
        </w:rPr>
        <w:t>and</w:t>
      </w:r>
      <w:r>
        <w:t xml:space="preserve"> their </w:t>
      </w:r>
      <w:r w:rsidRPr="00F65615">
        <w:rPr>
          <w:rStyle w:val="StyleUnderline"/>
        </w:rPr>
        <w:t>society will go backwards, toward an increase in use of fossil fuels</w:t>
      </w:r>
      <w:r>
        <w:t xml:space="preserve"> (</w:t>
      </w:r>
      <w:r w:rsidRPr="00F65615">
        <w:rPr>
          <w:rStyle w:val="StyleUnderline"/>
        </w:rPr>
        <w:t>already underway with the closing of Fukushima</w:t>
      </w:r>
      <w:r>
        <w:t xml:space="preserve">) and </w:t>
      </w:r>
      <w:r w:rsidRPr="00F65615">
        <w:rPr>
          <w:rStyle w:val="StyleUnderline"/>
        </w:rPr>
        <w:t xml:space="preserve">away from an eventual socialist solution </w:t>
      </w:r>
      <w:r w:rsidRPr="00F65615">
        <w:t>for everything</w:t>
      </w:r>
      <w:r>
        <w:t xml:space="preserve"> from feeding their nation to industrial production. And of course </w:t>
      </w:r>
      <w:r w:rsidRPr="00F65615">
        <w:rPr>
          <w:rStyle w:val="StyleUnderline"/>
        </w:rPr>
        <w:t>their contribution to global warming</w:t>
      </w:r>
      <w:r>
        <w:t xml:space="preserve">, with all the dangerous consequences of that, </w:t>
      </w:r>
      <w:r w:rsidRPr="00F65615">
        <w:rPr>
          <w:rStyle w:val="StyleUnderline"/>
        </w:rPr>
        <w:t>will increase.¶</w:t>
      </w:r>
      <w:r w:rsidRPr="00BA1B3A">
        <w:rPr>
          <w:sz w:val="12"/>
        </w:rPr>
        <w:t xml:space="preserve"> </w:t>
      </w:r>
      <w:r>
        <w:t xml:space="preserve">But </w:t>
      </w:r>
      <w:r w:rsidRPr="00F65615">
        <w:t>TEPCO didn’t do any of these things</w:t>
      </w:r>
      <w:r>
        <w:t xml:space="preserve"> which could have prevented this accident. Like corporations all over the world, </w:t>
      </w:r>
      <w:r w:rsidRPr="00F65615">
        <w:rPr>
          <w:rStyle w:val="StyleUnderline"/>
        </w:rPr>
        <w:t>private enterprise does only that which they deem financially and politically necessary to get by</w:t>
      </w:r>
      <w:r>
        <w:t xml:space="preserve">. </w:t>
      </w:r>
      <w:r w:rsidRPr="00F65615">
        <w:rPr>
          <w:rStyle w:val="StyleUnderline"/>
        </w:rPr>
        <w:t>There is</w:t>
      </w:r>
      <w:r>
        <w:t xml:space="preserve"> also </w:t>
      </w:r>
      <w:r w:rsidRPr="00F65615">
        <w:rPr>
          <w:rStyle w:val="StyleUnderline"/>
        </w:rPr>
        <w:t>a similar bureaucratic and cost-cutting compulsion even in state owned enterprises run</w:t>
      </w:r>
      <w:r>
        <w:t xml:space="preserve">, supposedly, </w:t>
      </w:r>
      <w:r w:rsidRPr="00F65615">
        <w:rPr>
          <w:rStyle w:val="StyleUnderline"/>
        </w:rPr>
        <w:t>for the public good</w:t>
      </w:r>
      <w:r>
        <w:t>.</w:t>
      </w:r>
      <w:r w:rsidRPr="00BA1B3A">
        <w:rPr>
          <w:sz w:val="12"/>
        </w:rPr>
        <w:t xml:space="preserve">¶ </w:t>
      </w:r>
      <w:r w:rsidRPr="00F65615">
        <w:rPr>
          <w:rStyle w:val="StyleUnderline"/>
        </w:rPr>
        <w:t>Nuclear has been</w:t>
      </w:r>
      <w:r>
        <w:t xml:space="preserve"> somewhat </w:t>
      </w:r>
      <w:r w:rsidRPr="00F65615">
        <w:rPr>
          <w:rStyle w:val="StyleUnderline"/>
        </w:rPr>
        <w:t>different historically</w:t>
      </w:r>
      <w:r>
        <w:t xml:space="preserve"> from other forms of power generation, </w:t>
      </w:r>
      <w:r w:rsidRPr="00F65615">
        <w:rPr>
          <w:rStyle w:val="StyleUnderline"/>
        </w:rPr>
        <w:t>given the dangerous nature of generating energy from atomic fission</w:t>
      </w:r>
      <w:r>
        <w:t xml:space="preserve">. Everywhere </w:t>
      </w:r>
      <w:r w:rsidRPr="00F65615">
        <w:rPr>
          <w:rStyle w:val="StyleUnderline"/>
        </w:rPr>
        <w:t>it is highly regulated</w:t>
      </w:r>
      <w:r>
        <w:t xml:space="preserve">. This is true </w:t>
      </w:r>
      <w:r w:rsidRPr="00F65615">
        <w:rPr>
          <w:rStyle w:val="StyleUnderline"/>
        </w:rPr>
        <w:t>even</w:t>
      </w:r>
      <w:r>
        <w:t xml:space="preserve"> in Japan </w:t>
      </w:r>
      <w:r w:rsidRPr="00F65615">
        <w:rPr>
          <w:rStyle w:val="StyleUnderline"/>
        </w:rPr>
        <w:t>where government and corporations are incestuously entangled</w:t>
      </w:r>
      <w:r>
        <w:t xml:space="preserve"> with one other. In other countries, regulators have degrees more independence. Overall, </w:t>
      </w:r>
      <w:r w:rsidRPr="00F65615">
        <w:rPr>
          <w:rStyle w:val="StyleUnderline"/>
        </w:rPr>
        <w:t>there is no more regulated industry in the world than nuclear</w:t>
      </w:r>
      <w:r>
        <w:t>. But, as Japan shows, there are still vital safety issues that need to be addressed.</w:t>
      </w:r>
      <w:r w:rsidRPr="00BA1B3A">
        <w:rPr>
          <w:sz w:val="12"/>
        </w:rPr>
        <w:t xml:space="preserve">¶ </w:t>
      </w:r>
      <w:r>
        <w:t>On a personal note, my own minimum experience with nuclear energy in the US and having being a shop steward in a union local with 800 nuclear workers, has educated me on the importance of safety, of following regulatory guidelines, and seeing the consequences of not following those guidelines for workers involved.</w:t>
      </w:r>
      <w:r w:rsidRPr="00BA1B3A">
        <w:rPr>
          <w:sz w:val="12"/>
        </w:rPr>
        <w:t xml:space="preserve">¶ </w:t>
      </w:r>
      <w:r>
        <w:t xml:space="preserve">I was convinced after visiting nuclear power plants and talking to my fellow union workers, that I didn’t want to work in such an environment. Because it was unsafe? No, for just the opposite reason, in fact. </w:t>
      </w:r>
      <w:r w:rsidRPr="00F65615">
        <w:rPr>
          <w:rStyle w:val="StyleUnderline"/>
        </w:rPr>
        <w:t>The tremendous amount of NRC</w:t>
      </w:r>
      <w:r>
        <w:t xml:space="preserve"> (Nuclear Regulatory Agency) </w:t>
      </w:r>
      <w:r w:rsidRPr="00F65615">
        <w:rPr>
          <w:rStyle w:val="StyleUnderline"/>
        </w:rPr>
        <w:t>oversight, training, regulations and paperwork</w:t>
      </w:r>
      <w:r>
        <w:t xml:space="preserve">, that </w:t>
      </w:r>
      <w:r w:rsidRPr="00F65615">
        <w:rPr>
          <w:rStyle w:val="StyleUnderline"/>
        </w:rPr>
        <w:t>is, the “safety culture</w:t>
      </w:r>
      <w:r>
        <w:t xml:space="preserve">”, was simply too great for me to want to deal with. </w:t>
      </w:r>
      <w:r w:rsidRPr="00F65615">
        <w:rPr>
          <w:rStyle w:val="StyleUnderline"/>
        </w:rPr>
        <w:t>The workers there take</w:t>
      </w:r>
      <w:r>
        <w:t xml:space="preserve"> </w:t>
      </w:r>
      <w:r w:rsidRPr="00F65615">
        <w:rPr>
          <w:rStyle w:val="StyleUnderline"/>
        </w:rPr>
        <w:t>these issues</w:t>
      </w:r>
      <w:r>
        <w:t xml:space="preserve"> so </w:t>
      </w:r>
      <w:r w:rsidRPr="00F65615">
        <w:rPr>
          <w:rStyle w:val="StyleUnderline"/>
        </w:rPr>
        <w:t>seriously</w:t>
      </w:r>
      <w:r>
        <w:t xml:space="preserve"> that I didn’t believe I could tolerate this work environment.</w:t>
      </w:r>
    </w:p>
    <w:p w14:paraId="328BBE9B" w14:textId="77777777" w:rsidR="00F27081" w:rsidRDefault="00D745EE" w:rsidP="00D745EE">
      <w:pPr>
        <w:pStyle w:val="Heading2"/>
      </w:pPr>
      <w:r>
        <w:lastRenderedPageBreak/>
        <w:t>Alt Fails/Bad</w:t>
      </w:r>
    </w:p>
    <w:p w14:paraId="361C0A7D" w14:textId="77777777" w:rsidR="006E380A" w:rsidRDefault="006E380A" w:rsidP="006E380A">
      <w:pPr>
        <w:pStyle w:val="Heading3"/>
      </w:pPr>
      <w:r>
        <w:lastRenderedPageBreak/>
        <w:t>Transition Wars</w:t>
      </w:r>
    </w:p>
    <w:p w14:paraId="6CCB3081" w14:textId="77777777" w:rsidR="00D745EE" w:rsidRDefault="00D745EE" w:rsidP="00D745EE">
      <w:pPr>
        <w:pStyle w:val="Heading4"/>
      </w:pPr>
      <w:r>
        <w:t>wars collapse econ and cause labor shortages and racial violence - turns the K</w:t>
      </w:r>
    </w:p>
    <w:p w14:paraId="4A10AF90" w14:textId="77777777" w:rsidR="00D745EE" w:rsidRPr="001F3034" w:rsidRDefault="00D745EE" w:rsidP="00D745EE">
      <w:r w:rsidRPr="00345493">
        <w:rPr>
          <w:rStyle w:val="Style13ptBold"/>
        </w:rPr>
        <w:t>Boundless, no date</w:t>
      </w:r>
      <w:r>
        <w:t xml:space="preserve"> ("Economic Hardship and Labor Upheaval During the Transition to Peace" </w:t>
      </w:r>
      <w:r w:rsidRPr="001F3034">
        <w:t>https://www.boundless.com/u-s-history/world-war-i-1914-1919/the-transition-to-peace-1919-21/economic-hardship-and-labor-upheaval-during-the-transition-to-peace/</w:t>
      </w:r>
      <w:r>
        <w:t>)</w:t>
      </w:r>
    </w:p>
    <w:p w14:paraId="7D2BF3F6" w14:textId="77777777" w:rsidR="00D745EE" w:rsidRDefault="00D745EE" w:rsidP="00D745EE">
      <w:pPr>
        <w:rPr>
          <w:sz w:val="16"/>
        </w:rPr>
      </w:pPr>
      <w:r w:rsidRPr="001F3034">
        <w:rPr>
          <w:rStyle w:val="StyleUnderline"/>
        </w:rPr>
        <w:t>Demobilization proved chaotic and violent</w:t>
      </w:r>
      <w:r w:rsidRPr="001F3034">
        <w:rPr>
          <w:sz w:val="16"/>
        </w:rPr>
        <w:t xml:space="preserve">. </w:t>
      </w:r>
      <w:r w:rsidRPr="001F3034">
        <w:rPr>
          <w:rStyle w:val="StyleUnderline"/>
        </w:rPr>
        <w:t>Four million soldiers were sent home with</w:t>
      </w:r>
      <w:r w:rsidRPr="001F3034">
        <w:rPr>
          <w:sz w:val="16"/>
        </w:rPr>
        <w:t xml:space="preserve"> little planning, </w:t>
      </w:r>
      <w:r w:rsidRPr="001F3034">
        <w:rPr>
          <w:rStyle w:val="StyleUnderline"/>
        </w:rPr>
        <w:t>little money, and few benefits</w:t>
      </w:r>
      <w:r w:rsidRPr="001F3034">
        <w:rPr>
          <w:sz w:val="16"/>
        </w:rPr>
        <w:t xml:space="preserve">. </w:t>
      </w:r>
      <w:r w:rsidRPr="001F3034">
        <w:rPr>
          <w:rStyle w:val="StyleUnderline"/>
        </w:rPr>
        <w:t>A</w:t>
      </w:r>
      <w:r w:rsidRPr="001F3034">
        <w:rPr>
          <w:sz w:val="16"/>
        </w:rPr>
        <w:t xml:space="preserve"> wartime </w:t>
      </w:r>
      <w:r w:rsidRPr="001F3034">
        <w:rPr>
          <w:rStyle w:val="StyleUnderline"/>
        </w:rPr>
        <w:t>bubble in prices of farmland burst, leaving</w:t>
      </w:r>
      <w:r w:rsidRPr="001F3034">
        <w:rPr>
          <w:sz w:val="16"/>
        </w:rPr>
        <w:t xml:space="preserve"> many </w:t>
      </w:r>
      <w:r w:rsidRPr="001F3034">
        <w:rPr>
          <w:rStyle w:val="StyleUnderline"/>
        </w:rPr>
        <w:t>farmers bankrupt or deeply in debt</w:t>
      </w:r>
      <w:r w:rsidRPr="001F3034">
        <w:rPr>
          <w:sz w:val="16"/>
        </w:rPr>
        <w:t xml:space="preserve"> after they purchased new land. </w:t>
      </w:r>
      <w:r w:rsidRPr="001F3034">
        <w:rPr>
          <w:rStyle w:val="StyleUnderline"/>
        </w:rPr>
        <w:t>Major strikes in steel, coal, and meatpacking followed</w:t>
      </w:r>
      <w:r w:rsidRPr="001F3034">
        <w:rPr>
          <w:sz w:val="16"/>
        </w:rPr>
        <w:t xml:space="preserve"> in 1919.</w:t>
      </w:r>
      <w:r w:rsidRPr="001F3034">
        <w:rPr>
          <w:sz w:val="12"/>
        </w:rPr>
        <w:t>¶</w:t>
      </w:r>
      <w:r w:rsidRPr="001F3034">
        <w:rPr>
          <w:sz w:val="16"/>
        </w:rPr>
        <w:t xml:space="preserve"> </w:t>
      </w:r>
      <w:r w:rsidRPr="001F3034">
        <w:rPr>
          <w:rStyle w:val="StyleUnderline"/>
        </w:rPr>
        <w:t>The post</w:t>
      </w:r>
      <w:r w:rsidRPr="001F3034">
        <w:rPr>
          <w:sz w:val="16"/>
        </w:rPr>
        <w:t xml:space="preserve">–World </w:t>
      </w:r>
      <w:r w:rsidRPr="001F3034">
        <w:rPr>
          <w:rStyle w:val="StyleUnderline"/>
        </w:rPr>
        <w:t>War</w:t>
      </w:r>
      <w:r w:rsidRPr="001F3034">
        <w:rPr>
          <w:sz w:val="16"/>
        </w:rPr>
        <w:t xml:space="preserve"> I </w:t>
      </w:r>
      <w:r w:rsidRPr="001F3034">
        <w:rPr>
          <w:rStyle w:val="StyleUnderline"/>
        </w:rPr>
        <w:t>recession was an economic recession that hit much of the world</w:t>
      </w:r>
      <w:r w:rsidRPr="001F3034">
        <w:rPr>
          <w:sz w:val="16"/>
        </w:rPr>
        <w:t xml:space="preserve"> in the aftermath of World War I. </w:t>
      </w:r>
      <w:r w:rsidRPr="001F3034">
        <w:rPr>
          <w:rStyle w:val="StyleUnderline"/>
        </w:rPr>
        <w:t>In many nations</w:t>
      </w:r>
      <w:r w:rsidRPr="001F3034">
        <w:rPr>
          <w:sz w:val="16"/>
        </w:rPr>
        <w:t xml:space="preserve">, especially in North America, </w:t>
      </w:r>
      <w:r w:rsidRPr="001F3034">
        <w:rPr>
          <w:rStyle w:val="StyleUnderline"/>
        </w:rPr>
        <w:t>growth continued during the war as nations mobilized their economies</w:t>
      </w:r>
      <w:r w:rsidRPr="001F3034">
        <w:rPr>
          <w:sz w:val="16"/>
        </w:rPr>
        <w:t xml:space="preserve"> to fight the war in Europe. </w:t>
      </w:r>
      <w:r w:rsidRPr="001F3034">
        <w:rPr>
          <w:rStyle w:val="StyleUnderline"/>
        </w:rPr>
        <w:t>After the war</w:t>
      </w:r>
      <w:r w:rsidRPr="001F3034">
        <w:rPr>
          <w:sz w:val="16"/>
        </w:rPr>
        <w:t xml:space="preserve"> ended, however, </w:t>
      </w:r>
      <w:r w:rsidRPr="001F3034">
        <w:rPr>
          <w:rStyle w:val="StyleUnderline"/>
        </w:rPr>
        <w:t>the global economy began to decline</w:t>
      </w:r>
      <w:r w:rsidRPr="001F3034">
        <w:rPr>
          <w:sz w:val="16"/>
        </w:rPr>
        <w:t xml:space="preserve"> . In the United States, 1918–1919 saw a modest economic retreat, but the next year saw a mild recovery. A more severe recession hit the United States in 1920 and 1921, when the global economy fell very sharply.</w:t>
      </w:r>
      <w:r w:rsidRPr="001F3034">
        <w:rPr>
          <w:sz w:val="12"/>
        </w:rPr>
        <w:t>¶</w:t>
      </w:r>
      <w:r w:rsidRPr="001F3034">
        <w:rPr>
          <w:sz w:val="16"/>
        </w:rPr>
        <w:t xml:space="preserve"> Labor and Race Tensions</w:t>
      </w:r>
      <w:r w:rsidRPr="001F3034">
        <w:rPr>
          <w:sz w:val="12"/>
        </w:rPr>
        <w:t>¶</w:t>
      </w:r>
      <w:r w:rsidRPr="001F3034">
        <w:rPr>
          <w:sz w:val="16"/>
        </w:rPr>
        <w:t xml:space="preserve"> </w:t>
      </w:r>
      <w:r w:rsidRPr="001F3034">
        <w:rPr>
          <w:rStyle w:val="StyleUnderline"/>
        </w:rPr>
        <w:t>After World War I, serious race riots hit Chicago, Omaha, and two dozen other cities</w:t>
      </w:r>
      <w:r w:rsidRPr="001F3034">
        <w:rPr>
          <w:sz w:val="16"/>
        </w:rPr>
        <w:t xml:space="preserve">. Race </w:t>
      </w:r>
      <w:r w:rsidRPr="001F3034">
        <w:rPr>
          <w:rStyle w:val="StyleUnderline"/>
        </w:rPr>
        <w:t>riots occurred primarily during the summer and early autumn of 1919</w:t>
      </w:r>
      <w:r w:rsidRPr="001F3034">
        <w:rPr>
          <w:sz w:val="16"/>
        </w:rPr>
        <w:t xml:space="preserve">, which is often called the Red Summer of 1919. </w:t>
      </w:r>
      <w:r w:rsidRPr="001F3034">
        <w:rPr>
          <w:rStyle w:val="StyleUnderline"/>
        </w:rPr>
        <w:t>In most instances, whites attacked African Americans</w:t>
      </w:r>
      <w:r w:rsidRPr="001F3034">
        <w:rPr>
          <w:sz w:val="16"/>
        </w:rPr>
        <w:t>. In some cases, groups of blacks fought back, notably in Chicago, where the greatest number of fatalities occurred.</w:t>
      </w:r>
      <w:r w:rsidRPr="001F3034">
        <w:rPr>
          <w:sz w:val="12"/>
        </w:rPr>
        <w:t>¶</w:t>
      </w:r>
      <w:r w:rsidRPr="001F3034">
        <w:rPr>
          <w:sz w:val="16"/>
        </w:rPr>
        <w:t xml:space="preserve"> </w:t>
      </w:r>
      <w:r w:rsidRPr="001F3034">
        <w:rPr>
          <w:rStyle w:val="StyleUnderline"/>
        </w:rPr>
        <w:t>The riots followed postwar social tensions related to the demobilization of veterans</w:t>
      </w:r>
      <w:r w:rsidRPr="001F3034">
        <w:rPr>
          <w:sz w:val="16"/>
        </w:rPr>
        <w:t xml:space="preserve"> of World War I, </w:t>
      </w:r>
      <w:r w:rsidRPr="001F3034">
        <w:rPr>
          <w:rStyle w:val="StyleUnderline"/>
        </w:rPr>
        <w:t>both black and white, and competition for jobs among ethnic whites and blacks</w:t>
      </w:r>
      <w:r w:rsidRPr="001F3034">
        <w:rPr>
          <w:sz w:val="16"/>
        </w:rPr>
        <w:t xml:space="preserve"> . With the manpower mobilization of World War I and immigration from Europe cut off, the industrial cities of the North and Midwest experienced severe labor shortages. Northern manufacturers recruited throughout the South, and an exodus ensued. </w:t>
      </w:r>
      <w:r w:rsidRPr="001F3034">
        <w:rPr>
          <w:rStyle w:val="StyleUnderline"/>
        </w:rPr>
        <w:t>By 1919, an estimated 500,000 African Americans had emigrated from the South to the industrial cities of the North and Midwest in the first wave of the Great Migration, which continued until 1940. Following the war, rapid demobilization of the military without a plan for absorbing veterans into the job market, and the removal of price controls, led to unemployment and inflation that increased competition for jobs.</w:t>
      </w:r>
      <w:r w:rsidRPr="001F3034">
        <w:rPr>
          <w:rStyle w:val="StyleUnderline"/>
          <w:sz w:val="12"/>
        </w:rPr>
        <w:t>¶</w:t>
      </w:r>
      <w:r w:rsidRPr="001F3034">
        <w:rPr>
          <w:sz w:val="16"/>
        </w:rPr>
        <w:t xml:space="preserve"> </w:t>
      </w:r>
    </w:p>
    <w:p w14:paraId="1A3B1D9B" w14:textId="77777777" w:rsidR="00D745EE" w:rsidRDefault="00D745EE" w:rsidP="00D745EE">
      <w:pPr>
        <w:rPr>
          <w:sz w:val="16"/>
        </w:rPr>
      </w:pPr>
    </w:p>
    <w:p w14:paraId="68EB72E3" w14:textId="77777777" w:rsidR="00D745EE" w:rsidRDefault="00D745EE" w:rsidP="00D745EE">
      <w:pPr>
        <w:rPr>
          <w:sz w:val="16"/>
        </w:rPr>
      </w:pPr>
    </w:p>
    <w:p w14:paraId="2BA3556B" w14:textId="77777777" w:rsidR="00D745EE" w:rsidRDefault="00D745EE" w:rsidP="00D745EE">
      <w:pPr>
        <w:rPr>
          <w:sz w:val="16"/>
        </w:rPr>
      </w:pPr>
    </w:p>
    <w:p w14:paraId="3410B360" w14:textId="77777777" w:rsidR="00D745EE" w:rsidRDefault="00D745EE" w:rsidP="00D745EE">
      <w:pPr>
        <w:pStyle w:val="Heading4"/>
      </w:pPr>
      <w:r>
        <w:t>Marxist revolutions are inevitably violent - it's a foundation of the theory - also crowds out nonviolent revolutions, which turns the K</w:t>
      </w:r>
    </w:p>
    <w:p w14:paraId="7FBE4AFA" w14:textId="77777777" w:rsidR="00D745EE" w:rsidRDefault="00D745EE" w:rsidP="00D745EE">
      <w:r>
        <w:t xml:space="preserve">Adam </w:t>
      </w:r>
      <w:r w:rsidRPr="001F3034">
        <w:rPr>
          <w:rStyle w:val="Style13ptBold"/>
        </w:rPr>
        <w:t>Schaff, 1973</w:t>
      </w:r>
      <w:r>
        <w:t xml:space="preserve"> (</w:t>
      </w:r>
      <w:r w:rsidRPr="001F3034">
        <w:t>Journal of the History of Ideas</w:t>
      </w:r>
      <w:r>
        <w:t xml:space="preserve"> Volume 34, number 2, "</w:t>
      </w:r>
      <w:r w:rsidRPr="001F3034">
        <w:t xml:space="preserve"> Marxist Theory on Revolution and Violence</w:t>
      </w:r>
      <w:r>
        <w:t xml:space="preserve">", </w:t>
      </w:r>
      <w:r w:rsidRPr="001F3034">
        <w:t>http://www.jstor.org/stable/2708729?seq=1&amp;uid=3739728&amp;uid=2129&amp;uid=2&amp;uid=70&amp;uid=4&amp;uid=3739256&amp;sid=21104347658997</w:t>
      </w:r>
      <w:r>
        <w:t>)</w:t>
      </w:r>
    </w:p>
    <w:p w14:paraId="424F689C" w14:textId="77777777" w:rsidR="00D745EE" w:rsidRDefault="00D745EE" w:rsidP="00D745EE">
      <w:pPr>
        <w:rPr>
          <w:sz w:val="16"/>
        </w:rPr>
      </w:pPr>
      <w:r w:rsidRPr="001F3034">
        <w:rPr>
          <w:rStyle w:val="StyleUnderline"/>
        </w:rPr>
        <w:t>The last paragraph of the Manifesto</w:t>
      </w:r>
      <w:r w:rsidRPr="001F3034">
        <w:rPr>
          <w:sz w:val="16"/>
        </w:rPr>
        <w:t xml:space="preserve"> of the Communist Party </w:t>
      </w:r>
      <w:r w:rsidRPr="001F3034">
        <w:rPr>
          <w:rStyle w:val="StyleUnderline"/>
        </w:rPr>
        <w:t>reads</w:t>
      </w:r>
      <w:r w:rsidRPr="001F3034">
        <w:rPr>
          <w:sz w:val="16"/>
        </w:rPr>
        <w:t xml:space="preserve">: "The </w:t>
      </w:r>
      <w:r w:rsidRPr="001F3034">
        <w:rPr>
          <w:rStyle w:val="StyleUnderline"/>
        </w:rPr>
        <w:t>Communists</w:t>
      </w:r>
      <w:r w:rsidRPr="001F3034">
        <w:rPr>
          <w:sz w:val="16"/>
        </w:rPr>
        <w:t xml:space="preserve"> disdain to conceal their views and aims. They </w:t>
      </w:r>
      <w:r w:rsidRPr="001F3034">
        <w:rPr>
          <w:rStyle w:val="StyleUnderline"/>
        </w:rPr>
        <w:t>openly declare that their ends can be attained only by the forcible over- throw of all existing social conditions</w:t>
      </w:r>
      <w:r w:rsidRPr="001F3034">
        <w:rPr>
          <w:sz w:val="16"/>
        </w:rPr>
        <w:t xml:space="preserve">. </w:t>
      </w:r>
      <w:r w:rsidRPr="001F3034">
        <w:rPr>
          <w:rStyle w:val="StyleUnderline"/>
        </w:rPr>
        <w:t>Let the ruling classes tremble at a Communist revolution. The proletarians have nothing to lose but their chains. They have a world to win."</w:t>
      </w:r>
      <w:r w:rsidRPr="001F3034">
        <w:rPr>
          <w:rStyle w:val="StyleUnderline"/>
          <w:sz w:val="12"/>
        </w:rPr>
        <w:t xml:space="preserve">¶ </w:t>
      </w:r>
      <w:r w:rsidRPr="001F3034">
        <w:rPr>
          <w:rStyle w:val="StyleUnderline"/>
        </w:rPr>
        <w:t>This</w:t>
      </w:r>
      <w:r w:rsidRPr="001F3034">
        <w:rPr>
          <w:sz w:val="16"/>
        </w:rPr>
        <w:t xml:space="preserve"> by now classic formulation </w:t>
      </w:r>
      <w:r w:rsidRPr="001F3034">
        <w:rPr>
          <w:rStyle w:val="StyleUnderline"/>
        </w:rPr>
        <w:t>includes two statements</w:t>
      </w:r>
      <w:r w:rsidRPr="001F3034">
        <w:rPr>
          <w:sz w:val="16"/>
        </w:rPr>
        <w:t>:</w:t>
      </w:r>
      <w:r w:rsidRPr="001F3034">
        <w:rPr>
          <w:sz w:val="12"/>
        </w:rPr>
        <w:t>¶</w:t>
      </w:r>
      <w:r w:rsidRPr="001F3034">
        <w:rPr>
          <w:sz w:val="16"/>
        </w:rPr>
        <w:t xml:space="preserve"> (a) </w:t>
      </w:r>
      <w:r w:rsidRPr="001F3034">
        <w:rPr>
          <w:rStyle w:val="StyleUnderline"/>
        </w:rPr>
        <w:t>that the existing social and political system is to be changed by a revolution;</w:t>
      </w:r>
      <w:r w:rsidRPr="001F3034">
        <w:rPr>
          <w:rStyle w:val="StyleUnderline"/>
          <w:sz w:val="12"/>
        </w:rPr>
        <w:t xml:space="preserve">¶ </w:t>
      </w:r>
      <w:r w:rsidRPr="001F3034">
        <w:rPr>
          <w:rStyle w:val="StyleUnderline"/>
        </w:rPr>
        <w:t>(b) that a social revolution is to be identified with an overthrow of that existing social system by violence.</w:t>
      </w:r>
      <w:r w:rsidRPr="001F3034">
        <w:rPr>
          <w:rStyle w:val="StyleUnderline"/>
          <w:sz w:val="12"/>
        </w:rPr>
        <w:t xml:space="preserve">¶ </w:t>
      </w:r>
      <w:r w:rsidRPr="001F3034">
        <w:rPr>
          <w:rStyle w:val="StyleUnderline"/>
        </w:rPr>
        <w:t>This idea recurs in the works of Marx and Engels so many times that it has become trivial to identify the labor movement guided by Marxist theory with the movement which strives for a social revolu- tion to be attained through recourse to violence</w:t>
      </w:r>
      <w:r w:rsidRPr="001F3034">
        <w:rPr>
          <w:sz w:val="16"/>
        </w:rPr>
        <w:t xml:space="preserve">. Moreover, </w:t>
      </w:r>
      <w:r w:rsidRPr="001F3034">
        <w:rPr>
          <w:rStyle w:val="StyleUnderline"/>
        </w:rPr>
        <w:t>all this has even contributed to the almost universal identification of the concept of social revolution with that of a revolution that resorts to violence</w:t>
      </w:r>
      <w:r w:rsidRPr="001F3034">
        <w:rPr>
          <w:sz w:val="16"/>
        </w:rPr>
        <w:t>. This has certainly been influenced by the historical examples of all those social upheavals which have come to be termed "revolutions," but in recent times also, to a large extent, by that image of revolution which has been outlined above and which complies with the current</w:t>
      </w:r>
      <w:r w:rsidRPr="001F3034">
        <w:rPr>
          <w:sz w:val="12"/>
        </w:rPr>
        <w:t>¶</w:t>
      </w:r>
      <w:r w:rsidRPr="001F3034">
        <w:rPr>
          <w:sz w:val="16"/>
        </w:rPr>
        <w:t xml:space="preserve"> interpretation of Marxism.</w:t>
      </w:r>
    </w:p>
    <w:p w14:paraId="7B6CF206" w14:textId="77777777" w:rsidR="00D745EE" w:rsidRDefault="00D745EE" w:rsidP="00D745EE">
      <w:pPr>
        <w:rPr>
          <w:sz w:val="16"/>
        </w:rPr>
      </w:pPr>
    </w:p>
    <w:p w14:paraId="1D8DC9B7" w14:textId="77777777" w:rsidR="00D745EE" w:rsidRDefault="00D745EE" w:rsidP="00D745EE">
      <w:pPr>
        <w:rPr>
          <w:sz w:val="16"/>
        </w:rPr>
      </w:pPr>
    </w:p>
    <w:p w14:paraId="63803CEE" w14:textId="77777777" w:rsidR="00D745EE" w:rsidRDefault="00D745EE" w:rsidP="00D745EE">
      <w:pPr>
        <w:pStyle w:val="Heading4"/>
      </w:pPr>
      <w:r>
        <w:t>Revolution is necessarily violent</w:t>
      </w:r>
    </w:p>
    <w:p w14:paraId="49AE734B" w14:textId="77777777" w:rsidR="00D745EE" w:rsidRDefault="00D745EE" w:rsidP="00D745EE">
      <w:r>
        <w:t xml:space="preserve">Michael </w:t>
      </w:r>
      <w:r w:rsidRPr="00345493">
        <w:rPr>
          <w:rStyle w:val="Style13ptBold"/>
        </w:rPr>
        <w:t>Cummings</w:t>
      </w:r>
      <w:r>
        <w:t xml:space="preserve"> and Eric </w:t>
      </w:r>
      <w:r w:rsidRPr="00345493">
        <w:rPr>
          <w:rStyle w:val="Style13ptBold"/>
        </w:rPr>
        <w:t>Cummings, 2011</w:t>
      </w:r>
      <w:r>
        <w:t xml:space="preserve"> (On Violence, "Revolutions are Violent",</w:t>
      </w:r>
      <w:r w:rsidRPr="00345493">
        <w:t xml:space="preserve"> http://onviolence.com/?e=531</w:t>
      </w:r>
      <w:r>
        <w:t>)</w:t>
      </w:r>
    </w:p>
    <w:p w14:paraId="4489CF40" w14:textId="77777777" w:rsidR="00D745EE" w:rsidRDefault="00D745EE" w:rsidP="00D745EE">
      <w:r>
        <w:t xml:space="preserve">Michael was arguing a point that we haven’t argued enough on this website: </w:t>
      </w:r>
      <w:r w:rsidRPr="00345493">
        <w:rPr>
          <w:rStyle w:val="StyleUnderline"/>
        </w:rPr>
        <w:t>revolutions are violent</w:t>
      </w:r>
      <w:r>
        <w:t xml:space="preserve">. </w:t>
      </w:r>
      <w:r w:rsidRPr="00345493">
        <w:rPr>
          <w:sz w:val="12"/>
        </w:rPr>
        <w:t xml:space="preserve">¶ </w:t>
      </w:r>
      <w:r>
        <w:t xml:space="preserve">Which may seem obvious. Except that </w:t>
      </w:r>
      <w:r w:rsidRPr="00345493">
        <w:rPr>
          <w:rStyle w:val="StyleUnderline"/>
        </w:rPr>
        <w:t>extremists from both sides of the political spectrum casually endorse revolutions</w:t>
      </w:r>
      <w:r>
        <w:t xml:space="preserve">, like my liberal activist friend endorsing a revolution--a revolution, it is safe to say, the vast majority of the population didn’t endorse--to solve the environmental crisis. </w:t>
      </w:r>
      <w:r w:rsidRPr="00345493">
        <w:rPr>
          <w:rStyle w:val="StyleUnderline"/>
        </w:rPr>
        <w:t>Like Occupy Protesters who just love revolutions, idealized, romanticized and fantasized through Che Guevara T-shirts, Youtube videos of street protests, and Guy Fawkes masks</w:t>
      </w:r>
      <w:r>
        <w:t xml:space="preserve">. Like </w:t>
      </w:r>
      <w:r w:rsidRPr="00345493">
        <w:rPr>
          <w:rStyle w:val="StyleUnderline"/>
        </w:rPr>
        <w:t>Tea partiers make a point of bringing guns to political rallies, in case they need to overthrow the government. Both sides casually endorse violence</w:t>
      </w:r>
      <w:r>
        <w:t xml:space="preserve">, from Tea Party candidates to Occupy speakers. </w:t>
      </w:r>
      <w:r w:rsidRPr="00345493">
        <w:rPr>
          <w:sz w:val="12"/>
        </w:rPr>
        <w:t xml:space="preserve">¶ </w:t>
      </w:r>
      <w:r>
        <w:t>(We should make it clear that by “revolutions”, we mean revolutions that overthrow the existing power structure, not social or technological revolutions like the industrial revolution, the digital boom or the green revolution.)</w:t>
      </w:r>
      <w:r w:rsidRPr="00345493">
        <w:rPr>
          <w:sz w:val="12"/>
        </w:rPr>
        <w:t xml:space="preserve">¶ </w:t>
      </w:r>
      <w:r w:rsidRPr="00345493">
        <w:rPr>
          <w:rStyle w:val="StyleUnderline"/>
        </w:rPr>
        <w:t>The Arab Spring, as our most thought provoking event of 2011, should remind would-be-American-revolutionaries what a revolution really is: the break down of society and order, a revolution in power, which</w:t>
      </w:r>
      <w:r>
        <w:t xml:space="preserve"> (mostly) </w:t>
      </w:r>
      <w:r w:rsidRPr="00345493">
        <w:rPr>
          <w:rStyle w:val="StyleUnderline"/>
        </w:rPr>
        <w:t>results in violence</w:t>
      </w:r>
      <w:r>
        <w:t xml:space="preserve">. In this pan-Arab/north African revolution </w:t>
      </w:r>
      <w:r w:rsidRPr="00345493">
        <w:rPr>
          <w:rStyle w:val="StyleUnderline"/>
        </w:rPr>
        <w:t>we have seen a few civil wars (Yemen, Syria and Libya), a military invasion (Saudi Arabia into Qatar), authoritarian crackdowns with unlawful arrests</w:t>
      </w:r>
      <w:r>
        <w:t xml:space="preserve"> (Qatar, Eqypt, Syria and Yemen) </w:t>
      </w:r>
      <w:r w:rsidRPr="00345493">
        <w:rPr>
          <w:rStyle w:val="StyleUnderline"/>
        </w:rPr>
        <w:t>and protesters generally arrested or attacked throughout</w:t>
      </w:r>
      <w:r>
        <w:t>. It is safe to say, to those who advocated revolution, violence followed.</w:t>
      </w:r>
      <w:r w:rsidRPr="00345493">
        <w:rPr>
          <w:sz w:val="12"/>
        </w:rPr>
        <w:t xml:space="preserve">¶ </w:t>
      </w:r>
      <w:r w:rsidRPr="00345493">
        <w:rPr>
          <w:rStyle w:val="StyleUnderline"/>
        </w:rPr>
        <w:t>This</w:t>
      </w:r>
      <w:r>
        <w:t xml:space="preserve"> completely </w:t>
      </w:r>
      <w:r w:rsidRPr="00345493">
        <w:rPr>
          <w:rStyle w:val="StyleUnderline"/>
        </w:rPr>
        <w:t>fits into the larger narratives of the history of revolutions</w:t>
      </w:r>
      <w:r>
        <w:t xml:space="preserve">. </w:t>
      </w:r>
      <w:r w:rsidRPr="00345493">
        <w:rPr>
          <w:rStyle w:val="StyleUnderline"/>
        </w:rPr>
        <w:t>The American Revolution</w:t>
      </w:r>
      <w:r>
        <w:t xml:space="preserve"> (Historians debate over whether this qualifies, I believe it does; it threw out the entire power structure.) cost one in every hundred males his life. The American Revolution </w:t>
      </w:r>
      <w:r w:rsidRPr="00345493">
        <w:rPr>
          <w:rStyle w:val="StyleUnderline"/>
        </w:rPr>
        <w:t>is the second deadliest conflict in American history, percentage wise, with only the Civil War beating it, itself its own kind of revolution</w:t>
      </w:r>
      <w:r>
        <w:t xml:space="preserve">. </w:t>
      </w:r>
      <w:r w:rsidRPr="00345493">
        <w:rPr>
          <w:sz w:val="12"/>
        </w:rPr>
        <w:t xml:space="preserve">¶ </w:t>
      </w:r>
      <w:r>
        <w:t xml:space="preserve">Meanwhile, </w:t>
      </w:r>
      <w:r w:rsidRPr="00345493">
        <w:rPr>
          <w:rStyle w:val="StyleUnderline"/>
        </w:rPr>
        <w:t>France’s revolution is symbolized by the guillotine, an industrial means of execution</w:t>
      </w:r>
      <w:r>
        <w:t xml:space="preserve">. The </w:t>
      </w:r>
      <w:r w:rsidRPr="00345493">
        <w:rPr>
          <w:rStyle w:val="StyleUnderline"/>
        </w:rPr>
        <w:t>Russian Revolution lead to the deaths of literally millions of people</w:t>
      </w:r>
      <w:r>
        <w:t xml:space="preserve">. The </w:t>
      </w:r>
      <w:r w:rsidRPr="00345493">
        <w:rPr>
          <w:rStyle w:val="StyleUnderline"/>
        </w:rPr>
        <w:t>revolutions that wracked Europe throughout the nineteenth century always included violence and death</w:t>
      </w:r>
      <w:r>
        <w:t>. When I studied Latin America history in high school, my notes read, “Colonialism. Revolution. Dictator. Revolution.” It applied to every country.</w:t>
      </w:r>
      <w:r w:rsidRPr="00345493">
        <w:rPr>
          <w:sz w:val="12"/>
        </w:rPr>
        <w:t xml:space="preserve">¶ </w:t>
      </w:r>
      <w:r w:rsidRPr="00345493">
        <w:rPr>
          <w:rStyle w:val="StyleUnderline"/>
        </w:rPr>
        <w:t>Violence always coincides with the outbreak of revolutions, for a few reasons</w:t>
      </w:r>
      <w:r>
        <w:t>:</w:t>
      </w:r>
      <w:r w:rsidRPr="00345493">
        <w:rPr>
          <w:sz w:val="12"/>
        </w:rPr>
        <w:t xml:space="preserve">¶ </w:t>
      </w:r>
      <w:r>
        <w:t xml:space="preserve">First, instability. </w:t>
      </w:r>
      <w:r w:rsidRPr="00345493">
        <w:rPr>
          <w:rStyle w:val="StyleUnderline"/>
        </w:rPr>
        <w:t>Inherently, revolutions are unstable, by definition an overthrow of the existing power structures</w:t>
      </w:r>
      <w:r>
        <w:t xml:space="preserve">. </w:t>
      </w:r>
      <w:r w:rsidRPr="00345493">
        <w:rPr>
          <w:rStyle w:val="StyleUnderline"/>
        </w:rPr>
        <w:t>When this happens, chaos ensues. Food shortages, lack of security, a breakdown of the social order</w:t>
      </w:r>
      <w:r>
        <w:t xml:space="preserve">. The best explanation for this is our blog’s namesake, On Violence, by Hannah </w:t>
      </w:r>
      <w:r w:rsidRPr="00345493">
        <w:rPr>
          <w:rStyle w:val="StyleUnderline"/>
        </w:rPr>
        <w:t>Arendt</w:t>
      </w:r>
      <w:r>
        <w:t xml:space="preserve">, that </w:t>
      </w:r>
      <w:r w:rsidRPr="00345493">
        <w:rPr>
          <w:rStyle w:val="StyleUnderline"/>
        </w:rPr>
        <w:t>argued that violence and power are opposites</w:t>
      </w:r>
      <w:r>
        <w:t xml:space="preserve">. Thus, </w:t>
      </w:r>
      <w:r w:rsidRPr="00345493">
        <w:rPr>
          <w:rStyle w:val="StyleUnderline"/>
        </w:rPr>
        <w:t>when the power structure disappears</w:t>
      </w:r>
      <w:r>
        <w:t>--as in France or Russia or Libya--</w:t>
      </w:r>
      <w:r w:rsidRPr="00345493">
        <w:rPr>
          <w:rStyle w:val="StyleUnderline"/>
        </w:rPr>
        <w:t>violence fills the gaps</w:t>
      </w:r>
      <w:r>
        <w:t>.</w:t>
      </w:r>
      <w:r w:rsidRPr="00345493">
        <w:rPr>
          <w:sz w:val="12"/>
        </w:rPr>
        <w:t xml:space="preserve">¶ </w:t>
      </w:r>
      <w:r>
        <w:t xml:space="preserve">Second, vengeance. </w:t>
      </w:r>
      <w:r w:rsidRPr="00345493">
        <w:rPr>
          <w:rStyle w:val="StyleUnderline"/>
        </w:rPr>
        <w:t>Most revolutions have a</w:t>
      </w:r>
      <w:r>
        <w:t xml:space="preserve"> very </w:t>
      </w:r>
      <w:r w:rsidRPr="00345493">
        <w:rPr>
          <w:rStyle w:val="StyleUnderline"/>
        </w:rPr>
        <w:t>legitimate basis: people feel discriminated against, or suffer from severe economic inequality, or chafe under colonial rule</w:t>
      </w:r>
      <w:r>
        <w:t xml:space="preserve">. </w:t>
      </w:r>
      <w:r w:rsidRPr="00345493">
        <w:rPr>
          <w:rStyle w:val="StyleUnderline"/>
        </w:rPr>
        <w:t>When the masses revolt, they take their vengeance against their previous oppres</w:t>
      </w:r>
      <w:r>
        <w:t>sors. Look at what happened in the French revolution. Or what happened to Moammar Ghaddafi. Or Saddam Hussein.</w:t>
      </w:r>
      <w:r w:rsidRPr="00345493">
        <w:rPr>
          <w:sz w:val="12"/>
        </w:rPr>
        <w:t xml:space="preserve">¶ </w:t>
      </w:r>
      <w:r w:rsidRPr="00345493">
        <w:rPr>
          <w:rStyle w:val="StyleUnderline"/>
        </w:rPr>
        <w:t>Third, civil wars. They happen when revolutionaries disagree, or the over-thrown don’t want to leave so easily. Take the above groups advocating revolution, the Occupiers and the Tea Partiers. They don’t agree on anything. So if one side starts a revolution, they’ll basically have to go to war with the other side</w:t>
      </w:r>
      <w:r>
        <w:t>. Boom, you’ve got a civil war. This is what is happening in Syria.</w:t>
      </w:r>
    </w:p>
    <w:p w14:paraId="75E09D45" w14:textId="77777777" w:rsidR="006E380A" w:rsidRDefault="006E380A" w:rsidP="006E380A">
      <w:pPr>
        <w:pStyle w:val="Heading3"/>
      </w:pPr>
      <w:r>
        <w:lastRenderedPageBreak/>
        <w:t>Alt Fails</w:t>
      </w:r>
    </w:p>
    <w:p w14:paraId="44FE43CC" w14:textId="77777777" w:rsidR="006E380A" w:rsidRDefault="006E380A" w:rsidP="006E380A">
      <w:pPr>
        <w:pStyle w:val="Heading4"/>
      </w:pPr>
      <w:r>
        <w:t>Socialism fails and is worse than capitalism, seven reasons</w:t>
      </w:r>
    </w:p>
    <w:p w14:paraId="697BB9F4" w14:textId="77777777" w:rsidR="006E380A" w:rsidRPr="00D058E0" w:rsidRDefault="006E380A" w:rsidP="006E380A">
      <w:r>
        <w:t xml:space="preserve">John </w:t>
      </w:r>
      <w:r w:rsidRPr="00D058E0">
        <w:rPr>
          <w:rStyle w:val="Style13ptBold"/>
        </w:rPr>
        <w:t>Hawkins 12</w:t>
      </w:r>
      <w:r>
        <w:t xml:space="preserve">, </w:t>
      </w:r>
      <w:r w:rsidRPr="00D058E0">
        <w:t>published at the Washington Examiner, The Hill, TPNN, Hot Air, The Huff</w:t>
      </w:r>
      <w:r>
        <w:t xml:space="preserve">ington Post and at Human Events, </w:t>
      </w:r>
      <w:r w:rsidRPr="00D058E0">
        <w:t>premier interviewer on the Right</w:t>
      </w:r>
      <w:r>
        <w:t xml:space="preserve">, </w:t>
      </w:r>
      <w:r w:rsidRPr="00D058E0">
        <w:t>founded and led the Rightroots group, a grassroots effort that collected almost $300,000</w:t>
      </w:r>
      <w:r>
        <w:t xml:space="preserve">, 12-4-2012, “7 Reasons Socialism Will Make You Poorer Than Capitalism,” Townhall.com, </w:t>
      </w:r>
      <w:r w:rsidRPr="00D058E0">
        <w:t>http://townhall.com/columnists/johnhawkins/2012/12/04/7_reasons_socialism_will_make_you_poorer_than_capitalism/page/full</w:t>
      </w:r>
      <w:r>
        <w:t>.</w:t>
      </w:r>
    </w:p>
    <w:p w14:paraId="4A99C578" w14:textId="77777777" w:rsidR="006E380A" w:rsidRDefault="006E380A" w:rsidP="006E380A">
      <w:r w:rsidRPr="00D058E0">
        <w:t xml:space="preserve">Given what we know in 2012, saying that capitalism will make a society richer than socialism should be about as controversial as saying the earth is round, not flat. Yet, a recent Gallup poll shows that more liberals have a positive view of socialism than capitalism. This is only possible because there are so many perverse incentives that drive the promotion of socialism. If you're a politician, socialism puts power in your hands while capitalism takes it away. </w:t>
      </w:r>
      <w:r w:rsidRPr="00D058E0">
        <w:rPr>
          <w:rStyle w:val="StyleUnderline"/>
        </w:rPr>
        <w:t>If you want to use the government to control people's lives, socialism is a wonderful vehicle to do just that</w:t>
      </w:r>
      <w:r w:rsidRPr="00D058E0">
        <w:t xml:space="preserve"> while capitalism robs you of that opportunity. If you would rather live off the dole than to work or alternately, prefer to make money off "who you know" instead of "how good a service you provide," again socialism works better for you. Now take into account the fact that there are no pure socialist or capitalist economies left and it becomes very easy to muddy the water and keep people from realizing the obvious economic superiority of capitalism.</w:t>
      </w:r>
      <w:r w:rsidRPr="00D058E0">
        <w:rPr>
          <w:sz w:val="12"/>
        </w:rPr>
        <w:t xml:space="preserve">¶ </w:t>
      </w:r>
      <w:r w:rsidRPr="00D058E0">
        <w:rPr>
          <w:rStyle w:val="StyleUnderline"/>
        </w:rPr>
        <w:t>1) Socialism benefits the few at the expense of the many: Socialism is superior to capitalism in one primary way</w:t>
      </w:r>
      <w:r w:rsidRPr="00D058E0">
        <w:t>: It offers more security</w:t>
      </w:r>
      <w:r w:rsidRPr="00D058E0">
        <w:rPr>
          <w:rStyle w:val="StyleUnderline"/>
        </w:rPr>
        <w:t>. It's</w:t>
      </w:r>
      <w:r w:rsidRPr="00D058E0">
        <w:t xml:space="preserve"> almost like </w:t>
      </w:r>
      <w:r w:rsidRPr="00D058E0">
        <w:rPr>
          <w:rStyle w:val="StyleUnderline"/>
        </w:rPr>
        <w:t>an extremely expensive insurance policy that dramatically cuts into your quality of life</w:t>
      </w:r>
      <w:r w:rsidRPr="00D058E0">
        <w:t xml:space="preserve">, but insures that if worse comes to worse, you won't drop below a very minimal lifestyle. For the vast majority of people, this would be a terrible deal. On the other hand, if you're lazy, completely incompetent or alternately, just have a streak of very bad luck, the meager benefits provided by socialism may be very appealing. </w:t>
      </w:r>
      <w:r w:rsidRPr="00D058E0">
        <w:rPr>
          <w:rStyle w:val="StyleUnderline"/>
        </w:rPr>
        <w:t xml:space="preserve">So a socialist society forces the many to suffer in order to make it easier for the few. </w:t>
      </w:r>
      <w:r w:rsidRPr="00D058E0">
        <w:t>It's just as Winston Churchill once noted, "The inherent virtue of socialism is the equal sharing of miseries."</w:t>
      </w:r>
      <w:r w:rsidRPr="00D058E0">
        <w:rPr>
          <w:sz w:val="12"/>
        </w:rPr>
        <w:t xml:space="preserve">¶ </w:t>
      </w:r>
      <w:r w:rsidRPr="00D058E0">
        <w:rPr>
          <w:rStyle w:val="StyleUnderline"/>
        </w:rPr>
        <w:t xml:space="preserve">2) Capitalism encourages entrepreneurship while socialism discourages it: </w:t>
      </w:r>
      <w:r w:rsidRPr="00D058E0">
        <w:t xml:space="preserve">A government in a capitalist economy can quite easily give everyone equality of opportunity with a few basic laws and regulations, but socialism strives to create equality of results. This should frighten people who value their freedom because ultimately, as F.A. Hayek has noted, </w:t>
      </w:r>
      <w:r w:rsidRPr="00D058E0">
        <w:rPr>
          <w:rStyle w:val="StyleUnderline"/>
        </w:rPr>
        <w:t>"A claim for equality of material position can be met only by a government with totalitarian powers."</w:t>
      </w:r>
      <w:r w:rsidRPr="00D058E0">
        <w:t xml:space="preserve"> You can see this happening in America as our efforts to reduce "inequality" have led to an ever expanding government and a vast regulatory tangle that is almost unexplainable despite the fact that it is certainly enforceable. </w:t>
      </w:r>
      <w:r w:rsidRPr="00D058E0">
        <w:rPr>
          <w:rStyle w:val="StyleUnderline"/>
        </w:rPr>
        <w:t>Capitalism encourages people to start a business and build a better life</w:t>
      </w:r>
      <w:r w:rsidRPr="00D058E0">
        <w:t xml:space="preserve"> for themselves while socialism lays in wait with IRS agents, nooses made of red tape and meddling bureaucrats looking for businesses to control and loot.</w:t>
      </w:r>
      <w:r w:rsidRPr="00D058E0">
        <w:rPr>
          <w:sz w:val="12"/>
        </w:rPr>
        <w:t xml:space="preserve">¶ </w:t>
      </w:r>
      <w:r w:rsidRPr="00D058E0">
        <w:rPr>
          <w:rStyle w:val="StyleUnderline"/>
        </w:rPr>
        <w:t>3) Capitalism leads to innovation</w:t>
      </w:r>
      <w:r w:rsidRPr="00D058E0">
        <w:t xml:space="preserve">: Coming up with new products is often time consuming, expensive and hit or miss. Nine ideas may fail before that tenth one takes off. The less the creative people behind these ideas are allowed to benefit, the less time, money and effort they'll put into developing new concepts and inventions. Put another way, the bigger the risk, the bigger the reward has to be to convince people to take it. </w:t>
      </w:r>
      <w:r w:rsidRPr="00D058E0">
        <w:rPr>
          <w:rStyle w:val="StyleUnderline"/>
        </w:rPr>
        <w:t>Capitalism offers big rewards for productive people while socialism offers makers only a parade of bureaucratic leeches who want to take advantage of their "good fortune."¶ 4) Capitalism produces more economic growth</w:t>
      </w:r>
      <w:r w:rsidRPr="00D058E0">
        <w:t xml:space="preserve">: Capitalism produces considerably more economic growth than socialism and as John Kennedy said, "A rising tide lifts all boats." A fast growing economy produces more jobs, more wealth and helps everyone. Many people assume that capitalism isn't working if there are still poor people, but that misses the point. In many parts of the world, poverty means living in a hut with a dirt floor while in America, most poor Americans </w:t>
      </w:r>
      <w:r w:rsidRPr="00D058E0">
        <w:lastRenderedPageBreak/>
        <w:t xml:space="preserve">have TVs, refrigerators and cell phones. </w:t>
      </w:r>
      <w:r w:rsidRPr="00D058E0">
        <w:rPr>
          <w:rStyle w:val="StyleUnderline"/>
        </w:rPr>
        <w:t>The rich may take home a larger share of the pie in capitalism, but the poor also benefit tremendously from living in a growing, thriving economy.¶ 5) Socialism is too slow to adapt</w:t>
      </w:r>
      <w:r w:rsidRPr="00D058E0">
        <w:t xml:space="preserve">: Capitalism is extremely good at allocating capital to where it's most valued. It has to be. Either you give people what they are willing to pay for or someone else will. On the other hand, </w:t>
      </w:r>
      <w:r w:rsidRPr="00D058E0">
        <w:rPr>
          <w:rStyle w:val="StyleUnderline"/>
        </w:rPr>
        <w:t>socialism is slow and stupid for a variety of reasons.</w:t>
      </w:r>
      <w:r w:rsidRPr="00D058E0">
        <w:t xml:space="preserve"> Because </w:t>
      </w:r>
      <w:r w:rsidRPr="00D058E0">
        <w:rPr>
          <w:rStyle w:val="StyleUnderline"/>
        </w:rPr>
        <w:t>the government is spending someone else's money, it doesn’t get particularly concerned about losing money</w:t>
      </w:r>
      <w:r w:rsidRPr="00D058E0">
        <w:t>. Political concerns about appearances often trump the effectiveness of a program. Moreover, even if politicians and bureaucrats are intelligent and competent, which are big "ifs," they're simply not going to have the specific knowledge needed to make decisions that may impact thousands of different industries. This is why capitalism may have its share of troubles, but when there are really colossal economic screw-ups, you'll always find the government neck deep in the whole mess</w:t>
      </w:r>
      <w:r w:rsidRPr="00D058E0">
        <w:rPr>
          <w:rStyle w:val="StyleUnderline"/>
        </w:rPr>
        <w:t>.¶ 6) Socialism is inherently wasteful</w:t>
      </w:r>
      <w:r w:rsidRPr="00D058E0">
        <w:t xml:space="preserve">: Milton Friedman once said, "Nobody spends somebody else’s money as carefully as he spends his own. Nobody uses somebody else’s resources as carefully as he uses his own." This is very true and it means that the more capital that is taken out of the economy and distributed, the more of it that will be wasted. </w:t>
      </w:r>
      <w:r w:rsidRPr="00D058E0">
        <w:rPr>
          <w:rStyle w:val="StyleUnderline"/>
        </w:rPr>
        <w:t>The market does a considerably better job of allocating resources than the government because there are harsh penalties for failure</w:t>
      </w:r>
      <w:r w:rsidRPr="00D058E0">
        <w:t>. A company that makes products no one wants will go out of business. A poorly performing government program that wastes a hundred times more money will probably receive a bigger budget the next year.</w:t>
      </w:r>
      <w:r w:rsidRPr="00D058E0">
        <w:rPr>
          <w:sz w:val="12"/>
        </w:rPr>
        <w:t xml:space="preserve">¶ </w:t>
      </w:r>
      <w:r w:rsidRPr="00D058E0">
        <w:rPr>
          <w:rStyle w:val="StyleUnderline"/>
        </w:rPr>
        <w:t>7) Capitalism works in concert with human nature while socialism works against it</w:t>
      </w:r>
      <w:r w:rsidRPr="00D058E0">
        <w:t xml:space="preserve">: Ayn Rand said it well, "America’s abundance was created not by public sacrifices to ‘the common good,’ but by the productive genius of free men who pursued their own personal interests and the making of their own private fortunes. </w:t>
      </w:r>
      <w:r w:rsidRPr="00D058E0">
        <w:rPr>
          <w:rStyle w:val="StyleUnderline"/>
        </w:rPr>
        <w:t>They did not starve the people to pay for America’s industrialization. They gave the people better jobs, higher wages and cheaper goods with every new machine they invented, with every scientific discovery or technological advance—and thus the whole country was moving forward and profiting, not suffering, every step of the way</w:t>
      </w:r>
      <w:r w:rsidRPr="00D058E0">
        <w:t>," but Adam Smith said it better, “It is not from the benevolence of the butcher, the brewer, or the baker, that we expect our dinner, but from their regard to their own interest.” A man will work much harder to take care of himself, his family and his friends than he will to make money for the state, which will then waste most of it before redistributing it to people who aren't working as hard as the man who earned it in the first place.</w:t>
      </w:r>
    </w:p>
    <w:p w14:paraId="083961CA" w14:textId="77777777" w:rsidR="006E380A" w:rsidRDefault="006E380A" w:rsidP="006E380A">
      <w:pPr>
        <w:pStyle w:val="Heading4"/>
      </w:pPr>
      <w:r>
        <w:t>Socialism fails, 14 reasons</w:t>
      </w:r>
    </w:p>
    <w:p w14:paraId="1C694A04" w14:textId="77777777" w:rsidR="006E380A" w:rsidRDefault="006E380A" w:rsidP="006E380A">
      <w:r w:rsidRPr="00616DD0">
        <w:t xml:space="preserve">David L. </w:t>
      </w:r>
      <w:r w:rsidRPr="0037176F">
        <w:rPr>
          <w:rStyle w:val="Style13ptBold"/>
        </w:rPr>
        <w:t>Goetsch</w:t>
      </w:r>
      <w:r>
        <w:t xml:space="preserve"> </w:t>
      </w:r>
      <w:r w:rsidRPr="0037176F">
        <w:rPr>
          <w:rStyle w:val="Style13ptBold"/>
        </w:rPr>
        <w:t>12</w:t>
      </w:r>
      <w:r>
        <w:t>, retired college Vice-President and professor of business and political science, a business consultant, and a widely-recognized public speaker, he author of more than 70 books on leadership, management, business, and political commentary, 1-25-12, “14 Reasons Socialism Won’t Work in America,” Patriot Update, http://patriotupdate.com/articles/14-reasons-socialism-wont-work-in-america/.</w:t>
      </w:r>
    </w:p>
    <w:p w14:paraId="0E4947CF" w14:textId="77777777" w:rsidR="006E380A" w:rsidRPr="00616DD0" w:rsidRDefault="006E380A" w:rsidP="006E380A">
      <w:r w:rsidRPr="00616DD0">
        <w:t xml:space="preserve">In Part Three of this series </w:t>
      </w:r>
      <w:r w:rsidRPr="0037176F">
        <w:rPr>
          <w:rStyle w:val="StyleUnderline"/>
        </w:rPr>
        <w:t>I explained the broad philosophical problem with socialism: its fundamental premise that state control is superior to individual liberty and economic freedom</w:t>
      </w:r>
      <w:r w:rsidRPr="00616DD0">
        <w:t>.</w:t>
      </w:r>
      <w:r>
        <w:t xml:space="preserve"> </w:t>
      </w:r>
      <w:r w:rsidRPr="00616DD0">
        <w:t>In this installment I explain what adopting a socialist system would mean to Americans in practical terms.</w:t>
      </w:r>
      <w:r>
        <w:t xml:space="preserve"> </w:t>
      </w:r>
      <w:r w:rsidRPr="00616DD0">
        <w:t>After completing this installment, the reader should be able to explain to young Americans why socialism is a flawed concept whether viewed as an economic system, a worldview, or in practical terms.</w:t>
      </w:r>
      <w:r>
        <w:t xml:space="preserve"> </w:t>
      </w:r>
      <w:r w:rsidRPr="0037176F">
        <w:rPr>
          <w:rStyle w:val="StyleUnderline"/>
        </w:rPr>
        <w:t xml:space="preserve">Not only does socialism not work, it cannot work because of the following shortcomings:¶ Replaces the family with the state as the central unit in society¶ Undermines the family by redistributing its wealth and indoctrinating its children in government schools¶ Allows legalized theft in the name of redistributing wealth¶ Encourages sloth instead of productivity¶ Rewards irresponsibility, laziness, and poor accountability¶ Encourages self-indulgence instead of self-reliance¶ Encourages finger pointing and shifting of responsibility to others¶ Replaces the self-discipline of delayed gratification with the need for instant gratification¶ Undermines the values that are the foundation of the traditional work ethic </w:t>
      </w:r>
      <w:r w:rsidRPr="0037176F">
        <w:rPr>
          <w:rStyle w:val="StyleUnderline"/>
        </w:rPr>
        <w:lastRenderedPageBreak/>
        <w:t>(i.e. thrift, diligence, self-reliance, self-discipline, responsibility, accountability, deferred gratification, and hard work) and replaces them with an entitlement mentality¶ Treats those who contribute to the betterment of society the same as those who do not, even when they are capable of doing so¶ Promotes a get-something-for-nothing mentality that undermines the moral character of the individual and society¶ Robs people of initiative, drive, and ambition¶ Undermines the spirit of entrepreneurship, innovation, and competitiveness¶ Promotes totalitarianism, thereby undermining freedom and liberty</w:t>
      </w:r>
      <w:r w:rsidRPr="00616DD0">
        <w:rPr>
          <w:sz w:val="12"/>
        </w:rPr>
        <w:t xml:space="preserve">¶ </w:t>
      </w:r>
      <w:r w:rsidRPr="00616DD0">
        <w:t>In a radio broadcast prior to the British general election of 1945, Winston Churchill said this about socialism: “…A socialist policy is abhorrent to the British ideas of freedom.</w:t>
      </w:r>
      <w:r>
        <w:t xml:space="preserve"> </w:t>
      </w:r>
      <w:r w:rsidRPr="0037176F">
        <w:rPr>
          <w:rStyle w:val="StyleUnderline"/>
        </w:rPr>
        <w:t>Socialism is inseparably interwoven with totalitarianism and…worship of the state</w:t>
      </w:r>
      <w:r w:rsidRPr="00616DD0">
        <w:t>.</w:t>
      </w:r>
      <w:r>
        <w:t xml:space="preserve"> </w:t>
      </w:r>
      <w:r w:rsidRPr="00616DD0">
        <w:t>It will prescribe for everyone where they are to work, what they are to work at, where they may go and what they may say.</w:t>
      </w:r>
      <w:r>
        <w:t xml:space="preserve"> </w:t>
      </w:r>
      <w:r w:rsidRPr="00616DD0">
        <w:t>Socialism is an attack on the right to breathe freely.” (From Friedrich Hayek: A Biography by Alan O. Ebenstein, University of Chicago Press: 2003).</w:t>
      </w:r>
      <w:r>
        <w:t xml:space="preserve"> </w:t>
      </w:r>
      <w:r w:rsidRPr="00616DD0">
        <w:t>Well said Mr. Churchill.</w:t>
      </w:r>
    </w:p>
    <w:p w14:paraId="2C548733" w14:textId="77777777" w:rsidR="006E380A" w:rsidRDefault="006E380A" w:rsidP="006E380A"/>
    <w:p w14:paraId="41D36F71" w14:textId="77777777" w:rsidR="006E380A" w:rsidRDefault="006E380A" w:rsidP="006E380A">
      <w:pPr>
        <w:pStyle w:val="Heading4"/>
      </w:pPr>
      <w:r>
        <w:t>Alt fails, socialism is impossible and totalitarian, it would be modern-day slavery with no incentive to do anything</w:t>
      </w:r>
    </w:p>
    <w:p w14:paraId="67671991" w14:textId="77777777" w:rsidR="006E380A" w:rsidRPr="00C55AA5" w:rsidRDefault="006E380A" w:rsidP="006E380A">
      <w:r>
        <w:t xml:space="preserve">Richard M. </w:t>
      </w:r>
      <w:r w:rsidRPr="00C55AA5">
        <w:rPr>
          <w:rStyle w:val="Style13ptBold"/>
        </w:rPr>
        <w:t>Ebeling 04</w:t>
      </w:r>
      <w:r>
        <w:t xml:space="preserve">, </w:t>
      </w:r>
      <w:r w:rsidRPr="00C55AA5">
        <w:t>an American libertarian author, and was president of the Foundation for Economic Ed</w:t>
      </w:r>
      <w:r>
        <w:t>ucation (FEE) from 2003 to 2008, highly recognized author and professor of economics, 10-1-14, “</w:t>
      </w:r>
      <w:r w:rsidRPr="00C55AA5">
        <w:t>Why Socialism Is Impossible</w:t>
      </w:r>
      <w:r>
        <w:t xml:space="preserve">,” The Freeman, </w:t>
      </w:r>
      <w:r w:rsidRPr="00C55AA5">
        <w:t>http://www.fee.org/the_freeman/detail/why-socialism-is-impossible</w:t>
      </w:r>
    </w:p>
    <w:p w14:paraId="794CAF82" w14:textId="77777777" w:rsidR="006E380A" w:rsidRDefault="006E380A" w:rsidP="006E380A">
      <w:pPr>
        <w:rPr>
          <w:sz w:val="12"/>
        </w:rPr>
      </w:pPr>
      <w:r w:rsidRPr="00C4070F">
        <w:t xml:space="preserve">In the nineteenth century, critics of socialism generally made two arguments against the establishment of a collectivist society. First, they warned that </w:t>
      </w:r>
      <w:r w:rsidRPr="00FF3E9A">
        <w:rPr>
          <w:rStyle w:val="StyleUnderline"/>
        </w:rPr>
        <w:t>under a regime of comprehensive socialism the ordinary citizen would be confronted with the worst of all imaginable tyrannies</w:t>
      </w:r>
      <w:r w:rsidRPr="00C4070F">
        <w:t xml:space="preserve">. In a world in which all the means of production were concentrated in the hands of the government, </w:t>
      </w:r>
      <w:r w:rsidRPr="00FF3E9A">
        <w:rPr>
          <w:rStyle w:val="StyleUnderline"/>
        </w:rPr>
        <w:t>the individual would be totally and inescapably dependent on the political authority for his very existence.¶ The socialist state would be the single monopoly</w:t>
      </w:r>
      <w:r w:rsidRPr="00C4070F">
        <w:t xml:space="preserve"> provider of employment and all the essentials of life. Dissent from or disobedience to such an all-powerful state could mean material destitution for the critic or opponent of those in political authority. Furthermore, </w:t>
      </w:r>
      <w:r w:rsidRPr="00FF3E9A">
        <w:rPr>
          <w:rStyle w:val="StyleUnderline"/>
        </w:rPr>
        <w:t>that same centralized control would mean the end to all independent intellectual and cultural pursuits</w:t>
      </w:r>
      <w:r w:rsidRPr="00C4070F">
        <w:t>. What would be printed and published</w:t>
      </w:r>
      <w:r>
        <w:t>, what forms of art and scientifi</w:t>
      </w:r>
      <w:r w:rsidRPr="00C4070F">
        <w:t xml:space="preserve">c research permitted would be completely at the discretion of those with the power to determine the allocation of society’s resources. </w:t>
      </w:r>
      <w:r w:rsidRPr="00C264FF">
        <w:rPr>
          <w:rStyle w:val="StyleUnderline"/>
        </w:rPr>
        <w:t>Man’s mind and material well-being would be enslaved to the control and caprice of the central planners of the socialist state</w:t>
      </w:r>
      <w:r w:rsidRPr="00C4070F">
        <w:t xml:space="preserve">.1 Second, these nineteenth-century anti-socialists argued that </w:t>
      </w:r>
      <w:r w:rsidRPr="00C264FF">
        <w:rPr>
          <w:rStyle w:val="StyleUnderline"/>
        </w:rPr>
        <w:t>the socialization of the means of production would undermine and fundamentally weaken the close connection between work and reward that necessarily exists under a system of private property. What incentive does a man have to clear the field, plant the seed, and tend the ground until harvest time if he knows or fears that the product to which he devotes his mental and physical labor may be stolen from him at any time?</w:t>
      </w:r>
      <w:r w:rsidRPr="00C4070F">
        <w:t xml:space="preserve">2 Similarly, </w:t>
      </w:r>
      <w:r w:rsidRPr="00C264FF">
        <w:rPr>
          <w:rStyle w:val="StyleUnderline"/>
        </w:rPr>
        <w:t xml:space="preserve">under socialism man would no longer see any direct benefit from greater effort, </w:t>
      </w:r>
      <w:r w:rsidRPr="00C4070F">
        <w:t xml:space="preserve">since what would be apportioned to him as his “fair share” by the state would not be related to his exertion, unlike the rewards in a market economy. </w:t>
      </w:r>
      <w:r w:rsidRPr="00C264FF">
        <w:rPr>
          <w:rStyle w:val="StyleUnderline"/>
        </w:rPr>
        <w:t xml:space="preserve">Laziness and lack of interest would envelop the “new man” in the socialist </w:t>
      </w:r>
      <w:r w:rsidRPr="00FB6C54">
        <w:rPr>
          <w:rStyle w:val="StyleUnderline"/>
        </w:rPr>
        <w:t>society to come. Productivity, innovation, and creativity would be dramatically reduced in the future collectivist utopia</w:t>
      </w:r>
      <w:r w:rsidRPr="00C4070F">
        <w:t>.3</w:t>
      </w:r>
      <w:r w:rsidRPr="00C4070F">
        <w:rPr>
          <w:sz w:val="12"/>
        </w:rPr>
        <w:t xml:space="preserve">¶ </w:t>
      </w:r>
      <w:r w:rsidRPr="00C4070F">
        <w:t xml:space="preserve">The twentieth-century experiences with socialism, beginning with the communist revolution in Russia in 1917, proved these critics right. </w:t>
      </w:r>
      <w:r w:rsidRPr="00FB6C54">
        <w:rPr>
          <w:rStyle w:val="StyleUnderline"/>
        </w:rPr>
        <w:t>Personal freedom and virtually all traditional civil liberties were crushed under the centralized power of the Total State</w:t>
      </w:r>
      <w:r w:rsidRPr="00C4070F">
        <w:t>. Furthermore, the work ethic of man under socialism was captured in a phrase that became notoriously common throughout the Soviet Union: “</w:t>
      </w:r>
      <w:r w:rsidRPr="00FB6C54">
        <w:rPr>
          <w:rStyle w:val="Emphasis"/>
        </w:rPr>
        <w:t>They pretend to pay us, and we pretend to work</w:t>
      </w:r>
      <w:r w:rsidRPr="00C4070F">
        <w:t>.”</w:t>
      </w:r>
      <w:r w:rsidRPr="00C4070F">
        <w:rPr>
          <w:sz w:val="12"/>
        </w:rPr>
        <w:t xml:space="preserve">¶ </w:t>
      </w:r>
    </w:p>
    <w:p w14:paraId="0DF5F448" w14:textId="77777777" w:rsidR="006E380A" w:rsidRDefault="006E380A" w:rsidP="006E380A">
      <w:pPr>
        <w:rPr>
          <w:sz w:val="12"/>
        </w:rPr>
      </w:pPr>
    </w:p>
    <w:p w14:paraId="2FA930EB" w14:textId="77777777" w:rsidR="006E380A" w:rsidRDefault="006E380A" w:rsidP="006E380A">
      <w:pPr>
        <w:pStyle w:val="Heading4"/>
      </w:pPr>
      <w:r>
        <w:lastRenderedPageBreak/>
        <w:t>Alt fails, capitalism is the only system that work, it gives people freedom and choices, empirics prove</w:t>
      </w:r>
    </w:p>
    <w:p w14:paraId="08C67B25" w14:textId="77777777" w:rsidR="006E380A" w:rsidRDefault="006E380A" w:rsidP="006E380A">
      <w:r>
        <w:t xml:space="preserve">Lucy </w:t>
      </w:r>
      <w:r w:rsidRPr="00456B16">
        <w:rPr>
          <w:rStyle w:val="Style13ptBold"/>
        </w:rPr>
        <w:t>Turnbull 10</w:t>
      </w:r>
      <w:r>
        <w:t xml:space="preserve">, </w:t>
      </w:r>
      <w:r w:rsidRPr="00456B16">
        <w:t>former lord mayor</w:t>
      </w:r>
      <w:r>
        <w:t xml:space="preserve"> and economic analyst from Sydney Morning Herald, 8-9-10, “Capitalism is still the only system that works,” Sydney Morning Herald, </w:t>
      </w:r>
      <w:r w:rsidRPr="00456B16">
        <w:t>http://www.smh.com.au/federal-politics/political-opinion/capitalism-is-still-the-only-system-that-works-20100808-11q55.html</w:t>
      </w:r>
      <w:r>
        <w:t>.</w:t>
      </w:r>
    </w:p>
    <w:p w14:paraId="416EF0C4" w14:textId="77777777" w:rsidR="006E380A" w:rsidRDefault="006E380A" w:rsidP="006E380A">
      <w:pPr>
        <w:rPr>
          <w:sz w:val="12"/>
        </w:rPr>
      </w:pPr>
      <w:r w:rsidRPr="00456B16">
        <w:rPr>
          <w:rStyle w:val="StyleUnderline"/>
        </w:rPr>
        <w:t xml:space="preserve">While many called for changes to regulation, nobody argues the fundamentals of liberal capitalism </w:t>
      </w:r>
      <w:r w:rsidRPr="00D12B5E">
        <w:t xml:space="preserve">- price signals, free exchange, open markets - </w:t>
      </w:r>
      <w:r w:rsidRPr="00456B16">
        <w:rPr>
          <w:rStyle w:val="StyleUnderline"/>
        </w:rPr>
        <w:t>be replaced with central planning or centralised resource allocation</w:t>
      </w:r>
      <w:r w:rsidRPr="00D12B5E">
        <w:t>.</w:t>
      </w:r>
      <w:r w:rsidRPr="00D12B5E">
        <w:rPr>
          <w:sz w:val="12"/>
        </w:rPr>
        <w:t xml:space="preserve">¶ </w:t>
      </w:r>
      <w:r w:rsidRPr="00D12B5E">
        <w:t xml:space="preserve">While some question the relative weight societies place on economic and non-economic objectives, </w:t>
      </w:r>
      <w:r w:rsidRPr="00456B16">
        <w:rPr>
          <w:rStyle w:val="StyleUnderline"/>
        </w:rPr>
        <w:t>nobody</w:t>
      </w:r>
      <w:r w:rsidRPr="00D12B5E">
        <w:t xml:space="preserve"> (other than the deepest-green greens</w:t>
      </w:r>
      <w:r w:rsidRPr="00456B16">
        <w:rPr>
          <w:rStyle w:val="StyleUnderline"/>
        </w:rPr>
        <w:t>) argues material prosperity doesn't matter. Growth remains the best known remedy for poverty</w:t>
      </w:r>
      <w:r w:rsidRPr="00D12B5E">
        <w:t>.</w:t>
      </w:r>
      <w:r w:rsidRPr="00D12B5E">
        <w:rPr>
          <w:sz w:val="12"/>
        </w:rPr>
        <w:t xml:space="preserve">¶ </w:t>
      </w:r>
      <w:r w:rsidRPr="00D12B5E">
        <w:t>And while many argued for governments to temporarily step in when private confidence and activity were weak, nobody can deny one lesson from the downturn is there are limits to what governments (and government borrowing) can achieve</w:t>
      </w:r>
      <w:r w:rsidRPr="00456B16">
        <w:rPr>
          <w:rStyle w:val="StyleUnderline"/>
        </w:rPr>
        <w:t>.¶ In the end, capitalism is the only viable system we have for organising our economy. It alone harnesses the reality of human nature - our continual striving for progress and our competitive instincts to do our best. It alone is compatible with political and democratic freedoms. And it alone has proven results - advances in material wellbeing over sustained periods, lifting hundreds of millions of our fellow humans out of grinding poverty.</w:t>
      </w:r>
      <w:r w:rsidRPr="00D12B5E">
        <w:rPr>
          <w:sz w:val="12"/>
        </w:rPr>
        <w:t xml:space="preserve">¶ </w:t>
      </w:r>
      <w:r w:rsidRPr="00D12B5E">
        <w:t xml:space="preserve">Humans are curious, competitive and infinitely varied. </w:t>
      </w:r>
      <w:r w:rsidRPr="00456B16">
        <w:rPr>
          <w:rStyle w:val="StyleUnderline"/>
        </w:rPr>
        <w:t>The genius of capitalism is it disaggregates power and decision-making, allowing people to choose their own road. These different priorities, choices, ideas and values allow humanity as a whole to progress.</w:t>
      </w:r>
      <w:r w:rsidRPr="00D12B5E">
        <w:rPr>
          <w:sz w:val="12"/>
        </w:rPr>
        <w:t xml:space="preserve">¶ </w:t>
      </w:r>
      <w:r w:rsidRPr="00D12B5E">
        <w:t>Adam Smith famously observed that unfettered individual self-interest was collectively beneficial: "By pursuing his own interest, he frequently promotes that of the society more effectually than when he intends to promote it</w:t>
      </w:r>
      <w:r w:rsidRPr="00456B16">
        <w:rPr>
          <w:rStyle w:val="StyleUnderline"/>
        </w:rPr>
        <w:t>."¶ We need only think about how difficult it was for centrally planned economies such as the former Soviet Union before 1991 or China before 1978 (or Cuba to this day), to foster innovation and growth to understand the role of economic incentives and freedoms in progress.¶ Those economies offered a revealing insight into the unfairness and rent-seeking that accompanies government control.</w:t>
      </w:r>
      <w:r w:rsidRPr="00D12B5E">
        <w:t xml:space="preserve"> The Soviet elite was much less open-ended than the ranks of Fortune 500 chief executives are today.</w:t>
      </w:r>
      <w:r w:rsidRPr="00D12B5E">
        <w:rPr>
          <w:sz w:val="12"/>
        </w:rPr>
        <w:t xml:space="preserve">¶ </w:t>
      </w:r>
    </w:p>
    <w:p w14:paraId="58175D21" w14:textId="77777777" w:rsidR="006E380A" w:rsidRDefault="006E380A" w:rsidP="006E380A">
      <w:pPr>
        <w:rPr>
          <w:sz w:val="12"/>
        </w:rPr>
      </w:pPr>
    </w:p>
    <w:p w14:paraId="135C913C" w14:textId="77777777" w:rsidR="006E380A" w:rsidRDefault="006E380A" w:rsidP="006E380A">
      <w:pPr>
        <w:pStyle w:val="Heading4"/>
      </w:pPr>
      <w:r>
        <w:t>Alt fails, government centralization leads to modern-day slavery, capitalism is the only right system, empirics prove</w:t>
      </w:r>
    </w:p>
    <w:p w14:paraId="613C60E5" w14:textId="77777777" w:rsidR="006E380A" w:rsidRPr="00AF1CEF" w:rsidRDefault="006E380A" w:rsidP="006E380A">
      <w:r w:rsidRPr="00AF1CEF">
        <w:t xml:space="preserve">Robert W. </w:t>
      </w:r>
      <w:r w:rsidRPr="00CE6CDA">
        <w:rPr>
          <w:rStyle w:val="Style13ptBold"/>
        </w:rPr>
        <w:t>Tracinski 12</w:t>
      </w:r>
      <w:r>
        <w:t xml:space="preserve">, </w:t>
      </w:r>
      <w:r w:rsidRPr="00AF1CEF">
        <w:t>editor of the Intellectual Activist</w:t>
      </w:r>
      <w:r>
        <w:t xml:space="preserve">, 4-1-12, “The Moral Basis of Capitalism,” </w:t>
      </w:r>
      <w:r w:rsidRPr="00AF1CEF">
        <w:t>The Center for the Advancement of Capitalism</w:t>
      </w:r>
      <w:r>
        <w:t xml:space="preserve">, </w:t>
      </w:r>
      <w:r w:rsidRPr="00AF1CEF">
        <w:t>http://www.capitalismcenter.org/Philosophy/Essays/The_Moral_Basis_of_Capitalism.htm</w:t>
      </w:r>
      <w:r>
        <w:t>.</w:t>
      </w:r>
    </w:p>
    <w:p w14:paraId="645E1093" w14:textId="77777777" w:rsidR="006E380A" w:rsidRPr="00AF1CEF" w:rsidRDefault="006E380A" w:rsidP="006E380A">
      <w:pPr>
        <w:rPr>
          <w:rStyle w:val="StyleUnderline"/>
        </w:rPr>
      </w:pPr>
      <w:r w:rsidRPr="00AF1CEF">
        <w:rPr>
          <w:rStyle w:val="StyleUnderline"/>
        </w:rPr>
        <w:t>Government regulation</w:t>
      </w:r>
      <w:r w:rsidRPr="00AF1CEF">
        <w:t xml:space="preserve">, by contrast, </w:t>
      </w:r>
      <w:r w:rsidRPr="00AF1CEF">
        <w:rPr>
          <w:rStyle w:val="StyleUnderline"/>
        </w:rPr>
        <w:t>operates by thwarting the businessman's thinking, subordinating his judgment to the decrees of government officials. These officials do not have to consider the long-term results—only what is politically expedient. They do not have to back their decisions with their own money or effort—they dispose of the lives and property of others. And most important, they do not have to persuade their victims—they impose their will, not by reason, but by physical force.¶ The government regulator does not merely show contempt for the minds of his victims; he also shows contempt for their personal goals and values.¶ In a free-market economy, everyone is driven by his own ambitions</w:t>
      </w:r>
      <w:r w:rsidRPr="00AF1CEF">
        <w:t xml:space="preserve"> for wealth and success. That's what "free trade" means: that no one may demand the work, effort, or money of another without offering to trade something of value in return. If both partners to the trade don't expect to gain, they are free to go elsewhere. In Adam Smith's famous formulation, </w:t>
      </w:r>
      <w:r w:rsidRPr="00AF1CEF">
        <w:rPr>
          <w:rStyle w:val="StyleUnderline"/>
        </w:rPr>
        <w:t xml:space="preserve">the rule of capitalism is that every trade occurs "by mutual consent and to mutual advantage."¶ It is common to condemn this approach as selfish—yet to say that people are acting </w:t>
      </w:r>
      <w:r w:rsidRPr="00AF1CEF">
        <w:rPr>
          <w:rStyle w:val="StyleUnderline"/>
        </w:rPr>
        <w:lastRenderedPageBreak/>
        <w:t>selfishly is to say that they take their own lives seriously, that they are exercising their right to pursue their own happiness. By contrast, project what it would mean to exterminate self-interest and force everyone to work for goals mandated by the state. It would mean</w:t>
      </w:r>
      <w:r w:rsidRPr="00AF1CEF">
        <w:t xml:space="preserve">, for example, </w:t>
      </w:r>
      <w:r w:rsidRPr="00AF1CEF">
        <w:rPr>
          <w:rStyle w:val="StyleUnderline"/>
        </w:rPr>
        <w:t>that a young student's goal to have a career as a neurosurgeon must be sacrificed because some bureaucrat decrees that there are "too many" specialists in that field. Such a system is based on the premise that no one owns his own life, that the individual is merely a tool to be exploited for the ends of "society."</w:t>
      </w:r>
      <w:r w:rsidRPr="00AF1CEF">
        <w:t xml:space="preserve"> And since "society" consists of nothing more than a group of individuals, this means that some </w:t>
      </w:r>
      <w:r w:rsidRPr="00AF1CEF">
        <w:rPr>
          <w:rStyle w:val="StyleUnderline"/>
        </w:rPr>
        <w:t>men are to be sacrificed for the sake of others</w:t>
      </w:r>
      <w:r w:rsidRPr="00AF1CEF">
        <w:t xml:space="preserve">—those who claim to be "society's" representatives. For examples, </w:t>
      </w:r>
      <w:r w:rsidRPr="00AF1CEF">
        <w:rPr>
          <w:rStyle w:val="StyleUnderline"/>
        </w:rPr>
        <w:t>see the history of the Soviet Union.¶ A system that sacrifices the self to "society" is a system of slavery—and a system that sacrifices thinking to coercion is a system of brutality. This is the essence of any anti-capitalist system, whether communist or fascist. And "mixed" systems, such as today's regulatory and welfare state, merely unleash the same evils on a smaller scale.¶ Only capitalism renounces these evils entirely. Only capitalism is fully true to the moral ideal stated in the Declaration of Independence: the individual's right to "life, liberty, and the pursuit of happiness." Only capitalism protects the individual's freedom of thought and his right to his own life.¶ Only when these ideals are once again taken seriously will we be able to recognize capitalism, not as a "necessary evil," but as a moral ideal.</w:t>
      </w:r>
    </w:p>
    <w:p w14:paraId="07AEBA03" w14:textId="77777777" w:rsidR="006E380A" w:rsidRDefault="006E380A" w:rsidP="00D745EE"/>
    <w:p w14:paraId="5522BA10" w14:textId="77777777" w:rsidR="00D745EE" w:rsidRDefault="00D745EE" w:rsidP="00D745EE">
      <w:pPr>
        <w:pStyle w:val="Heading2"/>
      </w:pPr>
      <w:r>
        <w:lastRenderedPageBreak/>
        <w:t>Permutation Cards</w:t>
      </w:r>
    </w:p>
    <w:p w14:paraId="3048E1C3" w14:textId="77777777" w:rsidR="00D745EE" w:rsidRDefault="00D745EE" w:rsidP="00D745EE">
      <w:pPr>
        <w:pStyle w:val="Heading4"/>
      </w:pPr>
      <w:r>
        <w:t>State-based reformism solves inequality and is a peaceful revolution</w:t>
      </w:r>
    </w:p>
    <w:p w14:paraId="7709C988" w14:textId="77777777" w:rsidR="00D745EE" w:rsidRDefault="00D745EE" w:rsidP="00D745EE">
      <w:r w:rsidRPr="0080513A">
        <w:rPr>
          <w:rStyle w:val="Style13ptBold"/>
        </w:rPr>
        <w:t>Glipho</w:t>
      </w:r>
      <w:r>
        <w:t>, 11-7-</w:t>
      </w:r>
      <w:r w:rsidRPr="0080513A">
        <w:rPr>
          <w:rStyle w:val="Style13ptBold"/>
        </w:rPr>
        <w:t>2013</w:t>
      </w:r>
      <w:r>
        <w:t xml:space="preserve"> (Glipho.com, "The New Bogota Rising", </w:t>
      </w:r>
      <w:r w:rsidRPr="00410D08">
        <w:t>http://glipho.com/those-who-wander/the-new-bogota-rising</w:t>
      </w:r>
      <w:r>
        <w:t>)</w:t>
      </w:r>
    </w:p>
    <w:p w14:paraId="4D85627D" w14:textId="77777777" w:rsidR="00D745EE" w:rsidRPr="0080513A" w:rsidRDefault="00D745EE" w:rsidP="00D745EE">
      <w:pPr>
        <w:rPr>
          <w:sz w:val="16"/>
        </w:rPr>
      </w:pPr>
      <w:r w:rsidRPr="006E0E6A">
        <w:rPr>
          <w:rStyle w:val="StyleUnderline"/>
        </w:rPr>
        <w:t>Hold</w:t>
      </w:r>
      <w:r w:rsidRPr="0080513A">
        <w:rPr>
          <w:sz w:val="16"/>
        </w:rPr>
        <w:t xml:space="preserve"> new </w:t>
      </w:r>
      <w:r w:rsidRPr="006E0E6A">
        <w:rPr>
          <w:rStyle w:val="StyleUnderline"/>
        </w:rPr>
        <w:t>developments accountable for improving public spaces nearby via impact fees</w:t>
      </w:r>
      <w:r w:rsidRPr="0080513A">
        <w:rPr>
          <w:sz w:val="16"/>
        </w:rPr>
        <w:t xml:space="preserve"> (basically, </w:t>
      </w:r>
      <w:r w:rsidRPr="006E0E6A">
        <w:rPr>
          <w:rStyle w:val="StyleUnderline"/>
        </w:rPr>
        <w:t>an obligation on new businesses to make the surrounding area better</w:t>
      </w:r>
      <w:r w:rsidRPr="0080513A">
        <w:rPr>
          <w:sz w:val="16"/>
        </w:rPr>
        <w:t xml:space="preserve">). </w:t>
      </w:r>
      <w:r w:rsidRPr="0080513A">
        <w:rPr>
          <w:sz w:val="12"/>
        </w:rPr>
        <w:t>¶</w:t>
      </w:r>
      <w:r w:rsidRPr="0080513A">
        <w:rPr>
          <w:sz w:val="16"/>
        </w:rPr>
        <w:t xml:space="preserve"> "</w:t>
      </w:r>
      <w:r w:rsidRPr="006E0E6A">
        <w:rPr>
          <w:rStyle w:val="StyleUnderline"/>
        </w:rPr>
        <w:t>Those who have money</w:t>
      </w:r>
      <w:r w:rsidRPr="0080513A">
        <w:rPr>
          <w:sz w:val="16"/>
        </w:rPr>
        <w:t xml:space="preserve">, </w:t>
      </w:r>
      <w:r w:rsidRPr="006E0E6A">
        <w:rPr>
          <w:rStyle w:val="StyleUnderline"/>
        </w:rPr>
        <w:t>have</w:t>
      </w:r>
      <w:r w:rsidRPr="0080513A">
        <w:rPr>
          <w:sz w:val="16"/>
        </w:rPr>
        <w:t xml:space="preserve"> more </w:t>
      </w:r>
      <w:r w:rsidRPr="006E0E6A">
        <w:rPr>
          <w:rStyle w:val="StyleUnderline"/>
        </w:rPr>
        <w:t>time</w:t>
      </w:r>
      <w:r w:rsidRPr="0080513A">
        <w:rPr>
          <w:sz w:val="16"/>
        </w:rPr>
        <w:t>...</w:t>
      </w:r>
      <w:r w:rsidRPr="006E0E6A">
        <w:rPr>
          <w:rStyle w:val="StyleUnderline"/>
        </w:rPr>
        <w:t>The goal is to give more time to those who have the least."</w:t>
      </w:r>
      <w:r w:rsidRPr="0080513A">
        <w:rPr>
          <w:rStyle w:val="StyleUnderline"/>
          <w:sz w:val="12"/>
        </w:rPr>
        <w:t>¶</w:t>
      </w:r>
      <w:r w:rsidRPr="0080513A">
        <w:rPr>
          <w:sz w:val="16"/>
        </w:rPr>
        <w:t xml:space="preserve"> For centuries </w:t>
      </w:r>
      <w:r w:rsidRPr="006E0E6A">
        <w:rPr>
          <w:rStyle w:val="StyleUnderline"/>
        </w:rPr>
        <w:t>Bogotá has been the political, cultural, and educational focus of Colombia</w:t>
      </w:r>
      <w:r w:rsidRPr="0080513A">
        <w:rPr>
          <w:sz w:val="16"/>
        </w:rPr>
        <w:t xml:space="preserve">; </w:t>
      </w:r>
      <w:r w:rsidRPr="006E0E6A">
        <w:rPr>
          <w:rStyle w:val="StyleUnderline"/>
        </w:rPr>
        <w:t>Gustavo Petro envisions its future as site for urban thought-leaders to truly lead the way into a more inclusive and sustainable city</w:t>
      </w:r>
      <w:r w:rsidRPr="0080513A">
        <w:rPr>
          <w:sz w:val="16"/>
        </w:rPr>
        <w:t xml:space="preserve"> -- one that will be emulated by cities world-over. While he has encountered strong opposition from the more conservative branches of government and urban power, such as the traditionally land-owning prominent upper class, to those with business stakes in industries such as mining, </w:t>
      </w:r>
      <w:r w:rsidRPr="006E0E6A">
        <w:rPr>
          <w:rStyle w:val="StyleUnderline"/>
        </w:rPr>
        <w:t>Petro is unflinching in his commitment to establishing the POT in Bogotá.</w:t>
      </w:r>
      <w:r w:rsidRPr="0080513A">
        <w:rPr>
          <w:rStyle w:val="StyleUnderline"/>
          <w:sz w:val="12"/>
        </w:rPr>
        <w:t>¶</w:t>
      </w:r>
      <w:r w:rsidRPr="0080513A">
        <w:rPr>
          <w:sz w:val="16"/>
        </w:rPr>
        <w:t xml:space="preserve"> At the end of his talk, he lamented that the POT is regarded worldwide as an influential and strategically-enlightened project, yet has continually met with resistance by citizens of his own community. "</w:t>
      </w:r>
      <w:r w:rsidRPr="006E0E6A">
        <w:rPr>
          <w:rStyle w:val="StyleUnderline"/>
        </w:rPr>
        <w:t>To shift in this progressive and peaceful way is Bogotá's revolution," he said</w:t>
      </w:r>
      <w:r w:rsidRPr="0080513A">
        <w:rPr>
          <w:sz w:val="16"/>
        </w:rPr>
        <w:t xml:space="preserve">. </w:t>
      </w:r>
      <w:r w:rsidRPr="0080513A">
        <w:rPr>
          <w:sz w:val="12"/>
        </w:rPr>
        <w:t>¶</w:t>
      </w:r>
      <w:r w:rsidRPr="0080513A">
        <w:rPr>
          <w:sz w:val="16"/>
        </w:rPr>
        <w:t xml:space="preserve"> </w:t>
      </w:r>
    </w:p>
    <w:p w14:paraId="11202776" w14:textId="77777777" w:rsidR="00D745EE" w:rsidRDefault="00D745EE" w:rsidP="00D745EE"/>
    <w:p w14:paraId="19968960" w14:textId="77777777" w:rsidR="00D745EE" w:rsidRDefault="00D745EE" w:rsidP="00D745EE"/>
    <w:p w14:paraId="3F20E17F" w14:textId="77777777" w:rsidR="00D745EE" w:rsidRDefault="00D745EE" w:rsidP="00D745EE">
      <w:pPr>
        <w:pStyle w:val="Heading4"/>
      </w:pPr>
      <w:r>
        <w:t>Permutation do both - the alt alone amounts to running away and only legal engagement solves</w:t>
      </w:r>
    </w:p>
    <w:p w14:paraId="6B7792C3" w14:textId="77777777" w:rsidR="00D745EE" w:rsidRPr="00410D08" w:rsidRDefault="00D745EE" w:rsidP="00D745EE">
      <w:r>
        <w:t xml:space="preserve">Funke </w:t>
      </w:r>
      <w:r w:rsidRPr="003014C8">
        <w:rPr>
          <w:rStyle w:val="Style13ptBold"/>
        </w:rPr>
        <w:t>Adekoya</w:t>
      </w:r>
      <w:r>
        <w:t xml:space="preserve">, </w:t>
      </w:r>
      <w:r w:rsidRPr="0080513A">
        <w:rPr>
          <w:rStyle w:val="Style13ptBold"/>
        </w:rPr>
        <w:t>2013</w:t>
      </w:r>
      <w:r>
        <w:t xml:space="preserve"> (Daily Independent, "</w:t>
      </w:r>
      <w:r w:rsidRPr="0080513A">
        <w:t xml:space="preserve"> The lawyer as change agent: Prospects and challenges</w:t>
      </w:r>
      <w:r>
        <w:t xml:space="preserve">", </w:t>
      </w:r>
      <w:r w:rsidRPr="00410D08">
        <w:t>http://dailyindependentnig.com/2013/03/the-lawyer-as-change-agent-prospects-and-challenges/</w:t>
      </w:r>
      <w:r>
        <w:t>)</w:t>
      </w:r>
    </w:p>
    <w:p w14:paraId="65462392" w14:textId="77777777" w:rsidR="00D745EE" w:rsidRPr="006E0E6A" w:rsidRDefault="00D745EE" w:rsidP="00D745EE">
      <w:pPr>
        <w:rPr>
          <w:rStyle w:val="StyleUnderline"/>
        </w:rPr>
      </w:pPr>
      <w:r w:rsidRPr="006E0E6A">
        <w:rPr>
          <w:rStyle w:val="StyleUnderline"/>
        </w:rPr>
        <w:t>Corruption is</w:t>
      </w:r>
      <w:r w:rsidRPr="002B652C">
        <w:rPr>
          <w:sz w:val="16"/>
        </w:rPr>
        <w:t xml:space="preserve"> now recognized as </w:t>
      </w:r>
      <w:r w:rsidRPr="006E0E6A">
        <w:rPr>
          <w:rStyle w:val="StyleUnderline"/>
        </w:rPr>
        <w:t>the prevailing ethos of the land and as its direct result, we see the enthronement of embezzlement and other criminal activities</w:t>
      </w:r>
      <w:r w:rsidRPr="002B652C">
        <w:rPr>
          <w:sz w:val="16"/>
        </w:rPr>
        <w:t xml:space="preserve"> as a way of life.</w:t>
      </w:r>
      <w:r w:rsidRPr="002B652C">
        <w:rPr>
          <w:sz w:val="12"/>
        </w:rPr>
        <w:t>¶</w:t>
      </w:r>
      <w:r w:rsidRPr="002B652C">
        <w:rPr>
          <w:sz w:val="16"/>
        </w:rPr>
        <w:t xml:space="preserve"> </w:t>
      </w:r>
      <w:r w:rsidRPr="006E0E6A">
        <w:rPr>
          <w:rStyle w:val="StyleUnderline"/>
        </w:rPr>
        <w:t>The increase in unemployment, underdevelopment, poverty, and social vices has resulted in the prevailing sense of insecurity</w:t>
      </w:r>
      <w:r w:rsidRPr="002B652C">
        <w:rPr>
          <w:sz w:val="16"/>
        </w:rPr>
        <w:t xml:space="preserve"> in the country, whether as individuals or as a nation.</w:t>
      </w:r>
      <w:r w:rsidRPr="002B652C">
        <w:rPr>
          <w:sz w:val="12"/>
        </w:rPr>
        <w:t>¶</w:t>
      </w:r>
      <w:r w:rsidRPr="002B652C">
        <w:rPr>
          <w:sz w:val="16"/>
        </w:rPr>
        <w:t xml:space="preserve"> Our </w:t>
      </w:r>
      <w:r w:rsidRPr="006E0E6A">
        <w:rPr>
          <w:rStyle w:val="StyleUnderline"/>
        </w:rPr>
        <w:t>traditional cultures and moralities are being fast eroded, and our</w:t>
      </w:r>
      <w:r w:rsidRPr="002B652C">
        <w:rPr>
          <w:sz w:val="16"/>
        </w:rPr>
        <w:t xml:space="preserve"> modern </w:t>
      </w:r>
      <w:r w:rsidRPr="006E0E6A">
        <w:rPr>
          <w:rStyle w:val="StyleUnderline"/>
        </w:rPr>
        <w:t>institutions are all in desperate need of reform.</w:t>
      </w:r>
      <w:r w:rsidRPr="002B652C">
        <w:rPr>
          <w:rStyle w:val="StyleUnderline"/>
          <w:sz w:val="12"/>
        </w:rPr>
        <w:t>¶</w:t>
      </w:r>
      <w:r w:rsidRPr="002B652C">
        <w:rPr>
          <w:sz w:val="16"/>
        </w:rPr>
        <w:t xml:space="preserve"> </w:t>
      </w:r>
      <w:r w:rsidRPr="006E0E6A">
        <w:rPr>
          <w:rStyle w:val="StyleUnderline"/>
        </w:rPr>
        <w:t>Near a hundred years after Nigeria was created, our</w:t>
      </w:r>
      <w:r w:rsidRPr="002B652C">
        <w:rPr>
          <w:sz w:val="16"/>
        </w:rPr>
        <w:t xml:space="preserve"> very </w:t>
      </w:r>
      <w:r w:rsidRPr="006E0E6A">
        <w:rPr>
          <w:rStyle w:val="StyleUnderline"/>
        </w:rPr>
        <w:t>existence as a nation is under threat</w:t>
      </w:r>
      <w:r w:rsidRPr="002B652C">
        <w:rPr>
          <w:sz w:val="16"/>
        </w:rPr>
        <w:t xml:space="preserve">. Indeed </w:t>
      </w:r>
      <w:r w:rsidRPr="006E0E6A">
        <w:rPr>
          <w:rStyle w:val="StyleUnderline"/>
        </w:rPr>
        <w:t>there are more than a few who believe the time has come for wholesale and profound change, in one direction or the other</w:t>
      </w:r>
      <w:r w:rsidRPr="002B652C">
        <w:rPr>
          <w:sz w:val="16"/>
        </w:rPr>
        <w:t>.</w:t>
      </w:r>
      <w:r w:rsidRPr="002B652C">
        <w:rPr>
          <w:sz w:val="12"/>
        </w:rPr>
        <w:t>¶</w:t>
      </w:r>
      <w:r w:rsidRPr="002B652C">
        <w:rPr>
          <w:sz w:val="16"/>
        </w:rPr>
        <w:t xml:space="preserve"> </w:t>
      </w:r>
      <w:r w:rsidRPr="006E0E6A">
        <w:rPr>
          <w:rStyle w:val="StyleUnderline"/>
        </w:rPr>
        <w:t>In such times as we currently live, we</w:t>
      </w:r>
      <w:r w:rsidRPr="002B652C">
        <w:rPr>
          <w:sz w:val="16"/>
        </w:rPr>
        <w:t xml:space="preserve">, both individually as lawyers, and collectively as an association of lawyers, and again </w:t>
      </w:r>
      <w:r w:rsidRPr="006E0E6A">
        <w:rPr>
          <w:rStyle w:val="StyleUnderline"/>
        </w:rPr>
        <w:t>as a society</w:t>
      </w:r>
      <w:r w:rsidRPr="002B652C">
        <w:rPr>
          <w:sz w:val="16"/>
        </w:rPr>
        <w:t xml:space="preserve"> in general, </w:t>
      </w:r>
      <w:r w:rsidRPr="006E0E6A">
        <w:rPr>
          <w:rStyle w:val="StyleUnderline"/>
        </w:rPr>
        <w:t>have three clear options facing us.</w:t>
      </w:r>
      <w:r w:rsidRPr="002B652C">
        <w:rPr>
          <w:rStyle w:val="StyleUnderline"/>
          <w:sz w:val="12"/>
        </w:rPr>
        <w:t>¶</w:t>
      </w:r>
      <w:r w:rsidRPr="002B652C">
        <w:rPr>
          <w:sz w:val="16"/>
        </w:rPr>
        <w:t xml:space="preserve"> On the one hand, </w:t>
      </w:r>
      <w:r w:rsidRPr="006E0E6A">
        <w:rPr>
          <w:rStyle w:val="StyleUnderline"/>
        </w:rPr>
        <w:t>we can pack our bags and leave. Ghana, South Africa, England, America, sees an increasing number of Nigerians flooding their entry points every</w:t>
      </w:r>
      <w:r w:rsidRPr="002B652C">
        <w:rPr>
          <w:sz w:val="16"/>
        </w:rPr>
        <w:t xml:space="preserve"> year. Remember the days of the ‘Andrew’ advert on the television? However, </w:t>
      </w:r>
      <w:r w:rsidRPr="006E0E6A">
        <w:rPr>
          <w:rStyle w:val="StyleUnderline"/>
        </w:rPr>
        <w:t>this is not a viable option for the majority of us.</w:t>
      </w:r>
      <w:r>
        <w:rPr>
          <w:rStyle w:val="StyleUnderline"/>
        </w:rPr>
        <w:t xml:space="preserve"> </w:t>
      </w:r>
      <w:r w:rsidRPr="006E0E6A">
        <w:rPr>
          <w:rStyle w:val="StyleUnderline"/>
        </w:rPr>
        <w:t>Especially</w:t>
      </w:r>
      <w:r w:rsidRPr="002B652C">
        <w:rPr>
          <w:sz w:val="16"/>
        </w:rPr>
        <w:t xml:space="preserve"> so </w:t>
      </w:r>
      <w:r w:rsidRPr="006E0E6A">
        <w:rPr>
          <w:rStyle w:val="StyleUnderline"/>
        </w:rPr>
        <w:t>when</w:t>
      </w:r>
      <w:r w:rsidRPr="002B652C">
        <w:rPr>
          <w:sz w:val="16"/>
        </w:rPr>
        <w:t xml:space="preserve"> </w:t>
      </w:r>
      <w:r w:rsidRPr="006E0E6A">
        <w:rPr>
          <w:rStyle w:val="StyleUnderline"/>
        </w:rPr>
        <w:t>we see the foreign nationals</w:t>
      </w:r>
      <w:r w:rsidRPr="002B652C">
        <w:rPr>
          <w:sz w:val="16"/>
        </w:rPr>
        <w:t xml:space="preserve">, the British, the Americans, the South Africans and the Chinese </w:t>
      </w:r>
      <w:r w:rsidRPr="006E0E6A">
        <w:rPr>
          <w:rStyle w:val="StyleUnderline"/>
        </w:rPr>
        <w:t>flocking to take advantages of the wealth of this country, where we appear to be failing.</w:t>
      </w:r>
      <w:r w:rsidRPr="002B652C">
        <w:rPr>
          <w:rStyle w:val="StyleUnderline"/>
          <w:sz w:val="12"/>
        </w:rPr>
        <w:t>¶</w:t>
      </w:r>
      <w:r w:rsidRPr="002B652C">
        <w:rPr>
          <w:sz w:val="16"/>
        </w:rPr>
        <w:t xml:space="preserve"> If we are then to stay, there are two remaining options facing us.</w:t>
      </w:r>
      <w:r w:rsidRPr="002B652C">
        <w:rPr>
          <w:sz w:val="12"/>
        </w:rPr>
        <w:t>¶</w:t>
      </w:r>
      <w:r w:rsidRPr="002B652C">
        <w:rPr>
          <w:sz w:val="16"/>
        </w:rPr>
        <w:t xml:space="preserve"> The first is to live with the status quo and accept our lot. We give up the high and noble ideals we swore to upon being called to the Bar, and join in the rot and the decay. This is the ‘If you can’t beat them, join them’ approach. We can take the view that there is nothing inherently wrong with living as we are told, and not challenging that which we know to be wrong, especially if the route to riches and wealth lies in that direction. So we help corrupt politicians launder the country’s wealth, we turn a blind eye to bad or non-existent government, and accept the spoils of office that ‘trickle down’. Indeed, when you have a family and obligations, particularly in a tough economy, putting your life and livelihood at risk may not be an easy choice. However, we know only too well, and must acknowledge the resultant emotional, spiritual and physical tolls this acquiescence takes on us. Indeed, we live with this everyday. The question is how much more of this is sustainable? It may be alright for us today, but what tomorrow are we handing over to our children?</w:t>
      </w:r>
      <w:r w:rsidRPr="002B652C">
        <w:rPr>
          <w:sz w:val="12"/>
        </w:rPr>
        <w:t>¶</w:t>
      </w:r>
      <w:r w:rsidRPr="002B652C">
        <w:rPr>
          <w:sz w:val="16"/>
        </w:rPr>
        <w:t xml:space="preserve"> This leaves us with the last clear choice: that </w:t>
      </w:r>
      <w:r w:rsidRPr="006E0E6A">
        <w:rPr>
          <w:rStyle w:val="StyleUnderline"/>
        </w:rPr>
        <w:t>we, individually as lawyers, collectively as an association, and generally as a society must become agents of the change we wish to see</w:t>
      </w:r>
      <w:r w:rsidRPr="002B652C">
        <w:rPr>
          <w:sz w:val="16"/>
        </w:rPr>
        <w:t xml:space="preserve">. </w:t>
      </w:r>
      <w:r w:rsidRPr="006E0E6A">
        <w:rPr>
          <w:rStyle w:val="StyleUnderline"/>
        </w:rPr>
        <w:t>This third option</w:t>
      </w:r>
      <w:r w:rsidRPr="002B652C">
        <w:rPr>
          <w:sz w:val="16"/>
        </w:rPr>
        <w:t xml:space="preserve"> of seeking to institute change, </w:t>
      </w:r>
      <w:r w:rsidRPr="006E0E6A">
        <w:rPr>
          <w:rStyle w:val="StyleUnderline"/>
        </w:rPr>
        <w:t>should be the natural and preferred option</w:t>
      </w:r>
      <w:r w:rsidRPr="002B652C">
        <w:rPr>
          <w:sz w:val="16"/>
        </w:rPr>
        <w:t>.</w:t>
      </w:r>
      <w:r w:rsidRPr="002B652C">
        <w:rPr>
          <w:sz w:val="12"/>
        </w:rPr>
        <w:t>¶</w:t>
      </w:r>
      <w:r w:rsidRPr="002B652C">
        <w:rPr>
          <w:sz w:val="16"/>
        </w:rPr>
        <w:t xml:space="preserve"> Truly, </w:t>
      </w:r>
      <w:r w:rsidRPr="006E0E6A">
        <w:rPr>
          <w:rStyle w:val="StyleUnderline"/>
        </w:rPr>
        <w:t>assuming the role of a change agent comes with great risk, not only because the status quo and the entrenched powers will fight you</w:t>
      </w:r>
      <w:r w:rsidRPr="002B652C">
        <w:rPr>
          <w:sz w:val="16"/>
        </w:rPr>
        <w:t xml:space="preserve">, </w:t>
      </w:r>
      <w:r w:rsidRPr="006E0E6A">
        <w:rPr>
          <w:rStyle w:val="StyleUnderline"/>
        </w:rPr>
        <w:t>but also because</w:t>
      </w:r>
      <w:r w:rsidRPr="002B652C">
        <w:rPr>
          <w:sz w:val="16"/>
        </w:rPr>
        <w:t xml:space="preserve"> we are aware that </w:t>
      </w:r>
      <w:r w:rsidRPr="006E0E6A">
        <w:rPr>
          <w:rStyle w:val="StyleUnderline"/>
        </w:rPr>
        <w:t>the world in general and people in particular are resistant to change.</w:t>
      </w:r>
      <w:r w:rsidRPr="002B652C">
        <w:rPr>
          <w:rStyle w:val="StyleUnderline"/>
          <w:sz w:val="12"/>
        </w:rPr>
        <w:t>¶</w:t>
      </w:r>
      <w:r w:rsidRPr="002B652C">
        <w:rPr>
          <w:sz w:val="16"/>
        </w:rPr>
        <w:t xml:space="preserve"> And yet, change is the only certainty. Change is the </w:t>
      </w:r>
      <w:r w:rsidRPr="002B652C">
        <w:rPr>
          <w:sz w:val="16"/>
        </w:rPr>
        <w:lastRenderedPageBreak/>
        <w:t>only thing that brings progress.</w:t>
      </w:r>
      <w:r w:rsidRPr="002B652C">
        <w:rPr>
          <w:sz w:val="12"/>
        </w:rPr>
        <w:t>¶</w:t>
      </w:r>
      <w:r w:rsidRPr="002B652C">
        <w:rPr>
          <w:sz w:val="16"/>
        </w:rPr>
        <w:t xml:space="preserve"> So why us? </w:t>
      </w:r>
      <w:r w:rsidRPr="006E0E6A">
        <w:rPr>
          <w:rStyle w:val="StyleUnderline"/>
        </w:rPr>
        <w:t>Why should lawyers assume</w:t>
      </w:r>
      <w:r w:rsidRPr="002B652C">
        <w:rPr>
          <w:sz w:val="16"/>
        </w:rPr>
        <w:t xml:space="preserve"> </w:t>
      </w:r>
      <w:r w:rsidRPr="006E0E6A">
        <w:rPr>
          <w:rStyle w:val="StyleUnderline"/>
        </w:rPr>
        <w:t>the role of change agents?</w:t>
      </w:r>
      <w:r w:rsidRPr="002B652C">
        <w:rPr>
          <w:sz w:val="12"/>
        </w:rPr>
        <w:t>¶</w:t>
      </w:r>
      <w:r w:rsidRPr="002B652C">
        <w:rPr>
          <w:sz w:val="16"/>
        </w:rPr>
        <w:t xml:space="preserve"> The first and the simple answer, is that </w:t>
      </w:r>
      <w:r w:rsidRPr="006E0E6A">
        <w:rPr>
          <w:rStyle w:val="StyleUnderline"/>
        </w:rPr>
        <w:t>by the nature of our training and by the characteristics of our profession</w:t>
      </w:r>
      <w:r w:rsidRPr="002B652C">
        <w:rPr>
          <w:sz w:val="16"/>
        </w:rPr>
        <w:t xml:space="preserve">, we as </w:t>
      </w:r>
      <w:r w:rsidRPr="006E0E6A">
        <w:rPr>
          <w:rStyle w:val="StyleUnderline"/>
        </w:rPr>
        <w:t>lawyers are natural leaders and natural change agents</w:t>
      </w:r>
      <w:r w:rsidRPr="002B652C">
        <w:rPr>
          <w:sz w:val="16"/>
        </w:rPr>
        <w:t xml:space="preserve">. If we define a change agent as either a person who, or an organization which, is able to stimulate a process whereby people tackle essential issues and modify their values, habits and practices and priorities in order to make progress, </w:t>
      </w:r>
      <w:r w:rsidRPr="006E0E6A">
        <w:rPr>
          <w:rStyle w:val="StyleUnderline"/>
        </w:rPr>
        <w:t>we see that</w:t>
      </w:r>
      <w:r w:rsidRPr="002B652C">
        <w:rPr>
          <w:sz w:val="16"/>
        </w:rPr>
        <w:t xml:space="preserve"> individually as </w:t>
      </w:r>
      <w:r w:rsidRPr="006E0E6A">
        <w:rPr>
          <w:rStyle w:val="StyleUnderline"/>
        </w:rPr>
        <w:t>lawyers</w:t>
      </w:r>
      <w:r w:rsidRPr="002B652C">
        <w:rPr>
          <w:sz w:val="16"/>
        </w:rPr>
        <w:t xml:space="preserve">, through representing our clients, we </w:t>
      </w:r>
      <w:r w:rsidRPr="006E0E6A">
        <w:rPr>
          <w:rStyle w:val="StyleUnderline"/>
        </w:rPr>
        <w:t>are change agents in their lives and businesses</w:t>
      </w:r>
      <w:r w:rsidRPr="002B652C">
        <w:rPr>
          <w:sz w:val="16"/>
        </w:rPr>
        <w:t>.</w:t>
      </w:r>
      <w:r w:rsidRPr="002B652C">
        <w:rPr>
          <w:sz w:val="12"/>
        </w:rPr>
        <w:t>¶</w:t>
      </w:r>
      <w:r w:rsidRPr="002B652C">
        <w:rPr>
          <w:sz w:val="16"/>
        </w:rPr>
        <w:t xml:space="preserve"> The simple </w:t>
      </w:r>
      <w:r w:rsidRPr="006E0E6A">
        <w:rPr>
          <w:rStyle w:val="StyleUnderline"/>
        </w:rPr>
        <w:t>characteristics of successful leaders match those of the average lawyer. Compared to the population at large, the successful leader and the average lawyer tend to be highly educated.</w:t>
      </w:r>
      <w:r w:rsidRPr="002B652C">
        <w:rPr>
          <w:rStyle w:val="StyleUnderline"/>
          <w:sz w:val="12"/>
        </w:rPr>
        <w:t>¶</w:t>
      </w:r>
      <w:r w:rsidRPr="002B652C">
        <w:rPr>
          <w:sz w:val="16"/>
        </w:rPr>
        <w:t xml:space="preserve"> As with leaders, </w:t>
      </w:r>
      <w:r w:rsidRPr="006E0E6A">
        <w:rPr>
          <w:rStyle w:val="StyleUnderline"/>
        </w:rPr>
        <w:t>lawyers frame grievances and formulate ideologies, debate with opponents, interface with media, write, devise strategies, and engage in dialogue with internal and external elites</w:t>
      </w:r>
      <w:r w:rsidRPr="002B652C">
        <w:rPr>
          <w:sz w:val="16"/>
        </w:rPr>
        <w:t xml:space="preserve">. Also, </w:t>
      </w:r>
      <w:r w:rsidRPr="006E0E6A">
        <w:rPr>
          <w:rStyle w:val="StyleUnderline"/>
        </w:rPr>
        <w:t>due to the training received</w:t>
      </w:r>
      <w:r w:rsidRPr="002B652C">
        <w:rPr>
          <w:sz w:val="16"/>
        </w:rPr>
        <w:t xml:space="preserve">, and further by everyday practice, </w:t>
      </w:r>
      <w:r w:rsidRPr="006E0E6A">
        <w:rPr>
          <w:rStyle w:val="StyleUnderline"/>
        </w:rPr>
        <w:t>lawyers are already constituted with knowledge of human behavior and action</w:t>
      </w:r>
      <w:r w:rsidRPr="002B652C">
        <w:rPr>
          <w:sz w:val="16"/>
        </w:rPr>
        <w:t>. Our work and training is client-centered.</w:t>
      </w:r>
      <w:r w:rsidRPr="002B652C">
        <w:rPr>
          <w:sz w:val="12"/>
        </w:rPr>
        <w:t>¶</w:t>
      </w:r>
      <w:r w:rsidRPr="002B652C">
        <w:rPr>
          <w:sz w:val="16"/>
        </w:rPr>
        <w:t xml:space="preserve"> It is however </w:t>
      </w:r>
      <w:r w:rsidRPr="006E0E6A">
        <w:rPr>
          <w:rStyle w:val="StyleUnderline"/>
        </w:rPr>
        <w:t>these</w:t>
      </w:r>
      <w:r w:rsidRPr="002B652C">
        <w:rPr>
          <w:sz w:val="16"/>
        </w:rPr>
        <w:t xml:space="preserve"> same </w:t>
      </w:r>
      <w:r w:rsidRPr="006E0E6A">
        <w:rPr>
          <w:rStyle w:val="StyleUnderline"/>
        </w:rPr>
        <w:t>attributes</w:t>
      </w:r>
      <w:r w:rsidRPr="002B652C">
        <w:rPr>
          <w:sz w:val="16"/>
        </w:rPr>
        <w:t xml:space="preserve"> that </w:t>
      </w:r>
      <w:r w:rsidRPr="006E0E6A">
        <w:rPr>
          <w:rStyle w:val="StyleUnderline"/>
        </w:rPr>
        <w:t>make the lawyer a good servant of society at large, and good social changers</w:t>
      </w:r>
      <w:r w:rsidRPr="002B652C">
        <w:rPr>
          <w:sz w:val="16"/>
        </w:rPr>
        <w:t xml:space="preserve">. </w:t>
      </w:r>
      <w:r w:rsidRPr="006E0E6A">
        <w:rPr>
          <w:rStyle w:val="StyleUnderline"/>
        </w:rPr>
        <w:t>Leadership qualities, forensic ability, a talent for reasoning, and knowledge of the legal system</w:t>
      </w:r>
      <w:r w:rsidRPr="002B652C">
        <w:rPr>
          <w:sz w:val="16"/>
        </w:rPr>
        <w:t xml:space="preserve"> – all of these </w:t>
      </w:r>
      <w:r w:rsidRPr="006E0E6A">
        <w:rPr>
          <w:rStyle w:val="StyleUnderline"/>
        </w:rPr>
        <w:t>aid the work of lawyer and change agent alike</w:t>
      </w:r>
      <w:r w:rsidRPr="002B652C">
        <w:rPr>
          <w:sz w:val="16"/>
        </w:rPr>
        <w:t>.</w:t>
      </w:r>
      <w:r w:rsidRPr="002B652C">
        <w:rPr>
          <w:sz w:val="12"/>
        </w:rPr>
        <w:t>¶</w:t>
      </w:r>
      <w:r w:rsidRPr="002B652C">
        <w:rPr>
          <w:sz w:val="16"/>
        </w:rPr>
        <w:t xml:space="preserve"> </w:t>
      </w:r>
      <w:r w:rsidRPr="006E0E6A">
        <w:rPr>
          <w:rStyle w:val="StyleUnderline"/>
        </w:rPr>
        <w:t>As laws and regulations form the underpinning of our economic, political and social systems,</w:t>
      </w:r>
      <w:r w:rsidRPr="002B652C">
        <w:rPr>
          <w:sz w:val="16"/>
        </w:rPr>
        <w:t xml:space="preserve"> </w:t>
      </w:r>
      <w:r w:rsidRPr="006E0E6A">
        <w:rPr>
          <w:rStyle w:val="StyleUnderline"/>
        </w:rPr>
        <w:t>any pursuit of social change invariably involves an engagement with the law</w:t>
      </w:r>
      <w:r w:rsidRPr="002B652C">
        <w:rPr>
          <w:sz w:val="16"/>
        </w:rPr>
        <w:t xml:space="preserve">. </w:t>
      </w:r>
      <w:r w:rsidRPr="006E0E6A">
        <w:rPr>
          <w:rStyle w:val="StyleUnderline"/>
        </w:rPr>
        <w:t>Drivers of change need to be located within the legal framework that defines relationships and interactions</w:t>
      </w:r>
      <w:r w:rsidRPr="002B652C">
        <w:rPr>
          <w:sz w:val="16"/>
        </w:rPr>
        <w:t xml:space="preserve"> </w:t>
      </w:r>
      <w:r w:rsidRPr="006E0E6A">
        <w:rPr>
          <w:rStyle w:val="StyleUnderline"/>
        </w:rPr>
        <w:t>between the State</w:t>
      </w:r>
      <w:r w:rsidRPr="002B652C">
        <w:rPr>
          <w:sz w:val="16"/>
        </w:rPr>
        <w:t xml:space="preserve">, public and private service providers, </w:t>
      </w:r>
      <w:r w:rsidRPr="006E0E6A">
        <w:rPr>
          <w:rStyle w:val="StyleUnderline"/>
        </w:rPr>
        <w:t>and civil society at large.</w:t>
      </w:r>
      <w:r w:rsidRPr="002B652C">
        <w:rPr>
          <w:sz w:val="16"/>
        </w:rPr>
        <w:t xml:space="preserve"> </w:t>
      </w:r>
      <w:r w:rsidRPr="006E0E6A">
        <w:rPr>
          <w:rStyle w:val="StyleUnderline"/>
        </w:rPr>
        <w:t xml:space="preserve">The lawyer is </w:t>
      </w:r>
      <w:r w:rsidRPr="002B652C">
        <w:rPr>
          <w:sz w:val="16"/>
        </w:rPr>
        <w:t xml:space="preserve">easily identified as </w:t>
      </w:r>
      <w:r w:rsidRPr="006E0E6A">
        <w:rPr>
          <w:rStyle w:val="StyleUnderline"/>
        </w:rPr>
        <w:t>a natural driver of change who has an effect on the private lives of individuals, through something as commonplace as drafting a will or a contract, to someone who may influence policy and society in the higher realms.</w:t>
      </w:r>
      <w:r w:rsidRPr="002B652C">
        <w:rPr>
          <w:rStyle w:val="StyleUnderline"/>
          <w:sz w:val="12"/>
        </w:rPr>
        <w:t xml:space="preserve">¶ </w:t>
      </w:r>
    </w:p>
    <w:p w14:paraId="4ECF850F" w14:textId="77777777" w:rsidR="00D745EE" w:rsidRDefault="00D745EE" w:rsidP="00D745EE"/>
    <w:p w14:paraId="0A30754E" w14:textId="77777777" w:rsidR="00D745EE" w:rsidRDefault="00D745EE" w:rsidP="00D745EE"/>
    <w:p w14:paraId="0010F78C" w14:textId="77777777" w:rsidR="00D745EE" w:rsidRDefault="00D745EE" w:rsidP="00D745EE">
      <w:pPr>
        <w:pStyle w:val="Heading4"/>
      </w:pPr>
      <w:r>
        <w:t>Perm do both - energy production achieves a post scarcity society that solves their impacts</w:t>
      </w:r>
    </w:p>
    <w:p w14:paraId="25F570E8" w14:textId="77777777" w:rsidR="00D745EE" w:rsidRDefault="00D745EE" w:rsidP="00D745EE">
      <w:r>
        <w:t xml:space="preserve">Kyle </w:t>
      </w:r>
      <w:r w:rsidRPr="002B652C">
        <w:rPr>
          <w:rStyle w:val="Style13ptBold"/>
        </w:rPr>
        <w:t>Keen, no date</w:t>
      </w:r>
      <w:r>
        <w:t xml:space="preserve"> ("Achieving Post-scarcity: One step closer to the Future", </w:t>
      </w:r>
      <w:r w:rsidRPr="006E0E6A">
        <w:t>http://kmkeen.com/post-scarcity/</w:t>
      </w:r>
      <w:r>
        <w:t>)</w:t>
      </w:r>
    </w:p>
    <w:p w14:paraId="53F92CDA" w14:textId="77777777" w:rsidR="00D745EE" w:rsidRPr="002B652C" w:rsidRDefault="00D745EE" w:rsidP="00D745EE">
      <w:pPr>
        <w:rPr>
          <w:sz w:val="16"/>
        </w:rPr>
      </w:pPr>
      <w:r w:rsidRPr="006E0E6A">
        <w:rPr>
          <w:rStyle w:val="StyleUnderline"/>
        </w:rPr>
        <w:t>One common theme in</w:t>
      </w:r>
      <w:r w:rsidRPr="002B652C">
        <w:rPr>
          <w:sz w:val="16"/>
        </w:rPr>
        <w:t xml:space="preserve"> science </w:t>
      </w:r>
      <w:r w:rsidRPr="006E0E6A">
        <w:rPr>
          <w:rStyle w:val="StyleUnderline"/>
        </w:rPr>
        <w:t>fiction is post-scarci</w:t>
      </w:r>
      <w:r w:rsidRPr="002B652C">
        <w:rPr>
          <w:sz w:val="16"/>
        </w:rPr>
        <w:t xml:space="preserve">ty. In essence, </w:t>
      </w:r>
      <w:r w:rsidRPr="006E0E6A">
        <w:rPr>
          <w:rStyle w:val="StyleUnderline"/>
        </w:rPr>
        <w:t xml:space="preserve">everyone's needs are satisfied </w:t>
      </w:r>
      <w:r w:rsidRPr="002B652C">
        <w:rPr>
          <w:sz w:val="16"/>
        </w:rPr>
        <w:t xml:space="preserve">and all but the most outlandish desires as well. </w:t>
      </w:r>
      <w:r w:rsidRPr="006E0E6A">
        <w:rPr>
          <w:rStyle w:val="StyleUnderline"/>
        </w:rPr>
        <w:t>It is seen as a natural consequence as manufacturing capability and energy production increase more rapidly than population pressure</w:t>
      </w:r>
      <w:r w:rsidRPr="002B652C">
        <w:rPr>
          <w:sz w:val="16"/>
        </w:rPr>
        <w:t xml:space="preserve">. </w:t>
      </w:r>
      <w:r w:rsidRPr="006E0E6A">
        <w:rPr>
          <w:rStyle w:val="StyleUnderline"/>
        </w:rPr>
        <w:t>In much of science fiction post-scarcity is</w:t>
      </w:r>
      <w:r w:rsidRPr="002B652C">
        <w:rPr>
          <w:sz w:val="16"/>
        </w:rPr>
        <w:t xml:space="preserve"> basically </w:t>
      </w:r>
      <w:r w:rsidRPr="006E0E6A">
        <w:rPr>
          <w:rStyle w:val="StyleUnderline"/>
        </w:rPr>
        <w:t>assumed</w:t>
      </w:r>
      <w:r w:rsidRPr="002B652C">
        <w:rPr>
          <w:sz w:val="16"/>
        </w:rPr>
        <w:t xml:space="preserve">, e.g. Star Trek. </w:t>
      </w:r>
      <w:r w:rsidRPr="006E0E6A">
        <w:rPr>
          <w:rStyle w:val="StyleUnderline"/>
        </w:rPr>
        <w:t>When otherwise, it is often due to a corrupt government</w:t>
      </w:r>
      <w:r w:rsidRPr="002B652C">
        <w:rPr>
          <w:sz w:val="16"/>
        </w:rPr>
        <w:t xml:space="preserve"> or hostile living conditions (Heinlein's moon colony with air rationing). Other authors make post-scarcity a central topic of the story. Ian Banks's Culture series is one such universe. Post-</w:t>
      </w:r>
      <w:r w:rsidRPr="006E0E6A">
        <w:rPr>
          <w:rStyle w:val="StyleUnderline"/>
        </w:rPr>
        <w:t>scarcity can be seen as the loftiest goal for society to achieve</w:t>
      </w:r>
      <w:r w:rsidRPr="002B652C">
        <w:rPr>
          <w:sz w:val="16"/>
        </w:rPr>
        <w:t>. Even Banks has a hard time imagining what lies beyond it, only really exploring the issue in eighth book of the series, Surface Detail.</w:t>
      </w:r>
      <w:r w:rsidRPr="002B652C">
        <w:rPr>
          <w:sz w:val="12"/>
        </w:rPr>
        <w:t>¶</w:t>
      </w:r>
      <w:r w:rsidRPr="002B652C">
        <w:rPr>
          <w:sz w:val="16"/>
        </w:rPr>
        <w:t xml:space="preserve"> </w:t>
      </w:r>
      <w:r w:rsidRPr="006E0E6A">
        <w:rPr>
          <w:rStyle w:val="StyleUnderline"/>
        </w:rPr>
        <w:t>Throughout our own history, society tries to achieve some measure of post-scarcity</w:t>
      </w:r>
      <w:r w:rsidRPr="002B652C">
        <w:rPr>
          <w:sz w:val="16"/>
        </w:rPr>
        <w:t xml:space="preserve"> where possible. </w:t>
      </w:r>
      <w:r w:rsidRPr="006E0E6A">
        <w:rPr>
          <w:rStyle w:val="StyleUnderline"/>
        </w:rPr>
        <w:t>Potlatch, bread and circuses, public education and socialized healthcare are fundamental examples</w:t>
      </w:r>
      <w:r w:rsidRPr="002B652C">
        <w:rPr>
          <w:sz w:val="16"/>
        </w:rPr>
        <w:t xml:space="preserve">. </w:t>
      </w:r>
      <w:r w:rsidRPr="006E0E6A">
        <w:rPr>
          <w:rStyle w:val="StyleUnderline"/>
        </w:rPr>
        <w:t>Occasionally these are for</w:t>
      </w:r>
      <w:r w:rsidRPr="002B652C">
        <w:rPr>
          <w:sz w:val="16"/>
        </w:rPr>
        <w:t xml:space="preserve"> </w:t>
      </w:r>
      <w:r w:rsidRPr="006E0E6A">
        <w:rPr>
          <w:rStyle w:val="StyleUnderline"/>
        </w:rPr>
        <w:t>less than noble ends</w:t>
      </w:r>
      <w:r w:rsidRPr="002B652C">
        <w:rPr>
          <w:sz w:val="16"/>
        </w:rPr>
        <w:t xml:space="preserve">. Potlatch is about becoming a big-man in society. Bread and circuses is a Huxlian means of distracting the population. Public education creates a skilled, interchangeable and docile workforce. </w:t>
      </w:r>
      <w:r w:rsidRPr="0080513A">
        <w:rPr>
          <w:rStyle w:val="StyleUnderline"/>
        </w:rPr>
        <w:t>Regardless of intent, these are all net positives and people do not have to worry about meeting basic needs of survival.</w:t>
      </w:r>
      <w:r w:rsidRPr="002B652C">
        <w:rPr>
          <w:sz w:val="16"/>
        </w:rPr>
        <w:t xml:space="preserve"> Today </w:t>
      </w:r>
      <w:r w:rsidRPr="0080513A">
        <w:rPr>
          <w:rStyle w:val="StyleUnderline"/>
        </w:rPr>
        <w:t>we are closer to true post-scarcity than we have been at any point in history. We seem to be slowly moving towards that goal</w:t>
      </w:r>
      <w:r w:rsidRPr="002B652C">
        <w:rPr>
          <w:sz w:val="16"/>
        </w:rPr>
        <w:t>, but there are plenty of forces pushing the other direction.</w:t>
      </w:r>
    </w:p>
    <w:p w14:paraId="193A93FE" w14:textId="77777777" w:rsidR="00D745EE" w:rsidRDefault="00D745EE" w:rsidP="00D745EE"/>
    <w:p w14:paraId="774C4738" w14:textId="77777777" w:rsidR="00D745EE" w:rsidRDefault="00D745EE" w:rsidP="00D745EE"/>
    <w:p w14:paraId="44552847" w14:textId="77777777" w:rsidR="00D745EE" w:rsidRDefault="00D745EE" w:rsidP="00D745EE"/>
    <w:p w14:paraId="11F70C3B" w14:textId="77777777" w:rsidR="00D745EE" w:rsidRDefault="00D745EE" w:rsidP="00D745EE">
      <w:pPr>
        <w:pStyle w:val="Heading4"/>
      </w:pPr>
      <w:r>
        <w:t>Perm do both - inside/outside coalitions</w:t>
      </w:r>
    </w:p>
    <w:p w14:paraId="4D9CDE24" w14:textId="77777777" w:rsidR="00D745EE" w:rsidRDefault="00D745EE" w:rsidP="00D745EE">
      <w:r>
        <w:t xml:space="preserve">Lance </w:t>
      </w:r>
      <w:r w:rsidRPr="002B652C">
        <w:rPr>
          <w:rStyle w:val="Style13ptBold"/>
        </w:rPr>
        <w:t>Selfa</w:t>
      </w:r>
      <w:r>
        <w:t xml:space="preserve">, September </w:t>
      </w:r>
      <w:r w:rsidRPr="002B652C">
        <w:rPr>
          <w:rStyle w:val="Style13ptBold"/>
        </w:rPr>
        <w:t>2008</w:t>
      </w:r>
      <w:r>
        <w:rPr>
          <w:rStyle w:val="Style13ptBold"/>
        </w:rPr>
        <w:t xml:space="preserve"> </w:t>
      </w:r>
      <w:r>
        <w:t>(International Socialist Review, "</w:t>
      </w:r>
      <w:r w:rsidRPr="002B652C">
        <w:t xml:space="preserve"> Can the Left take over the Democratic Party?</w:t>
      </w:r>
      <w:r>
        <w:t xml:space="preserve">", </w:t>
      </w:r>
      <w:r w:rsidRPr="006E0E6A">
        <w:t>http://www.isreview.org/issues/61/feat-pushdemsleft.shtml</w:t>
      </w:r>
      <w:r>
        <w:t>)</w:t>
      </w:r>
    </w:p>
    <w:p w14:paraId="1602F973" w14:textId="77777777" w:rsidR="00D745EE" w:rsidRPr="002B652C" w:rsidRDefault="00D745EE" w:rsidP="00D745EE">
      <w:pPr>
        <w:rPr>
          <w:sz w:val="16"/>
        </w:rPr>
      </w:pPr>
      <w:r w:rsidRPr="0080513A">
        <w:rPr>
          <w:rStyle w:val="StyleUnderline"/>
        </w:rPr>
        <w:lastRenderedPageBreak/>
        <w:t>The Progressive Democrats of America describes itself as</w:t>
      </w:r>
      <w:r w:rsidRPr="002B652C">
        <w:rPr>
          <w:sz w:val="16"/>
        </w:rPr>
        <w:t xml:space="preserve"> “</w:t>
      </w:r>
      <w:r w:rsidRPr="0080513A">
        <w:rPr>
          <w:rStyle w:val="StyleUnderline"/>
        </w:rPr>
        <w:t>A</w:t>
      </w:r>
      <w:r w:rsidRPr="002B652C">
        <w:rPr>
          <w:sz w:val="16"/>
        </w:rPr>
        <w:t xml:space="preserve"> large </w:t>
      </w:r>
      <w:r w:rsidRPr="0080513A">
        <w:rPr>
          <w:rStyle w:val="StyleUnderline"/>
        </w:rPr>
        <w:t>group of progressive grassroots activists</w:t>
      </w:r>
      <w:r w:rsidRPr="002B652C">
        <w:rPr>
          <w:sz w:val="16"/>
        </w:rPr>
        <w:t xml:space="preserve"> from across the country </w:t>
      </w:r>
      <w:r w:rsidRPr="0080513A">
        <w:rPr>
          <w:rStyle w:val="StyleUnderline"/>
        </w:rPr>
        <w:t>who want to support other progressive grassroots</w:t>
      </w:r>
      <w:r w:rsidRPr="002B652C">
        <w:rPr>
          <w:sz w:val="16"/>
        </w:rPr>
        <w:t xml:space="preserve"> </w:t>
      </w:r>
      <w:r w:rsidRPr="0080513A">
        <w:rPr>
          <w:rStyle w:val="StyleUnderline"/>
        </w:rPr>
        <w:t>activists locally</w:t>
      </w:r>
      <w:r w:rsidRPr="002B652C">
        <w:rPr>
          <w:sz w:val="16"/>
        </w:rPr>
        <w:t xml:space="preserve">.” </w:t>
      </w:r>
      <w:r w:rsidRPr="0080513A">
        <w:rPr>
          <w:rStyle w:val="StyleUnderline"/>
        </w:rPr>
        <w:t>It</w:t>
      </w:r>
      <w:r w:rsidRPr="002B652C">
        <w:rPr>
          <w:sz w:val="16"/>
        </w:rPr>
        <w:t xml:space="preserve"> self-consciously </w:t>
      </w:r>
      <w:r w:rsidRPr="0080513A">
        <w:rPr>
          <w:rStyle w:val="StyleUnderline"/>
        </w:rPr>
        <w:t>styles itself as a grassroots organization that wants to reclaim the Democrats from the clutches of the right-wing DLCers</w:t>
      </w:r>
      <w:r w:rsidRPr="002B652C">
        <w:rPr>
          <w:sz w:val="16"/>
        </w:rPr>
        <w:t xml:space="preserve">. </w:t>
      </w:r>
      <w:r w:rsidRPr="0080513A">
        <w:rPr>
          <w:rStyle w:val="StyleUnderline"/>
        </w:rPr>
        <w:t>While the denizens of the DLC insist the Democrats must move further to the right</w:t>
      </w:r>
      <w:r w:rsidRPr="002B652C">
        <w:rPr>
          <w:sz w:val="16"/>
        </w:rPr>
        <w:t xml:space="preserve">, appease anti-abortion zealots, and demonstrate their own zeal in fighting “terrorism,” </w:t>
      </w:r>
      <w:r w:rsidRPr="0080513A">
        <w:rPr>
          <w:rStyle w:val="StyleUnderline"/>
        </w:rPr>
        <w:t>the PDA wants to challenge the Democrats to champion working people, national health care, and an exit from Iraq</w:t>
      </w:r>
      <w:r w:rsidRPr="002B652C">
        <w:rPr>
          <w:sz w:val="16"/>
        </w:rPr>
        <w:t>.</w:t>
      </w:r>
      <w:r w:rsidRPr="002B652C">
        <w:rPr>
          <w:sz w:val="12"/>
        </w:rPr>
        <w:t>¶</w:t>
      </w:r>
      <w:r w:rsidRPr="002B652C">
        <w:rPr>
          <w:sz w:val="16"/>
        </w:rPr>
        <w:t xml:space="preserve"> </w:t>
      </w:r>
      <w:r w:rsidRPr="0080513A">
        <w:rPr>
          <w:rStyle w:val="StyleUnderline"/>
        </w:rPr>
        <w:t>PDA traces its roots to</w:t>
      </w:r>
      <w:r w:rsidRPr="002B652C">
        <w:rPr>
          <w:sz w:val="16"/>
        </w:rPr>
        <w:t xml:space="preserve"> </w:t>
      </w:r>
      <w:r w:rsidRPr="0080513A">
        <w:rPr>
          <w:rStyle w:val="StyleUnderline"/>
        </w:rPr>
        <w:t>the 2004 presidential campaign of</w:t>
      </w:r>
      <w:r w:rsidRPr="002B652C">
        <w:rPr>
          <w:sz w:val="16"/>
        </w:rPr>
        <w:t xml:space="preserve"> liberal Democratic Representative Dennis </w:t>
      </w:r>
      <w:r w:rsidRPr="0080513A">
        <w:rPr>
          <w:rStyle w:val="StyleUnderline"/>
        </w:rPr>
        <w:t>Kucinich and to a lesser extent to the failed campaigns of</w:t>
      </w:r>
      <w:r w:rsidRPr="002B652C">
        <w:rPr>
          <w:sz w:val="16"/>
        </w:rPr>
        <w:t xml:space="preserve"> former Vermont Governor Howard </w:t>
      </w:r>
      <w:r w:rsidRPr="0080513A">
        <w:rPr>
          <w:rStyle w:val="StyleUnderline"/>
        </w:rPr>
        <w:t>Dean and</w:t>
      </w:r>
      <w:r w:rsidRPr="002B652C">
        <w:rPr>
          <w:sz w:val="16"/>
        </w:rPr>
        <w:t xml:space="preserve"> Reverend Al </w:t>
      </w:r>
      <w:r w:rsidRPr="0080513A">
        <w:rPr>
          <w:rStyle w:val="StyleUnderline"/>
        </w:rPr>
        <w:t>Sharpton</w:t>
      </w:r>
      <w:r w:rsidRPr="002B652C">
        <w:rPr>
          <w:sz w:val="16"/>
        </w:rPr>
        <w:t xml:space="preserve">. As PDA founder Kevin Spidel told liberal journalist William Rivers Pitt, </w:t>
      </w:r>
      <w:r w:rsidRPr="0080513A">
        <w:rPr>
          <w:rStyle w:val="StyleUnderline"/>
        </w:rPr>
        <w:t>PDA was a fusion between Progressive Vote, activists in the Kucinich campaign, and more liberal politicians and congressional aides</w:t>
      </w:r>
      <w:r w:rsidRPr="002B652C">
        <w:rPr>
          <w:sz w:val="16"/>
        </w:rPr>
        <w:t>:</w:t>
      </w:r>
      <w:r w:rsidRPr="002B652C">
        <w:rPr>
          <w:sz w:val="12"/>
        </w:rPr>
        <w:t>¶</w:t>
      </w:r>
      <w:r w:rsidRPr="002B652C">
        <w:rPr>
          <w:sz w:val="16"/>
        </w:rPr>
        <w:t xml:space="preserve"> Progressive Vote was an organization that I and my wife, Michele White, created basically on the phone and in the living room of our house. </w:t>
      </w:r>
      <w:r w:rsidRPr="0080513A">
        <w:rPr>
          <w:rStyle w:val="StyleUnderline"/>
        </w:rPr>
        <w:t>We combined the skill sets of folks from the Kucinich campaign</w:t>
      </w:r>
      <w:r w:rsidRPr="002B652C">
        <w:rPr>
          <w:sz w:val="16"/>
        </w:rPr>
        <w:t xml:space="preserve">—Web and </w:t>
      </w:r>
      <w:r w:rsidRPr="0080513A">
        <w:rPr>
          <w:rStyle w:val="StyleUnderline"/>
        </w:rPr>
        <w:t>technical experts, accounting, etc</w:t>
      </w:r>
      <w:r w:rsidRPr="002B652C">
        <w:rPr>
          <w:sz w:val="16"/>
        </w:rPr>
        <w:t>.—</w:t>
      </w:r>
      <w:r w:rsidRPr="0080513A">
        <w:rPr>
          <w:rStyle w:val="StyleUnderline"/>
        </w:rPr>
        <w:t>to build the organization and infrastructure of Progressive Vote</w:t>
      </w:r>
      <w:r w:rsidRPr="002B652C">
        <w:rPr>
          <w:sz w:val="16"/>
        </w:rPr>
        <w:t xml:space="preserve">. We </w:t>
      </w:r>
      <w:r w:rsidRPr="0080513A">
        <w:rPr>
          <w:rStyle w:val="StyleUnderline"/>
        </w:rPr>
        <w:t>created an organization where the grassroots were our advisory council</w:t>
      </w:r>
      <w:r w:rsidRPr="002B652C">
        <w:rPr>
          <w:sz w:val="16"/>
        </w:rPr>
        <w:t xml:space="preserve">. </w:t>
      </w:r>
      <w:r w:rsidRPr="0080513A">
        <w:rPr>
          <w:rStyle w:val="StyleUnderline"/>
        </w:rPr>
        <w:t>They drove our initiatives. It was truly reflective and reactive to the grassroots</w:t>
      </w:r>
      <w:r w:rsidRPr="002B652C">
        <w:rPr>
          <w:sz w:val="16"/>
        </w:rPr>
        <w:t xml:space="preserve">. </w:t>
      </w:r>
      <w:r w:rsidRPr="0080513A">
        <w:rPr>
          <w:rStyle w:val="StyleUnderline"/>
        </w:rPr>
        <w:t>We took our lead from them, provided for their needs, and facilitated their movement</w:t>
      </w:r>
      <w:r w:rsidRPr="002B652C">
        <w:rPr>
          <w:sz w:val="16"/>
        </w:rPr>
        <w:t xml:space="preserve"> to establish these caucuses, </w:t>
      </w:r>
      <w:r w:rsidRPr="0080513A">
        <w:rPr>
          <w:rStyle w:val="StyleUnderline"/>
        </w:rPr>
        <w:t>to see that those caucuses were recognized within the Democratic Party.</w:t>
      </w:r>
      <w:r w:rsidRPr="002B652C">
        <w:rPr>
          <w:rStyle w:val="StyleUnderline"/>
          <w:sz w:val="12"/>
        </w:rPr>
        <w:t xml:space="preserve">¶ </w:t>
      </w:r>
      <w:r w:rsidRPr="0080513A">
        <w:rPr>
          <w:rStyle w:val="StyleUnderline"/>
        </w:rPr>
        <w:t>Early on</w:t>
      </w:r>
      <w:r w:rsidRPr="002B652C">
        <w:rPr>
          <w:sz w:val="16"/>
        </w:rPr>
        <w:t xml:space="preserve">, when I pitched the idea of Progressive Vote to Tim Carpenter, who was Deputy Campaign Manager for Kucinich, </w:t>
      </w:r>
      <w:r w:rsidRPr="0080513A">
        <w:rPr>
          <w:rStyle w:val="StyleUnderline"/>
        </w:rPr>
        <w:t>we intended this whole idea to be one organization</w:t>
      </w:r>
      <w:r w:rsidRPr="002B652C">
        <w:rPr>
          <w:sz w:val="16"/>
        </w:rPr>
        <w:t xml:space="preserve"> we would work on together. Because I left [the] campaign sooner than Carpenter, and needed an organizational structure to carry this idea forward, Progressive Vote came into being. Carpenter and his allies on Capitol Hill, the relationships he has fostered for 30 years—Rainbow PUSH, the Congressional Black Caucus, leaders like Rep. Conyers and Barbara Lee, people like Tom Hayden—those are contacts Carpenter came to the table with. </w:t>
      </w:r>
      <w:r w:rsidRPr="0080513A">
        <w:rPr>
          <w:rStyle w:val="StyleUnderline"/>
        </w:rPr>
        <w:t>We needed to be progressive “Democrats” to provide cover to strong progressive Democratic allies</w:t>
      </w:r>
      <w:r w:rsidRPr="002B652C">
        <w:rPr>
          <w:sz w:val="16"/>
        </w:rPr>
        <w:t>. At [the] same time, we wanted Progressive Vote’s inside-outside strategy to be representative of the entire progressive community.</w:t>
      </w:r>
      <w:r w:rsidRPr="002B652C">
        <w:rPr>
          <w:sz w:val="12"/>
        </w:rPr>
        <w:t>¶</w:t>
      </w:r>
      <w:r w:rsidRPr="002B652C">
        <w:rPr>
          <w:sz w:val="16"/>
        </w:rPr>
        <w:t xml:space="preserve"> </w:t>
      </w:r>
      <w:r w:rsidRPr="0080513A">
        <w:rPr>
          <w:rStyle w:val="Emphasis"/>
        </w:rPr>
        <w:t>The structure of Progressive Vote—caucus-oriented and driven by the grassroots</w:t>
      </w:r>
      <w:r w:rsidRPr="002B652C">
        <w:rPr>
          <w:sz w:val="16"/>
        </w:rPr>
        <w:t xml:space="preserve">—needed </w:t>
      </w:r>
      <w:r w:rsidRPr="0080513A">
        <w:rPr>
          <w:rStyle w:val="Emphasis"/>
        </w:rPr>
        <w:t>to remain</w:t>
      </w:r>
      <w:r w:rsidRPr="002B652C">
        <w:rPr>
          <w:sz w:val="16"/>
        </w:rPr>
        <w:t xml:space="preserve"> intact. </w:t>
      </w:r>
      <w:r w:rsidRPr="0080513A">
        <w:rPr>
          <w:rStyle w:val="Emphasis"/>
        </w:rPr>
        <w:t>We</w:t>
      </w:r>
      <w:r w:rsidRPr="002B652C">
        <w:rPr>
          <w:sz w:val="16"/>
        </w:rPr>
        <w:t xml:space="preserve"> basically </w:t>
      </w:r>
      <w:r w:rsidRPr="0080513A">
        <w:rPr>
          <w:rStyle w:val="Emphasis"/>
        </w:rPr>
        <w:t>brought Progressive Vote into Progressive Democrats of America</w:t>
      </w:r>
      <w:r w:rsidRPr="002B652C">
        <w:rPr>
          <w:sz w:val="16"/>
        </w:rPr>
        <w:t xml:space="preserve">, </w:t>
      </w:r>
      <w:r w:rsidRPr="0080513A">
        <w:rPr>
          <w:rStyle w:val="Emphasis"/>
        </w:rPr>
        <w:t>and Progressive Democrats of America became a new name. Political allies in Congress, people like Reverend Jackson and Tom Hayden is what PDA brought to the table. PDA is actually Progressive Vote with a new name and more political allie</w:t>
      </w:r>
      <w:r w:rsidRPr="002B652C">
        <w:rPr>
          <w:sz w:val="16"/>
        </w:rPr>
        <w:t>s. That merger and the launch of PDA took place in Roxbury, Massachusetts, at the Progressive Democratic convention, which took place during the Democratic National Convention last summer.7</w:t>
      </w:r>
      <w:r w:rsidRPr="002B652C">
        <w:rPr>
          <w:sz w:val="12"/>
        </w:rPr>
        <w:t>¶</w:t>
      </w:r>
      <w:r w:rsidRPr="002B652C">
        <w:rPr>
          <w:sz w:val="16"/>
        </w:rPr>
        <w:t xml:space="preserve"> </w:t>
      </w:r>
      <w:r w:rsidRPr="0080513A">
        <w:rPr>
          <w:rStyle w:val="Emphasis"/>
        </w:rPr>
        <w:t>This</w:t>
      </w:r>
      <w:r w:rsidRPr="002B652C">
        <w:rPr>
          <w:sz w:val="16"/>
        </w:rPr>
        <w:t xml:space="preserve"> long, albeit partisan, </w:t>
      </w:r>
      <w:r w:rsidRPr="0080513A">
        <w:rPr>
          <w:rStyle w:val="Emphasis"/>
        </w:rPr>
        <w:t>account of the PDA’s formation should establish two main points that are worth keeping in mind</w:t>
      </w:r>
      <w:r w:rsidRPr="002B652C">
        <w:rPr>
          <w:sz w:val="16"/>
        </w:rPr>
        <w:t xml:space="preserve"> when considering PDA’s project. </w:t>
      </w:r>
      <w:r w:rsidRPr="0080513A">
        <w:rPr>
          <w:rStyle w:val="Emphasis"/>
        </w:rPr>
        <w:t>First, despite all its talk about being “grassroots,” it is still the creation of political operatives connected</w:t>
      </w:r>
      <w:r w:rsidRPr="002B652C">
        <w:rPr>
          <w:sz w:val="16"/>
        </w:rPr>
        <w:t xml:space="preserve"> </w:t>
      </w:r>
      <w:r w:rsidRPr="0080513A">
        <w:rPr>
          <w:rStyle w:val="Emphasis"/>
        </w:rPr>
        <w:t>to the Democratic Party</w:t>
      </w:r>
      <w:r w:rsidRPr="002B652C">
        <w:rPr>
          <w:sz w:val="16"/>
        </w:rPr>
        <w:t>. Even more to the point was the fact that one of the speakers at the PDA founding conference in Boston was John Norris, national field director of the Kerry/Edwards campaign. “Warmly if not enthusiastically received by a crowd toting a bobbing sea of the same anti-war in Iraq and single-payer health care signs [that the Kerry/Edwards campaign] had banned from the floor of the Fleet Center [i.e., the Democratic Convention], Norris encouraged those assembled to commit to working with the Kerry effort to oust Bush—and promising that this time a grassroots infrastructure would be left behind,” reported a pro-PDA account of the meeting.8</w:t>
      </w:r>
    </w:p>
    <w:p w14:paraId="0B28799C" w14:textId="77777777" w:rsidR="00D745EE" w:rsidRDefault="000703E9" w:rsidP="000703E9">
      <w:pPr>
        <w:pStyle w:val="Heading2"/>
      </w:pPr>
      <w:r>
        <w:lastRenderedPageBreak/>
        <w:t>Cap Sustainable</w:t>
      </w:r>
    </w:p>
    <w:p w14:paraId="2ACE1E6E" w14:textId="77777777" w:rsidR="000703E9" w:rsidRDefault="000703E9" w:rsidP="000703E9">
      <w:pPr>
        <w:pStyle w:val="Heading4"/>
      </w:pPr>
      <w:r>
        <w:t>Capitalism is sustainable</w:t>
      </w:r>
    </w:p>
    <w:p w14:paraId="407223C0" w14:textId="77777777" w:rsidR="000703E9" w:rsidRPr="00466A57" w:rsidRDefault="000703E9" w:rsidP="000703E9">
      <w:r w:rsidRPr="00C5780E">
        <w:rPr>
          <w:rStyle w:val="Style13ptBold"/>
        </w:rPr>
        <w:t>Generation Investment Management</w:t>
      </w:r>
      <w:r>
        <w:t xml:space="preserve">, January </w:t>
      </w:r>
      <w:r w:rsidRPr="00C5780E">
        <w:rPr>
          <w:rStyle w:val="Style13ptBold"/>
        </w:rPr>
        <w:t>2012</w:t>
      </w:r>
      <w:r>
        <w:t>, Generation Investment Management is based in London and uses research to help create funding methods, “Sustainable Capitalism,” http://www.generationim.com/media/pdf-generation-sustainable-capitalism-v1.pdf</w:t>
      </w:r>
    </w:p>
    <w:p w14:paraId="75D242A8" w14:textId="77777777" w:rsidR="000703E9" w:rsidRPr="00B26055" w:rsidRDefault="000703E9" w:rsidP="000703E9">
      <w:pPr>
        <w:rPr>
          <w:sz w:val="16"/>
        </w:rPr>
      </w:pPr>
      <w:r w:rsidRPr="00B26055">
        <w:rPr>
          <w:rStyle w:val="Emphasis"/>
        </w:rPr>
        <w:t>Capitalism has great strengths and is fundamentally superior to any other system for organising economic activity</w:t>
      </w:r>
      <w:r w:rsidRPr="00B26055">
        <w:rPr>
          <w:rStyle w:val="StyleUnderline"/>
        </w:rPr>
        <w:t>. It is more efficient in allocating resources and in matching supply and demand. It is demonstrably effective in wealth creation. It is more congruent with higher levels of freedom and self-governance than any other system. It unlocks a higher fraction of the human potential with ubiquitous, organic incentives that reward hard work, ingenuity, and innovation. These strengths are why it is at the foundation of every successful economy. Critically, capitalism has proven itself to be adaptable and flexible enough to fit the specific needs of particular countries. Capitalism comes in many forms</w:t>
      </w:r>
      <w:r w:rsidRPr="00B26055">
        <w:rPr>
          <w:sz w:val="16"/>
        </w:rPr>
        <w:t xml:space="preserve">, from that practised in the US to the very different model that has been adopted within communist China. The causes and consequences of these variations are, of course, significant – but the more important fact remains: the mainstream debate is about how to practise capitalism not whether we should choose between capitalism and some other system. Yet while the present form of capitalism has proven its superiority, it is nevertheless abundantly clear that some of the ways in which it is now practised do not incorporate sufficient regard for its impact on people and the planet – and are now posing a number of fundamental challenges that require attention, particularly in a resource-constrained world of seven billion (soon to be 8-10 billion) people. These include short-termism, over-reliance on GDP growth as a primary metric of prosperity, diverting wealth into shadow banking and financial engineering and away from addressing real needs. These challenges also include rising inequality, increasing volatility in the global financial market, and growing contributions to the climate crisis perpetuated by a resistance to internalise externalities. </w:t>
      </w:r>
      <w:r w:rsidRPr="00B26055">
        <w:rPr>
          <w:rStyle w:val="StyleUnderline"/>
        </w:rPr>
        <w:t>We and others have argued for long-term responsible capitalism for some time. We have called this Sustainable Capitalism.4 Sustainable Capitalism is more than corporate social responsibility or impact investing, which are worthwhile endeavours compatible with the precepts of sustainable investing, but narrower in focus.</w:t>
      </w:r>
      <w:r w:rsidRPr="00B26055">
        <w:rPr>
          <w:sz w:val="16"/>
        </w:rPr>
        <w:t xml:space="preserve"> DEFINITION </w:t>
      </w:r>
      <w:r w:rsidRPr="00B26055">
        <w:rPr>
          <w:rStyle w:val="StyleUnderline"/>
        </w:rPr>
        <w:t>Sustainable Capitalism is a framework that seeks to maximise long-term economic value creation by reforming markets to address real needs while considering all costs and integrating ESG metrics into the decision-making process. It applies to the entire investment value chain from entrepreneurial ventures to publicly traded large-cap companies, from investors providing seed capital to those focused on late-stage growth-orientated opportunities, from company employees to CEOs, from activists to policy makers and standard setters. Sustainable Capitalism transcends borders, industries, forms of ownership, asset classes, and stakeholders.</w:t>
      </w:r>
      <w:r w:rsidRPr="00B26055">
        <w:rPr>
          <w:sz w:val="16"/>
        </w:rPr>
        <w:t xml:space="preserve"> THE ECONOMIC CASE </w:t>
      </w:r>
      <w:r w:rsidRPr="00B26055">
        <w:rPr>
          <w:rStyle w:val="StyleUnderline"/>
        </w:rPr>
        <w:t>The economic rationale for Sustainable Capitalism is emerging through the quantitative and qualitative results of empirical research as well as real-world examples. Mainstreaming Sustainable Capitalism by 2020 will require independent, collaborative and voluntary action by companies, investors, government and civil society, which we hope to accelerate by advancing the discourse on the economic benefits of sustainability</w:t>
      </w:r>
      <w:r w:rsidRPr="00B26055">
        <w:rPr>
          <w:sz w:val="16"/>
        </w:rPr>
        <w:t>.</w:t>
      </w:r>
    </w:p>
    <w:p w14:paraId="1E5412EE" w14:textId="77777777" w:rsidR="000703E9" w:rsidRDefault="000703E9" w:rsidP="000703E9">
      <w:pPr>
        <w:pStyle w:val="Heading4"/>
      </w:pPr>
      <w:r>
        <w:t>Cap is sustainable</w:t>
      </w:r>
    </w:p>
    <w:p w14:paraId="1A66FD85" w14:textId="77777777" w:rsidR="000703E9" w:rsidRDefault="000703E9" w:rsidP="000703E9">
      <w:r>
        <w:t xml:space="preserve">Erika </w:t>
      </w:r>
      <w:r w:rsidRPr="00C5780E">
        <w:rPr>
          <w:rStyle w:val="Style13ptBold"/>
        </w:rPr>
        <w:t>Karp</w:t>
      </w:r>
      <w:r>
        <w:t xml:space="preserve">, November 8, </w:t>
      </w:r>
      <w:r w:rsidRPr="00C5780E">
        <w:rPr>
          <w:rStyle w:val="Style13ptBold"/>
        </w:rPr>
        <w:t>2012</w:t>
      </w:r>
      <w:r>
        <w:t>, Erika Karp writes for Forbes and she is Managing Director and Head, Global Sector Research, UBS Investment Bank, UBS Securities, USA and a member of the Global Agenda Council on Financing &amp; Capital, “Sustainable Capitalism....If not now, then when?,” http://www.forbes.com/sites/85broads/2012/11/08/sustainable-capitalism-if-not-now-then-when/</w:t>
      </w:r>
    </w:p>
    <w:p w14:paraId="7C188E9C" w14:textId="77777777" w:rsidR="000703E9" w:rsidRPr="00AD1AF5" w:rsidRDefault="000703E9" w:rsidP="000703E9">
      <w:pPr>
        <w:rPr>
          <w:rStyle w:val="StyleUnderline"/>
        </w:rPr>
      </w:pPr>
      <w:r w:rsidRPr="00AD1AF5">
        <w:rPr>
          <w:rStyle w:val="StyleUnderline"/>
        </w:rPr>
        <w:t xml:space="preserve">The time is indeed now. All the pieces are in place to move forward and leverage the extraordinary power of capitalism on behalf of the entire world. Now we have everything we need across the broad realms of technology, science, academia, economics, government, and finance to ensure a better future. We have the opportunity to repair an economic system which remains the greatest vehicle the world has ever known for creating wealth and prosperity. The real question is whether we have the force of will to follow through. In the face of a justified crisis of confidence in capitalism, we must </w:t>
      </w:r>
      <w:r w:rsidRPr="00AD1AF5">
        <w:rPr>
          <w:rStyle w:val="StyleUnderline"/>
        </w:rPr>
        <w:lastRenderedPageBreak/>
        <w:t>rebuild trust and faith in the system. We can. And now is the time</w:t>
      </w:r>
      <w:r>
        <w:t xml:space="preserve">. To do this though, we need to better acknowledge the shortcomings in our abilities to deal with complex global problems. As did Hillel, </w:t>
      </w:r>
      <w:r w:rsidRPr="00AD1AF5">
        <w:rPr>
          <w:rStyle w:val="StyleUnderline"/>
        </w:rPr>
        <w:t>we need to pose the hard questions to the right people and to ourselves</w:t>
      </w:r>
      <w:r>
        <w:t xml:space="preserve">. We need two things which are currently in deficit. The first is greater transparency into the mission, strategies, objectives and priorities of the world’s private sector companies combined with a </w:t>
      </w:r>
      <w:r w:rsidRPr="00AD1AF5">
        <w:rPr>
          <w:rStyle w:val="StyleUnderline"/>
        </w:rPr>
        <w:t>regulatory infrastructure which encourages that transparency</w:t>
      </w:r>
      <w:r>
        <w:t xml:space="preserve">. The second is a generation of </w:t>
      </w:r>
      <w:r w:rsidRPr="00AD1AF5">
        <w:rPr>
          <w:rStyle w:val="StyleUnderline"/>
        </w:rPr>
        <w:t>business leaders who are better at facilitating collaboration</w:t>
      </w:r>
      <w:r>
        <w:t xml:space="preserve">. On the subject of transparency, I would argue that </w:t>
      </w:r>
      <w:r w:rsidRPr="00AD1AF5">
        <w:rPr>
          <w:rStyle w:val="StyleUnderline"/>
        </w:rPr>
        <w:t>many signals now point to the need for more systematic analysis of environmental, social and governance (ESG) factors in the investment processes which drive capitalism</w:t>
      </w:r>
      <w:r>
        <w:t xml:space="preserve">. The time is now given that there are one thousand asset management firms representing $30 trillion in assets who need to better understand business decision-making processes associated with the inevitable trade-offs inherent in running a business for the long-run. These firms, all signatories of the UN Principles for Responsible Investing, now have access to more ESG data than ever before. This data can now be housed in the cloud, better analyzed, better assured, and better disseminated through social media by the scores of investors, accountants, consultants, investment banks and academic institutions which are demanding it. This data, which is pivotal to decisions around financial investments as risk and return are analyzed, can now be disclosed in a more coherent and efficient matter now that standards are being established as with the GRI (Global Reporting Initiative) and the US launch of the SASB (Sustainability Accounting Standards Board). The time is indeed now for better transparency. </w:t>
      </w:r>
      <w:r w:rsidRPr="00AD1AF5">
        <w:rPr>
          <w:rStyle w:val="StyleUnderline"/>
        </w:rPr>
        <w:t>With regard to collaboration, the time has also come. As is obvious from the course of the global financial crisis, independent action by individual economic entities working towards their own interests will ultimately fail. “If I am only for myself, then what am I?” Complex problems cannot be solved sequentially</w:t>
      </w:r>
      <w:r>
        <w:t xml:space="preserve">. There must be parallel processes, initiatives and perspectives which can ultimately come together to find solutions. </w:t>
      </w:r>
      <w:r w:rsidRPr="00AD1AF5">
        <w:rPr>
          <w:rStyle w:val="StyleUnderline"/>
        </w:rPr>
        <w:t>There must be a belief that solutions for the whole will ultimately be beneficial for the individual. Collaboration can be encouraged by leaders who are incentivized to truly steward financial, human and natural capital for the long-run. We have indeed begun to see that in the capital markets across the corporate and investment world. Collaboration can be accelerated by embracing diverse perspectives</w:t>
      </w:r>
      <w:r>
        <w:t xml:space="preserve">. Again we have begun to see a greater recognition for this at corporate boards and with initiatives like those of Calpers and GMI in their Diverse Director Datasource. The imperative and the infrastructure is in place, so “if not now, then when?“ In summary, I argue that the awesome power of capitalism can be unleashed through rebuilding confidence and conviction. Confidence and conviction can be restored through greater transparency and collaboration. Transparency and collaboration will allow for more creativity, innovation, productivity and growth. Obviously all these things are easy to say, but not as easy to execute. In order to actually deliver on the promise, I would suggest that we attack complexity with simplicity as did the scholar Hillel. The simple principle of asking questions is the best starting point. But, to ask them constructively and consistently, and to ask again and again until the answers are forthcoming, is the trick. To elevate consciousness around broad environmental, social and governance factors and then to ask for accountability is essential. We must ask the right questions to the right people. Then we need to insist upon robust answers, comparability and accountability. </w:t>
      </w:r>
      <w:r w:rsidRPr="00AD1AF5">
        <w:rPr>
          <w:rStyle w:val="StyleUnderline"/>
        </w:rPr>
        <w:t>The future of capitalism can indeed be much brighter if it is viewed as “a question of questions.”</w:t>
      </w:r>
    </w:p>
    <w:p w14:paraId="5523F8D2" w14:textId="77777777" w:rsidR="000703E9" w:rsidRDefault="000703E9" w:rsidP="000703E9"/>
    <w:p w14:paraId="600D7DC2" w14:textId="77777777" w:rsidR="000703E9" w:rsidRDefault="000703E9" w:rsidP="000703E9">
      <w:pPr>
        <w:pStyle w:val="Heading4"/>
      </w:pPr>
      <w:r>
        <w:t>People are moving towards sustainable capitalism-no risk of an impact</w:t>
      </w:r>
    </w:p>
    <w:p w14:paraId="009E63C8" w14:textId="77777777" w:rsidR="000703E9" w:rsidRDefault="000703E9" w:rsidP="000703E9">
      <w:r>
        <w:t xml:space="preserve">Al </w:t>
      </w:r>
      <w:r w:rsidRPr="00C5780E">
        <w:rPr>
          <w:rStyle w:val="Style13ptBold"/>
        </w:rPr>
        <w:t>Gore</w:t>
      </w:r>
      <w:r>
        <w:t xml:space="preserve"> and David </w:t>
      </w:r>
      <w:r w:rsidRPr="00C5780E">
        <w:rPr>
          <w:rStyle w:val="Style13ptBold"/>
        </w:rPr>
        <w:t>Blood</w:t>
      </w:r>
      <w:r>
        <w:t xml:space="preserve">, February 16, </w:t>
      </w:r>
      <w:r w:rsidRPr="00C5780E">
        <w:rPr>
          <w:rStyle w:val="Style13ptBold"/>
        </w:rPr>
        <w:t>2012</w:t>
      </w:r>
      <w:r>
        <w:t>, Al Gore is Chairman of Generation Investment Management and David Blood is managing partner of Generation Investment Management, “A Manifesto for Sustainable Capitalism,” http://genfound.org/media/pdf-wsj-manifesto-sustainable-capitalism-14-12-11.pdf</w:t>
      </w:r>
    </w:p>
    <w:p w14:paraId="57669D23" w14:textId="77777777" w:rsidR="000703E9" w:rsidRPr="006E0F6D" w:rsidRDefault="000703E9" w:rsidP="000703E9">
      <w:pPr>
        <w:rPr>
          <w:sz w:val="16"/>
        </w:rPr>
      </w:pPr>
      <w:r w:rsidRPr="006E0F6D">
        <w:rPr>
          <w:sz w:val="16"/>
        </w:rPr>
        <w:lastRenderedPageBreak/>
        <w:t xml:space="preserve">In the immediate aftermath of World War II, when the United States was preparing its visionary plan for nurturing democratic capitalism abroad, Gen. Omar Bradley said, "It is time to steer by the stars, and not by the lights of each passing ship." Today, more than 60years later, that means </w:t>
      </w:r>
      <w:r w:rsidRPr="006E0F6D">
        <w:rPr>
          <w:rStyle w:val="StyleUnderline"/>
        </w:rPr>
        <w:t>abandoning short-term economic thinking for "sustainable capitalism. "We are once again facing one of those rare turning points in history when dangerous challenges and limitless opportunities cry out for clear, long-term thinking. The disruptive threats now facing the planet are extraordinary: climate change, water scarcity, poverty, disease, growing income inequality, urbanization, massive economic volatility and more. Businesses cannot be asked to do the job of governments, but companies and investors will ultimately mobilize most of the capital needed to overcome the unprecedented challenges we now face. Before the crisis and since, we and others have called for a more responsible form of capitalism, what we call sustainable capitalism: a framework that seeks to maximize long-term economic value by reforming markets to address real needs while integrating environmental, social and governance (ESG) metrics throughout the decision-making process. Such sustainable capitalism applies to the entire investment value chain—from entrepreneurial ventures to large public companies, seed-capital providers to institutional investors, employees to CEOs, activists to policy makers. It transcends borders, industries, asset classes and stakeholders</w:t>
      </w:r>
      <w:r w:rsidRPr="006E0F6D">
        <w:rPr>
          <w:sz w:val="16"/>
        </w:rPr>
        <w:t xml:space="preserve">. Those who advocate sustainable capitalism are often challenged to spell out why sustainability adds value. Yet the question that should be asked instead is: "Why does an absence of sustainability not damage companies, investors and society at large?" From BP to Lehman Brothers, there is a long list of examples proving that it does. Moreover, </w:t>
      </w:r>
      <w:r w:rsidRPr="006E0F6D">
        <w:rPr>
          <w:rStyle w:val="StyleUnderline"/>
        </w:rPr>
        <w:t>companies and investors that integrate sustainability into their business practices are finding that it enhances profitability over the longer term. Experience and research show that embracing sustainable capitalism yields four kinds of important benefits for companies: • Developing sustainable products and services can increase a company's profits, enhance its brand, and improve its competitive positioning, as the market increasingly rewards this behavior.• Sustainable capitalism can also help companies save money by reducing waste and increasing energy efficiency in the supply chain, and by improving human-capital practices so that retention rates rise and the costs of training new employees decline.• Third, focusing on ESG metrics allows companies to achieve higher compliance standards and better manage risk since they have a more holistic understanding of the material issues affecting their business.• Researchers (including Rob Bauer and Daniel Hann of Maastricht University, and Beiting Cheng, Ioannis Ioannou and George Serafeim of Harvard) have found that sustainable businesses realize financial benefits such as lower cost of debt and lower capital constraints. Sustainable capitalism is also important for investors. Mr. Serafeim and his colleague Robert G. Eccles have shown that sustainable companies outperform their unsustainable peers in the long term. Therefore, investors who identify companies that embed sustainability into their strategies can earn substantial returns, while experiencing low volatility. Because ESG metrics directly affect companies' long-term value, pension funds, sovereign wealth funds, foundations and the like—investors with long-term liabilities—should include these metrics as an essential aspect of valuation and investment strategy. Sustainable capitalism requires investors to be good investors, to fully understand the companies they invest in and to believe in their long-term value and potential</w:t>
      </w:r>
      <w:r w:rsidRPr="006E0F6D">
        <w:rPr>
          <w:sz w:val="16"/>
        </w:rPr>
        <w:t>. We recommend five key actions for immediate adoption by companies, investors and others to accelerate the current incremental pace of change to one that matches the urgency of the situation:</w:t>
      </w:r>
      <w:r w:rsidRPr="006E0F6D">
        <w:rPr>
          <w:rStyle w:val="StyleUnderline"/>
        </w:rPr>
        <w:t xml:space="preserve">• Identify and incorporate risk from stranded assets. "Stranded assets" are those whose value would dramatically change, either positively or negatively, when large externalities are taken into account—for example, by attributing a reasonable price to carbon or water. So long as their true value is ignored, stranded assets have the potential to trigger significant reductions in the long-term value of not just particular companies but entire sectors. That's exactly what occurred when the true value of subprime mortgages was belatedly recognized and mortgage-backed assets were suddenly repriced. Until there are policies requiring the establishment of a fair price on widely understood externalities, academics and financial professionals should strive to quantify the impact of stranded assets and analyze the subsequent implications for investment opportunities.• Mandate integrated reporting. Despite an increase in the volume and frequency of information made available by </w:t>
      </w:r>
      <w:r w:rsidRPr="006E0F6D">
        <w:rPr>
          <w:rStyle w:val="StyleUnderline"/>
        </w:rPr>
        <w:lastRenderedPageBreak/>
        <w:t>companies, access to more data for public equity investors has not necessarily translated into more comprehensive insight into companies. Integrated reporting addresses this problem by encouraging companies to integrate both their financial and ESG performance into one report that includes only the most salient or material metrics. This enables companies and investors to make better resource-allocation decisions by seeing how ESG performance contributes to sustainable, long-term value creation. While voluntary integrated reporting is gaining momentum, it must be mandated by appropriate agencies such as stock exchanges and securities regulators in order to ensure swift and broad adoption.• End the default practice of issuing quarterly earnings guidance. The quarterly calendar frequently incentivizes executives to manage for the short-term. It also encourages some investors to overemphasize the significance of these measures at the expense of longer-term, more meaningful measures of sustainable value creation. Ending this practice in favor of companies' issuing guidance only as they deem appropriate (if at all) would encourage a longer-term view of the business.• Align compensation structures with long-term sustainable performance. Most existing compensation schemes emphasize short-term actions and fail to hold asset managers and corporate executives accountable for the ramifications of their decisions over the long-term. Instead, financial rewards should be paid out over the period during which these results are realized and compensation should be linked to fundamental drivers of long-term value, employing rolling multiyear milestones for performance evaluation.• Incentivize long-term investing with loyalty-driven securities. The dominance of short-termism in the market fosters general market instability and undermines the efforts of executives seeking long-term value creation. The common argument that more liquidity is always better for markets is based on long-discredited elements of the now-obsolete "standard model" of economics, including the illusion of perfect information and the assumption that markets tend toward equilibrium. To push against this short-termism, companies could issue securities that offer investors financial rewards for holding onto shares for a certain number of years. This would attract long-term investors with patient capital and would facilitate both long-term value creation in companies and stability in financial markets</w:t>
      </w:r>
      <w:r w:rsidRPr="006E0F6D">
        <w:rPr>
          <w:sz w:val="16"/>
        </w:rPr>
        <w:t xml:space="preserve">. Ben Franklin famously said, "You may delay, but time will not, and lost time is never found again." Today we have an opportunity to steer by the stars and once again rebuild for the long-term. </w:t>
      </w:r>
      <w:r w:rsidRPr="006E0F6D">
        <w:rPr>
          <w:rStyle w:val="StyleUnderline"/>
        </w:rPr>
        <w:t>Sustainable capitalism will create opportunities and rewards, but it will also mean challenging the pernicious orthodoxy of short-termism. As we face an inflection point in the global economy and the global environment, the imperative for change has never been greater</w:t>
      </w:r>
      <w:r w:rsidRPr="006E0F6D">
        <w:rPr>
          <w:sz w:val="16"/>
        </w:rPr>
        <w:t>.</w:t>
      </w:r>
    </w:p>
    <w:p w14:paraId="16A72B60" w14:textId="77777777" w:rsidR="000703E9" w:rsidRDefault="000703E9" w:rsidP="000703E9">
      <w:pPr>
        <w:pStyle w:val="Heading4"/>
      </w:pPr>
      <w:r>
        <w:t>We must transition to sustainable capitalism-try or die-means that the neg has no impact-extinction is inevtiable unless we transition</w:t>
      </w:r>
    </w:p>
    <w:p w14:paraId="2637B0C8" w14:textId="77777777" w:rsidR="000703E9" w:rsidRDefault="000703E9" w:rsidP="000703E9">
      <w:r>
        <w:t xml:space="preserve">Joe </w:t>
      </w:r>
      <w:r w:rsidRPr="00C5780E">
        <w:rPr>
          <w:rStyle w:val="Style13ptBold"/>
        </w:rPr>
        <w:t>Keefe</w:t>
      </w:r>
      <w:r>
        <w:t xml:space="preserve">, </w:t>
      </w:r>
      <w:r w:rsidRPr="00C5780E">
        <w:rPr>
          <w:rStyle w:val="Style13ptBold"/>
        </w:rPr>
        <w:t>No Date</w:t>
      </w:r>
      <w:r>
        <w:t>, Joe Keefe is the President and CEO, Pax World Management, “From Growth Capitalism to Sustainable Capitalism: The Next 20 Years of Sustainable Investing,” http://www.greenmoneyjournal.com/fall2012/from-growth-capitalism-to-sustainable-capitalism-the-next-20-years-of-sustainable-investing/</w:t>
      </w:r>
    </w:p>
    <w:p w14:paraId="4185B742" w14:textId="77777777" w:rsidR="000703E9" w:rsidRDefault="000703E9" w:rsidP="000703E9">
      <w:pPr>
        <w:rPr>
          <w:sz w:val="16"/>
        </w:rPr>
      </w:pPr>
      <w:r w:rsidRPr="00A3750E">
        <w:rPr>
          <w:rStyle w:val="StyleUnderline"/>
        </w:rPr>
        <w:t>Twenty years from now, we will have either successfully transitioned from our current economic growth paradigm to a new model of Sustainable Capitalism or we will be suffering the calamitous consequences of our failure to do so. Likewise, sustainable investing will either remain a niche strategy or it will have supplanted mainstream investing. This is the critical point we must embrace: sustainable investing can no longer simply present itself as an alternative to traditional investment approaches that ignore environmental, social and governance (ESG) imperatives; it cannot simply be for some people; it must actually triumph over and displace traditional investing. The current model of global capitalism – call it growth capitalism – is premised upon perpetual economic growth that must ultimately invade all accessible habitat and consume all available resources</w:t>
      </w:r>
      <w:r w:rsidRPr="00A3750E">
        <w:rPr>
          <w:sz w:val="16"/>
        </w:rPr>
        <w:t xml:space="preserve">.[Footnote 1] Growth capitalism must eventually collapse, and is in fact collapsing, for the simple reason that a finite planet cannot sustain infinite growth. Moreover, the dislocations associated with this infinite growth paradigm and its incipient demise – climate change, rising inequality and extreme poverty, </w:t>
      </w:r>
      <w:r w:rsidRPr="00A3750E">
        <w:rPr>
          <w:sz w:val="16"/>
        </w:rPr>
        <w:lastRenderedPageBreak/>
        <w:t xml:space="preserve">resource scarcity (including food and water shortages), habitat loss and species extinctions, ever more frequent financial crises, to name just a few – will increasingly bedevil global policy makers in the years ahead. </w:t>
      </w:r>
      <w:r w:rsidRPr="00A3750E">
        <w:rPr>
          <w:rStyle w:val="StyleUnderline"/>
        </w:rPr>
        <w:t>The public sector is already experiencing a high degree of dysfunction associated with its inability to confront a defining feature of this system</w:t>
      </w:r>
      <w:r w:rsidRPr="00A3750E">
        <w:rPr>
          <w:sz w:val="16"/>
        </w:rPr>
        <w:t xml:space="preserve">: the need for perpetual growth in consumption spurs a corresponding growth in public and private debt to fuel that consumption, which has roiled financial markets and sovereign finances across the globe. Meanwhile, the environmental fallout from this infinite growth paradigm is becoming acute. All of earth’s natural systems – air, water, minerals, oil, forests and rainforests, soil, wetlands, fisheries, coral reefs, the oceans themselves – are in serious decline. Climate change is just one symptom. “The problem is the delusion that we can have infinite quantitative economic growth, that we can keep having more and more stuff, on a finite planet.”[FN 2] The problem is an economic system that makes no distinction between capital investments that destroy the environment, or worsen public health, or exacerbate economic inequality, and those that are aligned with earth’s natural systems while promoting the general welfare. Under growth capitalism, a dollar of output is a dollar of output, regardless of its side effects; short-term profit is valued regardless of the long-term consequences or externalities. </w:t>
      </w:r>
      <w:r w:rsidRPr="00A3750E">
        <w:rPr>
          <w:rStyle w:val="StyleUnderline"/>
        </w:rPr>
        <w:t>It is</w:t>
      </w:r>
      <w:r w:rsidRPr="00A3750E">
        <w:rPr>
          <w:sz w:val="16"/>
        </w:rPr>
        <w:t xml:space="preserve"> therefore </w:t>
      </w:r>
      <w:r w:rsidRPr="00A3750E">
        <w:rPr>
          <w:rStyle w:val="StyleUnderline"/>
        </w:rPr>
        <w:t>discouraging that</w:t>
      </w:r>
      <w:r w:rsidRPr="00A3750E">
        <w:rPr>
          <w:sz w:val="16"/>
        </w:rPr>
        <w:t xml:space="preserve">, in the U.S. at least, </w:t>
      </w:r>
      <w:r w:rsidRPr="00A3750E">
        <w:rPr>
          <w:rStyle w:val="StyleUnderline"/>
        </w:rPr>
        <w:t>there is no serious discussion in mainstream policy circles about alternatives to the present system</w:t>
      </w:r>
      <w:r w:rsidRPr="00A3750E">
        <w:rPr>
          <w:sz w:val="16"/>
        </w:rPr>
        <w:t xml:space="preserve">. Nor do I think there will be for some time given our current political/cultural drift. </w:t>
      </w:r>
      <w:r w:rsidRPr="00A3750E">
        <w:rPr>
          <w:rStyle w:val="StyleUnderline"/>
        </w:rPr>
        <w:t>Political and economic elites, and the public itself, remain committed to growth capitalism, accustomed to “having more and more stuff,” for a host of economic, social and psychological reasons</w:t>
      </w:r>
      <w:r w:rsidRPr="00A3750E">
        <w:rPr>
          <w:sz w:val="16"/>
        </w:rPr>
        <w:t xml:space="preserve">. As Jeremy Grantham has written, “[t]he problems of compounding growth in the face of finite resources are not easily understood by optimistic, short-term-oriented, and relatively innumerate humans (especially the political variety).”[FN 3] </w:t>
      </w:r>
      <w:r w:rsidRPr="00A3750E">
        <w:rPr>
          <w:rStyle w:val="StyleUnderline"/>
        </w:rPr>
        <w:t>Our campaign finance system, wherein policy makers are essentially bought off by and incentivized to advance the very interests that stand to profit most from the current system, is no help. Making matters worse, large segments of the public do not even accept what science teaches us about climate change, or natural systems, or evolution, or a host of other pressing realities</w:t>
      </w:r>
      <w:r w:rsidRPr="00A3750E">
        <w:rPr>
          <w:sz w:val="16"/>
        </w:rPr>
        <w:t xml:space="preserve">. The late U.S. Senator Daniel Patrick Moynihan once said that everyone is entitled to their own opinion but not their own facts. Today, </w:t>
      </w:r>
      <w:r w:rsidRPr="00A3750E">
        <w:rPr>
          <w:rStyle w:val="StyleUnderline"/>
        </w:rPr>
        <w:t>it seems that a growing number of people, aided and abetted by special interests that stand to benefit from public ignorance, are increasingly opting for their own “facts.”</w:t>
      </w:r>
      <w:r w:rsidRPr="00A3750E">
        <w:rPr>
          <w:sz w:val="16"/>
        </w:rPr>
        <w:t xml:space="preserve"> So, neither the public sector nor corporate and economic elites, as a result of some newfound enlightenment, seem poised to consider alternatives to the current system. To the contrary, their first impulse will be to resist any such efforts. This is the critical problem at the moment: while there is an array of powerful forces aligned against the type of sweeping, systemic change that is needed, there is no organized constituency for it. </w:t>
      </w:r>
      <w:r w:rsidRPr="00A3750E">
        <w:rPr>
          <w:rStyle w:val="StyleUnderline"/>
        </w:rPr>
        <w:t>There are individuals and groups who support this or that reform, or who are focused on critical pieces of the larger puzzle (e.g., climate change, sustainable food &amp; agriculture, gender equality, sustainable investing), but there is no movement, no political party or leader, no policy agenda to connect the dots. That is a shame because there is a clear alternative to growth capitalism that has been articulated in recent years by a diverse body of economists, ecologists, scientists and other leading thinkers – including leaders in the sustainable investment community</w:t>
      </w:r>
      <w:r w:rsidRPr="00A3750E">
        <w:rPr>
          <w:sz w:val="16"/>
        </w:rPr>
        <w:t xml:space="preserve">.[FN 4] Although there is as of yet no unified theory or common language, let alone any sort of organized movement to speak of, </w:t>
      </w:r>
      <w:r w:rsidRPr="00A3750E">
        <w:rPr>
          <w:rStyle w:val="StyleUnderline"/>
        </w:rPr>
        <w:t>what has emerged is essentially a unified vision, and that vision might best be described as Sustainable Capitalism</w:t>
      </w:r>
      <w:r w:rsidRPr="00A3750E">
        <w:rPr>
          <w:sz w:val="16"/>
        </w:rPr>
        <w:t xml:space="preserve">.[FN 5] </w:t>
      </w:r>
      <w:r w:rsidRPr="00A3750E">
        <w:rPr>
          <w:rStyle w:val="StyleUnderline"/>
        </w:rPr>
        <w:t xml:space="preserve">Sustainable Capitalism may be thought of as a market system where the quality of output replaces the quantity of output as the measure of economic well-being. Sustainable Capitalism “explicitly integrates environmental, social and governance (ESG) factors into strategy, the measurement of outputs and the assessment of both risks and opportunities…. encourages us to generate financial returns in a long-term and responsible manner, and calls for internalizing negative externalities through appropriate pricing.”[FN 6] Essentially, business corporations and markets alter their focus from maximizing short-term profit to maximizing long-term value, and long-term value expressly includes the societal benefits associated with or derived from economic activity. The connections between economic output and ecological/societal health are no longer obscured but are expressly linked.[FN 7] There is no question that growth capitalism must give way to Sustainable Capitalism. It’s as simple, and as urgent, as that. Over the next 20 years, the sustainable investing industry must play a pivotal leadership role in ushering in this historic transformation. We will need to connect the dots and catalyze the movement. Why us? For the simple reason that finance is where the battle must be joined. It is the financial system that determines how and where capital is invested, what is valued and not valued, priced and not priced. The sustainable investment community’s role is vital because the fundamental struggle is between a long-term perspective that fully integrates ESG factors into economic and investment decisions and our current paradigm which is increasingly </w:t>
      </w:r>
      <w:r w:rsidRPr="00A3750E">
        <w:rPr>
          <w:rStyle w:val="StyleUnderline"/>
        </w:rPr>
        <w:lastRenderedPageBreak/>
        <w:t>organized around short-term trading gains as the primary driver of capital investment and economic growth regardless of consequences/externalities</w:t>
      </w:r>
      <w:r w:rsidRPr="00A3750E">
        <w:rPr>
          <w:sz w:val="16"/>
        </w:rPr>
        <w:t xml:space="preserve">. The notion that sustainable investing can simply keep to its current trajectory – a few more assets under management here, a few more successful shareholder resolutions there, a few more GRI reports issued, another UN conference, an occasional victory at the SEC – and achieve what needs to be achieved on the scale required is, frankly, untenable. </w:t>
      </w:r>
      <w:r w:rsidRPr="00A3750E">
        <w:rPr>
          <w:rStyle w:val="StyleUnderline"/>
        </w:rPr>
        <w:t>We need to be more ambitious in our agenda</w:t>
      </w:r>
      <w:r w:rsidRPr="00A3750E">
        <w:rPr>
          <w:sz w:val="16"/>
        </w:rPr>
        <w:t xml:space="preserve">. We will also need to take a more critical stance, not only advocating for ESG integration but against economic and investment approaches that ignore ESG concerns. </w:t>
      </w:r>
      <w:r w:rsidRPr="00A3750E">
        <w:rPr>
          <w:rStyle w:val="StyleUnderline"/>
        </w:rPr>
        <w:t>We will need to consistently critique the notion that externalities associated with economic output are somehow collateral, or that financial return is sufficient without beneficial societal returns, or that markets are inherently efficient and self-correcting. We will need to unabashedly offer sustainable investing not as an alternative approach but as a better approach – as the only sensible, responsible way to invest. I believe the sustainable investing industry will also need to align itself with a more explicit public policy agenda – while remaining non-partisan – and work with like-minded reformers to advocate for that agenda</w:t>
      </w:r>
      <w:r w:rsidRPr="00A3750E">
        <w:rPr>
          <w:sz w:val="16"/>
        </w:rPr>
        <w:t>. For example, sustainable investors should be sounding the alarm about resource scarcity and advocating for a massive public/private investment plan in clean energy, efficiency technologies and modernized infrastructure.[FN 8] The age of resource scarcity and the need for efficiency solutions is upon us.[FN 9] At Pax World, we offer a fund – the Global Environmental Markets Fund (formerly the Global Green Fund) – whose investment focus is precisely that. Our industry needs to fashion such investment solutions, and I believe there will be opportunities to do so collaboratively as well as competitively.</w:t>
      </w:r>
    </w:p>
    <w:p w14:paraId="41D42735" w14:textId="77777777" w:rsidR="000703E9" w:rsidRDefault="000703E9" w:rsidP="000703E9">
      <w:pPr>
        <w:rPr>
          <w:sz w:val="16"/>
        </w:rPr>
      </w:pPr>
    </w:p>
    <w:p w14:paraId="02F0F9FE" w14:textId="77777777" w:rsidR="000703E9" w:rsidRDefault="000703E9" w:rsidP="000703E9">
      <w:pPr>
        <w:pStyle w:val="Heading4"/>
      </w:pPr>
      <w:r>
        <w:t>Cap is sustainable-even if we create environmental problems tech is able to solve them</w:t>
      </w:r>
    </w:p>
    <w:p w14:paraId="71B341AA" w14:textId="77777777" w:rsidR="000703E9" w:rsidRDefault="000703E9" w:rsidP="000703E9">
      <w:r>
        <w:t xml:space="preserve">John Bellamy </w:t>
      </w:r>
      <w:r w:rsidRPr="00C5780E">
        <w:rPr>
          <w:rStyle w:val="Style13ptBold"/>
        </w:rPr>
        <w:t>Foster</w:t>
      </w:r>
      <w:r>
        <w:t xml:space="preserve">, </w:t>
      </w:r>
      <w:r w:rsidRPr="00C5780E">
        <w:rPr>
          <w:rStyle w:val="Style13ptBold"/>
        </w:rPr>
        <w:t>No Date</w:t>
      </w:r>
      <w:r>
        <w:t>, John Bellamy Foster writes multiple books and articles about capitalism, “Capitalism’s Environmental Crisis—Is Technology the Answer?,” https://monthlyreview.org/2000/12/01/capitalisms-environmental-crisis-is-technology-the-answer/</w:t>
      </w:r>
    </w:p>
    <w:p w14:paraId="04EB000A" w14:textId="77777777" w:rsidR="000703E9" w:rsidRPr="00A414C1" w:rsidRDefault="000703E9" w:rsidP="000703E9">
      <w:pPr>
        <w:rPr>
          <w:sz w:val="16"/>
        </w:rPr>
      </w:pPr>
      <w:r w:rsidRPr="0091245E">
        <w:rPr>
          <w:rStyle w:val="StyleUnderline"/>
        </w:rPr>
        <w:t>The standard solution offered to the environmental problem in advanced capitalist economies is to shift technology in a more benign direction: more energy-efficient production, cars that get better mileage, replacement of fossil fuels with solar power, and recycling of resources. Other environmental reforms, such as reductions in population growth and even cuts in consumption, are often advocated as well. The magic bullet of technology, however, is by far the favorite, seeming to hold out the possibility of environmental improvement with the least effect on the smooth working of the capitalist machine</w:t>
      </w:r>
      <w:r w:rsidRPr="00A414C1">
        <w:rPr>
          <w:sz w:val="16"/>
        </w:rPr>
        <w:t xml:space="preserve">. The 1997 International Kyoto Protocol on global warming, designed to limit the greenhouse-gas emissions of nations, has only reinforced this attitude, encouraging many environmental advocates in the United States (including Al Gore in his presidential campaign) to </w:t>
      </w:r>
      <w:r w:rsidRPr="0091245E">
        <w:rPr>
          <w:rStyle w:val="StyleUnderline"/>
        </w:rPr>
        <w:t>advocate technological improvement in energy efficiency as the main escape from the environmental mess. There are two ways in which technological change can lower environmental impact. First, it can reduce the materials and energy used per unit of output and, second, it can substitute less harmful technology. Much of the improvement in air quality since the nineteenth century, including its aesthetics, resulted from the reduction in the smoke and sulfur dioxide emissions for which coal-burning is notorious. Solar energy, in contrast to other present and prospective sources of energy, is not only available in inexhaustible supply (though limited at any given time and place), but is also ecologically benign. Environmentalists in general therefore prefer a shift to solar energy. Such considerations have encouraged the view that all stops should be pulled out on promoting technologies that increase efficiency, particularly of energy, and use more benign productive processes that get rid of the worst pollutants. I want to concentrate here on the energy efficiency part of this. The issue of the materials used and the production technology are much more intractable problems under the current regime of accumulation. One of the reasons for this is that current productive processes often involve toxins of the worst imaginable kind</w:t>
      </w:r>
      <w:r w:rsidRPr="00A414C1">
        <w:rPr>
          <w:sz w:val="16"/>
        </w:rPr>
        <w:t xml:space="preserve">. For example, we know that the proliferation of synthetic chemicals, many of which are extraordinarily harmful—carcinogenic and teratogenic—is associated with the growth of the petrochemical industry and agribusiness, producing products such as plastics and pesticides. (This was the central message of Barry Commoner’s Closing Circle.) Yet </w:t>
      </w:r>
      <w:r w:rsidRPr="0091245E">
        <w:rPr>
          <w:rStyle w:val="StyleUnderline"/>
        </w:rPr>
        <w:t xml:space="preserve">attempts to overcome this dependence on toxic production create a degree of resistance from the vested interests of the capitalist order that only a revolutionary movement could </w:t>
      </w:r>
      <w:r w:rsidRPr="0091245E">
        <w:rPr>
          <w:rStyle w:val="StyleUnderline"/>
        </w:rPr>
        <w:lastRenderedPageBreak/>
        <w:t>surmount. In contrast, straightforward improvements in energy efficiency have always been emphasized by capital itself, and fall theoretically within the domain of what the system is said to be able to accomplish—even what it prides itself in</w:t>
      </w:r>
      <w:r w:rsidRPr="00A414C1">
        <w:rPr>
          <w:sz w:val="16"/>
        </w:rPr>
        <w:t xml:space="preserve">. In the past, it was common for environmentalists to compare the problems of the “three worlds” using the well-known environmental impact or “PAT” formula (Population x Affluence x Technology=Environmental Impact). The third world’s environmental problems, according to this dominant perspective, could be seen as arising first and foremost from population growth rather than technology or affluence (given the low level of industrialization). </w:t>
      </w:r>
      <w:r w:rsidRPr="0091245E">
        <w:rPr>
          <w:rStyle w:val="StyleUnderline"/>
        </w:rPr>
        <w:t>The environmental problems of the Soviet bloc were attributed to its inferior technology, which was less efficient in terms of materials and energy consumed per unit of out-put, and more toxic in its immediate, localized environmental effects, than in the West. The West’s chief environmental problem, in contrast, was attributed neither to its population growth nor its technology (areas in which it had comparative environmental advantages), but to its affluence and the growing burden that this imposed on the environment. The ace in the hole for the wealthy capitalist countries was always seen to be their technological prowess—which would allow them to promote environmental improvements while also expanding their affluence (that is, growth of capital and consumption)</w:t>
      </w:r>
      <w:r w:rsidRPr="00A414C1">
        <w:rPr>
          <w:sz w:val="16"/>
        </w:rPr>
        <w:t xml:space="preserve">. What likelihood then is there that new or newly applied technology will be able to prevent environmental degradation from expanding along with the economy? The Jevons Paradox In order to answer this question it is useful to look at what ecological economists call the Jevons Paradox.* William Stanley Jevons (1835-1882) is best known as a British economist who was one of the pioneers of contemporary neoclassical economic analysis, with its subjective value theory rooted in marginal utility. Jevons first achieved national fame, however, for his work The Coal Question (1865). Jevons argued that British industrial growth had relied on cheap coal and that the increasing cost of coal, as deeper seams were mined, would generate economic stagnation. Substituting coal for corn, within the general Malthusian argument that says population increases faster than food supply, he observed: “Our subsistence no longer depends upon our produce of corn. The momentous repeal of the Corn Laws throws us from corn upon coal” (The Coal Question, 3rd edition, 194-195). Jevons argued that neither technology nor substitutability (that is, the substitution of other energy sources for coal) could alter this. Jevons was fabulously wrong in his calculations. His main mistake was to underestimate the importance of coal substitutes such as petroleum and hydroelectric power. Commenting on Jevons’ argument in 1936, Keynes said it was “over-strained and exaggerated” (Essays in Biography, 1951, 259). But there is one aspect of Jevons’ argument that has attracted the admiration of ecological economists. Chapter Seven of The Coal Question was entitled “Of the Economy of Fuel.” Here he argued that increased efficiency in using a natural resource, such as coal, only resulted in increased demand for that resource, not a reduction in demand. This was because such improvement in efficiency led to a rising scale of production. “It is wholly a confusion of ideas,” Jevons wrote, to suppose that the economic use of fuel is equivalent to a diminished consumption. The very contrary is the truth. As a rule, the new modes of economy will lead to an increase of consumption according to a principle recognized in many parallel instances…. The same principles apply, with even greater force and distinctiveness to the use of such a general agent as coal. It is the very economy of its use which leads to its extensive consumption…. Nor is it difficult to see how this paradox arises…. If the quantity of coal used in a blast-furnace, for instance, be diminished in comparison with the yield, the profits of the trade will increase, new capital will be attracted, the price of pig-iron will fall, but the demand for it increase; and eventually the greater number of furnaces will more than make up for the diminished consumption of each. And if such is not always the result within a single branch, it must be remembered that the progress of any branch of manufacture excites a new activity in most other branches and leads indirectly, if not directly, to increased inroads upon our seams of coal…. Civilization, says Baron Liebig, is the economy of power, and our power is coal. It is the very economy of the use of coal that makes our industry what it is; and the more we render it efficient and economical, the more will our industry thrive, and our works of civilization grow (140-142). Jevons went on to argue in detail that the whole history of the steam engine was a history of successive economies in its use— and each time this led to further increases in the scale of production and the demand for coal. “Every such improvement of the engine,” he observed, “when effected, does but accelerate anew the consumption of coal. Every branch of manufacture receives a fresh impulse—hand labor is still further replaced by mechanical labor” (152-153). The contemporary significance of the Jevons paradox is seen with respect to the automobile in the United States. The introduction of more energy-efficient automobiles in this country in the 1970s did not curtail the demand for fuel because driving increased and the number of cars on the road soon doubled. Similarly, technological improvements in refrigeration simply led to more and larger refrigerators. The same tendencies are in effect within industry, independent of individual consumption. Technology and Accumulation Although Jevons is credited deservedly for introducing his paradox, the full force of the problem he raises is not addressed in The Coal Question. As one of the early neoclassical economists, Jevons had abandoned the focus on class and accumulation that characterized the work of the classical economists. His economic analysis was primarily static equilibrium theory, ill-equipped to deal with dynamic issues of accumulation and growth. Jevons, who in many ways naturalized capitalism, could provide no more convincing explanations for continuously increasing demand than to point to individual behavior and Malthusian demographics. Here it is important to acknowledge that capitalism is a system that pursues accumulation and growth for its own sake. It is a juggernaut driven by the single-minded need on the part of business for ever-greater accumulation of capital. “Accumulate, accumulate! That is Moses and the Prophets!” wrote Marx in Capital (vol. 1, chapter 24, section 3). The only real </w:t>
      </w:r>
      <w:r w:rsidRPr="0091245E">
        <w:rPr>
          <w:rStyle w:val="StyleUnderline"/>
        </w:rPr>
        <w:t>checks on this process are those generated by mutual competition and impersonal market forces, and, over the long run, periodic crises</w:t>
      </w:r>
      <w:r w:rsidRPr="00A414C1">
        <w:rPr>
          <w:sz w:val="16"/>
        </w:rPr>
        <w:t xml:space="preserve">. To be sure, mainstream economists since the days of Adam Smith have claimed that </w:t>
      </w:r>
      <w:r w:rsidRPr="0091245E">
        <w:rPr>
          <w:rStyle w:val="StyleUnderline"/>
        </w:rPr>
        <w:t>capitalism is a system devoted</w:t>
      </w:r>
      <w:r w:rsidRPr="00A414C1">
        <w:rPr>
          <w:sz w:val="16"/>
        </w:rPr>
        <w:t xml:space="preserve"> directly to the pursuit of wealth but indirectly </w:t>
      </w:r>
      <w:r w:rsidRPr="0091245E">
        <w:rPr>
          <w:rStyle w:val="StyleUnderline"/>
        </w:rPr>
        <w:t>to the pursuit of human needs</w:t>
      </w:r>
      <w:r w:rsidRPr="00A414C1">
        <w:rPr>
          <w:sz w:val="16"/>
        </w:rPr>
        <w:t xml:space="preserve">. In reality, the first goal entirely overrides and transforms the second. Capitalists do not restrict their activities to the production of commodities that satisfy basic human needs, such as food, clothing, shelter, and the amenities essential to the reproduction of human beings and society. Instead, the production of more and more profits becomes an end in itself, and the types of goods produced or their ultimate usefulness becomes completely immaterial. The use value of commodities is more and more subordinated to their exchange value. Use values that are devoted to ostentatious consumption, and that are even destructive to human beings and the earth (in the sense of rendering it unusable for human purposes), are manufactured and the desire </w:t>
      </w:r>
      <w:r w:rsidRPr="00A414C1">
        <w:rPr>
          <w:sz w:val="16"/>
        </w:rPr>
        <w:lastRenderedPageBreak/>
        <w:t xml:space="preserve">for these destructive goods is manufactured along with them through the force of modern marketing (see Paul M. Sweezy, “Capitalism and the Environment,” Monthly Review, vol. 41, no. 2, June 1989).* It is this singleminded obsession with capital accumulation that distinguishes capitalism from all other social systems, explaining why it can never stand still. A “stationary capitalism,” as Joseph Schumpeter observed, is a “contradictio in adjecto” (Essays, p. 29). Competition, of the sort that forces upon capital continual trans-formations in the means of production in order to maintain and enhance profitability, provides the essential motor behind this drive to accumulate. This is what Schumpeter, in Capitalism, Socialism and Democracy, called capitalism’s tendency toward “creative destruction;” its </w:t>
      </w:r>
      <w:r w:rsidRPr="0091245E">
        <w:rPr>
          <w:rStyle w:val="StyleUnderline"/>
        </w:rPr>
        <w:t>creation through innovation of new and more efficient forms of production and distribution</w:t>
      </w:r>
      <w:r w:rsidRPr="00A414C1">
        <w:rPr>
          <w:sz w:val="16"/>
        </w:rPr>
        <w:t xml:space="preserve">, and at the same time its destruction of previous forms of production and distribution. Caught up in this unrelenting process of accumulation and creative destruction, the system runs roughshod over each and every thing that stands in its path: all human and natural requirements that interfere with the accumulation of capital are considered barriers to be overcome. The exponential growth of capitalism and the increasing consumption of raw materials and energy that goes with it have resulted in a rapidly compounding environmental problem. It is this that lies behind what the Worldwatch Institute, in its State of the World 1999, called “the acceleration of history”—by which they mean the increasingly rapid transformation of the planetary environment and destruction of ecosystems. Since there is no way in which the earth’s fundamental capacity to supply the rapidly increasing demands that are being placed on it can increase, the only way in which the problem can be solved is by somehow reducing these demands. There are three ways of </w:t>
      </w:r>
      <w:r w:rsidRPr="0091245E">
        <w:rPr>
          <w:rStyle w:val="StyleUnderline"/>
        </w:rPr>
        <w:t>conceiving this</w:t>
      </w:r>
      <w:r w:rsidRPr="00A414C1">
        <w:rPr>
          <w:sz w:val="16"/>
        </w:rPr>
        <w:t xml:space="preserve">: stabilization and even reduction of world population; </w:t>
      </w:r>
      <w:r w:rsidRPr="0091245E">
        <w:rPr>
          <w:rStyle w:val="StyleUnderline"/>
        </w:rPr>
        <w:t>improvements in technology</w:t>
      </w:r>
      <w:r w:rsidRPr="00A414C1">
        <w:rPr>
          <w:sz w:val="16"/>
        </w:rPr>
        <w:t xml:space="preserve">; and more far-reaching socioeconomic transformations. Since most demographers agree that population is gradually stabilizing but that this will not in itself solve the problem, given that per capita consumption of materials and energies continues to rise exponentially, </w:t>
      </w:r>
      <w:r w:rsidRPr="0091245E">
        <w:rPr>
          <w:rStyle w:val="Emphasis"/>
        </w:rPr>
        <w:t>the search for a solution</w:t>
      </w:r>
      <w:r w:rsidRPr="00A414C1">
        <w:rPr>
          <w:sz w:val="16"/>
        </w:rPr>
        <w:t xml:space="preserve"> invariably </w:t>
      </w:r>
      <w:r w:rsidRPr="0091245E">
        <w:rPr>
          <w:rStyle w:val="Emphasis"/>
        </w:rPr>
        <w:t>focuses</w:t>
      </w:r>
      <w:r w:rsidRPr="00A414C1">
        <w:rPr>
          <w:sz w:val="16"/>
        </w:rPr>
        <w:t xml:space="preserve"> on the other two aspects of the problem, and usually </w:t>
      </w:r>
      <w:r w:rsidRPr="0091245E">
        <w:rPr>
          <w:rStyle w:val="Emphasis"/>
        </w:rPr>
        <w:t>on</w:t>
      </w:r>
      <w:r w:rsidRPr="00A414C1">
        <w:rPr>
          <w:sz w:val="16"/>
        </w:rPr>
        <w:t xml:space="preserve"> the </w:t>
      </w:r>
      <w:r w:rsidRPr="0091245E">
        <w:rPr>
          <w:rStyle w:val="Emphasis"/>
        </w:rPr>
        <w:t>tech</w:t>
      </w:r>
      <w:r w:rsidRPr="00A414C1">
        <w:rPr>
          <w:sz w:val="16"/>
        </w:rPr>
        <w:t>nological component.</w:t>
      </w:r>
    </w:p>
    <w:p w14:paraId="466D2B9E" w14:textId="77777777" w:rsidR="000703E9" w:rsidRDefault="000703E9" w:rsidP="000703E9"/>
    <w:p w14:paraId="652F17C6" w14:textId="77777777" w:rsidR="000703E9" w:rsidRDefault="000703E9" w:rsidP="000703E9">
      <w:pPr>
        <w:pStyle w:val="Heading4"/>
      </w:pPr>
      <w:r>
        <w:t>Cap is sustainable</w:t>
      </w:r>
    </w:p>
    <w:p w14:paraId="5AAFFCCA" w14:textId="77777777" w:rsidR="000703E9" w:rsidRDefault="000703E9" w:rsidP="000703E9">
      <w:r>
        <w:t xml:space="preserve">Nick </w:t>
      </w:r>
      <w:r w:rsidRPr="00C5780E">
        <w:rPr>
          <w:rStyle w:val="Style13ptBold"/>
        </w:rPr>
        <w:t>Sorrentino</w:t>
      </w:r>
      <w:r>
        <w:t xml:space="preserve">, June 13, </w:t>
      </w:r>
      <w:r w:rsidRPr="00C5780E">
        <w:rPr>
          <w:rStyle w:val="Style13ptBold"/>
        </w:rPr>
        <w:t>2012</w:t>
      </w:r>
      <w:r>
        <w:t>, Nick Sorrentino is the co-founder and editor of AgainstCronyCapitalism.org. A political and communications consultant with clients across the political spectrum, “Free Market Capitalism is Sustainable,” http://www.againstcronycapitalism.org/2012/06/free-market-capitalism-is-sustainable/</w:t>
      </w:r>
    </w:p>
    <w:p w14:paraId="2C81C6DF" w14:textId="77777777" w:rsidR="000703E9" w:rsidRDefault="000703E9" w:rsidP="000703E9">
      <w:pPr>
        <w:rPr>
          <w:sz w:val="16"/>
        </w:rPr>
      </w:pPr>
      <w:r w:rsidRPr="00A414C1">
        <w:rPr>
          <w:sz w:val="16"/>
        </w:rPr>
        <w:t xml:space="preserve">This is counter intuitive. We are told all the time that markets threaten the planet. That wanton greed (of the capitalist variety) will be nature’s undoing. That markets are unnatural. I submit that </w:t>
      </w:r>
      <w:r w:rsidRPr="00A414C1">
        <w:rPr>
          <w:rStyle w:val="Emphasis"/>
        </w:rPr>
        <w:t>markets are absolutely natural</w:t>
      </w:r>
      <w:r w:rsidRPr="00A414C1">
        <w:rPr>
          <w:sz w:val="16"/>
        </w:rPr>
        <w:t xml:space="preserve">. As sure as the ebb and flow of the tides reflect the underlying order in nature, so too do the ebb and flow of markets. Not only are </w:t>
      </w:r>
      <w:r w:rsidRPr="00A414C1">
        <w:rPr>
          <w:rStyle w:val="Emphasis"/>
        </w:rPr>
        <w:t>free markets natural, they are sustainable and resilient</w:t>
      </w:r>
      <w:r w:rsidRPr="00A414C1">
        <w:rPr>
          <w:sz w:val="16"/>
        </w:rPr>
        <w:t xml:space="preserve">. It is </w:t>
      </w:r>
      <w:r w:rsidRPr="00A414C1">
        <w:rPr>
          <w:rStyle w:val="Emphasis"/>
        </w:rPr>
        <w:t>central planning</w:t>
      </w:r>
      <w:r w:rsidRPr="00A414C1">
        <w:rPr>
          <w:sz w:val="16"/>
        </w:rPr>
        <w:t xml:space="preserve"> which </w:t>
      </w:r>
      <w:r w:rsidRPr="00A414C1">
        <w:rPr>
          <w:rStyle w:val="Emphasis"/>
        </w:rPr>
        <w:t>is inherently unstable</w:t>
      </w:r>
      <w:r w:rsidRPr="00A414C1">
        <w:rPr>
          <w:sz w:val="16"/>
        </w:rPr>
        <w:t xml:space="preserve">. If the world economy is made of millions or billions of little exchanges each part of a massive whole, but also limited because the exchange is one of a sea of exchanges, there is a fundamental stability to the system. If things go crazy in one part of the market for whatever reason (though a market “going crazy” is a matter of perspective) the possibility of contagion is limited. Because there is no one central hub (a central bank, a government, etc.) the likelihood of widespread “craziness” is mitigated. If however there is a hub, or central economic node, the possibility of broad trouble is far more likely. If the “command center” is met with catastrophe such catastrophe quickly cascades to everything the command center commands. </w:t>
      </w:r>
      <w:r w:rsidRPr="00A414C1">
        <w:rPr>
          <w:rStyle w:val="StyleUnderline"/>
        </w:rPr>
        <w:t>Prices find their own level. Usually the biggest problems in the economy happen when this tendency of prices is restricted in some way, usually for political purposes. When things collapse, as they always do when prices are restricted, at some point needless damage is wreaked in the lives of economic participants and upon the Earth</w:t>
      </w:r>
      <w:r w:rsidRPr="00A414C1">
        <w:rPr>
          <w:sz w:val="16"/>
        </w:rPr>
        <w:t xml:space="preserve">. One only need look at China to see what economic planning does to the planet. Yes the fact that many of China’s rivers are ribbons of chemicals and waste is because of the huge run up in development they have seen over the last 30 years. But it is because this development was planned to a large extent by Beijing and because there is no real system of property rights in China that piles of noxious externalities find their way into the South China Sea and into the lungs of Chinese children. It is because the planners control the levers that China is building dozens of coal fired power plants every year. Central planning is a destroyer. It is from central planning that we get wars, and things like Chernobyl. Lack of property rights is also a destroyer (or at least helps facilitate destruction). One only need look at the rape of the world’s rain forests or the destruction of world fish stocks to see this. No one is responsible for these commons, and so they are exploited until they are no longer useful. Put both planning and lack of property rights together and one has a recipe for disaster. Yet </w:t>
      </w:r>
      <w:r w:rsidRPr="00A414C1">
        <w:rPr>
          <w:rStyle w:val="StyleUnderline"/>
        </w:rPr>
        <w:t>many in the environmental community want both more planning and continued reduction of property rights</w:t>
      </w:r>
      <w:r w:rsidRPr="00A414C1">
        <w:rPr>
          <w:sz w:val="16"/>
        </w:rPr>
        <w:t>. As someone who cares deeply about nature this leaves me frustrated.</w:t>
      </w:r>
    </w:p>
    <w:p w14:paraId="09B72BA9" w14:textId="77777777" w:rsidR="000703E9" w:rsidRDefault="000703E9" w:rsidP="000703E9">
      <w:pPr>
        <w:rPr>
          <w:sz w:val="16"/>
        </w:rPr>
      </w:pPr>
    </w:p>
    <w:p w14:paraId="5312B348" w14:textId="77777777" w:rsidR="000703E9" w:rsidRDefault="000703E9" w:rsidP="000703E9">
      <w:pPr>
        <w:pStyle w:val="Heading2"/>
      </w:pPr>
      <w:r>
        <w:lastRenderedPageBreak/>
        <w:t>Cap Good</w:t>
      </w:r>
    </w:p>
    <w:p w14:paraId="0F74B68A" w14:textId="77777777" w:rsidR="000703E9" w:rsidRDefault="000703E9" w:rsidP="000703E9">
      <w:pPr>
        <w:pStyle w:val="Heading4"/>
      </w:pPr>
      <w:r>
        <w:t>Cap good-10 reasons</w:t>
      </w:r>
    </w:p>
    <w:p w14:paraId="0B8B7665" w14:textId="77777777" w:rsidR="000703E9" w:rsidRPr="00C5780E" w:rsidRDefault="000703E9" w:rsidP="000703E9">
      <w:r>
        <w:t xml:space="preserve">Jed &amp; Rachael </w:t>
      </w:r>
      <w:r w:rsidRPr="00C5780E">
        <w:rPr>
          <w:rStyle w:val="Style13ptBold"/>
        </w:rPr>
        <w:t>Nunno</w:t>
      </w:r>
      <w:r>
        <w:rPr>
          <w:rStyle w:val="Style13ptBold"/>
        </w:rPr>
        <w:t xml:space="preserve"> and Nunno</w:t>
      </w:r>
      <w:r>
        <w:t xml:space="preserve">, December 24, </w:t>
      </w:r>
      <w:r w:rsidRPr="00C5780E">
        <w:rPr>
          <w:rStyle w:val="Style13ptBold"/>
        </w:rPr>
        <w:t>2010</w:t>
      </w:r>
      <w:r>
        <w:t>, Jed and Rachael Nunno write for ListVerse and posted this article under the politics section, “Top 10 Greatest Benefits of Capitalism,” http://listverse.com/2010/12/24/top-10-greatest-benefits-of-capitalism/</w:t>
      </w:r>
    </w:p>
    <w:p w14:paraId="0049C541" w14:textId="77777777" w:rsidR="000703E9" w:rsidRPr="00513ABE" w:rsidRDefault="000703E9" w:rsidP="000703E9">
      <w:pPr>
        <w:rPr>
          <w:sz w:val="16"/>
        </w:rPr>
      </w:pPr>
      <w:r w:rsidRPr="00513ABE">
        <w:rPr>
          <w:sz w:val="16"/>
        </w:rPr>
        <w:t xml:space="preserve">While likely to be a very controversial list, we are in the middle of one of Capitalism’s favorite seasons: Christmas, so it seems fitting to publish it on Christmas Eve. After the death of feudalism in the 19th century, a choice was presented to the world: would the new politico-economic system be capitalism, communism, the “Third Way” or an obscure alternative? Communism sounded great on paper but never really worked as intended, and the most well-known group within the Third Way movement was the Nazi party, whether the rest of the movement liked it or not.Fortunately, the country in which you are living today is almost certainly capitalist, and in this article we will investigate the numerous benefits that democratic capitalism provides: an equal, happy, healthy society where you can have almost anything you want, for a price.10 </w:t>
      </w:r>
      <w:r w:rsidRPr="00C5780E">
        <w:rPr>
          <w:rStyle w:val="StyleUnderline"/>
        </w:rPr>
        <w:t>Health Health-StudiesWith capitalism, more choice is provided than ever before. You can eat low fat food, organic food, free-range food… and you know exactly what you’re getting due to the statistics on the packet. There are plenty of diets easily accessible and gyms with top of the range equipment, unparalleled in other countries. There is greater awareness than ever of the importance of fitness due to government campaigns. All of these contribute to an extremely fit society, and, in desperation, one can always resort to liposuction or some other sort of surgery. Which is why everyone is thin and healthy</w:t>
      </w:r>
      <w:r w:rsidRPr="00513ABE">
        <w:rPr>
          <w:sz w:val="16"/>
        </w:rPr>
        <w:t xml:space="preserve"> – on the front of magazines, at least.9 Social Good Post Full 1279062663Social-Good Pt2It might seem at first glance that everyone is selfishly working for their own money, but dig a little deeper and it becomes apparent that </w:t>
      </w:r>
      <w:r w:rsidRPr="00C5780E">
        <w:rPr>
          <w:rStyle w:val="StyleUnderline"/>
        </w:rPr>
        <w:t>every job has a benefit for someone else. Factory workers produce the products that we can’t live without; hairdressers perform a service that benefits us body and sould; and the police work to protect us and make sure we live in a lawful society. Even unpopular and ‘overpaid’ professions such as city bankers and sportsmen have a positive effect on society, whether it be helping us manage our money, entertainment or something else. The bottom line is that no matter the job; highly or poorly paid, glamorous or dirty, competitive or ‘easy’; everyone can have the satisfaction that they, as much as the well-known public figures, are doing their bit for society.8 Equality Equality 2No matter where you start in life, everyone has an opportunity to make it big. The basic principle is that the harder you work, the greater your reward</w:t>
      </w:r>
      <w:r w:rsidRPr="00513ABE">
        <w:rPr>
          <w:sz w:val="16"/>
        </w:rPr>
        <w:t xml:space="preserve">. Arguably no-one epitomizes this better than Li Ka-shing, who fled China in 1940 and entered Hong Kong with next to nothing. His father having died, Li left school at the age of 14 and labored 16 hours every day in a plastics trading company, where his sheer hard work and attention to detail allowed him to found Cheung Kong Industries in the 1950s, after which he never looked back. Li’s net worth today is $26.5 billion.7 Human Nature Hb 19.73.1One of the most common arguments that capitalists use is that capitalism works perfectly with human nature or, more specifically, greed. And it does. Greed is rewarded duly with large amounts of money and the entire economy is fuelled by people working hard to furnish their own needs. In addition, greed causes competition, which is an essential part of advancing the human race. </w:t>
      </w:r>
      <w:r w:rsidRPr="00C5780E">
        <w:rPr>
          <w:rStyle w:val="StyleUnderline"/>
        </w:rPr>
        <w:t>The power of competition is shown during wars, where huge technological achievements are made. For example, the Jeep was invented by the Allies during WWII</w:t>
      </w:r>
      <w:r w:rsidRPr="00513ABE">
        <w:rPr>
          <w:sz w:val="16"/>
        </w:rPr>
        <w:t xml:space="preserve">. Though greed and competition often damage society, one cannot deny that these traits have moved forwards mankind at a rapid pace.6 Being the Best Running-RaceBut what about the other aspects of human nature: altruism, patience and kindness? These have their place, too, in the capitalist world. Left-wing politicians like to claim that an extensive, expensive welfare system is the only way to provide a safety net for the poor, but in actual fact there are tens of thousands of registered charities providing not-for-profit activities, from The National Alliance to End Homelessness to Save the Rainforest. Centrally planned altruism is completely unnecessary and, in fact, limits what people would otherwise give on their own initiative.5 Freedom Draft Lens7700811Module65018471Photo 1256524790FreedomMost of you reading this list will have grown up in a world-class education system and taken it for granted that you can choose whatever career you want. At school you selected your favorite subjects and could study them as far as you wanted, followed by applying to a job you chose from the widest variety ever seen in history. This is capitalism at its finest: freedom to live your life the way you want. However, some argue that advertising infringes on one’s freedom. Don’t like advertising? Don’t switch on the TV or the radio and don’t walk around large towns or cities and you will never meet any. That is the beauty of freedom.4 </w:t>
      </w:r>
      <w:r w:rsidRPr="00C5780E">
        <w:rPr>
          <w:rStyle w:val="StyleUnderline"/>
        </w:rPr>
        <w:t>Built on Democracy Athens-GreeceOne of the greatest things about capitalism is that it works perfectly with democracy: everyone gets 1 vote, and thus equal power politically, whatever their race, political views or gender. In Britain, recent legislation has even allowed some prisoners to vote. Once you reach a certain age, you have as much power to choose the new government as everybody else above that age</w:t>
      </w:r>
      <w:r w:rsidRPr="00513ABE">
        <w:rPr>
          <w:sz w:val="16"/>
        </w:rPr>
        <w:t xml:space="preserve"> – whether that be your father, your boss or Bill Gates. Right?3 Growth Private Equity Ii</w:t>
      </w:r>
      <w:r w:rsidRPr="00C5780E">
        <w:rPr>
          <w:rStyle w:val="StyleUnderline"/>
        </w:rPr>
        <w:t xml:space="preserve">Capitalism allows the economy </w:t>
      </w:r>
      <w:r w:rsidRPr="00C5780E">
        <w:rPr>
          <w:rStyle w:val="StyleUnderline"/>
        </w:rPr>
        <w:lastRenderedPageBreak/>
        <w:t>to grow exponentially. It is a basic fact of economics that the more money a firm makes, the more it can invest in production, and the more it invests in production, the more money it makes</w:t>
      </w:r>
      <w:r w:rsidRPr="00513ABE">
        <w:rPr>
          <w:sz w:val="16"/>
        </w:rPr>
        <w:t xml:space="preserve">. So long as no unfortunate events befall the firm, this growth can, obviously, continue indefinitely. Many see a problem arising with this: there are only a finite, or ‘scarce’ amount of resources on Earth, so this huge growth of production will one day run to a halt. However, as argued by Julian Simon, the rarer a resource, the greater its monetary value, which leads to innovation. For example as oil begins to run out we are seeing significant increase in prices, which has increased the reward and made it economically viable to search for new oil fields. Sites which were previously too expensive to profitably drill have now become available; and we are also developing new methods of harnessing alternative energy such as wind, solar and nuclear power. The oil scarcity isn’t particularly our problem, anyway, since by the time it is depleted, our generation will be long gone.2 Viable Alternatives Z3Tbe9Perhaps the strongest argument working in favor of democratic capitalism is that </w:t>
      </w:r>
      <w:r w:rsidRPr="00C5780E">
        <w:rPr>
          <w:rStyle w:val="Emphasis"/>
        </w:rPr>
        <w:t>there is no alternative politico-economic system which has proved itself to work in our modern age</w:t>
      </w:r>
      <w:r w:rsidRPr="00513ABE">
        <w:rPr>
          <w:sz w:val="16"/>
        </w:rPr>
        <w:t xml:space="preserve">. Almost every attempted implementation of communism has failed (for example, look at China – they abandoned total communism long ago and are slowly creeping towards capitalism) and </w:t>
      </w:r>
      <w:r w:rsidRPr="00C5780E">
        <w:rPr>
          <w:rStyle w:val="Emphasis"/>
        </w:rPr>
        <w:t>any central government risks large amounts of corruption</w:t>
      </w:r>
      <w:r w:rsidRPr="00513ABE">
        <w:rPr>
          <w:sz w:val="16"/>
        </w:rPr>
        <w:t xml:space="preserve">. What’s more is that if, for example, America became socialist and imposed many strong measures on corporations to regulate their behavior, the largest companies (Trans-National Corporations) would most likely move their industry elsewhere, and potential entrepreneurs would be scared to invest in capital, irreparably damaging America’s economy. So as you can see, </w:t>
      </w:r>
      <w:r w:rsidRPr="00C5780E">
        <w:rPr>
          <w:rStyle w:val="Emphasis"/>
        </w:rPr>
        <w:t>changing the economic system isn’t even an option</w:t>
      </w:r>
      <w:r w:rsidRPr="00513ABE">
        <w:rPr>
          <w:sz w:val="16"/>
        </w:rPr>
        <w:t xml:space="preserve">.1 </w:t>
      </w:r>
      <w:r w:rsidRPr="00C5780E">
        <w:rPr>
          <w:rStyle w:val="Emphasis"/>
        </w:rPr>
        <w:t>Happiness</w:t>
      </w:r>
      <w:r w:rsidRPr="00513ABE">
        <w:rPr>
          <w:sz w:val="16"/>
        </w:rPr>
        <w:t xml:space="preserve"> Happy People No StutterIf you look at this happiness map published by scholars from the University of Leicester, you can clearly see that </w:t>
      </w:r>
      <w:r w:rsidRPr="00C5780E">
        <w:rPr>
          <w:rStyle w:val="StyleUnderline"/>
        </w:rPr>
        <w:t>the foremost democratic, capitalist countries like the USA, Canada, New Zealand and the whole of Europe are the happiest in the world. This is because in these countries, thanks to the free-market, whatever products people want, they can get. Where do all these thousands of products come from? Well, the less happy countries like the Asian Tiger economies tend to be the main exporters of consumer goods</w:t>
      </w:r>
      <w:r w:rsidRPr="00C5780E">
        <w:rPr>
          <w:rStyle w:val="Emphasis"/>
        </w:rPr>
        <w:t>. In conclusion, all these unhappy countries need to do is start consuming more than they produce, like Europe, and the wealth and happiness will start flowing in</w:t>
      </w:r>
      <w:r w:rsidRPr="00513ABE">
        <w:rPr>
          <w:sz w:val="16"/>
        </w:rPr>
        <w:t>.</w:t>
      </w:r>
    </w:p>
    <w:p w14:paraId="292109CF" w14:textId="77777777" w:rsidR="006E380A" w:rsidRDefault="006E380A" w:rsidP="006E380A">
      <w:pPr>
        <w:pStyle w:val="Heading4"/>
      </w:pPr>
      <w:r>
        <w:t>Capitalism is the only moral system</w:t>
      </w:r>
    </w:p>
    <w:p w14:paraId="738210B5" w14:textId="77777777" w:rsidR="006E380A" w:rsidRPr="00FC7CA5" w:rsidRDefault="006E380A" w:rsidP="006E380A">
      <w:r w:rsidRPr="00FC7CA5">
        <w:t xml:space="preserve">Edward W. </w:t>
      </w:r>
      <w:r w:rsidRPr="00FC7CA5">
        <w:rPr>
          <w:rStyle w:val="Style13ptBold"/>
        </w:rPr>
        <w:t>Younkins 07</w:t>
      </w:r>
      <w:r>
        <w:t>, p</w:t>
      </w:r>
      <w:r w:rsidRPr="00FC7CA5">
        <w:t>rofessor of Accountancy and Business Administration at Wheeling Jesuit Univers</w:t>
      </w:r>
      <w:r>
        <w:t xml:space="preserve">ity in West Virginia, 6-24-2007, “CAPITALISM: THE ONLY MORAL SOCIAL SYSTEM,” QL, </w:t>
      </w:r>
      <w:r w:rsidRPr="00FC7CA5">
        <w:t>http://www.quebecoislibre.org/07/070624-5.htm</w:t>
      </w:r>
      <w:r>
        <w:t>.</w:t>
      </w:r>
    </w:p>
    <w:p w14:paraId="5FC7D50E" w14:textId="77777777" w:rsidR="006E380A" w:rsidRDefault="006E380A" w:rsidP="006E380A">
      <w:pPr>
        <w:rPr>
          <w:rStyle w:val="StyleUnderline"/>
        </w:rPr>
      </w:pPr>
      <w:r w:rsidRPr="00FC7CA5">
        <w:rPr>
          <w:rStyle w:val="StyleUnderline"/>
        </w:rPr>
        <w:t xml:space="preserve">A social system such as capitalism is a system of relationships and cannot be moral or immoral in the sense that a person can be – only individuals can be moral agents. However, a social system can be moral in its effects if it promotes the possibility and likelihood of moral behavior of mindful human beings who act within it. It follows then, that because the formation of a social system is an act of men, there is a moral imperative to create the kind of political and economic system that permits the greatest possibility for self-determination and moral agency. Capitalism is that system.¶ </w:t>
      </w:r>
      <w:r w:rsidRPr="00FC7CA5">
        <w:rPr>
          <w:sz w:val="12"/>
        </w:rPr>
        <w:t>¶</w:t>
      </w:r>
      <w:r>
        <w:rPr>
          <w:sz w:val="12"/>
        </w:rPr>
        <w:t xml:space="preserve"> </w:t>
      </w:r>
      <w:r w:rsidRPr="00FC7CA5">
        <w:t>A number of thinkers have commented on the different senses in which a system can be said to be moral and in which an individual human being can be said to be moral. For example, in his The Morality of Law, legal philosopher Lon L. Fuller distinguishes between what he calls the "the morality of duty" and the "morality of aspiration."</w:t>
      </w:r>
      <w:r w:rsidRPr="00FC7CA5">
        <w:rPr>
          <w:sz w:val="12"/>
        </w:rPr>
        <w:t>¶</w:t>
      </w:r>
      <w:r>
        <w:rPr>
          <w:sz w:val="12"/>
        </w:rPr>
        <w:t xml:space="preserve"> </w:t>
      </w:r>
      <w:r w:rsidRPr="00FC7CA5">
        <w:t xml:space="preserve">Fuller explains that the morality of duty begins at the bottom of human achievement and establishes the fundamental rules that are necessary to have an ordered society. He says that the basic rules impose duties regarding what is necessary in order to have social life. According to Fuller, natural rights create a universal enforceable duty with regard to just conduct but not with respect to good conduct. In the morality of duty penalties take priority over rewards and objective standards can be applied to deviations from adequate performance. It is not the function of the morality of duty to compel a man through the law to live the good and virtuous life of reason. </w:t>
      </w:r>
      <w:r w:rsidRPr="00FC7CA5">
        <w:rPr>
          <w:rStyle w:val="StyleUnderline"/>
        </w:rPr>
        <w:t>The law, through the enforcement of natural rights, can only create the prerequisite conditions necessary,</w:t>
      </w:r>
      <w:r w:rsidRPr="00FC7CA5">
        <w:t xml:space="preserve"> but not sufficient, </w:t>
      </w:r>
      <w:r w:rsidRPr="00FC7CA5">
        <w:rPr>
          <w:rStyle w:val="StyleUnderline"/>
        </w:rPr>
        <w:t>for the attainment of one's personal flourishing in society. Securing the social order through protected natural rights places restrictions on the means a person can use to pursue his happiness.</w:t>
      </w:r>
    </w:p>
    <w:p w14:paraId="10456A1B" w14:textId="77777777" w:rsidR="006E380A" w:rsidRDefault="006E380A" w:rsidP="006E380A">
      <w:pPr>
        <w:rPr>
          <w:rStyle w:val="StyleUnderline"/>
        </w:rPr>
      </w:pPr>
    </w:p>
    <w:p w14:paraId="5204567D" w14:textId="77777777" w:rsidR="006E380A" w:rsidRDefault="006E380A" w:rsidP="006E380A">
      <w:pPr>
        <w:pStyle w:val="Heading4"/>
      </w:pPr>
      <w:r>
        <w:lastRenderedPageBreak/>
        <w:t>Capitalism is a prerequisite to a moral society, it protects individual rights</w:t>
      </w:r>
    </w:p>
    <w:p w14:paraId="0B76DA98" w14:textId="77777777" w:rsidR="006E380A" w:rsidRPr="00FC7CA5" w:rsidRDefault="006E380A" w:rsidP="006E380A">
      <w:r w:rsidRPr="00FC7CA5">
        <w:t xml:space="preserve">Edward W. </w:t>
      </w:r>
      <w:r w:rsidRPr="00FC7CA5">
        <w:rPr>
          <w:rStyle w:val="Style13ptBold"/>
        </w:rPr>
        <w:t>Younkins 07</w:t>
      </w:r>
      <w:r>
        <w:t>, p</w:t>
      </w:r>
      <w:r w:rsidRPr="00FC7CA5">
        <w:t>rofessor of Accountancy and Business Administration at Wheeling Jesuit Univers</w:t>
      </w:r>
      <w:r>
        <w:t xml:space="preserve">ity in West Virginia, 6-24-2007, “CAPITALISM: THE ONLY MORAL SOCIAL SYSTEM,” QL, </w:t>
      </w:r>
      <w:r w:rsidRPr="00FC7CA5">
        <w:t>http://www.quebecoislibre.org/07/070624-5.htm</w:t>
      </w:r>
      <w:r>
        <w:t>.</w:t>
      </w:r>
    </w:p>
    <w:p w14:paraId="69ACC33F" w14:textId="77777777" w:rsidR="006E380A" w:rsidRDefault="006E380A" w:rsidP="006E380A">
      <w:pPr>
        <w:rPr>
          <w:rStyle w:val="StyleUnderline"/>
        </w:rPr>
      </w:pPr>
      <w:r w:rsidRPr="00FC7CA5">
        <w:t xml:space="preserve">Capitalism is itself only a means and leaves it to the individual to decide the types of goals to be pursued. </w:t>
      </w:r>
      <w:r w:rsidRPr="00FC7CA5">
        <w:rPr>
          <w:rStyle w:val="StyleUnderline"/>
        </w:rPr>
        <w:t>The intellectual basis of capitalism is that the individual is free and has certain inviolable natural rights. Within a system of capitalism, the proper role of government is simply to enable people to pursue happiness on their own</w:t>
      </w:r>
      <w:r w:rsidRPr="00FC7CA5">
        <w:t xml:space="preserve">. Happiness cannot be given to people – they must attain it through their own efforts. The government cannot supply more than the prerequisite conditions. </w:t>
      </w:r>
      <w:r w:rsidRPr="00FC7CA5">
        <w:rPr>
          <w:sz w:val="12"/>
        </w:rPr>
        <w:t>¶</w:t>
      </w:r>
      <w:r>
        <w:rPr>
          <w:sz w:val="12"/>
        </w:rPr>
        <w:t xml:space="preserve"> </w:t>
      </w:r>
      <w:r w:rsidRPr="00FC7CA5">
        <w:t xml:space="preserve">No economic system can make good men or make men good. </w:t>
      </w:r>
      <w:r w:rsidRPr="00FC7CA5">
        <w:rPr>
          <w:rStyle w:val="StyleUnderline"/>
        </w:rPr>
        <w:t>The best that an economic system can do is to allow men to be good. Morality requires the freedom to be immoral. Capitalism, the system that maximizes this freedom, cannot guarantee a moral society; however, it is a necessary condition for one. Only when an individual has choice and bears responsibility for his actions can he be moral. Choice</w:t>
      </w:r>
      <w:r w:rsidRPr="00FC7CA5">
        <w:t xml:space="preserve"> (i.e., free will</w:t>
      </w:r>
      <w:r w:rsidRPr="00FC7CA5">
        <w:rPr>
          <w:rStyle w:val="StyleUnderline"/>
        </w:rPr>
        <w:t>) is the foundation of virtue</w:t>
      </w:r>
      <w:r w:rsidRPr="00FC7CA5">
        <w:t xml:space="preserve">. Morality involves choice and the use of practical reason in making that choice. </w:t>
      </w:r>
      <w:r w:rsidRPr="00FC7CA5">
        <w:rPr>
          <w:rStyle w:val="StyleUnderline"/>
        </w:rPr>
        <w:t>Capitalism is consistent with the fundamental moral principles of life itself and, compared to other economic systems, is the most conducive to the use of man's free will, which makes moral behavior possible. Capitalism is the only social system that is in accord with the central role that practical reason plays in the moral lives of persons</w:t>
      </w:r>
      <w:r w:rsidRPr="00FC7CA5">
        <w:t>.</w:t>
      </w:r>
      <w:r w:rsidRPr="00FC7CA5">
        <w:rPr>
          <w:sz w:val="12"/>
        </w:rPr>
        <w:t>¶</w:t>
      </w:r>
      <w:r>
        <w:rPr>
          <w:sz w:val="12"/>
        </w:rPr>
        <w:t xml:space="preserve"> </w:t>
      </w:r>
      <w:r w:rsidRPr="00FC7CA5">
        <w:t xml:space="preserve">The highly individualized and self-directed nature of personal flourishing requires that practical reason be employed by a person confronting the particular and contingent facts of his concrete situation and determining at the time of action what is, in those circumstances, good and proper for him. </w:t>
      </w:r>
      <w:r w:rsidRPr="00FC7CA5">
        <w:rPr>
          <w:rStyle w:val="StyleUnderline"/>
        </w:rPr>
        <w:t>Capitalism is the only system that protects and permits such conduct and therefore is a system compatible with human flourishing.¶ Capitalism is a political and economic system in which an individual's rights to life, liberty, and property are protected by law. It is the system most able to make personal flourishing possible. By securing personal freedom, capitalism makes the successful pursuit of individual happiness more likely. A capitalist society can be viewed as a just society because all individuals are considered to be equal under the law.¶ Capitalism is derived from a worldview that holds that: (1) man's mind is competent to deal with reality; (2) the purpose of natural rights is to protect self-directedness; (3) it is morally proper for each person to strive for his personal flourishing and happiness; (4) the only appropriate social system is one in which the initiation of physical force is forbidden; and (5) it is not necessary to first reach metaphysical or religious agreement to agree on the desirability of an arrangement in which people do not use violence or fraud to injure others or deprive others of their legitimately held possessions. Capitalism is the only moral social system because it protects a man's primary means of survival and flourishing – his mind.</w:t>
      </w:r>
    </w:p>
    <w:p w14:paraId="23CB3369" w14:textId="77777777" w:rsidR="006E380A" w:rsidRDefault="006E380A" w:rsidP="006E380A">
      <w:pPr>
        <w:rPr>
          <w:rStyle w:val="StyleUnderline"/>
        </w:rPr>
      </w:pPr>
    </w:p>
    <w:p w14:paraId="45800FB9" w14:textId="77777777" w:rsidR="006E380A" w:rsidRDefault="006E380A" w:rsidP="006E380A">
      <w:pPr>
        <w:pStyle w:val="Heading4"/>
      </w:pPr>
      <w:r>
        <w:t>Transitioning away from capitalism requires a violent revolution, Lenin proves</w:t>
      </w:r>
    </w:p>
    <w:p w14:paraId="5CE7F81C" w14:textId="77777777" w:rsidR="006E380A" w:rsidRPr="005C306D" w:rsidRDefault="006E380A" w:rsidP="006E380A">
      <w:r>
        <w:t xml:space="preserve">Vladimir </w:t>
      </w:r>
      <w:r w:rsidRPr="005C306D">
        <w:rPr>
          <w:rStyle w:val="Style13ptBold"/>
        </w:rPr>
        <w:t>Lenin 1917</w:t>
      </w:r>
      <w:r>
        <w:t xml:space="preserve">, communist leader in Russia, 1917, “The State and the Revolution”, </w:t>
      </w:r>
      <w:r w:rsidRPr="00321E45">
        <w:t>https://www.marxists.org/archive/lenin/works/1917/staterev/ch01.htm</w:t>
      </w:r>
    </w:p>
    <w:p w14:paraId="4A262416" w14:textId="77777777" w:rsidR="005F67CA" w:rsidRDefault="006E380A" w:rsidP="005F67CA">
      <w:pPr>
        <w:rPr>
          <w:rStyle w:val="StyleUnderline"/>
        </w:rPr>
      </w:pPr>
      <w:r w:rsidRPr="000E6D8E">
        <w:t xml:space="preserve">Fifthly, the same work of Engels', whose arguments about </w:t>
      </w:r>
      <w:r w:rsidRPr="005C306D">
        <w:rPr>
          <w:rStyle w:val="StyleUnderline"/>
        </w:rPr>
        <w:t>the withering away of the state</w:t>
      </w:r>
      <w:r w:rsidRPr="000E6D8E">
        <w:t xml:space="preserve"> everyone remembers, also </w:t>
      </w:r>
      <w:r w:rsidRPr="005C306D">
        <w:rPr>
          <w:rStyle w:val="StyleUnderline"/>
        </w:rPr>
        <w:t>contains an argument of the significance of violent revolution</w:t>
      </w:r>
      <w:r w:rsidRPr="000E6D8E">
        <w:t xml:space="preserve">. </w:t>
      </w:r>
      <w:r w:rsidRPr="005C306D">
        <w:rPr>
          <w:rStyle w:val="StyleUnderline"/>
        </w:rPr>
        <w:t>Engels' historical analysis of its role becomes a veritable panegyric on violent revolution</w:t>
      </w:r>
      <w:r w:rsidRPr="000E6D8E">
        <w:t xml:space="preserve">. This, “no one remembers". It is not done in modern socialist parties to talk or even think about the significance of this idea, and it plays no part whatever in their daily propaganda and agitation among the people. And yet </w:t>
      </w:r>
      <w:r w:rsidRPr="005C306D">
        <w:rPr>
          <w:rStyle w:val="StyleUnderline"/>
        </w:rPr>
        <w:t>it is inseparably bound up with the 'withering away" of the state into one harmonious whole.¶</w:t>
      </w:r>
      <w:r w:rsidRPr="000E6D8E">
        <w:rPr>
          <w:sz w:val="12"/>
        </w:rPr>
        <w:t xml:space="preserve"> </w:t>
      </w:r>
      <w:r w:rsidRPr="000E6D8E">
        <w:t>Here is Engels' argument:</w:t>
      </w:r>
      <w:r w:rsidRPr="000E6D8E">
        <w:rPr>
          <w:sz w:val="12"/>
        </w:rPr>
        <w:t xml:space="preserve">¶ </w:t>
      </w:r>
      <w:r w:rsidRPr="000E6D8E">
        <w:t>“...</w:t>
      </w:r>
      <w:r w:rsidRPr="005C306D">
        <w:rPr>
          <w:rStyle w:val="StyleUnderline"/>
        </w:rPr>
        <w:t>That force, however, plays yet another role [other than that of a diabolical power] in history, a revolutionary role; that, in the words of Marx</w:t>
      </w:r>
      <w:r w:rsidRPr="000E6D8E">
        <w:t xml:space="preserve">, it is the midwife of every old society which is </w:t>
      </w:r>
      <w:r w:rsidRPr="000E6D8E">
        <w:lastRenderedPageBreak/>
        <w:t xml:space="preserve">pregnant with a new one, that it is the instrument with which social movement forces its way through and shatters the dead, fossilized political forms — of this there is not a word in Herr Duhring. It is only with sighs and groans that he admits the possibility that force will perhaps be necessary for the overthrow of an economy based on exploitation — unfortunately, because all use of force demoralizes, he says, the person who uses it. And this in Germany, </w:t>
      </w:r>
      <w:r w:rsidRPr="005C306D">
        <w:t>where</w:t>
      </w:r>
      <w:r w:rsidRPr="005C306D">
        <w:rPr>
          <w:rStyle w:val="StyleUnderline"/>
        </w:rPr>
        <w:t xml:space="preserve"> a violent collision</w:t>
      </w:r>
      <w:r w:rsidRPr="000E6D8E">
        <w:t xml:space="preserve"> — which may, after all, be forced on the people — </w:t>
      </w:r>
      <w:r w:rsidRPr="005C306D">
        <w:rPr>
          <w:rStyle w:val="StyleUnderline"/>
        </w:rPr>
        <w:t>would at least have the advantage of wiping out the servility which has penetrated the nation's mentality</w:t>
      </w:r>
      <w:r w:rsidRPr="000E6D8E">
        <w:t xml:space="preserve"> following the humiliation of the Thirty Years' War.[4] </w:t>
      </w:r>
      <w:r w:rsidRPr="005C306D">
        <w:rPr>
          <w:rStyle w:val="StyleUnderline"/>
        </w:rPr>
        <w:t>And this person's mode of thought — dull, insipid, and impotent — presumes to impose itself on the most revolutionary party that history has ever known!</w:t>
      </w:r>
      <w:r w:rsidRPr="000E6D8E">
        <w:t xml:space="preserve"> (p.193, third German edition, Part II, end of Chap.IV)</w:t>
      </w:r>
      <w:r w:rsidRPr="000E6D8E">
        <w:rPr>
          <w:sz w:val="12"/>
        </w:rPr>
        <w:t xml:space="preserve">¶ </w:t>
      </w:r>
      <w:r w:rsidRPr="000E6D8E">
        <w:t>How can this panegyric on violent revolution, which Engels insistently brought to the attention of the German Social-Democrats between 1878 and 1894, i.e., right up to the time of his death, be combined with the theory of the 'withering away" of the state to form a single theory?</w:t>
      </w:r>
      <w:r w:rsidRPr="000E6D8E">
        <w:rPr>
          <w:sz w:val="12"/>
        </w:rPr>
        <w:t xml:space="preserve">¶ </w:t>
      </w:r>
      <w:r w:rsidRPr="000E6D8E">
        <w:t xml:space="preserve">Usually the two are combined by means of eclecticism, by an unprincipled or sophistic selection made arbitrarily (or to please the powers that be) of first one, then another argument, and in 99 cases out of 100, if not more, </w:t>
      </w:r>
      <w:r w:rsidRPr="005C306D">
        <w:rPr>
          <w:rStyle w:val="StyleUnderline"/>
        </w:rPr>
        <w:t>it is the idea of the “withering away” that is placed in the forefront</w:t>
      </w:r>
      <w:r w:rsidRPr="000E6D8E">
        <w:t>. Dialectics are replaced by eclecticism — this is the most usual, the most wide-spread practice to be met with in present-day official Social-Democratic literature in relation to Marxism. This sort of substitution is, of course, nothing new; it was observed even in the history of classical Greek philosophy. In falsifying Marxism in opportunist fashion, the substitution of eclecticism for dialectics is the easiest way of deceiving the people. It gives an illusory satisfaction; it seems to take into account all sides of the process, all trends of development, all the conflicting influences, and so forth, whereas in reality it provides no integral and revolutionary conception of the process of social development at all.</w:t>
      </w:r>
      <w:r w:rsidRPr="000E6D8E">
        <w:rPr>
          <w:sz w:val="12"/>
        </w:rPr>
        <w:t xml:space="preserve">¶ </w:t>
      </w:r>
      <w:r w:rsidRPr="005C306D">
        <w:rPr>
          <w:rStyle w:val="StyleUnderline"/>
        </w:rPr>
        <w:t>We have already said above, and shall show more fully later, that the theory of Marx and Engels of the inevitability of a violent revolution refers to the bourgeois state. The latter cannot be superseded by the proletarian state (the dictatorship of the proletariat) through the process of 'withering away", but, as a general rule, only through a violent revolution</w:t>
      </w:r>
      <w:r w:rsidRPr="000E6D8E">
        <w:t xml:space="preserve">. The panegyric Engels sang in its honor, and which fully corresponds to Marx's repeated statements (see the concluding passages of The Poverty of Philosophy[5] and the Communist Manifesto,[6] with their proud and open proclamation of the inevitability of a violent revolution; see what Marx wrote nearly 30 years later, in criticizing the Gotha Programme of 1875,[7] when he mercilessly castigated the opportunist character of that programme) — this panegyric is by no means a mere “impulse”, a mere declamation or a polemical </w:t>
      </w:r>
      <w:r w:rsidRPr="005C306D">
        <w:rPr>
          <w:rStyle w:val="StyleUnderline"/>
        </w:rPr>
        <w:t>sally. The necessity of systematically imbuing the masses with this and precisely this view of violent revolution lies at the root of the entire theory of Marx and Engels.</w:t>
      </w:r>
      <w:r w:rsidRPr="000E6D8E">
        <w:t xml:space="preserve"> The betrayal of their theory by the now prevailing social-chauvinist and Kautskyite trends expresses itself strikingly in both these trends ignoring such propaganda and agitation.</w:t>
      </w:r>
      <w:r w:rsidRPr="000E6D8E">
        <w:rPr>
          <w:sz w:val="12"/>
        </w:rPr>
        <w:t xml:space="preserve">¶ </w:t>
      </w:r>
      <w:r w:rsidRPr="005C306D">
        <w:rPr>
          <w:rStyle w:val="StyleUnderline"/>
        </w:rPr>
        <w:t>The supersession of the bourgeois state by the proletarian state is impossible without a violent revolution. The abolition of the proletarian state, i.e., of the state in general, is impossible except through the process of “withering away".</w:t>
      </w:r>
    </w:p>
    <w:p w14:paraId="344338A2" w14:textId="77777777" w:rsidR="005F67CA" w:rsidRDefault="005F67CA" w:rsidP="005F67CA">
      <w:pPr>
        <w:rPr>
          <w:rStyle w:val="StyleUnderline"/>
        </w:rPr>
      </w:pPr>
    </w:p>
    <w:p w14:paraId="11E07420" w14:textId="77777777" w:rsidR="005F67CA" w:rsidRPr="00BA7209" w:rsidRDefault="005F67CA" w:rsidP="005F67CA">
      <w:pPr>
        <w:pStyle w:val="Heading4"/>
        <w:rPr>
          <w:rStyle w:val="StyleUnderline"/>
          <w:b/>
          <w:sz w:val="28"/>
          <w:szCs w:val="28"/>
        </w:rPr>
      </w:pPr>
      <w:r w:rsidRPr="00BA7209">
        <w:rPr>
          <w:rStyle w:val="StyleUnderline"/>
          <w:sz w:val="28"/>
          <w:szCs w:val="28"/>
        </w:rPr>
        <w:t>Cap solves war</w:t>
      </w:r>
    </w:p>
    <w:p w14:paraId="6AD397DC" w14:textId="77777777" w:rsidR="005F67CA" w:rsidRDefault="005F67CA" w:rsidP="005F67CA">
      <w:pPr>
        <w:rPr>
          <w:rFonts w:ascii="Georgia" w:eastAsia="Times New Roman" w:hAnsi="Georgia" w:cs="Times New Roman"/>
          <w:bCs/>
          <w:color w:val="1E1E1E"/>
          <w:sz w:val="20"/>
          <w:szCs w:val="20"/>
        </w:rPr>
      </w:pPr>
      <w:r w:rsidRPr="00BA7209">
        <w:rPr>
          <w:rStyle w:val="Style13ptBold"/>
          <w:sz w:val="24"/>
        </w:rPr>
        <w:t xml:space="preserve">Heath, 13, </w:t>
      </w:r>
      <w:r w:rsidRPr="00BA7209">
        <w:rPr>
          <w:rStyle w:val="Style13ptBold"/>
          <w:sz w:val="20"/>
          <w:szCs w:val="20"/>
        </w:rPr>
        <w:t>Heath is the current editor of City AM, and Deputy Editor at The Telegraph. “</w:t>
      </w:r>
      <w:r w:rsidRPr="00BA7209">
        <w:rPr>
          <w:rFonts w:ascii="Georgia" w:eastAsia="Times New Roman" w:hAnsi="Georgia" w:cs="Times New Roman"/>
          <w:bCs/>
          <w:color w:val="1E1E1E"/>
          <w:sz w:val="20"/>
          <w:szCs w:val="20"/>
        </w:rPr>
        <w:t>The world has never had it so good - thanks partly to capitalism”</w:t>
      </w:r>
      <w:r>
        <w:rPr>
          <w:rFonts w:ascii="Georgia" w:eastAsia="Times New Roman" w:hAnsi="Georgia" w:cs="Times New Roman"/>
          <w:bCs/>
          <w:color w:val="1E1E1E"/>
          <w:sz w:val="20"/>
          <w:szCs w:val="20"/>
        </w:rPr>
        <w:t xml:space="preserve">, TT, </w:t>
      </w:r>
      <w:hyperlink r:id="rId20" w:history="1">
        <w:r w:rsidRPr="001438DB">
          <w:rPr>
            <w:rStyle w:val="Hyperlink"/>
            <w:rFonts w:ascii="Georgia" w:eastAsia="Times New Roman" w:hAnsi="Georgia" w:cs="Times New Roman"/>
            <w:bCs/>
            <w:sz w:val="20"/>
            <w:szCs w:val="20"/>
          </w:rPr>
          <w:t>http://www.telegraph.co.uk/finance</w:t>
        </w:r>
      </w:hyperlink>
    </w:p>
    <w:p w14:paraId="5275C184" w14:textId="77777777" w:rsidR="005F67CA" w:rsidRPr="00BA7209" w:rsidRDefault="005F67CA" w:rsidP="005F67CA">
      <w:pPr>
        <w:rPr>
          <w:rFonts w:ascii="Georgia" w:eastAsia="Times New Roman" w:hAnsi="Georgia" w:cs="Times New Roman"/>
          <w:color w:val="1E1E1E"/>
          <w:sz w:val="24"/>
        </w:rPr>
      </w:pPr>
      <w:r w:rsidRPr="00BA7209">
        <w:rPr>
          <w:rFonts w:ascii="Georgia" w:eastAsia="Times New Roman" w:hAnsi="Georgia" w:cs="Times New Roman"/>
          <w:bCs/>
          <w:color w:val="1E1E1E"/>
          <w:sz w:val="20"/>
          <w:szCs w:val="20"/>
        </w:rPr>
        <w:t>/economics/10412499/The-world-has-never-had-it-so-good-thanks-partly-to-capitalism.html</w:t>
      </w:r>
    </w:p>
    <w:p w14:paraId="0A8DC2B1" w14:textId="77777777" w:rsidR="005F67CA" w:rsidRDefault="005F67CA" w:rsidP="005F67CA">
      <w:pPr>
        <w:rPr>
          <w:rFonts w:ascii="Times" w:eastAsia="Times New Roman" w:hAnsi="Times" w:cs="Times New Roman"/>
        </w:rPr>
      </w:pPr>
    </w:p>
    <w:p w14:paraId="7B72BCB1" w14:textId="77777777" w:rsidR="005F67CA" w:rsidRDefault="005F67CA" w:rsidP="005F67CA">
      <w:pPr>
        <w:rPr>
          <w:rStyle w:val="StyleUnderline"/>
        </w:rPr>
      </w:pPr>
      <w:r w:rsidRPr="00BB57F9">
        <w:rPr>
          <w:rStyle w:val="StyleUnderline"/>
        </w:rPr>
        <w:t>Take war</w:t>
      </w:r>
      <w:r w:rsidRPr="00BB57F9">
        <w:rPr>
          <w:rFonts w:ascii="Arial" w:hAnsi="Arial"/>
          <w:sz w:val="24"/>
        </w:rPr>
        <w:t>, the worst possible affliction that can befall a society</w:t>
      </w:r>
      <w:r w:rsidRPr="00BB57F9">
        <w:rPr>
          <w:rStyle w:val="StyleUnderline"/>
        </w:rPr>
        <w:t xml:space="preserve">. It is </w:t>
      </w:r>
      <w:r w:rsidRPr="00BB57F9">
        <w:t>often</w:t>
      </w:r>
      <w:r w:rsidRPr="00BB57F9">
        <w:rPr>
          <w:rStyle w:val="StyleUnderline"/>
        </w:rPr>
        <w:t xml:space="preserve"> wrongly argued that armed conflicts are the handmaiden of capitalism</w:t>
      </w:r>
      <w:r w:rsidRPr="00B6090D">
        <w:t>; in reality, they are the worst thing that can happen to a liberal economy, destroying lives, families and capital and triggering state control, militarism and deglobalisation.</w:t>
      </w:r>
      <w:r w:rsidRPr="00BB57F9">
        <w:rPr>
          <w:rFonts w:ascii="Arial" w:hAnsi="Arial"/>
          <w:sz w:val="24"/>
        </w:rPr>
        <w:t xml:space="preserve"> </w:t>
      </w:r>
      <w:r w:rsidRPr="00BB57F9">
        <w:rPr>
          <w:rFonts w:ascii="Arial" w:hAnsi="Arial"/>
          <w:color w:val="282828"/>
          <w:sz w:val="24"/>
        </w:rPr>
        <w:t xml:space="preserve">Tragically, there are still far too many conflicts costing far too many lives </w:t>
      </w:r>
      <w:r w:rsidRPr="00BB57F9">
        <w:rPr>
          <w:rStyle w:val="StyleUnderline"/>
        </w:rPr>
        <w:lastRenderedPageBreak/>
        <w:t>but</w:t>
      </w:r>
      <w:r w:rsidRPr="00BB57F9">
        <w:rPr>
          <w:rFonts w:ascii="Arial" w:hAnsi="Arial"/>
          <w:color w:val="282828"/>
          <w:sz w:val="24"/>
        </w:rPr>
        <w:t xml:space="preserve"> overall </w:t>
      </w:r>
      <w:r w:rsidRPr="00BB57F9">
        <w:rPr>
          <w:rStyle w:val="StyleUnderline"/>
        </w:rPr>
        <w:t>we live in extraordinarily peaceful times by historical standards</w:t>
      </w:r>
      <w:r w:rsidRPr="00BB57F9">
        <w:rPr>
          <w:rFonts w:ascii="Arial" w:hAnsi="Arial"/>
          <w:color w:val="282828"/>
          <w:sz w:val="24"/>
        </w:rPr>
        <w:t>.</w:t>
      </w:r>
      <w:r w:rsidRPr="00BB57F9">
        <w:rPr>
          <w:rFonts w:ascii="Arial" w:hAnsi="Arial"/>
          <w:sz w:val="24"/>
        </w:rPr>
        <w:t xml:space="preserve">¶ </w:t>
      </w:r>
      <w:r w:rsidRPr="00B6090D">
        <w:rPr>
          <w:rStyle w:val="StyleUnderline"/>
        </w:rPr>
        <w:t>Genghis Khan’s mad conquests in the 13th century killed 11pc of the global population at the time,</w:t>
      </w:r>
      <w:r w:rsidRPr="00BB57F9">
        <w:rPr>
          <w:rFonts w:ascii="Arial" w:hAnsi="Arial"/>
          <w:color w:val="282828"/>
          <w:sz w:val="24"/>
        </w:rPr>
        <w:t xml:space="preserve"> making it the worst conflict the world has ever had the misfortune of enduring; </w:t>
      </w:r>
      <w:r w:rsidRPr="00B6090D">
        <w:rPr>
          <w:rStyle w:val="StyleUnderline"/>
        </w:rPr>
        <w:t>the Second World War</w:t>
      </w:r>
      <w:r w:rsidRPr="00BB57F9">
        <w:rPr>
          <w:rFonts w:ascii="Arial" w:hAnsi="Arial"/>
          <w:color w:val="282828"/>
          <w:sz w:val="24"/>
        </w:rPr>
        <w:t xml:space="preserve">, which cost more lives than any other, </w:t>
      </w:r>
      <w:r w:rsidRPr="00B6090D">
        <w:t>was the sixth worst on that measure,</w:t>
      </w:r>
      <w:r w:rsidRPr="00B6090D">
        <w:rPr>
          <w:rStyle w:val="StyleUnderline"/>
        </w:rPr>
        <w:t xml:space="preserve"> kill</w:t>
      </w:r>
      <w:r w:rsidRPr="00B6090D">
        <w:t>ing</w:t>
      </w:r>
      <w:r w:rsidRPr="00B6090D">
        <w:rPr>
          <w:rStyle w:val="StyleUnderline"/>
        </w:rPr>
        <w:t xml:space="preserve"> 2.6pc of the world’s population</w:t>
      </w:r>
      <w:r w:rsidRPr="00BB57F9">
        <w:rPr>
          <w:rFonts w:ascii="Arial" w:hAnsi="Arial"/>
          <w:color w:val="282828"/>
          <w:sz w:val="24"/>
        </w:rPr>
        <w:t xml:space="preserve">.¶ There has been immense progress since then, especially following the end of the Cold War.¶ </w:t>
      </w:r>
      <w:r w:rsidRPr="00B6090D">
        <w:rPr>
          <w:rStyle w:val="StyleUnderline"/>
        </w:rPr>
        <w:t>The Peace Research Institute Oslo calculates that there were fewer battle deaths (including of civilians) in the first decade of the 21st century than at any time since the Second World War</w:t>
      </w:r>
      <w:r>
        <w:rPr>
          <w:rFonts w:ascii="Arial" w:hAnsi="Arial"/>
          <w:color w:val="282828"/>
          <w:sz w:val="24"/>
        </w:rPr>
        <w:t>.</w:t>
      </w:r>
    </w:p>
    <w:p w14:paraId="7BBDBB92" w14:textId="77777777" w:rsidR="005F67CA" w:rsidRPr="00B6090D" w:rsidRDefault="005F67CA" w:rsidP="005F67CA">
      <w:pPr>
        <w:pStyle w:val="Heading4"/>
        <w:rPr>
          <w:rStyle w:val="Style13ptBold"/>
          <w:b/>
        </w:rPr>
      </w:pPr>
      <w:r w:rsidRPr="00B6090D">
        <w:rPr>
          <w:rStyle w:val="Style13ptBold"/>
        </w:rPr>
        <w:t>Cap decreases child mortality</w:t>
      </w:r>
    </w:p>
    <w:p w14:paraId="38D1D82F" w14:textId="77777777" w:rsidR="005F67CA" w:rsidRDefault="005F67CA" w:rsidP="005F67CA">
      <w:pPr>
        <w:rPr>
          <w:rFonts w:ascii="Georgia" w:eastAsia="Times New Roman" w:hAnsi="Georgia" w:cs="Times New Roman"/>
          <w:bCs/>
          <w:color w:val="1E1E1E"/>
          <w:sz w:val="20"/>
          <w:szCs w:val="20"/>
        </w:rPr>
      </w:pPr>
      <w:r w:rsidRPr="00BA7209">
        <w:rPr>
          <w:rStyle w:val="Style13ptBold"/>
          <w:sz w:val="24"/>
        </w:rPr>
        <w:t xml:space="preserve">Heath, 13, </w:t>
      </w:r>
      <w:r w:rsidRPr="00BA7209">
        <w:rPr>
          <w:rStyle w:val="Style13ptBold"/>
          <w:sz w:val="20"/>
          <w:szCs w:val="20"/>
        </w:rPr>
        <w:t>Heath is the current editor of City AM, and Deputy Editor at The Telegraph. “</w:t>
      </w:r>
      <w:r w:rsidRPr="00BA7209">
        <w:rPr>
          <w:rFonts w:ascii="Georgia" w:eastAsia="Times New Roman" w:hAnsi="Georgia" w:cs="Times New Roman"/>
          <w:bCs/>
          <w:color w:val="1E1E1E"/>
          <w:sz w:val="20"/>
          <w:szCs w:val="20"/>
        </w:rPr>
        <w:t>The world has never had it so good - thanks partly to capitalism”</w:t>
      </w:r>
      <w:r>
        <w:rPr>
          <w:rFonts w:ascii="Georgia" w:eastAsia="Times New Roman" w:hAnsi="Georgia" w:cs="Times New Roman"/>
          <w:bCs/>
          <w:color w:val="1E1E1E"/>
          <w:sz w:val="20"/>
          <w:szCs w:val="20"/>
        </w:rPr>
        <w:t xml:space="preserve">, TT, </w:t>
      </w:r>
      <w:hyperlink r:id="rId21" w:history="1">
        <w:r w:rsidRPr="001438DB">
          <w:rPr>
            <w:rStyle w:val="Hyperlink"/>
            <w:rFonts w:ascii="Georgia" w:eastAsia="Times New Roman" w:hAnsi="Georgia" w:cs="Times New Roman"/>
            <w:bCs/>
            <w:sz w:val="20"/>
            <w:szCs w:val="20"/>
          </w:rPr>
          <w:t>http://www.telegraph.co.uk/finance</w:t>
        </w:r>
      </w:hyperlink>
    </w:p>
    <w:p w14:paraId="655F5E8F" w14:textId="77777777" w:rsidR="005F67CA" w:rsidRPr="00BA7209" w:rsidRDefault="005F67CA" w:rsidP="005F67CA">
      <w:pPr>
        <w:rPr>
          <w:rFonts w:ascii="Georgia" w:eastAsia="Times New Roman" w:hAnsi="Georgia" w:cs="Times New Roman"/>
          <w:color w:val="1E1E1E"/>
          <w:sz w:val="24"/>
        </w:rPr>
      </w:pPr>
      <w:r w:rsidRPr="00BA7209">
        <w:rPr>
          <w:rFonts w:ascii="Georgia" w:eastAsia="Times New Roman" w:hAnsi="Georgia" w:cs="Times New Roman"/>
          <w:bCs/>
          <w:color w:val="1E1E1E"/>
          <w:sz w:val="20"/>
          <w:szCs w:val="20"/>
        </w:rPr>
        <w:t>/economics/10412499/The-world-has-never-had-it-so-good-thanks-partly-to-capitalism.html</w:t>
      </w:r>
    </w:p>
    <w:p w14:paraId="16BB8BD6" w14:textId="77777777" w:rsidR="005F67CA" w:rsidRDefault="005F67CA" w:rsidP="005F67CA"/>
    <w:p w14:paraId="33F05C32" w14:textId="77777777" w:rsidR="005F67CA" w:rsidRDefault="005F67CA" w:rsidP="005F67CA">
      <w:pPr>
        <w:rPr>
          <w:rFonts w:ascii="Arial" w:hAnsi="Arial"/>
          <w:color w:val="282828"/>
          <w:sz w:val="24"/>
        </w:rPr>
      </w:pPr>
      <w:r w:rsidRPr="00BB57F9">
        <w:rPr>
          <w:rStyle w:val="StyleUnderline"/>
        </w:rPr>
        <w:t>¶ Instead of fighting, we now trade, communicate, travel and invest</w:t>
      </w:r>
      <w:r w:rsidRPr="00BB57F9">
        <w:rPr>
          <w:rFonts w:ascii="Arial" w:hAnsi="Arial"/>
          <w:color w:val="282828"/>
          <w:sz w:val="24"/>
        </w:rPr>
        <w:t>; while there is still a long way to go in tearing down protectionist barriers, international economic integration is the great driving force of progress.¶ We are also far less likely to die from the side-effects of economic development and the burning of cooking and heating fuels</w:t>
      </w:r>
      <w:r w:rsidRPr="00BB57F9">
        <w:rPr>
          <w:rStyle w:val="StyleUnderline"/>
        </w:rPr>
        <w:t>. In 1900, one person in 550 globally would die from air pollution every year, an annual risk of dying of 0.18pc. Today, that risk has fallen to 0.04 pc, or one in 2,500; by 2050, it is expected to have collapsed to 0.02pc, or one in 5,000.</w:t>
      </w:r>
      <w:r w:rsidRPr="00BB57F9">
        <w:rPr>
          <w:rFonts w:ascii="Arial" w:hAnsi="Arial"/>
          <w:color w:val="282828"/>
          <w:sz w:val="24"/>
        </w:rPr>
        <w:t xml:space="preserve"> Many other kinds of pollution are also in decline, of course, but this shift is the most powerful.¶ In fact, </w:t>
      </w:r>
      <w:r w:rsidRPr="00BB57F9">
        <w:rPr>
          <w:rStyle w:val="StyleUnderline"/>
        </w:rPr>
        <w:t>we are living healthier and longer lives all round</w:t>
      </w:r>
      <w:r w:rsidRPr="00BB57F9">
        <w:rPr>
          <w:rFonts w:ascii="Arial" w:hAnsi="Arial"/>
          <w:color w:val="282828"/>
          <w:sz w:val="24"/>
        </w:rPr>
        <w:t xml:space="preserve">, thanks primarily to the remarkable progress made by medicine.¶ </w:t>
      </w:r>
      <w:r w:rsidRPr="00BB57F9">
        <w:rPr>
          <w:rStyle w:val="StyleUnderline"/>
        </w:rPr>
        <w:t>Average life expectancy at birth in Africa has jumped from 50 years in 2000 to 56 in 2011; for the world as a whole, it has increased from 64 to 70,</w:t>
      </w:r>
      <w:r w:rsidRPr="00BB57F9">
        <w:rPr>
          <w:rFonts w:ascii="Arial" w:hAnsi="Arial"/>
          <w:color w:val="282828"/>
          <w:sz w:val="24"/>
        </w:rPr>
        <w:t xml:space="preserve"> according to the World Health Organisation.¶ While people in rich countries can now expect to reach 80, the gap is narrowing and </w:t>
      </w:r>
      <w:r w:rsidRPr="00BB57F9">
        <w:rPr>
          <w:rStyle w:val="StyleUnderline"/>
        </w:rPr>
        <w:t>emerging economies are catching up; in India, for example, life expectancy has been increasing by 4.5 years per decade since the 1960s.</w:t>
      </w:r>
      <w:r w:rsidRPr="00BB57F9">
        <w:rPr>
          <w:rFonts w:ascii="Arial" w:hAnsi="Arial"/>
          <w:color w:val="282828"/>
          <w:sz w:val="24"/>
        </w:rPr>
        <w:t xml:space="preserve">¶ Medical advances have improved life measurably for any given stage of economic development. </w:t>
      </w:r>
      <w:r w:rsidRPr="00BB57F9">
        <w:rPr>
          <w:rStyle w:val="StyleUnderline"/>
        </w:rPr>
        <w:t>Childhood mortality in Sub-Saharan Africa</w:t>
      </w:r>
      <w:r w:rsidRPr="00BB57F9">
        <w:rPr>
          <w:rFonts w:ascii="Arial" w:hAnsi="Arial"/>
          <w:color w:val="282828"/>
          <w:sz w:val="24"/>
        </w:rPr>
        <w:t xml:space="preserve"> remains far too high, but </w:t>
      </w:r>
      <w:r w:rsidRPr="00BB57F9">
        <w:rPr>
          <w:rStyle w:val="StyleUnderline"/>
        </w:rPr>
        <w:t>in 2008 it had fallen to just a third of that in Liverpool in 1870</w:t>
      </w:r>
      <w:r w:rsidRPr="00BB57F9">
        <w:rPr>
          <w:rFonts w:ascii="Arial" w:hAnsi="Arial"/>
          <w:color w:val="282828"/>
          <w:sz w:val="24"/>
        </w:rPr>
        <w:t xml:space="preserve">, even though real per capita incomes in that part of the world remain just over half that of Liverpudlians in the 19th century.¶ </w:t>
      </w:r>
      <w:r w:rsidRPr="00BB57F9">
        <w:rPr>
          <w:rStyle w:val="StyleUnderline"/>
        </w:rPr>
        <w:t xml:space="preserve">The probability of a newborn dying before their fifth birthday has dropped from a world average of 23pc in the 1950s to 6pc in the current decade. </w:t>
      </w:r>
      <w:r w:rsidRPr="00BB57F9">
        <w:rPr>
          <w:rFonts w:ascii="Arial" w:hAnsi="Arial"/>
          <w:color w:val="282828"/>
          <w:sz w:val="24"/>
        </w:rPr>
        <w:t>That’s still nothing to be happy about, of course, but the progress has been remarkable</w:t>
      </w:r>
      <w:r w:rsidRPr="00BB57F9">
        <w:rPr>
          <w:rStyle w:val="StyleUnderline"/>
        </w:rPr>
        <w:t>. Child mortality is set to fall from 7.7pc in 2000 to 3.1pc in 2050.¶ One reason is better nutrition</w:t>
      </w:r>
      <w:r w:rsidRPr="00BB57F9">
        <w:rPr>
          <w:rFonts w:ascii="Arial" w:hAnsi="Arial"/>
          <w:color w:val="282828"/>
          <w:sz w:val="24"/>
        </w:rPr>
        <w:t xml:space="preserve">. The best proxy for that is height: Latin Americans have been growing taller for years, and since the late 20th century so have young people in Asia, with increased prosperity allowing parents to feed their children more and better food.¶ </w:t>
      </w:r>
      <w:r w:rsidRPr="00BB57F9">
        <w:rPr>
          <w:rStyle w:val="StyleUnderline"/>
        </w:rPr>
        <w:t>Better sanitation is also helping: deaths caused by a lack of access to clean water have tumbled from 1.5 per 1,000 people in developing countries in 1950 to 0.4 today and are due to halve again by 2050.¶</w:t>
      </w:r>
      <w:r w:rsidRPr="00BB57F9">
        <w:rPr>
          <w:rFonts w:ascii="Arial" w:hAnsi="Arial"/>
          <w:color w:val="282828"/>
          <w:sz w:val="24"/>
        </w:rPr>
        <w:t xml:space="preserve"> </w:t>
      </w:r>
    </w:p>
    <w:p w14:paraId="270DC0A2" w14:textId="77777777" w:rsidR="005F67CA" w:rsidRDefault="005F67CA" w:rsidP="005F67CA">
      <w:pPr>
        <w:rPr>
          <w:rFonts w:ascii="Arial" w:hAnsi="Arial"/>
          <w:color w:val="282828"/>
          <w:sz w:val="24"/>
        </w:rPr>
      </w:pPr>
    </w:p>
    <w:p w14:paraId="55A3D1DB" w14:textId="77777777" w:rsidR="005F67CA" w:rsidRDefault="005F67CA" w:rsidP="005F67CA">
      <w:pPr>
        <w:rPr>
          <w:rFonts w:ascii="Arial" w:hAnsi="Arial"/>
          <w:color w:val="282828"/>
          <w:sz w:val="24"/>
        </w:rPr>
      </w:pPr>
    </w:p>
    <w:p w14:paraId="08B69195" w14:textId="77777777" w:rsidR="005F67CA" w:rsidRPr="00B6090D" w:rsidRDefault="005F67CA" w:rsidP="005F67CA">
      <w:pPr>
        <w:pStyle w:val="Heading4"/>
        <w:rPr>
          <w:rStyle w:val="StyleUnderline"/>
          <w:b/>
        </w:rPr>
      </w:pPr>
      <w:r w:rsidRPr="00B6090D">
        <w:rPr>
          <w:rStyle w:val="StyleUnderline"/>
        </w:rPr>
        <w:t>Cap solves for illiteracy- presents better educational opportunities to populations at large</w:t>
      </w:r>
    </w:p>
    <w:p w14:paraId="5EFBBE7E" w14:textId="77777777" w:rsidR="005F67CA" w:rsidRDefault="005F67CA" w:rsidP="005F67CA">
      <w:pPr>
        <w:rPr>
          <w:rFonts w:ascii="Georgia" w:eastAsia="Times New Roman" w:hAnsi="Georgia" w:cs="Times New Roman"/>
          <w:bCs/>
          <w:color w:val="1E1E1E"/>
          <w:sz w:val="20"/>
          <w:szCs w:val="20"/>
        </w:rPr>
      </w:pPr>
      <w:r w:rsidRPr="00BA7209">
        <w:rPr>
          <w:rStyle w:val="Style13ptBold"/>
          <w:sz w:val="24"/>
        </w:rPr>
        <w:t xml:space="preserve">Heath, 13, </w:t>
      </w:r>
      <w:r w:rsidRPr="00BA7209">
        <w:rPr>
          <w:rStyle w:val="Style13ptBold"/>
          <w:sz w:val="20"/>
          <w:szCs w:val="20"/>
        </w:rPr>
        <w:t>Heath is the current editor of City AM, and Deputy Editor at The Telegraph. “</w:t>
      </w:r>
      <w:r w:rsidRPr="00BA7209">
        <w:rPr>
          <w:rFonts w:ascii="Georgia" w:eastAsia="Times New Roman" w:hAnsi="Georgia" w:cs="Times New Roman"/>
          <w:bCs/>
          <w:color w:val="1E1E1E"/>
          <w:sz w:val="20"/>
          <w:szCs w:val="20"/>
        </w:rPr>
        <w:t>The world has never had it so good - thanks partly to capitalism”</w:t>
      </w:r>
      <w:r>
        <w:rPr>
          <w:rFonts w:ascii="Georgia" w:eastAsia="Times New Roman" w:hAnsi="Georgia" w:cs="Times New Roman"/>
          <w:bCs/>
          <w:color w:val="1E1E1E"/>
          <w:sz w:val="20"/>
          <w:szCs w:val="20"/>
        </w:rPr>
        <w:t xml:space="preserve">, TT, </w:t>
      </w:r>
      <w:hyperlink r:id="rId22" w:history="1">
        <w:r w:rsidRPr="001438DB">
          <w:rPr>
            <w:rStyle w:val="Hyperlink"/>
            <w:rFonts w:ascii="Georgia" w:eastAsia="Times New Roman" w:hAnsi="Georgia" w:cs="Times New Roman"/>
            <w:bCs/>
            <w:sz w:val="20"/>
            <w:szCs w:val="20"/>
          </w:rPr>
          <w:t>http://www.telegraph.co.uk/finance</w:t>
        </w:r>
      </w:hyperlink>
    </w:p>
    <w:p w14:paraId="7AC7DEE8" w14:textId="77777777" w:rsidR="005F67CA" w:rsidRPr="00BA7209" w:rsidRDefault="005F67CA" w:rsidP="005F67CA">
      <w:pPr>
        <w:rPr>
          <w:rFonts w:ascii="Georgia" w:eastAsia="Times New Roman" w:hAnsi="Georgia" w:cs="Times New Roman"/>
          <w:color w:val="1E1E1E"/>
          <w:sz w:val="24"/>
        </w:rPr>
      </w:pPr>
      <w:r w:rsidRPr="00BA7209">
        <w:rPr>
          <w:rFonts w:ascii="Georgia" w:eastAsia="Times New Roman" w:hAnsi="Georgia" w:cs="Times New Roman"/>
          <w:bCs/>
          <w:color w:val="1E1E1E"/>
          <w:sz w:val="20"/>
          <w:szCs w:val="20"/>
        </w:rPr>
        <w:t>/economics/10412499/The-world-has-never-had-it-so-good-thanks-partly-to-capitalism.html</w:t>
      </w:r>
    </w:p>
    <w:p w14:paraId="60BF6324" w14:textId="77777777" w:rsidR="005F67CA" w:rsidRDefault="005F67CA" w:rsidP="005F67CA">
      <w:pPr>
        <w:rPr>
          <w:rStyle w:val="StyleUnderline"/>
        </w:rPr>
      </w:pPr>
    </w:p>
    <w:p w14:paraId="294B3578" w14:textId="77777777" w:rsidR="005F67CA" w:rsidRDefault="005F67CA" w:rsidP="005F67CA">
      <w:pPr>
        <w:rPr>
          <w:rFonts w:ascii="Arial" w:hAnsi="Arial"/>
          <w:color w:val="282828"/>
          <w:sz w:val="24"/>
        </w:rPr>
      </w:pPr>
      <w:r w:rsidRPr="00B6090D">
        <w:rPr>
          <w:rStyle w:val="StyleUnderline"/>
        </w:rPr>
        <w:lastRenderedPageBreak/>
        <w:t>Education is another area which has seen huge improvement globally</w:t>
      </w:r>
      <w:r w:rsidRPr="00BB57F9">
        <w:rPr>
          <w:rFonts w:ascii="Arial" w:hAnsi="Arial"/>
          <w:color w:val="282828"/>
          <w:sz w:val="24"/>
        </w:rPr>
        <w:t xml:space="preserve">. The UK is a scandalous outlier here, with a recent OECD analysis showing that we are the only rich country in which 55 to 65-year-olds are more proficient in literacy and numeracy than 16 to 24-year-olds, a catastrophic regression.¶ But our educational suicide is unique, and </w:t>
      </w:r>
      <w:r w:rsidRPr="00B6090D">
        <w:rPr>
          <w:rStyle w:val="StyleUnderline"/>
        </w:rPr>
        <w:t xml:space="preserve">emerging markets have seen revolutionary improvements in recent decades, enhancing educational </w:t>
      </w:r>
      <w:r w:rsidRPr="00B6090D">
        <w:t>opportunities for hundreds of millions of young people</w:t>
      </w:r>
      <w:r w:rsidRPr="00BB57F9">
        <w:rPr>
          <w:rFonts w:ascii="Arial" w:hAnsi="Arial"/>
          <w:color w:val="282828"/>
          <w:sz w:val="24"/>
        </w:rPr>
        <w:t xml:space="preserve">. </w:t>
      </w:r>
      <w:r w:rsidRPr="00B6090D">
        <w:t>Progress has been especially strong from around 1970</w:t>
      </w:r>
      <w:r w:rsidRPr="00BB57F9">
        <w:rPr>
          <w:rFonts w:ascii="Arial" w:hAnsi="Arial"/>
          <w:color w:val="282828"/>
          <w:sz w:val="24"/>
        </w:rPr>
        <w:t xml:space="preserve">.¶ </w:t>
      </w:r>
      <w:r w:rsidRPr="00B6090D">
        <w:rPr>
          <w:rStyle w:val="StyleUnderline"/>
        </w:rPr>
        <w:t>While 23.6pc of the world’s population remains illiterate, that is down from 70pc in 1900 and is the lowest it has ever been</w:t>
      </w:r>
      <w:r w:rsidRPr="00BB57F9">
        <w:rPr>
          <w:rFonts w:ascii="Arial" w:hAnsi="Arial"/>
          <w:color w:val="282828"/>
          <w:sz w:val="24"/>
        </w:rPr>
        <w:t xml:space="preserve">. </w:t>
      </w:r>
      <w:r w:rsidRPr="00B6090D">
        <w:rPr>
          <w:rStyle w:val="StyleUnderline"/>
        </w:rPr>
        <w:t>The costs of illiteracy have fallen steadily from 12.3pc of global GDP at the start of last century and are set to be just 3.8pc by 2050.</w:t>
      </w:r>
    </w:p>
    <w:p w14:paraId="454F0AD2" w14:textId="77777777" w:rsidR="005F67CA" w:rsidRDefault="005F67CA" w:rsidP="005F67CA">
      <w:pPr>
        <w:rPr>
          <w:rFonts w:ascii="Arial" w:hAnsi="Arial"/>
          <w:color w:val="282828"/>
          <w:sz w:val="24"/>
        </w:rPr>
      </w:pPr>
    </w:p>
    <w:p w14:paraId="045EE60C" w14:textId="77777777" w:rsidR="005F67CA" w:rsidRDefault="005F67CA" w:rsidP="005F67CA">
      <w:pPr>
        <w:rPr>
          <w:rFonts w:ascii="Arial" w:hAnsi="Arial"/>
          <w:color w:val="282828"/>
          <w:sz w:val="24"/>
        </w:rPr>
      </w:pPr>
    </w:p>
    <w:p w14:paraId="47ABFFF9" w14:textId="77777777" w:rsidR="005F67CA" w:rsidRDefault="005F67CA" w:rsidP="005F67CA">
      <w:pPr>
        <w:pStyle w:val="Heading4"/>
      </w:pPr>
      <w:r>
        <w:t>Capitalism Solves Sexism</w:t>
      </w:r>
    </w:p>
    <w:p w14:paraId="2C87D457" w14:textId="77777777" w:rsidR="005F67CA" w:rsidRDefault="005F67CA" w:rsidP="005F67CA">
      <w:pPr>
        <w:rPr>
          <w:rFonts w:ascii="Georgia" w:eastAsia="Times New Roman" w:hAnsi="Georgia" w:cs="Times New Roman"/>
          <w:bCs/>
          <w:color w:val="1E1E1E"/>
          <w:sz w:val="20"/>
          <w:szCs w:val="20"/>
        </w:rPr>
      </w:pPr>
      <w:r w:rsidRPr="00BA7209">
        <w:rPr>
          <w:rStyle w:val="Style13ptBold"/>
          <w:sz w:val="24"/>
        </w:rPr>
        <w:t xml:space="preserve">Heath, 13, </w:t>
      </w:r>
      <w:r w:rsidRPr="00BA7209">
        <w:rPr>
          <w:rStyle w:val="Style13ptBold"/>
          <w:sz w:val="20"/>
          <w:szCs w:val="20"/>
        </w:rPr>
        <w:t>Heath is the current editor of City AM, and Deputy Editor at The Telegraph. “</w:t>
      </w:r>
      <w:r w:rsidRPr="00BA7209">
        <w:rPr>
          <w:rFonts w:ascii="Georgia" w:eastAsia="Times New Roman" w:hAnsi="Georgia" w:cs="Times New Roman"/>
          <w:bCs/>
          <w:color w:val="1E1E1E"/>
          <w:sz w:val="20"/>
          <w:szCs w:val="20"/>
        </w:rPr>
        <w:t>The world has never had it so good - thanks partly to capitalism”</w:t>
      </w:r>
      <w:r>
        <w:rPr>
          <w:rFonts w:ascii="Georgia" w:eastAsia="Times New Roman" w:hAnsi="Georgia" w:cs="Times New Roman"/>
          <w:bCs/>
          <w:color w:val="1E1E1E"/>
          <w:sz w:val="20"/>
          <w:szCs w:val="20"/>
        </w:rPr>
        <w:t xml:space="preserve">, TT, </w:t>
      </w:r>
      <w:hyperlink r:id="rId23" w:history="1">
        <w:r w:rsidRPr="001438DB">
          <w:rPr>
            <w:rStyle w:val="Hyperlink"/>
            <w:rFonts w:ascii="Georgia" w:eastAsia="Times New Roman" w:hAnsi="Georgia" w:cs="Times New Roman"/>
            <w:bCs/>
            <w:sz w:val="20"/>
            <w:szCs w:val="20"/>
          </w:rPr>
          <w:t>http://www.telegraph.co.uk/finance</w:t>
        </w:r>
      </w:hyperlink>
    </w:p>
    <w:p w14:paraId="71E9E21F" w14:textId="77777777" w:rsidR="005F67CA" w:rsidRPr="00BA7209" w:rsidRDefault="005F67CA" w:rsidP="005F67CA">
      <w:pPr>
        <w:rPr>
          <w:rFonts w:ascii="Georgia" w:eastAsia="Times New Roman" w:hAnsi="Georgia" w:cs="Times New Roman"/>
          <w:color w:val="1E1E1E"/>
          <w:sz w:val="24"/>
        </w:rPr>
      </w:pPr>
      <w:r w:rsidRPr="00BA7209">
        <w:rPr>
          <w:rFonts w:ascii="Georgia" w:eastAsia="Times New Roman" w:hAnsi="Georgia" w:cs="Times New Roman"/>
          <w:bCs/>
          <w:color w:val="1E1E1E"/>
          <w:sz w:val="20"/>
          <w:szCs w:val="20"/>
        </w:rPr>
        <w:t>/economics/10412499/The-world-has-never-had-it-so-good-thanks-partly-to-capitalism.html</w:t>
      </w:r>
    </w:p>
    <w:p w14:paraId="3494BB45" w14:textId="77777777" w:rsidR="005F67CA" w:rsidRDefault="005F67CA" w:rsidP="005F67CA"/>
    <w:p w14:paraId="48E11138" w14:textId="77777777" w:rsidR="005F67CA" w:rsidRDefault="005F67CA" w:rsidP="005F67CA">
      <w:pPr>
        <w:rPr>
          <w:rFonts w:ascii="Arial" w:hAnsi="Arial"/>
          <w:color w:val="282828"/>
          <w:sz w:val="24"/>
        </w:rPr>
      </w:pPr>
      <w:r w:rsidRPr="00BB57F9">
        <w:rPr>
          <w:rFonts w:ascii="Arial" w:hAnsi="Arial"/>
          <w:color w:val="282828"/>
          <w:sz w:val="24"/>
        </w:rPr>
        <w:t xml:space="preserve">¶ </w:t>
      </w:r>
      <w:r w:rsidRPr="00B6090D">
        <w:rPr>
          <w:rStyle w:val="StyleUnderline"/>
        </w:rPr>
        <w:t>Gender equality is also improving. In 1900, women made up only 15pc of the global workforce. By 2012, it reached around 40pc and is expected to hit 45pc by mid-century</w:t>
      </w:r>
      <w:r w:rsidRPr="00BB57F9">
        <w:rPr>
          <w:rFonts w:ascii="Arial" w:hAnsi="Arial"/>
          <w:color w:val="282828"/>
          <w:sz w:val="24"/>
        </w:rPr>
        <w:t>.</w:t>
      </w:r>
    </w:p>
    <w:p w14:paraId="7D5E724C" w14:textId="77777777" w:rsidR="005F67CA" w:rsidRDefault="005F67CA" w:rsidP="005F67CA">
      <w:pPr>
        <w:rPr>
          <w:rFonts w:ascii="Arial" w:hAnsi="Arial"/>
          <w:color w:val="282828"/>
          <w:sz w:val="24"/>
        </w:rPr>
      </w:pPr>
    </w:p>
    <w:p w14:paraId="2B53CF76" w14:textId="77777777" w:rsidR="005F67CA" w:rsidRDefault="005F67CA" w:rsidP="005F67CA">
      <w:pPr>
        <w:pStyle w:val="Heading4"/>
      </w:pPr>
      <w:r>
        <w:t>Free Market Capitalism is the only form of sustainable development</w:t>
      </w:r>
    </w:p>
    <w:p w14:paraId="494AB377" w14:textId="77777777" w:rsidR="005F67CA" w:rsidRDefault="005F67CA" w:rsidP="005F67CA">
      <w:pPr>
        <w:rPr>
          <w:rFonts w:eastAsia="Times New Roman" w:cs="Times New Roman"/>
        </w:rPr>
      </w:pPr>
      <w:r w:rsidRPr="000801BD">
        <w:rPr>
          <w:rStyle w:val="Style13ptBold"/>
        </w:rPr>
        <w:t>Bailey ’12</w:t>
      </w:r>
      <w:r>
        <w:rPr>
          <w:rFonts w:ascii="Arial" w:hAnsi="Arial"/>
          <w:color w:val="282828"/>
        </w:rPr>
        <w:t xml:space="preserve">, </w:t>
      </w:r>
      <w:r>
        <w:rPr>
          <w:rFonts w:ascii="Helvetica" w:eastAsia="Times New Roman" w:hAnsi="Helvetica" w:cs="Times New Roman"/>
          <w:color w:val="000000"/>
          <w:spacing w:val="4"/>
          <w:sz w:val="18"/>
          <w:szCs w:val="18"/>
        </w:rPr>
        <w:t>Bailey is the author of the book</w:t>
      </w:r>
      <w:r>
        <w:rPr>
          <w:rStyle w:val="apple-converted-space"/>
          <w:rFonts w:ascii="Helvetica" w:eastAsia="Times New Roman" w:hAnsi="Helvetica" w:cs="Times New Roman"/>
          <w:color w:val="000000"/>
          <w:spacing w:val="4"/>
          <w:sz w:val="18"/>
          <w:szCs w:val="18"/>
        </w:rPr>
        <w:t> </w:t>
      </w:r>
      <w:hyperlink r:id="rId24" w:history="1">
        <w:r>
          <w:rPr>
            <w:rStyle w:val="Emphasis"/>
            <w:rFonts w:ascii="Helvetica" w:eastAsia="Times New Roman" w:hAnsi="Helvetica" w:cs="Times New Roman"/>
            <w:color w:val="F37221"/>
            <w:spacing w:val="4"/>
            <w:sz w:val="18"/>
            <w:szCs w:val="18"/>
            <w:bdr w:val="none" w:sz="0" w:space="0" w:color="auto" w:frame="1"/>
          </w:rPr>
          <w:t>Liberation Biology: The Moral and Scientific Case for the Biotech Revolution</w:t>
        </w:r>
      </w:hyperlink>
      <w:r>
        <w:rPr>
          <w:rStyle w:val="apple-converted-space"/>
          <w:rFonts w:ascii="Helvetica" w:eastAsia="Times New Roman" w:hAnsi="Helvetica" w:cs="Times New Roman"/>
          <w:color w:val="000000"/>
          <w:spacing w:val="4"/>
          <w:sz w:val="18"/>
          <w:szCs w:val="18"/>
        </w:rPr>
        <w:t> </w:t>
      </w:r>
      <w:r>
        <w:rPr>
          <w:rFonts w:ascii="Helvetica" w:eastAsia="Times New Roman" w:hAnsi="Helvetica" w:cs="Times New Roman"/>
          <w:color w:val="000000"/>
          <w:spacing w:val="4"/>
          <w:sz w:val="18"/>
          <w:szCs w:val="18"/>
        </w:rPr>
        <w:t>(Prometheus, 2005), and his work was featured in</w:t>
      </w:r>
      <w:r>
        <w:rPr>
          <w:rStyle w:val="apple-converted-space"/>
          <w:rFonts w:ascii="Helvetica" w:eastAsia="Times New Roman" w:hAnsi="Helvetica" w:cs="Times New Roman"/>
          <w:color w:val="000000"/>
          <w:spacing w:val="4"/>
          <w:sz w:val="18"/>
          <w:szCs w:val="18"/>
        </w:rPr>
        <w:t> </w:t>
      </w:r>
      <w:hyperlink r:id="rId25" w:history="1">
        <w:r>
          <w:rPr>
            <w:rStyle w:val="Hyperlink"/>
            <w:rFonts w:ascii="Helvetica" w:eastAsia="Times New Roman" w:hAnsi="Helvetica" w:cs="Times New Roman"/>
            <w:i/>
            <w:iCs/>
            <w:color w:val="F37221"/>
            <w:spacing w:val="4"/>
            <w:sz w:val="18"/>
            <w:szCs w:val="18"/>
            <w:bdr w:val="none" w:sz="0" w:space="0" w:color="auto" w:frame="1"/>
          </w:rPr>
          <w:t>The Best American Science and Nature Writing 2004</w:t>
        </w:r>
      </w:hyperlink>
      <w:r>
        <w:rPr>
          <w:rFonts w:ascii="Helvetica" w:eastAsia="Times New Roman" w:hAnsi="Helvetica" w:cs="Times New Roman"/>
          <w:color w:val="000000"/>
          <w:spacing w:val="4"/>
          <w:sz w:val="18"/>
          <w:szCs w:val="18"/>
        </w:rPr>
        <w:t xml:space="preserve">., “Free Markets= Sustainable Development, Reason.com, </w:t>
      </w:r>
      <w:r w:rsidRPr="000801BD">
        <w:rPr>
          <w:rFonts w:ascii="Helvetica" w:eastAsia="Times New Roman" w:hAnsi="Helvetica" w:cs="Times New Roman"/>
          <w:color w:val="000000"/>
          <w:spacing w:val="4"/>
          <w:sz w:val="18"/>
          <w:szCs w:val="18"/>
        </w:rPr>
        <w:t>http://reason.com/archives/2012/06/12/free-markets-are-sustainable-development/1</w:t>
      </w:r>
    </w:p>
    <w:p w14:paraId="51D3AEA7" w14:textId="77777777" w:rsidR="005F67CA" w:rsidRPr="001252C4" w:rsidRDefault="005F67CA" w:rsidP="005F67CA">
      <w:pPr>
        <w:pStyle w:val="NormalWeb"/>
        <w:spacing w:before="0" w:beforeAutospacing="0" w:after="0" w:afterAutospacing="0"/>
        <w:rPr>
          <w:rFonts w:ascii="Arial" w:hAnsi="Arial"/>
          <w:color w:val="282828"/>
          <w:sz w:val="22"/>
          <w:szCs w:val="22"/>
        </w:rPr>
      </w:pPr>
    </w:p>
    <w:p w14:paraId="40E00F04" w14:textId="77777777" w:rsidR="005F67CA" w:rsidRDefault="005F67CA" w:rsidP="005F67CA">
      <w:pPr>
        <w:pStyle w:val="NormalWeb"/>
        <w:spacing w:before="0" w:beforeAutospacing="0" w:after="0" w:afterAutospacing="0"/>
        <w:rPr>
          <w:rFonts w:ascii="Arial" w:hAnsi="Arial"/>
          <w:color w:val="282828"/>
          <w:sz w:val="12"/>
        </w:rPr>
      </w:pPr>
    </w:p>
    <w:p w14:paraId="6EACD7D4" w14:textId="77777777" w:rsidR="005F67CA" w:rsidRDefault="005F67CA" w:rsidP="005F67CA">
      <w:pPr>
        <w:pStyle w:val="NormalWeb"/>
        <w:spacing w:before="0" w:beforeAutospacing="0" w:after="0" w:afterAutospacing="0"/>
        <w:rPr>
          <w:spacing w:val="5"/>
          <w:sz w:val="21"/>
          <w:szCs w:val="21"/>
        </w:rPr>
      </w:pPr>
      <w:r w:rsidRPr="0052233A">
        <w:rPr>
          <w:rFonts w:ascii="Arial" w:hAnsi="Arial"/>
          <w:color w:val="282828"/>
          <w:sz w:val="12"/>
        </w:rPr>
        <w:t xml:space="preserve">¶ </w:t>
      </w:r>
      <w:r>
        <w:rPr>
          <w:spacing w:val="5"/>
          <w:sz w:val="21"/>
          <w:szCs w:val="21"/>
        </w:rPr>
        <w:t xml:space="preserve">“The current global development model is unsustainable.” That is the conclusion of the High-Level Panel on Global Sustainability, appointed earlier this year by United Nations Secretary-General Ban Ki Moon to outline the economic and social changes needed to achieve global sustainability. </w:t>
      </w:r>
      <w:r w:rsidRPr="0052233A">
        <w:rPr>
          <w:rStyle w:val="StyleUnderline"/>
        </w:rPr>
        <w:t>The Panel urged the world leaders</w:t>
      </w:r>
      <w:r>
        <w:rPr>
          <w:spacing w:val="5"/>
          <w:sz w:val="21"/>
          <w:szCs w:val="21"/>
        </w:rPr>
        <w:t xml:space="preserve"> who will gather in Rio de Janeiro next week for the U.N. </w:t>
      </w:r>
      <w:hyperlink r:id="rId26" w:history="1">
        <w:r>
          <w:rPr>
            <w:rStyle w:val="Hyperlink"/>
            <w:color w:val="F37221"/>
            <w:spacing w:val="5"/>
            <w:sz w:val="21"/>
            <w:szCs w:val="21"/>
            <w:bdr w:val="none" w:sz="0" w:space="0" w:color="auto" w:frame="1"/>
          </w:rPr>
          <w:t>Conference on Sustainable Development</w:t>
        </w:r>
      </w:hyperlink>
      <w:r>
        <w:rPr>
          <w:spacing w:val="5"/>
          <w:sz w:val="21"/>
          <w:szCs w:val="21"/>
        </w:rPr>
        <w:t xml:space="preserve"> </w:t>
      </w:r>
      <w:r w:rsidRPr="0052233A">
        <w:rPr>
          <w:rStyle w:val="StyleUnderline"/>
        </w:rPr>
        <w:t>to embrace “a new approach to the political economy of sustainable development.”</w:t>
      </w:r>
      <w:r>
        <w:rPr>
          <w:spacing w:val="5"/>
          <w:sz w:val="21"/>
          <w:szCs w:val="21"/>
        </w:rPr>
        <w:t xml:space="preserve"> </w:t>
      </w:r>
      <w:r w:rsidRPr="0052233A">
        <w:rPr>
          <w:spacing w:val="5"/>
          <w:sz w:val="12"/>
          <w:szCs w:val="21"/>
        </w:rPr>
        <w:t xml:space="preserve">¶ </w:t>
      </w:r>
      <w:r w:rsidRPr="0052233A">
        <w:rPr>
          <w:rFonts w:eastAsia="Times New Roman"/>
          <w:spacing w:val="5"/>
          <w:sz w:val="21"/>
          <w:szCs w:val="21"/>
          <w:bdr w:val="none" w:sz="0" w:space="0" w:color="auto" w:frame="1"/>
        </w:rPr>
        <w:t>U.S. Government Is ‘most successfu</w:t>
      </w:r>
      <w:r>
        <w:rPr>
          <w:rFonts w:eastAsia="Times New Roman"/>
          <w:spacing w:val="5"/>
          <w:sz w:val="21"/>
          <w:szCs w:val="21"/>
          <w:bdr w:val="none" w:sz="0" w:space="0" w:color="auto" w:frame="1"/>
        </w:rPr>
        <w:t xml:space="preserve">l </w:t>
      </w:r>
      <w:r>
        <w:rPr>
          <w:spacing w:val="5"/>
          <w:sz w:val="21"/>
          <w:szCs w:val="21"/>
        </w:rPr>
        <w:t>The Panel’s report,</w:t>
      </w:r>
      <w:r>
        <w:rPr>
          <w:rStyle w:val="apple-converted-space"/>
          <w:spacing w:val="5"/>
          <w:sz w:val="21"/>
          <w:szCs w:val="21"/>
        </w:rPr>
        <w:t xml:space="preserve"> </w:t>
      </w:r>
      <w:hyperlink r:id="rId27" w:history="1">
        <w:r>
          <w:rPr>
            <w:rStyle w:val="Emphasis"/>
            <w:color w:val="F37221"/>
            <w:spacing w:val="5"/>
            <w:sz w:val="21"/>
            <w:szCs w:val="21"/>
            <w:bdr w:val="none" w:sz="0" w:space="0" w:color="auto" w:frame="1"/>
          </w:rPr>
          <w:t>Resilient People, Resilient Planet: A Future Worth Choosing</w:t>
        </w:r>
      </w:hyperlink>
      <w:r>
        <w:rPr>
          <w:spacing w:val="5"/>
          <w:sz w:val="21"/>
          <w:szCs w:val="21"/>
        </w:rPr>
        <w:t xml:space="preserve"> [PDF], specifically cited the definition of sustainable development devised in</w:t>
      </w:r>
      <w:r>
        <w:rPr>
          <w:rStyle w:val="apple-converted-space"/>
          <w:spacing w:val="5"/>
          <w:sz w:val="21"/>
          <w:szCs w:val="21"/>
        </w:rPr>
        <w:t xml:space="preserve"> </w:t>
      </w:r>
      <w:hyperlink r:id="rId28" w:history="1">
        <w:r>
          <w:rPr>
            <w:rStyle w:val="Hyperlink"/>
            <w:i/>
            <w:iCs/>
            <w:color w:val="F37221"/>
            <w:spacing w:val="5"/>
            <w:sz w:val="21"/>
            <w:szCs w:val="21"/>
            <w:bdr w:val="none" w:sz="0" w:space="0" w:color="auto" w:frame="1"/>
          </w:rPr>
          <w:t>Our Common Future</w:t>
        </w:r>
      </w:hyperlink>
      <w:r>
        <w:rPr>
          <w:spacing w:val="5"/>
          <w:sz w:val="21"/>
          <w:szCs w:val="21"/>
        </w:rPr>
        <w:t xml:space="preserve">, another U.N. report from an expert panel of headed by former Norwegian Prime Minister Gro Harland Brundtland issued in 1987. </w:t>
      </w:r>
      <w:r w:rsidRPr="0052233A">
        <w:rPr>
          <w:rStyle w:val="StyleUnderline"/>
        </w:rPr>
        <w:t xml:space="preserve">“Sustainable development is development that meets the needs of the present without compromising the ability of future generations to meet their own needs,” declared </w:t>
      </w:r>
      <w:r w:rsidRPr="001252C4">
        <w:t xml:space="preserve">the </w:t>
      </w:r>
      <w:r w:rsidRPr="0052233A">
        <w:rPr>
          <w:rStyle w:val="StyleUnderline"/>
        </w:rPr>
        <w:t xml:space="preserve">Brundtland </w:t>
      </w:r>
      <w:r w:rsidRPr="001252C4">
        <w:t>report</w:t>
      </w:r>
      <w:r w:rsidRPr="0052233A">
        <w:rPr>
          <w:rStyle w:val="StyleUnderline"/>
        </w:rPr>
        <w:t>.¶</w:t>
      </w:r>
      <w:r w:rsidRPr="0052233A">
        <w:rPr>
          <w:spacing w:val="5"/>
          <w:sz w:val="12"/>
          <w:szCs w:val="21"/>
        </w:rPr>
        <w:t xml:space="preserve"> </w:t>
      </w:r>
      <w:r w:rsidRPr="0052233A">
        <w:rPr>
          <w:rStyle w:val="StyleUnderline"/>
        </w:rPr>
        <w:t>It turns out that the only form of society that has so far met this criterion is democratic free-market capitalism.</w:t>
      </w:r>
      <w:r>
        <w:rPr>
          <w:spacing w:val="5"/>
          <w:sz w:val="21"/>
          <w:szCs w:val="21"/>
        </w:rPr>
        <w:t xml:space="preserve"> How can that be</w:t>
      </w:r>
      <w:r w:rsidRPr="001252C4">
        <w:t xml:space="preserve">? Let’s take a look at the two terms, sustainable and development. With regard to most of human history there has been precious little in the way of “development.” The vast majority of people lived and died in humanity’s natural state of disease-ridden abject poverty </w:t>
      </w:r>
      <w:r>
        <w:rPr>
          <w:spacing w:val="5"/>
          <w:sz w:val="21"/>
          <w:szCs w:val="21"/>
        </w:rPr>
        <w:t>and pervasive ignorance. Economic historian Angus Maddison</w:t>
      </w:r>
      <w:r>
        <w:rPr>
          <w:rStyle w:val="apple-converted-space"/>
          <w:spacing w:val="5"/>
          <w:sz w:val="21"/>
          <w:szCs w:val="21"/>
        </w:rPr>
        <w:t xml:space="preserve"> </w:t>
      </w:r>
      <w:hyperlink r:id="rId29" w:history="1">
        <w:r>
          <w:rPr>
            <w:rStyle w:val="Hyperlink"/>
            <w:color w:val="F37221"/>
            <w:spacing w:val="5"/>
            <w:sz w:val="21"/>
            <w:szCs w:val="21"/>
            <w:bdr w:val="none" w:sz="0" w:space="0" w:color="auto" w:frame="1"/>
          </w:rPr>
          <w:t>calculated</w:t>
        </w:r>
      </w:hyperlink>
      <w:r>
        <w:rPr>
          <w:spacing w:val="5"/>
          <w:sz w:val="21"/>
          <w:szCs w:val="21"/>
        </w:rPr>
        <w:t>that per capita Western European incomes in 1 A.D. averaged $600 and rose by 1500 to $800 reaching $1,200 by 1820. In China average per capita income was $450 in 1 A.D. rising by 1500 to $600 and reaching $700 by 1820. And the rise was anything but steady, e.g., income in Western Europe fell from the early Roman Empire average to $425 by 1000 A.D.</w:t>
      </w:r>
    </w:p>
    <w:p w14:paraId="77E0D5E0" w14:textId="77777777" w:rsidR="005F67CA" w:rsidRDefault="005F67CA" w:rsidP="005F67CA">
      <w:pPr>
        <w:pStyle w:val="NormalWeb"/>
        <w:spacing w:before="0" w:beforeAutospacing="0" w:after="0" w:afterAutospacing="0"/>
        <w:rPr>
          <w:spacing w:val="5"/>
          <w:sz w:val="21"/>
          <w:szCs w:val="21"/>
        </w:rPr>
      </w:pPr>
    </w:p>
    <w:p w14:paraId="0779E7F1" w14:textId="77777777" w:rsidR="005F67CA" w:rsidRDefault="005F67CA" w:rsidP="005F67CA">
      <w:pPr>
        <w:pStyle w:val="NormalWeb"/>
        <w:spacing w:before="0" w:beforeAutospacing="0" w:after="0" w:afterAutospacing="0"/>
        <w:rPr>
          <w:spacing w:val="5"/>
          <w:sz w:val="21"/>
          <w:szCs w:val="21"/>
        </w:rPr>
      </w:pPr>
    </w:p>
    <w:p w14:paraId="6AC3BBE0" w14:textId="77777777" w:rsidR="005F67CA" w:rsidRDefault="005F67CA" w:rsidP="005F67CA">
      <w:pPr>
        <w:pStyle w:val="Heading4"/>
      </w:pPr>
      <w:r>
        <w:lastRenderedPageBreak/>
        <w:t>Capitalism is the most efficient form of government, its organization prevents societal collapse</w:t>
      </w:r>
    </w:p>
    <w:p w14:paraId="720B6A79" w14:textId="77777777" w:rsidR="005F67CA" w:rsidRDefault="005F67CA" w:rsidP="005F67CA">
      <w:pPr>
        <w:rPr>
          <w:rFonts w:eastAsia="Times New Roman" w:cs="Times New Roman"/>
        </w:rPr>
      </w:pPr>
      <w:r w:rsidRPr="000801BD">
        <w:rPr>
          <w:rStyle w:val="Style13ptBold"/>
        </w:rPr>
        <w:t>Bailey ’12</w:t>
      </w:r>
      <w:r>
        <w:rPr>
          <w:rFonts w:ascii="Arial" w:hAnsi="Arial"/>
          <w:color w:val="282828"/>
        </w:rPr>
        <w:t xml:space="preserve">, </w:t>
      </w:r>
      <w:r>
        <w:rPr>
          <w:rFonts w:ascii="Helvetica" w:eastAsia="Times New Roman" w:hAnsi="Helvetica" w:cs="Times New Roman"/>
          <w:color w:val="000000"/>
          <w:spacing w:val="4"/>
          <w:sz w:val="18"/>
          <w:szCs w:val="18"/>
        </w:rPr>
        <w:t>Bailey is the author of the book</w:t>
      </w:r>
      <w:r>
        <w:rPr>
          <w:rStyle w:val="apple-converted-space"/>
          <w:rFonts w:ascii="Helvetica" w:eastAsia="Times New Roman" w:hAnsi="Helvetica" w:cs="Times New Roman"/>
          <w:color w:val="000000"/>
          <w:spacing w:val="4"/>
          <w:sz w:val="18"/>
          <w:szCs w:val="18"/>
        </w:rPr>
        <w:t> </w:t>
      </w:r>
      <w:hyperlink r:id="rId30" w:history="1">
        <w:r>
          <w:rPr>
            <w:rStyle w:val="Emphasis"/>
            <w:rFonts w:ascii="Helvetica" w:eastAsia="Times New Roman" w:hAnsi="Helvetica" w:cs="Times New Roman"/>
            <w:color w:val="F37221"/>
            <w:spacing w:val="4"/>
            <w:sz w:val="18"/>
            <w:szCs w:val="18"/>
            <w:bdr w:val="none" w:sz="0" w:space="0" w:color="auto" w:frame="1"/>
          </w:rPr>
          <w:t>Liberation Biology: The Moral and Scientific Case for the Biotech Revolution</w:t>
        </w:r>
      </w:hyperlink>
      <w:r>
        <w:rPr>
          <w:rStyle w:val="apple-converted-space"/>
          <w:rFonts w:ascii="Helvetica" w:eastAsia="Times New Roman" w:hAnsi="Helvetica" w:cs="Times New Roman"/>
          <w:color w:val="000000"/>
          <w:spacing w:val="4"/>
          <w:sz w:val="18"/>
          <w:szCs w:val="18"/>
        </w:rPr>
        <w:t> </w:t>
      </w:r>
      <w:r>
        <w:rPr>
          <w:rFonts w:ascii="Helvetica" w:eastAsia="Times New Roman" w:hAnsi="Helvetica" w:cs="Times New Roman"/>
          <w:color w:val="000000"/>
          <w:spacing w:val="4"/>
          <w:sz w:val="18"/>
          <w:szCs w:val="18"/>
        </w:rPr>
        <w:t>(Prometheus, 2005), and his work was featured in</w:t>
      </w:r>
      <w:r>
        <w:rPr>
          <w:rStyle w:val="apple-converted-space"/>
          <w:rFonts w:ascii="Helvetica" w:eastAsia="Times New Roman" w:hAnsi="Helvetica" w:cs="Times New Roman"/>
          <w:color w:val="000000"/>
          <w:spacing w:val="4"/>
          <w:sz w:val="18"/>
          <w:szCs w:val="18"/>
        </w:rPr>
        <w:t> </w:t>
      </w:r>
      <w:hyperlink r:id="rId31" w:history="1">
        <w:r>
          <w:rPr>
            <w:rStyle w:val="Hyperlink"/>
            <w:rFonts w:ascii="Helvetica" w:eastAsia="Times New Roman" w:hAnsi="Helvetica" w:cs="Times New Roman"/>
            <w:i/>
            <w:iCs/>
            <w:color w:val="F37221"/>
            <w:spacing w:val="4"/>
            <w:sz w:val="18"/>
            <w:szCs w:val="18"/>
            <w:bdr w:val="none" w:sz="0" w:space="0" w:color="auto" w:frame="1"/>
          </w:rPr>
          <w:t>The Best American Science and Nature Writing 2004</w:t>
        </w:r>
      </w:hyperlink>
      <w:r>
        <w:rPr>
          <w:rFonts w:ascii="Helvetica" w:eastAsia="Times New Roman" w:hAnsi="Helvetica" w:cs="Times New Roman"/>
          <w:color w:val="000000"/>
          <w:spacing w:val="4"/>
          <w:sz w:val="18"/>
          <w:szCs w:val="18"/>
        </w:rPr>
        <w:t xml:space="preserve">., “Free Markets= Sustainable Development, Reason.com, </w:t>
      </w:r>
      <w:r w:rsidRPr="000801BD">
        <w:rPr>
          <w:rFonts w:ascii="Helvetica" w:eastAsia="Times New Roman" w:hAnsi="Helvetica" w:cs="Times New Roman"/>
          <w:color w:val="000000"/>
          <w:spacing w:val="4"/>
          <w:sz w:val="18"/>
          <w:szCs w:val="18"/>
        </w:rPr>
        <w:t>http://reason.com/archives/2012/06/12/free-markets-are-sustainable-development/1</w:t>
      </w:r>
    </w:p>
    <w:p w14:paraId="3B008597" w14:textId="77777777" w:rsidR="005F67CA" w:rsidRPr="000801BD" w:rsidRDefault="005F67CA" w:rsidP="005F67CA"/>
    <w:p w14:paraId="1E11BF69" w14:textId="77777777" w:rsidR="005F67CA" w:rsidRDefault="005F67CA" w:rsidP="005F67CA">
      <w:pPr>
        <w:pStyle w:val="NormalWeb"/>
        <w:spacing w:before="0" w:beforeAutospacing="0" w:after="0" w:afterAutospacing="0"/>
        <w:rPr>
          <w:spacing w:val="5"/>
          <w:sz w:val="12"/>
          <w:szCs w:val="21"/>
        </w:rPr>
      </w:pPr>
    </w:p>
    <w:p w14:paraId="29E8D28C" w14:textId="77777777" w:rsidR="005F67CA" w:rsidRDefault="005F67CA" w:rsidP="005F67CA">
      <w:pPr>
        <w:pStyle w:val="NormalWeb"/>
        <w:spacing w:before="0" w:beforeAutospacing="0" w:after="0" w:afterAutospacing="0"/>
        <w:rPr>
          <w:spacing w:val="5"/>
          <w:sz w:val="21"/>
          <w:szCs w:val="21"/>
        </w:rPr>
      </w:pPr>
      <w:r w:rsidRPr="0052233A">
        <w:rPr>
          <w:spacing w:val="5"/>
          <w:sz w:val="12"/>
          <w:szCs w:val="21"/>
        </w:rPr>
        <w:t xml:space="preserve">¶ </w:t>
      </w:r>
      <w:r w:rsidRPr="001252C4">
        <w:t>And what about the other term, sustainable? Again,</w:t>
      </w:r>
      <w:r w:rsidRPr="00D40F17">
        <w:rPr>
          <w:rStyle w:val="StyleUnderline"/>
        </w:rPr>
        <w:t xml:space="preserve"> looking across history and the globe, we know for a fact that there have been, until now, no sustainable societies. All of the earlier civilizations in both the Old and New Worlds collapsed at various times, e.g.,</w:t>
      </w:r>
      <w:r>
        <w:rPr>
          <w:spacing w:val="5"/>
          <w:sz w:val="21"/>
          <w:szCs w:val="21"/>
        </w:rPr>
        <w:t xml:space="preserve"> Babylonia, </w:t>
      </w:r>
      <w:r w:rsidRPr="00D40F17">
        <w:rPr>
          <w:rStyle w:val="StyleUnderline"/>
        </w:rPr>
        <w:t>Rome, the Umayyad Caliphate, Harrapan</w:t>
      </w:r>
      <w:r>
        <w:rPr>
          <w:spacing w:val="5"/>
          <w:sz w:val="21"/>
          <w:szCs w:val="21"/>
        </w:rPr>
        <w:t xml:space="preserve">, Gupta, Tang, Mayan, Olmec, Anasazi, Moche, </w:t>
      </w:r>
      <w:r w:rsidRPr="00D40F17">
        <w:rPr>
          <w:rStyle w:val="StyleUnderline"/>
        </w:rPr>
        <w:t>just to mention a few.</w:t>
      </w:r>
      <w:r>
        <w:rPr>
          <w:spacing w:val="5"/>
          <w:sz w:val="21"/>
          <w:szCs w:val="21"/>
        </w:rPr>
        <w:t xml:space="preserve"> Of course, collapse in this context doesn’t mean that everybody died, but that their ways of life radically shifted and often much of the population migrated to other regions</w:t>
      </w:r>
      <w:r w:rsidRPr="00D40F17">
        <w:rPr>
          <w:rStyle w:val="StyleUnderline"/>
        </w:rPr>
        <w:t>. In other words, history provides us with no models of sustainable development other than democratic capitalism</w:t>
      </w:r>
      <w:r>
        <w:rPr>
          <w:spacing w:val="5"/>
          <w:sz w:val="21"/>
          <w:szCs w:val="21"/>
        </w:rPr>
        <w:t>.</w:t>
      </w:r>
      <w:r w:rsidRPr="0052233A">
        <w:rPr>
          <w:spacing w:val="5"/>
          <w:sz w:val="12"/>
          <w:szCs w:val="21"/>
        </w:rPr>
        <w:t>¶</w:t>
      </w:r>
      <w:r w:rsidRPr="00D40F17">
        <w:rPr>
          <w:rStyle w:val="StyleUnderline"/>
        </w:rPr>
        <w:t xml:space="preserve"> Every one of these earlier ultimately unsustainable societies were</w:t>
      </w:r>
      <w:r>
        <w:rPr>
          <w:spacing w:val="5"/>
          <w:sz w:val="21"/>
          <w:szCs w:val="21"/>
        </w:rPr>
        <w:t xml:space="preserve"> what economics Nobelist Douglass North and his colleagues </w:t>
      </w:r>
      <w:r w:rsidRPr="00D40F17">
        <w:rPr>
          <w:rStyle w:val="StyleUnderline"/>
        </w:rPr>
        <w:t>call “natural states</w:t>
      </w:r>
      <w:r>
        <w:rPr>
          <w:spacing w:val="5"/>
          <w:sz w:val="21"/>
          <w:szCs w:val="21"/>
        </w:rPr>
        <w:t>” in</w:t>
      </w:r>
      <w:r>
        <w:rPr>
          <w:rStyle w:val="apple-converted-space"/>
          <w:spacing w:val="5"/>
          <w:sz w:val="21"/>
          <w:szCs w:val="21"/>
        </w:rPr>
        <w:t xml:space="preserve"> </w:t>
      </w:r>
      <w:hyperlink r:id="rId32" w:history="1">
        <w:r>
          <w:rPr>
            <w:rStyle w:val="Hyperlink"/>
            <w:i/>
            <w:iCs/>
            <w:color w:val="F37221"/>
            <w:spacing w:val="5"/>
            <w:sz w:val="21"/>
            <w:szCs w:val="21"/>
            <w:bdr w:val="none" w:sz="0" w:space="0" w:color="auto" w:frame="1"/>
          </w:rPr>
          <w:t>Violence and Social Orders: A Conceptual Framework for Interpreting Recorded Human History</w:t>
        </w:r>
      </w:hyperlink>
      <w:r>
        <w:rPr>
          <w:spacing w:val="5"/>
          <w:sz w:val="21"/>
          <w:szCs w:val="21"/>
        </w:rPr>
        <w:t xml:space="preserve">. Natural states are basically organized as hierarchical patron-client networks in which small militarily potent elites extract resources from a subject population. The basic deal is a Hobbesian contract in which elites promise their subjects an end to the “war of all against all” in exchange for wealth and power. </w:t>
      </w:r>
      <w:r w:rsidRPr="0052233A">
        <w:rPr>
          <w:spacing w:val="5"/>
          <w:sz w:val="12"/>
          <w:szCs w:val="21"/>
        </w:rPr>
        <w:t xml:space="preserve">¶ </w:t>
      </w:r>
      <w:r w:rsidRPr="00D40F17">
        <w:rPr>
          <w:rStyle w:val="StyleUnderline"/>
        </w:rPr>
        <w:t>Natural states operate by limiting access to valuable resources, e.g., by creating and sharing the rewards of monopolies. One fundamental downside to this form of social organization is that innovation, both social and technological, is stifled because it threatens the monopolies through which elite patrons extract wealth.</w:t>
      </w:r>
      <w:r>
        <w:rPr>
          <w:spacing w:val="5"/>
          <w:sz w:val="21"/>
          <w:szCs w:val="21"/>
        </w:rPr>
        <w:t xml:space="preserve"> While natural states do succeed in dramatically reducing interpersonal violence, they have one appalling consequence as Maddison’s data show: persistently low average incomes. Again, as history teaches, civilizations organized as natural states are not sustainable in the long run.</w:t>
      </w:r>
      <w:r w:rsidRPr="0052233A">
        <w:rPr>
          <w:spacing w:val="5"/>
          <w:sz w:val="12"/>
          <w:szCs w:val="21"/>
        </w:rPr>
        <w:t xml:space="preserve">¶ </w:t>
      </w:r>
      <w:r w:rsidRPr="00D40F17">
        <w:rPr>
          <w:rStyle w:val="StyleUnderline"/>
        </w:rPr>
        <w:t>Lots of thinkers have pondered what causes the collapse of civilizations,</w:t>
      </w:r>
      <w:r>
        <w:rPr>
          <w:spacing w:val="5"/>
          <w:sz w:val="21"/>
          <w:szCs w:val="21"/>
        </w:rPr>
        <w:t xml:space="preserve"> i.e., why they are unsustainable over the long run. Let’s take a brief look at three recent theories of unsustainability: climate change, complexity, and self-organized criticality cascades. In January 26, 2001, issue of</w:t>
      </w:r>
      <w:r>
        <w:rPr>
          <w:rStyle w:val="apple-converted-space"/>
          <w:spacing w:val="5"/>
          <w:sz w:val="21"/>
          <w:szCs w:val="21"/>
        </w:rPr>
        <w:t xml:space="preserve"> </w:t>
      </w:r>
      <w:r w:rsidRPr="00D40F17">
        <w:t>Science,</w:t>
      </w:r>
      <w:r>
        <w:rPr>
          <w:rStyle w:val="apple-converted-space"/>
          <w:spacing w:val="5"/>
          <w:sz w:val="21"/>
          <w:szCs w:val="21"/>
        </w:rPr>
        <w:t xml:space="preserve"> </w:t>
      </w:r>
      <w:r>
        <w:rPr>
          <w:spacing w:val="5"/>
          <w:sz w:val="21"/>
          <w:szCs w:val="21"/>
        </w:rPr>
        <w:t>Yale University Anthropologist Harvey Weiss and University of Massachusetts Geoscientist Raymond Bradley asked, “</w:t>
      </w:r>
      <w:hyperlink r:id="rId33" w:history="1">
        <w:r>
          <w:rPr>
            <w:rStyle w:val="Hyperlink"/>
            <w:color w:val="F37221"/>
            <w:spacing w:val="5"/>
            <w:sz w:val="21"/>
            <w:szCs w:val="21"/>
            <w:bdr w:val="none" w:sz="0" w:space="0" w:color="auto" w:frame="1"/>
          </w:rPr>
          <w:t>What Drives Societal Collapse?</w:t>
        </w:r>
      </w:hyperlink>
      <w:r>
        <w:rPr>
          <w:spacing w:val="5"/>
          <w:sz w:val="21"/>
          <w:szCs w:val="21"/>
        </w:rPr>
        <w:t xml:space="preserve">” They concluded, “Many lines of </w:t>
      </w:r>
      <w:r w:rsidRPr="001252C4">
        <w:t>evidence now point to climate forcing as the primary agent in repeated social collapse</w:t>
      </w:r>
      <w:r>
        <w:rPr>
          <w:spacing w:val="5"/>
          <w:sz w:val="21"/>
          <w:szCs w:val="21"/>
        </w:rPr>
        <w:t>.” Basically they argue that abrupt and long-lasting droughts caused the downfalls of civilizations in both the Old and New Worlds.</w:t>
      </w:r>
      <w:r w:rsidRPr="0052233A">
        <w:rPr>
          <w:spacing w:val="5"/>
          <w:sz w:val="12"/>
          <w:szCs w:val="21"/>
        </w:rPr>
        <w:t xml:space="preserve">¶ </w:t>
      </w:r>
      <w:r>
        <w:rPr>
          <w:spacing w:val="5"/>
          <w:sz w:val="21"/>
          <w:szCs w:val="21"/>
        </w:rPr>
        <w:t>Utah State University anthropologist Joseph Tainter, author of the 1988 classic,</w:t>
      </w:r>
      <w:r>
        <w:rPr>
          <w:rStyle w:val="apple-converted-space"/>
          <w:spacing w:val="5"/>
          <w:sz w:val="21"/>
          <w:szCs w:val="21"/>
        </w:rPr>
        <w:t xml:space="preserve"> </w:t>
      </w:r>
      <w:hyperlink r:id="rId34" w:history="1">
        <w:r>
          <w:rPr>
            <w:rStyle w:val="Hyperlink"/>
            <w:i/>
            <w:iCs/>
            <w:color w:val="F37221"/>
            <w:spacing w:val="5"/>
            <w:sz w:val="21"/>
            <w:szCs w:val="21"/>
            <w:bdr w:val="none" w:sz="0" w:space="0" w:color="auto" w:frame="1"/>
          </w:rPr>
          <w:t>The Collapse of Complex Societies</w:t>
        </w:r>
      </w:hyperlink>
      <w:r>
        <w:rPr>
          <w:spacing w:val="5"/>
          <w:sz w:val="21"/>
          <w:szCs w:val="21"/>
        </w:rPr>
        <w:t>, asserts that societies fall apart when their problem solving institutions fail. Tainter</w:t>
      </w:r>
      <w:r>
        <w:rPr>
          <w:rStyle w:val="apple-converted-space"/>
          <w:spacing w:val="5"/>
          <w:sz w:val="21"/>
          <w:szCs w:val="21"/>
        </w:rPr>
        <w:t xml:space="preserve"> </w:t>
      </w:r>
      <w:hyperlink r:id="rId35" w:history="1">
        <w:r>
          <w:rPr>
            <w:rStyle w:val="Hyperlink"/>
            <w:color w:val="F37221"/>
            <w:spacing w:val="5"/>
            <w:sz w:val="21"/>
            <w:szCs w:val="21"/>
            <w:bdr w:val="none" w:sz="0" w:space="0" w:color="auto" w:frame="1"/>
          </w:rPr>
          <w:t>argues</w:t>
        </w:r>
      </w:hyperlink>
      <w:r>
        <w:rPr>
          <w:spacing w:val="5"/>
          <w:sz w:val="21"/>
          <w:szCs w:val="21"/>
        </w:rPr>
        <w:t xml:space="preserve">, [PDF] “Confronted with problems, we often respond by developing more complex technologies, establishing new institutions, adding more specialists or bureaucratic levels to an institution, increasing organization or regulation, or gathering and processing more information.” </w:t>
      </w:r>
      <w:r w:rsidRPr="0052233A">
        <w:rPr>
          <w:spacing w:val="5"/>
          <w:sz w:val="12"/>
          <w:szCs w:val="21"/>
        </w:rPr>
        <w:t xml:space="preserve">¶ </w:t>
      </w:r>
      <w:r>
        <w:rPr>
          <w:spacing w:val="5"/>
          <w:sz w:val="21"/>
          <w:szCs w:val="21"/>
        </w:rPr>
        <w:t xml:space="preserve">Tainter maintains that this strategy of building complex institutions ultimately fails as the result of diminishing marginal returns to the social investment in them. </w:t>
      </w:r>
      <w:r w:rsidRPr="00D40F17">
        <w:rPr>
          <w:rStyle w:val="StyleUnderline"/>
        </w:rPr>
        <w:t>Collapse occurs when accumulating unaddressed problems overwhelm a society.</w:t>
      </w:r>
      <w:r>
        <w:rPr>
          <w:spacing w:val="5"/>
          <w:sz w:val="21"/>
          <w:szCs w:val="21"/>
        </w:rPr>
        <w:t xml:space="preserve"> Interestingly, Tainter notes, “</w:t>
      </w:r>
      <w:r w:rsidRPr="00D40F17">
        <w:rPr>
          <w:rStyle w:val="StyleUnderline"/>
        </w:rPr>
        <w:t>In a hierarchical institution, the flow of information from the bottom to the top is frequently inaccurate and ineffective</w:t>
      </w:r>
      <w:r>
        <w:rPr>
          <w:spacing w:val="5"/>
          <w:sz w:val="21"/>
          <w:szCs w:val="21"/>
        </w:rPr>
        <w:t>.”</w:t>
      </w:r>
      <w:r w:rsidRPr="0052233A">
        <w:rPr>
          <w:spacing w:val="5"/>
          <w:sz w:val="12"/>
          <w:szCs w:val="21"/>
        </w:rPr>
        <w:t xml:space="preserve">¶ </w:t>
      </w:r>
      <w:r>
        <w:rPr>
          <w:spacing w:val="5"/>
          <w:sz w:val="21"/>
          <w:szCs w:val="21"/>
        </w:rPr>
        <w:t>In a 2002 article, “</w:t>
      </w:r>
      <w:hyperlink r:id="rId36" w:history="1">
        <w:r>
          <w:rPr>
            <w:rStyle w:val="Hyperlink"/>
            <w:color w:val="F37221"/>
            <w:spacing w:val="5"/>
            <w:sz w:val="21"/>
            <w:szCs w:val="21"/>
            <w:bdr w:val="none" w:sz="0" w:space="0" w:color="auto" w:frame="1"/>
          </w:rPr>
          <w:t>Why Do Societies Collapse?</w:t>
        </w:r>
      </w:hyperlink>
      <w:r>
        <w:rPr>
          <w:spacing w:val="5"/>
          <w:sz w:val="21"/>
          <w:szCs w:val="21"/>
        </w:rPr>
        <w:t>,” published in the</w:t>
      </w:r>
      <w:r>
        <w:rPr>
          <w:rStyle w:val="apple-converted-space"/>
          <w:spacing w:val="5"/>
          <w:sz w:val="21"/>
          <w:szCs w:val="21"/>
        </w:rPr>
        <w:t xml:space="preserve"> </w:t>
      </w:r>
      <w:r w:rsidRPr="00D40F17">
        <w:t>Journal of Theoretical Politics</w:t>
      </w:r>
      <w:r>
        <w:rPr>
          <w:spacing w:val="5"/>
          <w:sz w:val="21"/>
          <w:szCs w:val="21"/>
        </w:rPr>
        <w:t>, independent political scientist Gregory Brunk argues that societies are self-organizing critical systems. The usual example of</w:t>
      </w:r>
      <w:r>
        <w:rPr>
          <w:rStyle w:val="apple-converted-space"/>
          <w:spacing w:val="5"/>
          <w:sz w:val="21"/>
          <w:szCs w:val="21"/>
        </w:rPr>
        <w:t xml:space="preserve"> </w:t>
      </w:r>
      <w:hyperlink r:id="rId37" w:history="1">
        <w:r>
          <w:rPr>
            <w:rStyle w:val="Hyperlink"/>
            <w:color w:val="F37221"/>
            <w:spacing w:val="5"/>
            <w:sz w:val="21"/>
            <w:szCs w:val="21"/>
            <w:bdr w:val="none" w:sz="0" w:space="0" w:color="auto" w:frame="1"/>
          </w:rPr>
          <w:t>self-organizing criticality</w:t>
        </w:r>
      </w:hyperlink>
      <w:r>
        <w:rPr>
          <w:rStyle w:val="apple-converted-space"/>
          <w:spacing w:val="5"/>
          <w:sz w:val="21"/>
          <w:szCs w:val="21"/>
        </w:rPr>
        <w:t xml:space="preserve"> </w:t>
      </w:r>
      <w:r>
        <w:rPr>
          <w:spacing w:val="5"/>
          <w:sz w:val="21"/>
          <w:szCs w:val="21"/>
        </w:rPr>
        <w:t>is a sand pile in which grains of sand are constantly being added. Many land and simply find a place in the pile; some grains land and cause small local avalanches that soon come to rest; and eventually a grain lands that causes a huge avalanche that changes the shape of the whole pile. In a 2009 article, “</w:t>
      </w:r>
      <w:hyperlink r:id="rId38" w:history="1">
        <w:r>
          <w:rPr>
            <w:rStyle w:val="Hyperlink"/>
            <w:color w:val="F37221"/>
            <w:spacing w:val="5"/>
            <w:sz w:val="21"/>
            <w:szCs w:val="21"/>
            <w:bdr w:val="none" w:sz="0" w:space="0" w:color="auto" w:frame="1"/>
          </w:rPr>
          <w:t>Society as a Self-Organized Critical System</w:t>
        </w:r>
      </w:hyperlink>
      <w:r>
        <w:rPr>
          <w:spacing w:val="5"/>
          <w:sz w:val="21"/>
          <w:szCs w:val="21"/>
        </w:rPr>
        <w:t xml:space="preserve">,” </w:t>
      </w:r>
      <w:r w:rsidRPr="00D40F17">
        <w:t>in Cybernetics and Human Knowing</w:t>
      </w:r>
      <w:r>
        <w:rPr>
          <w:spacing w:val="5"/>
          <w:sz w:val="21"/>
          <w:szCs w:val="21"/>
        </w:rPr>
        <w:t xml:space="preserve">, researchers Thomas Kron and Thomas Grund suggest the example of the start of World War I as a social avalanche. In that case, an unlikely series of events involving a lost driver gave Serbian nationalist assassin Gavrilo Princip the opportunity to kill Franz Ferdinand, the archduke of the Austrian-Hungarian Empire, and his wife Sophie. And as the phrase goes, the rest was </w:t>
      </w:r>
      <w:r>
        <w:rPr>
          <w:spacing w:val="5"/>
          <w:sz w:val="21"/>
          <w:szCs w:val="21"/>
        </w:rPr>
        <w:lastRenderedPageBreak/>
        <w:t>history.</w:t>
      </w:r>
      <w:r w:rsidRPr="0052233A">
        <w:rPr>
          <w:spacing w:val="5"/>
          <w:sz w:val="12"/>
          <w:szCs w:val="21"/>
        </w:rPr>
        <w:t xml:space="preserve">¶ </w:t>
      </w:r>
      <w:r>
        <w:rPr>
          <w:spacing w:val="5"/>
          <w:sz w:val="21"/>
          <w:szCs w:val="21"/>
        </w:rPr>
        <w:t>Brunk suggests the main mechanism by which societies reach a critical point where collapses are realized was outlined by economist Mancur Olson in his 1982 book,</w:t>
      </w:r>
      <w:r>
        <w:rPr>
          <w:rStyle w:val="apple-converted-space"/>
          <w:spacing w:val="5"/>
          <w:sz w:val="21"/>
          <w:szCs w:val="21"/>
        </w:rPr>
        <w:t xml:space="preserve"> </w:t>
      </w:r>
      <w:hyperlink r:id="rId39" w:history="1">
        <w:r>
          <w:rPr>
            <w:rStyle w:val="Hyperlink"/>
            <w:i/>
            <w:iCs/>
            <w:color w:val="F37221"/>
            <w:spacing w:val="5"/>
            <w:sz w:val="21"/>
            <w:szCs w:val="21"/>
            <w:bdr w:val="none" w:sz="0" w:space="0" w:color="auto" w:frame="1"/>
          </w:rPr>
          <w:t>The Rise and Decline of Nations: Economic Growth, Stagflation, and Social Rigidities</w:t>
        </w:r>
      </w:hyperlink>
      <w:r>
        <w:rPr>
          <w:spacing w:val="5"/>
          <w:sz w:val="21"/>
          <w:szCs w:val="21"/>
        </w:rPr>
        <w:t xml:space="preserve">. </w:t>
      </w:r>
      <w:r w:rsidRPr="00D40F17">
        <w:rPr>
          <w:rStyle w:val="StyleUnderline"/>
        </w:rPr>
        <w:t>Olson argued that over time interest group politics produces over-bureaucratization, essentially recreating the patron-client networks characteristic of natural states</w:t>
      </w:r>
      <w:r>
        <w:rPr>
          <w:spacing w:val="5"/>
          <w:sz w:val="21"/>
          <w:szCs w:val="21"/>
        </w:rPr>
        <w:t>.</w:t>
      </w:r>
      <w:r w:rsidRPr="0052233A">
        <w:rPr>
          <w:spacing w:val="5"/>
          <w:sz w:val="12"/>
          <w:szCs w:val="21"/>
        </w:rPr>
        <w:t xml:space="preserve">¶ </w:t>
      </w:r>
      <w:r>
        <w:rPr>
          <w:spacing w:val="5"/>
          <w:sz w:val="21"/>
          <w:szCs w:val="21"/>
        </w:rPr>
        <w:t xml:space="preserve">These three theories of societal collapse can complement one another. Long duration intense local droughts would no doubt constitute a problem that complex hierarchical institutions would have difficulty solving, thus producing a criticality cascade that results in social collapse. It’s important to stress that all of the social collapses cited by these authors occurred with natural states, that is, societies organized as patron-client networks. </w:t>
      </w:r>
      <w:r w:rsidRPr="001252C4">
        <w:rPr>
          <w:rStyle w:val="StyleUnderline"/>
        </w:rPr>
        <w:t>In fact, the more recent social collapses, e.g., the Soviet Union</w:t>
      </w:r>
      <w:r>
        <w:rPr>
          <w:spacing w:val="5"/>
          <w:sz w:val="21"/>
          <w:szCs w:val="21"/>
        </w:rPr>
        <w:t xml:space="preserve">, Yugoslavia, the Congo, Somalia, and Libya, </w:t>
      </w:r>
      <w:r w:rsidRPr="001252C4">
        <w:rPr>
          <w:rStyle w:val="StyleUnderline"/>
        </w:rPr>
        <w:t>all also occurred in residual natural states that had persisted into the modern era</w:t>
      </w:r>
      <w:r>
        <w:rPr>
          <w:spacing w:val="5"/>
          <w:sz w:val="21"/>
          <w:szCs w:val="21"/>
        </w:rPr>
        <w:t>.</w:t>
      </w:r>
      <w:r w:rsidRPr="0052233A">
        <w:rPr>
          <w:spacing w:val="5"/>
          <w:sz w:val="12"/>
          <w:szCs w:val="21"/>
        </w:rPr>
        <w:t xml:space="preserve">¶ </w:t>
      </w:r>
      <w:r w:rsidRPr="001252C4">
        <w:rPr>
          <w:rStyle w:val="StyleUnderline"/>
        </w:rPr>
        <w:t>The plain fact is that development</w:t>
      </w:r>
      <w:r>
        <w:rPr>
          <w:spacing w:val="5"/>
          <w:sz w:val="21"/>
          <w:szCs w:val="21"/>
        </w:rPr>
        <w:t xml:space="preserve"> (rising incomes, health, and education) </w:t>
      </w:r>
      <w:r w:rsidRPr="001252C4">
        <w:rPr>
          <w:rStyle w:val="StyleUnderline"/>
        </w:rPr>
        <w:t>occurred only after</w:t>
      </w:r>
      <w:r>
        <w:rPr>
          <w:spacing w:val="5"/>
          <w:sz w:val="21"/>
          <w:szCs w:val="21"/>
        </w:rPr>
        <w:t xml:space="preserve"> what North and his colleagues identify as </w:t>
      </w:r>
      <w:r w:rsidRPr="001252C4">
        <w:rPr>
          <w:rStyle w:val="StyleUnderline"/>
        </w:rPr>
        <w:t>a new form of social organization, open access orders, arose during the past two centuries. Open access orders are basically societies organized as democratic free-market capitalism, and are characterized by the rule of law, the proliferation of private economic, social, religious, and political institutions, and civilian control of the military</w:t>
      </w:r>
      <w:r>
        <w:rPr>
          <w:spacing w:val="5"/>
          <w:sz w:val="21"/>
          <w:szCs w:val="21"/>
        </w:rPr>
        <w:t xml:space="preserve">. </w:t>
      </w:r>
      <w:r w:rsidRPr="001252C4">
        <w:rPr>
          <w:rStyle w:val="StyleUnderline"/>
        </w:rPr>
        <w:t xml:space="preserve">In all of history, the only kind of development has been capitalist development, </w:t>
      </w:r>
      <w:r>
        <w:rPr>
          <w:spacing w:val="5"/>
          <w:sz w:val="21"/>
          <w:szCs w:val="21"/>
        </w:rPr>
        <w:t>along with</w:t>
      </w:r>
      <w:r>
        <w:rPr>
          <w:rStyle w:val="apple-converted-space"/>
          <w:spacing w:val="5"/>
          <w:sz w:val="21"/>
          <w:szCs w:val="21"/>
        </w:rPr>
        <w:t xml:space="preserve"> </w:t>
      </w:r>
      <w:hyperlink r:id="rId40" w:history="1">
        <w:r>
          <w:rPr>
            <w:rStyle w:val="Hyperlink"/>
            <w:color w:val="F37221"/>
            <w:spacing w:val="5"/>
            <w:sz w:val="21"/>
            <w:szCs w:val="21"/>
            <w:bdr w:val="none" w:sz="0" w:space="0" w:color="auto" w:frame="1"/>
          </w:rPr>
          <w:t>parasitical versions</w:t>
        </w:r>
      </w:hyperlink>
      <w:r>
        <w:rPr>
          <w:rStyle w:val="apple-converted-space"/>
          <w:spacing w:val="5"/>
          <w:sz w:val="21"/>
          <w:szCs w:val="21"/>
        </w:rPr>
        <w:t xml:space="preserve"> </w:t>
      </w:r>
      <w:r>
        <w:rPr>
          <w:spacing w:val="5"/>
          <w:sz w:val="21"/>
          <w:szCs w:val="21"/>
        </w:rPr>
        <w:t xml:space="preserve">of development that some remaining natural states can attain for a while by imitating aspects of open access orders. By 2008, average per capita income in Western Europe was $22,200 and in China $6,800. </w:t>
      </w:r>
    </w:p>
    <w:p w14:paraId="63E20F90" w14:textId="77777777" w:rsidR="005F67CA" w:rsidRDefault="005F67CA" w:rsidP="005F67CA">
      <w:pPr>
        <w:pStyle w:val="NormalWeb"/>
        <w:spacing w:before="0" w:beforeAutospacing="0" w:after="0" w:afterAutospacing="0"/>
        <w:rPr>
          <w:spacing w:val="5"/>
          <w:sz w:val="21"/>
          <w:szCs w:val="21"/>
        </w:rPr>
      </w:pPr>
    </w:p>
    <w:p w14:paraId="727BE4D2" w14:textId="77777777" w:rsidR="005F67CA" w:rsidRDefault="005F67CA" w:rsidP="005F67CA">
      <w:pPr>
        <w:pStyle w:val="Heading4"/>
      </w:pPr>
      <w:r>
        <w:t>Democratic capitalism is working now- providing food, education, and equal rights</w:t>
      </w:r>
    </w:p>
    <w:p w14:paraId="16064081" w14:textId="77777777" w:rsidR="005F67CA" w:rsidRDefault="005F67CA" w:rsidP="005F67CA">
      <w:pPr>
        <w:rPr>
          <w:rFonts w:eastAsia="Times New Roman" w:cs="Times New Roman"/>
        </w:rPr>
      </w:pPr>
      <w:r w:rsidRPr="000801BD">
        <w:rPr>
          <w:rStyle w:val="Style13ptBold"/>
        </w:rPr>
        <w:t>Bailey ’12</w:t>
      </w:r>
      <w:r>
        <w:rPr>
          <w:rFonts w:ascii="Arial" w:hAnsi="Arial"/>
          <w:color w:val="282828"/>
        </w:rPr>
        <w:t xml:space="preserve">, </w:t>
      </w:r>
      <w:r>
        <w:rPr>
          <w:rFonts w:ascii="Helvetica" w:eastAsia="Times New Roman" w:hAnsi="Helvetica" w:cs="Times New Roman"/>
          <w:color w:val="000000"/>
          <w:spacing w:val="4"/>
          <w:sz w:val="18"/>
          <w:szCs w:val="18"/>
        </w:rPr>
        <w:t>Bailey is the author of the book</w:t>
      </w:r>
      <w:r>
        <w:rPr>
          <w:rStyle w:val="apple-converted-space"/>
          <w:rFonts w:ascii="Helvetica" w:eastAsia="Times New Roman" w:hAnsi="Helvetica" w:cs="Times New Roman"/>
          <w:color w:val="000000"/>
          <w:spacing w:val="4"/>
          <w:sz w:val="18"/>
          <w:szCs w:val="18"/>
        </w:rPr>
        <w:t> </w:t>
      </w:r>
      <w:hyperlink r:id="rId41" w:history="1">
        <w:r>
          <w:rPr>
            <w:rStyle w:val="Emphasis"/>
            <w:rFonts w:ascii="Helvetica" w:eastAsia="Times New Roman" w:hAnsi="Helvetica" w:cs="Times New Roman"/>
            <w:color w:val="F37221"/>
            <w:spacing w:val="4"/>
            <w:sz w:val="18"/>
            <w:szCs w:val="18"/>
            <w:bdr w:val="none" w:sz="0" w:space="0" w:color="auto" w:frame="1"/>
          </w:rPr>
          <w:t>Liberation Biology: The Moral and Scientific Case for the Biotech Revolution</w:t>
        </w:r>
      </w:hyperlink>
      <w:r>
        <w:rPr>
          <w:rStyle w:val="apple-converted-space"/>
          <w:rFonts w:ascii="Helvetica" w:eastAsia="Times New Roman" w:hAnsi="Helvetica" w:cs="Times New Roman"/>
          <w:color w:val="000000"/>
          <w:spacing w:val="4"/>
          <w:sz w:val="18"/>
          <w:szCs w:val="18"/>
        </w:rPr>
        <w:t> </w:t>
      </w:r>
      <w:r>
        <w:rPr>
          <w:rFonts w:ascii="Helvetica" w:eastAsia="Times New Roman" w:hAnsi="Helvetica" w:cs="Times New Roman"/>
          <w:color w:val="000000"/>
          <w:spacing w:val="4"/>
          <w:sz w:val="18"/>
          <w:szCs w:val="18"/>
        </w:rPr>
        <w:t>(Prometheus, 2005), and his work was featured in</w:t>
      </w:r>
      <w:r>
        <w:rPr>
          <w:rStyle w:val="apple-converted-space"/>
          <w:rFonts w:ascii="Helvetica" w:eastAsia="Times New Roman" w:hAnsi="Helvetica" w:cs="Times New Roman"/>
          <w:color w:val="000000"/>
          <w:spacing w:val="4"/>
          <w:sz w:val="18"/>
          <w:szCs w:val="18"/>
        </w:rPr>
        <w:t> </w:t>
      </w:r>
      <w:hyperlink r:id="rId42" w:history="1">
        <w:r>
          <w:rPr>
            <w:rStyle w:val="Hyperlink"/>
            <w:rFonts w:ascii="Helvetica" w:eastAsia="Times New Roman" w:hAnsi="Helvetica" w:cs="Times New Roman"/>
            <w:i/>
            <w:iCs/>
            <w:color w:val="F37221"/>
            <w:spacing w:val="4"/>
            <w:sz w:val="18"/>
            <w:szCs w:val="18"/>
            <w:bdr w:val="none" w:sz="0" w:space="0" w:color="auto" w:frame="1"/>
          </w:rPr>
          <w:t>The Best American Science and Nature Writing 2004</w:t>
        </w:r>
      </w:hyperlink>
      <w:r>
        <w:rPr>
          <w:rFonts w:ascii="Helvetica" w:eastAsia="Times New Roman" w:hAnsi="Helvetica" w:cs="Times New Roman"/>
          <w:color w:val="000000"/>
          <w:spacing w:val="4"/>
          <w:sz w:val="18"/>
          <w:szCs w:val="18"/>
        </w:rPr>
        <w:t xml:space="preserve">., “Free Markets= Sustainable Development, Reason.com, </w:t>
      </w:r>
      <w:r w:rsidRPr="000801BD">
        <w:rPr>
          <w:rFonts w:ascii="Helvetica" w:eastAsia="Times New Roman" w:hAnsi="Helvetica" w:cs="Times New Roman"/>
          <w:color w:val="000000"/>
          <w:spacing w:val="4"/>
          <w:sz w:val="18"/>
          <w:szCs w:val="18"/>
        </w:rPr>
        <w:t>http://reason.com/archives/2012/06/12/free-markets-are-sustainable-development/1</w:t>
      </w:r>
    </w:p>
    <w:p w14:paraId="08E56437" w14:textId="77777777" w:rsidR="005F67CA" w:rsidRPr="000801BD" w:rsidRDefault="005F67CA" w:rsidP="005F67CA"/>
    <w:p w14:paraId="6342532B" w14:textId="77777777" w:rsidR="005F67CA" w:rsidRDefault="005F67CA" w:rsidP="005F67CA">
      <w:pPr>
        <w:pStyle w:val="NormalWeb"/>
        <w:spacing w:before="0" w:beforeAutospacing="0" w:after="0" w:afterAutospacing="0"/>
        <w:rPr>
          <w:spacing w:val="5"/>
          <w:sz w:val="21"/>
          <w:szCs w:val="21"/>
        </w:rPr>
      </w:pPr>
    </w:p>
    <w:p w14:paraId="027D7383" w14:textId="77777777" w:rsidR="005F67CA" w:rsidRPr="001252C4" w:rsidRDefault="005F67CA" w:rsidP="005F67CA">
      <w:pPr>
        <w:pStyle w:val="NormalWeb"/>
        <w:spacing w:before="0" w:beforeAutospacing="0" w:after="0" w:afterAutospacing="0"/>
        <w:rPr>
          <w:spacing w:val="5"/>
          <w:sz w:val="21"/>
          <w:szCs w:val="21"/>
        </w:rPr>
      </w:pPr>
      <w:r w:rsidRPr="0052233A">
        <w:rPr>
          <w:spacing w:val="5"/>
          <w:sz w:val="12"/>
          <w:szCs w:val="21"/>
        </w:rPr>
        <w:t xml:space="preserve">¶ </w:t>
      </w:r>
      <w:r>
        <w:rPr>
          <w:spacing w:val="5"/>
          <w:sz w:val="21"/>
          <w:szCs w:val="21"/>
        </w:rPr>
        <w:t>Is free-market development sustainable? After all, it’s only been around for 200 years. Obviously, most of the folks gathering next week at the U.N. conference in Rio don’t think so. Last September a U.N.-sponsored activist conference issued a declaration,</w:t>
      </w:r>
      <w:hyperlink r:id="rId43" w:history="1">
        <w:r>
          <w:rPr>
            <w:rStyle w:val="Hyperlink"/>
            <w:i/>
            <w:iCs/>
            <w:color w:val="F37221"/>
            <w:spacing w:val="5"/>
            <w:sz w:val="21"/>
            <w:szCs w:val="21"/>
            <w:bdr w:val="none" w:sz="0" w:space="0" w:color="auto" w:frame="1"/>
          </w:rPr>
          <w:t>Sustainable Societies, Responsive Citizens</w:t>
        </w:r>
      </w:hyperlink>
      <w:r>
        <w:rPr>
          <w:spacing w:val="5"/>
          <w:sz w:val="21"/>
          <w:szCs w:val="21"/>
        </w:rPr>
        <w:t>, that urged the replacement of “the current economic model, which promotes unsustainable consumption and production patterns, facilitates a grossly inequitable trading system, fails to eradicate poverty, assists in the exploitation of natural resources to the verge of extinction and total depletion, and has induced multiple crises on Earth” with “sustainable economies in the community, local, national, regional and international spheres.”</w:t>
      </w:r>
      <w:r w:rsidRPr="0052233A">
        <w:rPr>
          <w:spacing w:val="5"/>
          <w:sz w:val="12"/>
          <w:szCs w:val="21"/>
        </w:rPr>
        <w:t xml:space="preserve">¶ </w:t>
      </w:r>
      <w:r>
        <w:rPr>
          <w:spacing w:val="5"/>
          <w:sz w:val="21"/>
          <w:szCs w:val="21"/>
        </w:rPr>
        <w:t>Perhaps free-market capitalism will prove itself unsustainable in the long run. But I don’t think so. Brunk suggests that humans don’t just take complexity cascades (avalanches) lying down; they attempt to foresee and dampen them. “From this perspective,</w:t>
      </w:r>
      <w:r>
        <w:rPr>
          <w:rStyle w:val="apple-converted-space"/>
          <w:spacing w:val="5"/>
          <w:sz w:val="21"/>
          <w:szCs w:val="21"/>
        </w:rPr>
        <w:t xml:space="preserve"> </w:t>
      </w:r>
      <w:r>
        <w:rPr>
          <w:rStyle w:val="Emphasis"/>
          <w:spacing w:val="5"/>
          <w:sz w:val="21"/>
          <w:szCs w:val="21"/>
          <w:bdr w:val="none" w:sz="0" w:space="0" w:color="auto" w:frame="1"/>
        </w:rPr>
        <w:t>the fundamental reason that civilization has advanced is because societies have become more adept in addressing the problems caused by complexity cascades"</w:t>
      </w:r>
      <w:r>
        <w:rPr>
          <w:rStyle w:val="apple-converted-space"/>
          <w:spacing w:val="5"/>
          <w:sz w:val="21"/>
          <w:szCs w:val="21"/>
        </w:rPr>
        <w:t xml:space="preserve"> </w:t>
      </w:r>
      <w:r>
        <w:rPr>
          <w:spacing w:val="5"/>
          <w:sz w:val="21"/>
          <w:szCs w:val="21"/>
        </w:rPr>
        <w:t xml:space="preserve">[emphasis in original], claims Brunk. The chief way in which modern societies have “become more adept in addressing the problems caused by complexity cascades” is free markets. Free markets are the most robust mechanism ever devised by humanity for delivering rapid feedback on how decisions turn out. Profits and losses discipline people to learn quickly from and fix their mistakes. Consequently, markets are superb at using trial-and-error to find solutions to problems. </w:t>
      </w:r>
      <w:r w:rsidRPr="00D40F17">
        <w:rPr>
          <w:rFonts w:eastAsia="Times New Roman"/>
          <w:sz w:val="12"/>
        </w:rPr>
        <w:t xml:space="preserve">¶ </w:t>
      </w:r>
      <w:r w:rsidRPr="00D40F17">
        <w:rPr>
          <w:rFonts w:ascii="Arial" w:hAnsi="Arial"/>
          <w:color w:val="282828"/>
          <w:sz w:val="12"/>
        </w:rPr>
        <w:t xml:space="preserve"> </w:t>
      </w:r>
      <w:r w:rsidRPr="00D40F17">
        <w:rPr>
          <w:rFonts w:ascii="Arial" w:hAnsi="Arial"/>
          <w:color w:val="282828"/>
          <w:sz w:val="24"/>
        </w:rPr>
        <w:t xml:space="preserve">What about the Brundtland report criterion? As I have argued elsewhere, </w:t>
      </w:r>
      <w:r w:rsidRPr="001252C4">
        <w:rPr>
          <w:rStyle w:val="StyleUnderline"/>
        </w:rPr>
        <w:t>"There is only one proven way to improve the lot of hundreds of millions of poor people, and that is democratic capitalism. It is in rich democratic capitalist countries that the air and water are becoming cleaner, forests are expanding, food is abundant, education is universal, and women's rights respected.</w:t>
      </w:r>
      <w:r w:rsidRPr="00D40F17">
        <w:rPr>
          <w:rFonts w:ascii="Arial" w:hAnsi="Arial"/>
          <w:color w:val="282828"/>
          <w:sz w:val="24"/>
        </w:rPr>
        <w:t xml:space="preserve"> Whatever slows down economic growth also slows down environmental improvement." By vastly increasing knowledge and pursuing technological progress, past generations met their needs and vastly increased the ability of our generation to meet our needs. </w:t>
      </w:r>
      <w:r w:rsidRPr="00D40F17">
        <w:rPr>
          <w:rFonts w:ascii="Arial" w:hAnsi="Arial"/>
          <w:color w:val="282828"/>
          <w:sz w:val="24"/>
        </w:rPr>
        <w:lastRenderedPageBreak/>
        <w:t>We should do no less for future generations.</w:t>
      </w:r>
      <w:r w:rsidRPr="00D40F17">
        <w:rPr>
          <w:rFonts w:ascii="Arial" w:hAnsi="Arial"/>
          <w:color w:val="282828"/>
          <w:sz w:val="12"/>
        </w:rPr>
        <w:t xml:space="preserve">¶ ¶ </w:t>
      </w:r>
      <w:r w:rsidRPr="00D40F17">
        <w:rPr>
          <w:rFonts w:ascii="Arial" w:hAnsi="Arial"/>
          <w:color w:val="282828"/>
          <w:sz w:val="24"/>
        </w:rPr>
        <w:t>Top-down bureaucratization of the sort favored by the delegates who will be meeting in Rio moves societies back in the direction of natural states in which monopolies are secured and run by elites. Innovation would thus stall and the ability of people and societies to adapt rapidly to changing conditions, economic and ecological, via free markets and democratic politics, would falter. “Ironically, instead of eliminating all complexity cascades, what the increasing bureaucratization of mature societies may do is increase the impact of the really big cascades when they overwhelm a society's barricades,” argues Brunk. That’s entirely correct.</w:t>
      </w:r>
      <w:r w:rsidRPr="00D40F17">
        <w:rPr>
          <w:rFonts w:ascii="Arial" w:hAnsi="Arial"/>
          <w:color w:val="282828"/>
          <w:sz w:val="12"/>
        </w:rPr>
        <w:t xml:space="preserve">¶ ¶ </w:t>
      </w:r>
      <w:r w:rsidRPr="00D40F17">
        <w:rPr>
          <w:rFonts w:ascii="Arial" w:hAnsi="Arial"/>
          <w:color w:val="282828"/>
          <w:sz w:val="24"/>
        </w:rPr>
        <w:t xml:space="preserve">What well-meaning activists and U.N. bureaucrats are trying to do is centrally plan the world’s ecology. History suggests that that would work out about as well for humanity and the natural world as centrally-planned economies did. </w:t>
      </w:r>
      <w:r w:rsidRPr="00D40F17">
        <w:rPr>
          <w:rFonts w:ascii="Arial" w:hAnsi="Arial"/>
          <w:color w:val="282828"/>
          <w:sz w:val="12"/>
        </w:rPr>
        <w:t xml:space="preserve">¶ ¶ </w:t>
      </w:r>
    </w:p>
    <w:p w14:paraId="21C528BB" w14:textId="77777777" w:rsidR="00F27081" w:rsidRPr="00F27081" w:rsidRDefault="00F27081" w:rsidP="00F27081"/>
    <w:p w14:paraId="23B853FF" w14:textId="77777777" w:rsidR="00F27081" w:rsidRPr="00F27081" w:rsidRDefault="00F27081" w:rsidP="00F27081"/>
    <w:sectPr w:rsidR="00F27081" w:rsidRPr="00F27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983C76"/>
    <w:rsid w:val="00011BCD"/>
    <w:rsid w:val="000139A3"/>
    <w:rsid w:val="000703E9"/>
    <w:rsid w:val="000D2AEE"/>
    <w:rsid w:val="00100833"/>
    <w:rsid w:val="00104529"/>
    <w:rsid w:val="00177B7D"/>
    <w:rsid w:val="0018322D"/>
    <w:rsid w:val="001B5776"/>
    <w:rsid w:val="00251FC7"/>
    <w:rsid w:val="002855A7"/>
    <w:rsid w:val="003014C8"/>
    <w:rsid w:val="00315690"/>
    <w:rsid w:val="00325646"/>
    <w:rsid w:val="0037354B"/>
    <w:rsid w:val="003813D0"/>
    <w:rsid w:val="003902BA"/>
    <w:rsid w:val="003A09E2"/>
    <w:rsid w:val="00407037"/>
    <w:rsid w:val="004605D6"/>
    <w:rsid w:val="004C60E8"/>
    <w:rsid w:val="004E3579"/>
    <w:rsid w:val="004E6B76"/>
    <w:rsid w:val="004F39E0"/>
    <w:rsid w:val="00513C2C"/>
    <w:rsid w:val="00537BD5"/>
    <w:rsid w:val="00547CC5"/>
    <w:rsid w:val="005F67CA"/>
    <w:rsid w:val="006065BD"/>
    <w:rsid w:val="00665003"/>
    <w:rsid w:val="006E380A"/>
    <w:rsid w:val="00782E34"/>
    <w:rsid w:val="007B5BFA"/>
    <w:rsid w:val="007C2674"/>
    <w:rsid w:val="007F5B66"/>
    <w:rsid w:val="00823A1C"/>
    <w:rsid w:val="00845B9D"/>
    <w:rsid w:val="00860984"/>
    <w:rsid w:val="008849C3"/>
    <w:rsid w:val="008A62D6"/>
    <w:rsid w:val="008B3ECB"/>
    <w:rsid w:val="008C1B2E"/>
    <w:rsid w:val="008F7DB0"/>
    <w:rsid w:val="0091627E"/>
    <w:rsid w:val="00983C76"/>
    <w:rsid w:val="009C2533"/>
    <w:rsid w:val="009E1922"/>
    <w:rsid w:val="00A86499"/>
    <w:rsid w:val="00A93661"/>
    <w:rsid w:val="00A95652"/>
    <w:rsid w:val="00B33C6D"/>
    <w:rsid w:val="00B4508F"/>
    <w:rsid w:val="00B8057C"/>
    <w:rsid w:val="00B97BFE"/>
    <w:rsid w:val="00BF593B"/>
    <w:rsid w:val="00C83417"/>
    <w:rsid w:val="00CD736E"/>
    <w:rsid w:val="00CE161E"/>
    <w:rsid w:val="00CF59A8"/>
    <w:rsid w:val="00D325A9"/>
    <w:rsid w:val="00D36A8A"/>
    <w:rsid w:val="00D71170"/>
    <w:rsid w:val="00D745EE"/>
    <w:rsid w:val="00DA6538"/>
    <w:rsid w:val="00EC4BD2"/>
    <w:rsid w:val="00ED30CF"/>
    <w:rsid w:val="00F176EF"/>
    <w:rsid w:val="00F27081"/>
    <w:rsid w:val="00FE7A2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CA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3014C8"/>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autoRedefine/>
    <w:uiPriority w:val="9"/>
    <w:qFormat/>
    <w:rsid w:val="003014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3014C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014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3014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014C8"/>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3014C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014C8"/>
    <w:rPr>
      <w:rFonts w:ascii="Calibri" w:eastAsiaTheme="majorEastAsia" w:hAnsi="Calibri" w:cstheme="majorBidi"/>
      <w:b/>
      <w:bCs/>
      <w:sz w:val="32"/>
      <w:szCs w:val="24"/>
      <w:u w:val="single"/>
    </w:rPr>
  </w:style>
  <w:style w:type="character" w:customStyle="1" w:styleId="Heading4Char">
    <w:name w:val="Heading 4 Char"/>
    <w:aliases w:val="Tag Char"/>
    <w:basedOn w:val="DefaultParagraphFont"/>
    <w:link w:val="Heading4"/>
    <w:uiPriority w:val="9"/>
    <w:rsid w:val="003014C8"/>
    <w:rPr>
      <w:rFonts w:ascii="Calibri" w:eastAsiaTheme="majorEastAsia" w:hAnsi="Calibri" w:cstheme="majorBidi"/>
      <w:b/>
      <w:bCs/>
      <w:iCs/>
      <w:sz w:val="26"/>
      <w:szCs w:val="24"/>
    </w:rPr>
  </w:style>
  <w:style w:type="character" w:styleId="Emphasis">
    <w:name w:val="Emphasis"/>
    <w:basedOn w:val="DefaultParagraphFont"/>
    <w:uiPriority w:val="7"/>
    <w:qFormat/>
    <w:rsid w:val="003014C8"/>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1"/>
    <w:qFormat/>
    <w:rsid w:val="003014C8"/>
    <w:rPr>
      <w:b/>
      <w:sz w:val="26"/>
      <w:u w:val="none"/>
    </w:rPr>
  </w:style>
  <w:style w:type="character" w:customStyle="1" w:styleId="StyleUnderline">
    <w:name w:val="Style Underline"/>
    <w:aliases w:val="Underline,Style Bold Underline"/>
    <w:basedOn w:val="DefaultParagraphFont"/>
    <w:uiPriority w:val="1"/>
    <w:qFormat/>
    <w:rsid w:val="003014C8"/>
    <w:rPr>
      <w:b/>
      <w:sz w:val="22"/>
      <w:u w:val="single"/>
    </w:rPr>
  </w:style>
  <w:style w:type="character" w:styleId="Hyperlink">
    <w:name w:val="Hyperlink"/>
    <w:basedOn w:val="DefaultParagraphFont"/>
    <w:uiPriority w:val="99"/>
    <w:unhideWhenUsed/>
    <w:rsid w:val="003014C8"/>
    <w:rPr>
      <w:color w:val="0563C1" w:themeColor="hyperlink"/>
      <w:u w:val="single"/>
    </w:rPr>
  </w:style>
  <w:style w:type="character" w:styleId="FollowedHyperlink">
    <w:name w:val="FollowedHyperlink"/>
    <w:basedOn w:val="DefaultParagraphFont"/>
    <w:uiPriority w:val="99"/>
    <w:semiHidden/>
    <w:unhideWhenUsed/>
    <w:rsid w:val="008F7DB0"/>
    <w:rPr>
      <w:color w:val="auto"/>
      <w:u w:val="none"/>
    </w:rPr>
  </w:style>
  <w:style w:type="paragraph" w:styleId="NormalWeb">
    <w:name w:val="Normal (Web)"/>
    <w:basedOn w:val="Normal"/>
    <w:uiPriority w:val="99"/>
    <w:unhideWhenUsed/>
    <w:rsid w:val="005F67C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5F67CA"/>
  </w:style>
  <w:style w:type="paragraph" w:styleId="DocumentMap">
    <w:name w:val="Document Map"/>
    <w:basedOn w:val="Normal"/>
    <w:link w:val="DocumentMapChar"/>
    <w:uiPriority w:val="99"/>
    <w:semiHidden/>
    <w:unhideWhenUsed/>
    <w:rsid w:val="003014C8"/>
    <w:rPr>
      <w:rFonts w:ascii="Lucida Grande" w:hAnsi="Lucida Grande" w:cs="Lucida Grande"/>
    </w:rPr>
  </w:style>
  <w:style w:type="character" w:customStyle="1" w:styleId="DocumentMapChar">
    <w:name w:val="Document Map Char"/>
    <w:basedOn w:val="DefaultParagraphFont"/>
    <w:link w:val="DocumentMap"/>
    <w:uiPriority w:val="99"/>
    <w:semiHidden/>
    <w:rsid w:val="003014C8"/>
    <w:rPr>
      <w:rFonts w:ascii="Lucida Grande" w:eastAsiaTheme="minorEastAsia" w:hAnsi="Lucida Grande" w:cs="Lucida Grande"/>
      <w:szCs w:val="24"/>
    </w:rPr>
  </w:style>
  <w:style w:type="paragraph" w:styleId="NoSpacing">
    <w:name w:val="No Spacing"/>
    <w:uiPriority w:val="1"/>
    <w:rsid w:val="003014C8"/>
    <w:pPr>
      <w:spacing w:after="0" w:line="240" w:lineRule="auto"/>
    </w:pPr>
    <w:rPr>
      <w:rFonts w:eastAsiaTheme="minorEastAsia"/>
      <w:sz w:val="24"/>
      <w:szCs w:val="24"/>
    </w:rPr>
  </w:style>
  <w:style w:type="paragraph" w:styleId="ListParagraph">
    <w:name w:val="List Paragraph"/>
    <w:basedOn w:val="Normal"/>
    <w:uiPriority w:val="34"/>
    <w:rsid w:val="003014C8"/>
    <w:pPr>
      <w:ind w:left="720"/>
      <w:contextualSpacing/>
    </w:pPr>
  </w:style>
  <w:style w:type="paragraph" w:styleId="Header">
    <w:name w:val="header"/>
    <w:basedOn w:val="Normal"/>
    <w:link w:val="HeaderChar"/>
    <w:uiPriority w:val="99"/>
    <w:unhideWhenUsed/>
    <w:rsid w:val="003014C8"/>
    <w:pPr>
      <w:tabs>
        <w:tab w:val="center" w:pos="4320"/>
        <w:tab w:val="right" w:pos="8640"/>
      </w:tabs>
    </w:pPr>
  </w:style>
  <w:style w:type="character" w:customStyle="1" w:styleId="HeaderChar">
    <w:name w:val="Header Char"/>
    <w:basedOn w:val="DefaultParagraphFont"/>
    <w:link w:val="Header"/>
    <w:uiPriority w:val="99"/>
    <w:rsid w:val="003014C8"/>
    <w:rPr>
      <w:rFonts w:ascii="Calibri" w:eastAsiaTheme="minorEastAsia" w:hAnsi="Calibri"/>
      <w:szCs w:val="24"/>
    </w:rPr>
  </w:style>
  <w:style w:type="paragraph" w:styleId="Footer">
    <w:name w:val="footer"/>
    <w:basedOn w:val="Normal"/>
    <w:link w:val="FooterChar"/>
    <w:uiPriority w:val="99"/>
    <w:unhideWhenUsed/>
    <w:rsid w:val="003014C8"/>
    <w:pPr>
      <w:tabs>
        <w:tab w:val="center" w:pos="4320"/>
        <w:tab w:val="right" w:pos="8640"/>
      </w:tabs>
    </w:pPr>
  </w:style>
  <w:style w:type="character" w:customStyle="1" w:styleId="FooterChar">
    <w:name w:val="Footer Char"/>
    <w:basedOn w:val="DefaultParagraphFont"/>
    <w:link w:val="Footer"/>
    <w:uiPriority w:val="99"/>
    <w:rsid w:val="003014C8"/>
    <w:rPr>
      <w:rFonts w:ascii="Calibri" w:eastAsiaTheme="minorEastAsia" w:hAnsi="Calibri"/>
      <w:szCs w:val="24"/>
    </w:rPr>
  </w:style>
  <w:style w:type="character" w:styleId="PageNumber">
    <w:name w:val="page number"/>
    <w:basedOn w:val="DefaultParagraphFont"/>
    <w:uiPriority w:val="99"/>
    <w:semiHidden/>
    <w:unhideWhenUsed/>
    <w:rsid w:val="003014C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3014C8"/>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autoRedefine/>
    <w:uiPriority w:val="9"/>
    <w:qFormat/>
    <w:rsid w:val="003014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3014C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014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3014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014C8"/>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3014C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014C8"/>
    <w:rPr>
      <w:rFonts w:ascii="Calibri" w:eastAsiaTheme="majorEastAsia" w:hAnsi="Calibri" w:cstheme="majorBidi"/>
      <w:b/>
      <w:bCs/>
      <w:sz w:val="32"/>
      <w:szCs w:val="24"/>
      <w:u w:val="single"/>
    </w:rPr>
  </w:style>
  <w:style w:type="character" w:customStyle="1" w:styleId="Heading4Char">
    <w:name w:val="Heading 4 Char"/>
    <w:aliases w:val="Tag Char"/>
    <w:basedOn w:val="DefaultParagraphFont"/>
    <w:link w:val="Heading4"/>
    <w:uiPriority w:val="9"/>
    <w:rsid w:val="003014C8"/>
    <w:rPr>
      <w:rFonts w:ascii="Calibri" w:eastAsiaTheme="majorEastAsia" w:hAnsi="Calibri" w:cstheme="majorBidi"/>
      <w:b/>
      <w:bCs/>
      <w:iCs/>
      <w:sz w:val="26"/>
      <w:szCs w:val="24"/>
    </w:rPr>
  </w:style>
  <w:style w:type="character" w:styleId="Emphasis">
    <w:name w:val="Emphasis"/>
    <w:basedOn w:val="DefaultParagraphFont"/>
    <w:uiPriority w:val="7"/>
    <w:qFormat/>
    <w:rsid w:val="003014C8"/>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1"/>
    <w:qFormat/>
    <w:rsid w:val="003014C8"/>
    <w:rPr>
      <w:b/>
      <w:sz w:val="26"/>
      <w:u w:val="none"/>
    </w:rPr>
  </w:style>
  <w:style w:type="character" w:customStyle="1" w:styleId="StyleUnderline">
    <w:name w:val="Style Underline"/>
    <w:aliases w:val="Underline,Style Bold Underline"/>
    <w:basedOn w:val="DefaultParagraphFont"/>
    <w:uiPriority w:val="1"/>
    <w:qFormat/>
    <w:rsid w:val="003014C8"/>
    <w:rPr>
      <w:b/>
      <w:sz w:val="22"/>
      <w:u w:val="single"/>
    </w:rPr>
  </w:style>
  <w:style w:type="character" w:styleId="Hyperlink">
    <w:name w:val="Hyperlink"/>
    <w:basedOn w:val="DefaultParagraphFont"/>
    <w:uiPriority w:val="99"/>
    <w:unhideWhenUsed/>
    <w:rsid w:val="003014C8"/>
    <w:rPr>
      <w:color w:val="0563C1" w:themeColor="hyperlink"/>
      <w:u w:val="single"/>
    </w:rPr>
  </w:style>
  <w:style w:type="character" w:styleId="FollowedHyperlink">
    <w:name w:val="FollowedHyperlink"/>
    <w:basedOn w:val="DefaultParagraphFont"/>
    <w:uiPriority w:val="99"/>
    <w:semiHidden/>
    <w:unhideWhenUsed/>
    <w:rsid w:val="008F7DB0"/>
    <w:rPr>
      <w:color w:val="auto"/>
      <w:u w:val="none"/>
    </w:rPr>
  </w:style>
  <w:style w:type="paragraph" w:styleId="NormalWeb">
    <w:name w:val="Normal (Web)"/>
    <w:basedOn w:val="Normal"/>
    <w:uiPriority w:val="99"/>
    <w:unhideWhenUsed/>
    <w:rsid w:val="005F67C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5F67CA"/>
  </w:style>
  <w:style w:type="paragraph" w:styleId="DocumentMap">
    <w:name w:val="Document Map"/>
    <w:basedOn w:val="Normal"/>
    <w:link w:val="DocumentMapChar"/>
    <w:uiPriority w:val="99"/>
    <w:semiHidden/>
    <w:unhideWhenUsed/>
    <w:rsid w:val="003014C8"/>
    <w:rPr>
      <w:rFonts w:ascii="Lucida Grande" w:hAnsi="Lucida Grande" w:cs="Lucida Grande"/>
    </w:rPr>
  </w:style>
  <w:style w:type="character" w:customStyle="1" w:styleId="DocumentMapChar">
    <w:name w:val="Document Map Char"/>
    <w:basedOn w:val="DefaultParagraphFont"/>
    <w:link w:val="DocumentMap"/>
    <w:uiPriority w:val="99"/>
    <w:semiHidden/>
    <w:rsid w:val="003014C8"/>
    <w:rPr>
      <w:rFonts w:ascii="Lucida Grande" w:eastAsiaTheme="minorEastAsia" w:hAnsi="Lucida Grande" w:cs="Lucida Grande"/>
      <w:szCs w:val="24"/>
    </w:rPr>
  </w:style>
  <w:style w:type="paragraph" w:styleId="NoSpacing">
    <w:name w:val="No Spacing"/>
    <w:uiPriority w:val="1"/>
    <w:rsid w:val="003014C8"/>
    <w:pPr>
      <w:spacing w:after="0" w:line="240" w:lineRule="auto"/>
    </w:pPr>
    <w:rPr>
      <w:rFonts w:eastAsiaTheme="minorEastAsia"/>
      <w:sz w:val="24"/>
      <w:szCs w:val="24"/>
    </w:rPr>
  </w:style>
  <w:style w:type="paragraph" w:styleId="ListParagraph">
    <w:name w:val="List Paragraph"/>
    <w:basedOn w:val="Normal"/>
    <w:uiPriority w:val="34"/>
    <w:rsid w:val="003014C8"/>
    <w:pPr>
      <w:ind w:left="720"/>
      <w:contextualSpacing/>
    </w:pPr>
  </w:style>
  <w:style w:type="paragraph" w:styleId="Header">
    <w:name w:val="header"/>
    <w:basedOn w:val="Normal"/>
    <w:link w:val="HeaderChar"/>
    <w:uiPriority w:val="99"/>
    <w:unhideWhenUsed/>
    <w:rsid w:val="003014C8"/>
    <w:pPr>
      <w:tabs>
        <w:tab w:val="center" w:pos="4320"/>
        <w:tab w:val="right" w:pos="8640"/>
      </w:tabs>
    </w:pPr>
  </w:style>
  <w:style w:type="character" w:customStyle="1" w:styleId="HeaderChar">
    <w:name w:val="Header Char"/>
    <w:basedOn w:val="DefaultParagraphFont"/>
    <w:link w:val="Header"/>
    <w:uiPriority w:val="99"/>
    <w:rsid w:val="003014C8"/>
    <w:rPr>
      <w:rFonts w:ascii="Calibri" w:eastAsiaTheme="minorEastAsia" w:hAnsi="Calibri"/>
      <w:szCs w:val="24"/>
    </w:rPr>
  </w:style>
  <w:style w:type="paragraph" w:styleId="Footer">
    <w:name w:val="footer"/>
    <w:basedOn w:val="Normal"/>
    <w:link w:val="FooterChar"/>
    <w:uiPriority w:val="99"/>
    <w:unhideWhenUsed/>
    <w:rsid w:val="003014C8"/>
    <w:pPr>
      <w:tabs>
        <w:tab w:val="center" w:pos="4320"/>
        <w:tab w:val="right" w:pos="8640"/>
      </w:tabs>
    </w:pPr>
  </w:style>
  <w:style w:type="character" w:customStyle="1" w:styleId="FooterChar">
    <w:name w:val="Footer Char"/>
    <w:basedOn w:val="DefaultParagraphFont"/>
    <w:link w:val="Footer"/>
    <w:uiPriority w:val="99"/>
    <w:rsid w:val="003014C8"/>
    <w:rPr>
      <w:rFonts w:ascii="Calibri" w:eastAsiaTheme="minorEastAsia" w:hAnsi="Calibri"/>
      <w:szCs w:val="24"/>
    </w:rPr>
  </w:style>
  <w:style w:type="character" w:styleId="PageNumber">
    <w:name w:val="page number"/>
    <w:basedOn w:val="DefaultParagraphFont"/>
    <w:uiPriority w:val="99"/>
    <w:semiHidden/>
    <w:unhideWhenUsed/>
    <w:rsid w:val="00301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telegraph.co.uk/finance" TargetMode="External"/><Relationship Id="rId21" Type="http://schemas.openxmlformats.org/officeDocument/2006/relationships/hyperlink" Target="http://www.telegraph.co.uk/finance" TargetMode="External"/><Relationship Id="rId22" Type="http://schemas.openxmlformats.org/officeDocument/2006/relationships/hyperlink" Target="http://www.telegraph.co.uk/finance" TargetMode="External"/><Relationship Id="rId23" Type="http://schemas.openxmlformats.org/officeDocument/2006/relationships/hyperlink" Target="http://www.telegraph.co.uk/finance" TargetMode="External"/><Relationship Id="rId24" Type="http://schemas.openxmlformats.org/officeDocument/2006/relationships/hyperlink" Target="http://www.amazon.com/exec/obidos/tg/detail/-/1591022274/reasonmagazineA/" TargetMode="External"/><Relationship Id="rId25" Type="http://schemas.openxmlformats.org/officeDocument/2006/relationships/hyperlink" Target="http://www.amazon.com/exec/obidos/tg/detail/-/0618246983/reasonmagazineA/" TargetMode="External"/><Relationship Id="rId26" Type="http://schemas.openxmlformats.org/officeDocument/2006/relationships/hyperlink" Target="http://www.uncsd2012.org/" TargetMode="External"/><Relationship Id="rId27" Type="http://schemas.openxmlformats.org/officeDocument/2006/relationships/hyperlink" Target="http://www.un.org/gsp/sites/default/files/attachments/GSPReportOverview_A4%20size.pdf" TargetMode="External"/><Relationship Id="rId28" Type="http://schemas.openxmlformats.org/officeDocument/2006/relationships/hyperlink" Target="http://www.un-documents.net/ocf-02.htm" TargetMode="External"/><Relationship Id="rId29" Type="http://schemas.openxmlformats.org/officeDocument/2006/relationships/hyperlink" Target="http://www.ggdc.net/MADDISON/oriindex.ht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amazon.com/exec/obidos/tg/detail/-/1591022274/reasonmagazineA/" TargetMode="External"/><Relationship Id="rId31" Type="http://schemas.openxmlformats.org/officeDocument/2006/relationships/hyperlink" Target="http://www.amazon.com/exec/obidos/tg/detail/-/0618246983/reasonmagazineA/" TargetMode="External"/><Relationship Id="rId32" Type="http://schemas.openxmlformats.org/officeDocument/2006/relationships/hyperlink" Target="http://www.amazon.com/exec/obidos/ASIN/0521761735/reasonmagazineA/" TargetMode="External"/><Relationship Id="rId9" Type="http://schemas.openxmlformats.org/officeDocument/2006/relationships/hyperlink" Target="http://www.amazon.com/exec/obidos/tg/detail/-/1591022274/reasonmagazineA/" TargetMode="Externa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heatisonline.org/contentserver/objecthandlers/index.cfm?id=3629&amp;method=full" TargetMode="External"/><Relationship Id="rId34" Type="http://schemas.openxmlformats.org/officeDocument/2006/relationships/hyperlink" Target="http://www.amazon.com/exec/obidos/ASIN/052138673X/reasonmagazineA/" TargetMode="External"/><Relationship Id="rId35" Type="http://schemas.openxmlformats.org/officeDocument/2006/relationships/hyperlink" Target="http://upi-yptk.ac.id/Ekonomi/Tainter_Social.pdf" TargetMode="External"/><Relationship Id="rId36" Type="http://schemas.openxmlformats.org/officeDocument/2006/relationships/hyperlink" Target="http://jtp.sagepub.com/content/14/2/195.abstract" TargetMode="External"/><Relationship Id="rId10" Type="http://schemas.openxmlformats.org/officeDocument/2006/relationships/hyperlink" Target="http://www.amazon.com/exec/obidos/tg/detail/-/0618246983/reasonmagazineA/" TargetMode="External"/><Relationship Id="rId11" Type="http://schemas.openxmlformats.org/officeDocument/2006/relationships/hyperlink" Target="http://www.amazon.com/exec/obidos/ASIN/0521761735/reasonmagazineA/" TargetMode="External"/><Relationship Id="rId12" Type="http://schemas.openxmlformats.org/officeDocument/2006/relationships/hyperlink" Target="http://www.heatisonline.org/contentserver/objecthandlers/index.cfm?id=3629&amp;method=full" TargetMode="External"/><Relationship Id="rId13" Type="http://schemas.openxmlformats.org/officeDocument/2006/relationships/hyperlink" Target="http://www.amazon.com/exec/obidos/ASIN/052138673X/reasonmagazineA/" TargetMode="External"/><Relationship Id="rId14" Type="http://schemas.openxmlformats.org/officeDocument/2006/relationships/hyperlink" Target="http://upi-yptk.ac.id/Ekonomi/Tainter_Social.pdf" TargetMode="External"/><Relationship Id="rId15" Type="http://schemas.openxmlformats.org/officeDocument/2006/relationships/hyperlink" Target="http://jtp.sagepub.com/content/14/2/195.abstract" TargetMode="External"/><Relationship Id="rId16" Type="http://schemas.openxmlformats.org/officeDocument/2006/relationships/hyperlink" Target="http://en.wikipedia.org/wiki/Self-organized_criticality" TargetMode="External"/><Relationship Id="rId17" Type="http://schemas.openxmlformats.org/officeDocument/2006/relationships/hyperlink" Target="http://grund.co.uk/images/file/GrundFinal.pdf" TargetMode="External"/><Relationship Id="rId18" Type="http://schemas.openxmlformats.org/officeDocument/2006/relationships/hyperlink" Target="http://www.amazon.com/exec/obidos/ASIN/0300030797/reasonmagazineA/" TargetMode="External"/><Relationship Id="rId19" Type="http://schemas.openxmlformats.org/officeDocument/2006/relationships/hyperlink" Target="http://reason.com/archives/2012/05/16/china-needs-the-rule-of-law" TargetMode="External"/><Relationship Id="rId37" Type="http://schemas.openxmlformats.org/officeDocument/2006/relationships/hyperlink" Target="http://en.wikipedia.org/wiki/Self-organized_criticality" TargetMode="External"/><Relationship Id="rId38" Type="http://schemas.openxmlformats.org/officeDocument/2006/relationships/hyperlink" Target="http://grund.co.uk/images/file/GrundFinal.pdf" TargetMode="External"/><Relationship Id="rId39" Type="http://schemas.openxmlformats.org/officeDocument/2006/relationships/hyperlink" Target="http://www.amazon.com/exec/obidos/ASIN/0300030797/reasonmagazineA/" TargetMode="External"/><Relationship Id="rId40" Type="http://schemas.openxmlformats.org/officeDocument/2006/relationships/hyperlink" Target="http://reason.com/archives/2012/05/16/china-needs-the-rule-of-law" TargetMode="External"/><Relationship Id="rId41" Type="http://schemas.openxmlformats.org/officeDocument/2006/relationships/hyperlink" Target="http://www.amazon.com/exec/obidos/tg/detail/-/1591022274/reasonmagazineA/" TargetMode="External"/><Relationship Id="rId42" Type="http://schemas.openxmlformats.org/officeDocument/2006/relationships/hyperlink" Target="http://www.amazon.com/exec/obidos/tg/detail/-/0618246983/reasonmagazineA/" TargetMode="External"/><Relationship Id="rId43" Type="http://schemas.openxmlformats.org/officeDocument/2006/relationships/hyperlink" Target="http://www.un.org/wcm/webdav/site/dpingorelations/shared/Final%20Declaration/BonnEng.pdf"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obertBac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262C36-1C04-4BFE-947E-0A38B2F4BB28}"/>
</file>

<file path=customXml/itemProps2.xml><?xml version="1.0" encoding="utf-8"?>
<ds:datastoreItem xmlns:ds="http://schemas.openxmlformats.org/officeDocument/2006/customXml" ds:itemID="{81C4C891-BE44-42EF-8EC9-8E9CB172BDBC}"/>
</file>

<file path=customXml/itemProps3.xml><?xml version="1.0" encoding="utf-8"?>
<ds:datastoreItem xmlns:ds="http://schemas.openxmlformats.org/officeDocument/2006/customXml" ds:itemID="{D854668F-062C-4A63-9853-C039EAD4D511}"/>
</file>

<file path=docProps/app.xml><?xml version="1.0" encoding="utf-8"?>
<Properties xmlns="http://schemas.openxmlformats.org/officeDocument/2006/extended-properties" xmlns:vt="http://schemas.openxmlformats.org/officeDocument/2006/docPropsVTypes">
  <Template>Debate.dotm</Template>
  <TotalTime>31</TotalTime>
  <Pages>109</Pages>
  <Words>59705</Words>
  <Characters>340319</Characters>
  <Application>Microsoft Macintosh Word</Application>
  <DocSecurity>0</DocSecurity>
  <Lines>2835</Lines>
  <Paragraphs>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Jacobs</dc:creator>
  <cp:keywords>5.0</cp:keywords>
  <dc:description/>
  <cp:lastModifiedBy>Robert Bacon</cp:lastModifiedBy>
  <cp:revision>15</cp:revision>
  <dcterms:created xsi:type="dcterms:W3CDTF">2014-07-17T18:39:00Z</dcterms:created>
  <dcterms:modified xsi:type="dcterms:W3CDTF">2014-08-01T18:07:00Z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