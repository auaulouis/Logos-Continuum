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86B" w:rsidRPr="00AA286B" w:rsidRDefault="00620503" w:rsidP="006429A2">
      <w:pPr>
        <w:pStyle w:val="Heading1"/>
      </w:pPr>
      <w:r>
        <w:t>Updates</w:t>
      </w:r>
    </w:p>
    <w:p w:rsidR="00AA286B" w:rsidRDefault="00AA286B" w:rsidP="00AA286B">
      <w:pPr>
        <w:pStyle w:val="Heading3"/>
      </w:pPr>
      <w:r w:rsidRPr="00AA286B">
        <w:t>WP</w:t>
      </w:r>
    </w:p>
    <w:p w:rsidR="00AA286B" w:rsidRDefault="00AA286B" w:rsidP="00AA286B">
      <w:pPr>
        <w:pStyle w:val="Heading4"/>
      </w:pPr>
      <w:r>
        <w:t>WP Now - Republicans warming up to it</w:t>
      </w:r>
    </w:p>
    <w:p w:rsidR="00AA286B" w:rsidRPr="00AA286B" w:rsidRDefault="00E401D1" w:rsidP="00AA286B">
      <w:proofErr w:type="spellStart"/>
      <w:r w:rsidRPr="00E401D1">
        <w:rPr>
          <w:rStyle w:val="Style13ptBold"/>
        </w:rPr>
        <w:t>Wingfield</w:t>
      </w:r>
      <w:proofErr w:type="spellEnd"/>
      <w:r w:rsidRPr="00E401D1">
        <w:rPr>
          <w:rStyle w:val="Style13ptBold"/>
        </w:rPr>
        <w:t xml:space="preserve"> and </w:t>
      </w:r>
      <w:proofErr w:type="spellStart"/>
      <w:r w:rsidRPr="00E401D1">
        <w:rPr>
          <w:rStyle w:val="Style13ptBold"/>
        </w:rPr>
        <w:t>Litvan</w:t>
      </w:r>
      <w:proofErr w:type="spellEnd"/>
      <w:r w:rsidRPr="00E401D1">
        <w:rPr>
          <w:rStyle w:val="Style13ptBold"/>
        </w:rPr>
        <w:t xml:space="preserve"> 7-31</w:t>
      </w:r>
      <w:r>
        <w:t xml:space="preserve"> (Brian and Laura, Ex-</w:t>
      </w:r>
      <w:proofErr w:type="spellStart"/>
      <w:r>
        <w:t>Im</w:t>
      </w:r>
      <w:proofErr w:type="spellEnd"/>
      <w:r>
        <w:t xml:space="preserve"> Bank Gains Support as U.S. Lawmakers Seek Oversight”, Bloomberg, http://www.bloomberg.com/news/2014-07-31/ex-im-bank-gains-support-as-u-s-lawmakers-seek-oversight.html)//DLG</w:t>
      </w:r>
    </w:p>
    <w:p w:rsidR="00AA286B" w:rsidRDefault="00AA286B" w:rsidP="00AA286B">
      <w:pPr>
        <w:rPr>
          <w:sz w:val="10"/>
        </w:rPr>
      </w:pPr>
      <w:r w:rsidRPr="00AA286B">
        <w:rPr>
          <w:rStyle w:val="StyleUnderline"/>
        </w:rPr>
        <w:t>Support for the U.S. Export-Import Bank gained momentum yesterday as some opponents said they would consider reauthorizing the agency and lawmakers sought ways to increase its oversight and aid to small businesses.</w:t>
      </w:r>
      <w:r w:rsidR="00E401D1" w:rsidRPr="00E401D1">
        <w:rPr>
          <w:rStyle w:val="StyleUnderline"/>
          <w:sz w:val="12"/>
          <w:u w:val="none"/>
        </w:rPr>
        <w:t>¶</w:t>
      </w:r>
      <w:r w:rsidRPr="00E401D1">
        <w:rPr>
          <w:sz w:val="10"/>
        </w:rPr>
        <w:t xml:space="preserve"> </w:t>
      </w:r>
      <w:r w:rsidRPr="00AA286B">
        <w:rPr>
          <w:rStyle w:val="StyleUnderline"/>
        </w:rPr>
        <w:t>Republicans</w:t>
      </w:r>
      <w:r w:rsidRPr="00E401D1">
        <w:rPr>
          <w:sz w:val="10"/>
        </w:rPr>
        <w:t xml:space="preserve"> led by Representative Stephen Fincher of Tennessee, </w:t>
      </w:r>
      <w:r w:rsidRPr="00AA286B">
        <w:rPr>
          <w:rStyle w:val="StyleUnderline"/>
        </w:rPr>
        <w:t>who voted against reauthorizing the bank in 2012, plan to introduce a bill that would renew it, while mandating changes in its business practices.</w:t>
      </w:r>
      <w:r w:rsidRPr="00E401D1">
        <w:rPr>
          <w:sz w:val="10"/>
        </w:rPr>
        <w:t xml:space="preserve"> In the Senate, a new bipartisan measure would require the bank to report more about its operations to Congress.</w:t>
      </w:r>
      <w:r w:rsidR="00E401D1" w:rsidRPr="00E401D1">
        <w:rPr>
          <w:sz w:val="12"/>
        </w:rPr>
        <w:t>¶</w:t>
      </w:r>
      <w:r w:rsidRPr="00E401D1">
        <w:rPr>
          <w:sz w:val="10"/>
        </w:rPr>
        <w:t xml:space="preserve"> Without congressional action, the bank’s charter will expire at the end of September. Congress, which begins a five-week recess at the end of this week, will have 11 working days to act.</w:t>
      </w:r>
      <w:r w:rsidR="00E401D1" w:rsidRPr="00E401D1">
        <w:rPr>
          <w:sz w:val="12"/>
        </w:rPr>
        <w:t>¶</w:t>
      </w:r>
      <w:r w:rsidRPr="00E401D1">
        <w:rPr>
          <w:sz w:val="10"/>
        </w:rPr>
        <w:t xml:space="preserve"> “It’s unreasonable to think that the bank is just going to end Sept. 30,” said Fincher, a member of the House Financial Services Committee that is debating the 80-year-old bank’s renewal, in an interview.</w:t>
      </w:r>
      <w:r w:rsidR="00E401D1" w:rsidRPr="00E401D1">
        <w:rPr>
          <w:sz w:val="12"/>
        </w:rPr>
        <w:t>¶</w:t>
      </w:r>
      <w:r w:rsidRPr="00E401D1">
        <w:rPr>
          <w:sz w:val="10"/>
        </w:rPr>
        <w:t xml:space="preserve"> Incoming House Majority Leader Kevin </w:t>
      </w:r>
      <w:r w:rsidRPr="00AA286B">
        <w:rPr>
          <w:rStyle w:val="StyleUnderline"/>
        </w:rPr>
        <w:t>McCarthy</w:t>
      </w:r>
      <w:r w:rsidRPr="00E401D1">
        <w:rPr>
          <w:sz w:val="10"/>
        </w:rPr>
        <w:t xml:space="preserve">, a California Republican and member of the financial services panel, </w:t>
      </w:r>
      <w:r w:rsidRPr="00AA286B">
        <w:rPr>
          <w:rStyle w:val="StyleUnderline"/>
        </w:rPr>
        <w:t>made clear last month he wanted to let the bank’s charter lapse. Yesterday, he wasn’t so adamant.</w:t>
      </w:r>
      <w:r w:rsidR="00E401D1" w:rsidRPr="00E401D1">
        <w:rPr>
          <w:rStyle w:val="StyleUnderline"/>
          <w:sz w:val="12"/>
          <w:u w:val="none"/>
        </w:rPr>
        <w:t>¶</w:t>
      </w:r>
      <w:r w:rsidRPr="00E401D1">
        <w:rPr>
          <w:sz w:val="10"/>
        </w:rPr>
        <w:t xml:space="preserve"> Asked in an interview whether he might back a plan to alter the bank’s business practices, he said, “The best part is</w:t>
      </w:r>
      <w:proofErr w:type="gramStart"/>
      <w:r w:rsidRPr="00E401D1">
        <w:rPr>
          <w:sz w:val="10"/>
        </w:rPr>
        <w:t>,</w:t>
      </w:r>
      <w:proofErr w:type="gramEnd"/>
      <w:r w:rsidRPr="00E401D1">
        <w:rPr>
          <w:sz w:val="10"/>
        </w:rPr>
        <w:t xml:space="preserve"> we’re working through committee. And I’d love to see a bill come out of the committee.”</w:t>
      </w:r>
      <w:r w:rsidR="00E401D1" w:rsidRPr="00E401D1">
        <w:rPr>
          <w:sz w:val="12"/>
        </w:rPr>
        <w:t>¶</w:t>
      </w:r>
      <w:r w:rsidRPr="00E401D1">
        <w:rPr>
          <w:sz w:val="10"/>
        </w:rPr>
        <w:t xml:space="preserve"> ‘Crony Capitalism’</w:t>
      </w:r>
      <w:r w:rsidR="00E401D1" w:rsidRPr="00E401D1">
        <w:rPr>
          <w:sz w:val="12"/>
        </w:rPr>
        <w:t>¶</w:t>
      </w:r>
      <w:r w:rsidRPr="00E401D1">
        <w:rPr>
          <w:sz w:val="10"/>
        </w:rPr>
        <w:t xml:space="preserve"> </w:t>
      </w:r>
      <w:r w:rsidRPr="00AA286B">
        <w:rPr>
          <w:rStyle w:val="StyleUnderline"/>
        </w:rPr>
        <w:t>Paul Ryan</w:t>
      </w:r>
      <w:r w:rsidRPr="00E401D1">
        <w:rPr>
          <w:sz w:val="10"/>
        </w:rPr>
        <w:t xml:space="preserve">, the Republican chairman of the House Budget Committee who has called for the elimination of a bank he criticized as “crony capitalism,” yesterday </w:t>
      </w:r>
      <w:r w:rsidRPr="00AA286B">
        <w:rPr>
          <w:rStyle w:val="StyleUnderline"/>
        </w:rPr>
        <w:t>said he would consider reauthorizing it with changes to its charter.</w:t>
      </w:r>
      <w:r w:rsidR="00E401D1" w:rsidRPr="00E401D1">
        <w:rPr>
          <w:sz w:val="12"/>
        </w:rPr>
        <w:t>¶</w:t>
      </w:r>
      <w:r w:rsidRPr="00E401D1">
        <w:rPr>
          <w:sz w:val="10"/>
        </w:rPr>
        <w:t xml:space="preserve"> “Could the thing be reformed? Of course,” Ryan of Wisconsin said at a media breakfast in Washington hosted by the Christian Science Monitor. Still, he said, “there are so many more things we should be dedicating taxpayer resources to than handing it out to some select companies.”</w:t>
      </w:r>
      <w:r w:rsidR="00E401D1" w:rsidRPr="00E401D1">
        <w:rPr>
          <w:sz w:val="12"/>
        </w:rPr>
        <w:t>¶</w:t>
      </w:r>
      <w:r w:rsidRPr="00E401D1">
        <w:rPr>
          <w:sz w:val="10"/>
        </w:rPr>
        <w:t xml:space="preserve"> Speaker John Boehner of Ohio hasn’t said how he’ll vote on the bank, which provides financing for foreign companies to buy U.S. goods.</w:t>
      </w:r>
      <w:r w:rsidR="00E401D1" w:rsidRPr="00E401D1">
        <w:rPr>
          <w:sz w:val="12"/>
        </w:rPr>
        <w:t>¶</w:t>
      </w:r>
      <w:r w:rsidRPr="00E401D1">
        <w:rPr>
          <w:sz w:val="10"/>
        </w:rPr>
        <w:t xml:space="preserve"> In the Senate, a bipartisan group of eight led by Joe </w:t>
      </w:r>
      <w:proofErr w:type="spellStart"/>
      <w:r w:rsidRPr="00E401D1">
        <w:rPr>
          <w:sz w:val="10"/>
        </w:rPr>
        <w:t>Manchin</w:t>
      </w:r>
      <w:proofErr w:type="spellEnd"/>
      <w:r w:rsidRPr="00E401D1">
        <w:rPr>
          <w:sz w:val="10"/>
        </w:rPr>
        <w:t>, a West Virginia Democrat, and Mark Kirk, an Illinois Republican, yesterday introduced a bill boosting reporting requirements for Ex-</w:t>
      </w:r>
      <w:proofErr w:type="spellStart"/>
      <w:r w:rsidRPr="00E401D1">
        <w:rPr>
          <w:sz w:val="10"/>
        </w:rPr>
        <w:t>Im</w:t>
      </w:r>
      <w:proofErr w:type="spellEnd"/>
      <w:r w:rsidRPr="00E401D1">
        <w:rPr>
          <w:sz w:val="10"/>
        </w:rPr>
        <w:t xml:space="preserve"> while also authorizing the bank for five years and gradually increasing its lending authority to $160 billion.</w:t>
      </w:r>
      <w:r w:rsidR="00E401D1" w:rsidRPr="00E401D1">
        <w:rPr>
          <w:sz w:val="12"/>
        </w:rPr>
        <w:t>¶</w:t>
      </w:r>
      <w:r w:rsidRPr="00E401D1">
        <w:rPr>
          <w:sz w:val="10"/>
        </w:rPr>
        <w:t xml:space="preserve"> ‘Very Hard’</w:t>
      </w:r>
      <w:r w:rsidR="00E401D1" w:rsidRPr="00E401D1">
        <w:rPr>
          <w:sz w:val="12"/>
        </w:rPr>
        <w:t>¶</w:t>
      </w:r>
      <w:r w:rsidRPr="00E401D1">
        <w:rPr>
          <w:sz w:val="10"/>
        </w:rPr>
        <w:t xml:space="preserve"> The Business Roundtable will push “very hard” to support the Senate bill, John </w:t>
      </w:r>
      <w:proofErr w:type="spellStart"/>
      <w:r w:rsidRPr="00E401D1">
        <w:rPr>
          <w:sz w:val="10"/>
        </w:rPr>
        <w:t>Engler</w:t>
      </w:r>
      <w:proofErr w:type="spellEnd"/>
      <w:r w:rsidRPr="00E401D1">
        <w:rPr>
          <w:sz w:val="10"/>
        </w:rPr>
        <w:t>, president of the Washington-based group for corporate chief executive officers, said today in a meeting with Bloomberg News editors and reporters in Washington.</w:t>
      </w:r>
      <w:r w:rsidR="00E401D1" w:rsidRPr="00E401D1">
        <w:rPr>
          <w:sz w:val="12"/>
        </w:rPr>
        <w:t>¶</w:t>
      </w:r>
      <w:r w:rsidRPr="00E401D1">
        <w:rPr>
          <w:sz w:val="10"/>
        </w:rPr>
        <w:t xml:space="preserve"> “I’d like to see the Senate act,” he said. “I think </w:t>
      </w:r>
      <w:r w:rsidRPr="00AA286B">
        <w:rPr>
          <w:rStyle w:val="StyleUnderline"/>
        </w:rPr>
        <w:t>there’s a lot of support in the House, regardless of McCarthy’s position</w:t>
      </w:r>
      <w:r w:rsidRPr="00E401D1">
        <w:rPr>
          <w:sz w:val="10"/>
        </w:rPr>
        <w:t>.”</w:t>
      </w:r>
      <w:r w:rsidR="00E401D1" w:rsidRPr="00E401D1">
        <w:rPr>
          <w:sz w:val="12"/>
        </w:rPr>
        <w:t>¶</w:t>
      </w:r>
      <w:r w:rsidRPr="00E401D1">
        <w:rPr>
          <w:sz w:val="10"/>
        </w:rPr>
        <w:t xml:space="preserve"> </w:t>
      </w:r>
      <w:r w:rsidRPr="00AA286B">
        <w:rPr>
          <w:rStyle w:val="StyleUnderline"/>
        </w:rPr>
        <w:t xml:space="preserve">The </w:t>
      </w:r>
      <w:proofErr w:type="spellStart"/>
      <w:r w:rsidRPr="00AA286B">
        <w:rPr>
          <w:rStyle w:val="StyleUnderline"/>
        </w:rPr>
        <w:t>Manchin</w:t>
      </w:r>
      <w:proofErr w:type="spellEnd"/>
      <w:r w:rsidRPr="00AA286B">
        <w:rPr>
          <w:rStyle w:val="StyleUnderline"/>
        </w:rPr>
        <w:t xml:space="preserve"> bill is in line with what President Barack Obama said he wants: a five-year reauthorization, with a gradual increase of its lending limit </w:t>
      </w:r>
      <w:r w:rsidRPr="00E401D1">
        <w:rPr>
          <w:sz w:val="10"/>
        </w:rPr>
        <w:t>to $160 billion from $140 billion.</w:t>
      </w:r>
      <w:r w:rsidR="00E401D1" w:rsidRPr="00E401D1">
        <w:rPr>
          <w:sz w:val="12"/>
        </w:rPr>
        <w:t>¶</w:t>
      </w:r>
      <w:r w:rsidRPr="00E401D1">
        <w:rPr>
          <w:sz w:val="10"/>
        </w:rPr>
        <w:t xml:space="preserve"> “We need to find a way forward on this,” Majority Leader Harry Reid, a Nevada Democrat, said today on the Senate floor. He said the “no-government crowd” of Republicans mostly in the House </w:t>
      </w:r>
      <w:proofErr w:type="gramStart"/>
      <w:r w:rsidRPr="00E401D1">
        <w:rPr>
          <w:sz w:val="10"/>
        </w:rPr>
        <w:t>were</w:t>
      </w:r>
      <w:proofErr w:type="gramEnd"/>
      <w:r w:rsidRPr="00E401D1">
        <w:rPr>
          <w:sz w:val="10"/>
        </w:rPr>
        <w:t xml:space="preserve"> making that difficult. “It would be a shame if we weren’t able to renew this,” he said.</w:t>
      </w:r>
      <w:r w:rsidR="00E401D1" w:rsidRPr="00E401D1">
        <w:rPr>
          <w:sz w:val="12"/>
        </w:rPr>
        <w:t>¶</w:t>
      </w:r>
      <w:r w:rsidRPr="00E401D1">
        <w:rPr>
          <w:sz w:val="10"/>
        </w:rPr>
        <w:t xml:space="preserve"> Winnowing List</w:t>
      </w:r>
      <w:r w:rsidR="00E401D1" w:rsidRPr="00E401D1">
        <w:rPr>
          <w:sz w:val="12"/>
        </w:rPr>
        <w:t>¶</w:t>
      </w:r>
      <w:r w:rsidRPr="00E401D1">
        <w:rPr>
          <w:sz w:val="10"/>
        </w:rPr>
        <w:t xml:space="preserve"> Fincher said he and a number of House Republicans, who he declined to name, are winnowing a list of about 60 proposed changes to 20 or 25. The bank would have a five-year reauthorization and a limit on lending higher than $95 billion and lower than the current $140 billion. The exact level hasn’t been determined, he said.</w:t>
      </w:r>
      <w:r w:rsidR="00E401D1" w:rsidRPr="00E401D1">
        <w:rPr>
          <w:sz w:val="12"/>
        </w:rPr>
        <w:t>¶</w:t>
      </w:r>
      <w:r w:rsidRPr="00E401D1">
        <w:rPr>
          <w:sz w:val="10"/>
        </w:rPr>
        <w:t xml:space="preserve"> Other potential changes being considered are the inclusion of an independent auditor for aircraft financing, a provision that would let qualified commercial lenders support small-business lending and changes to the bank’s accounting practices, Fincher said. He said his group is trying to increase participation for small businesses in a way that doesn’t squeeze out the bank’s assistance for larger corporations, such as Boeing Co. (BA), that receive the bulk of the lender’s financial support.</w:t>
      </w:r>
      <w:r w:rsidR="00E401D1" w:rsidRPr="00E401D1">
        <w:rPr>
          <w:sz w:val="12"/>
        </w:rPr>
        <w:t>¶</w:t>
      </w:r>
      <w:r w:rsidRPr="00E401D1">
        <w:rPr>
          <w:sz w:val="10"/>
        </w:rPr>
        <w:t xml:space="preserve"> “As conservative Republicans, we don’t want to </w:t>
      </w:r>
      <w:proofErr w:type="spellStart"/>
      <w:r w:rsidRPr="00E401D1">
        <w:rPr>
          <w:sz w:val="10"/>
        </w:rPr>
        <w:t>disincentivize</w:t>
      </w:r>
      <w:proofErr w:type="spellEnd"/>
      <w:r w:rsidRPr="00E401D1">
        <w:rPr>
          <w:sz w:val="10"/>
        </w:rPr>
        <w:t xml:space="preserve"> growth,” Fincher said. “We think there’s room for everybody.”</w:t>
      </w:r>
      <w:r w:rsidR="00E401D1" w:rsidRPr="00E401D1">
        <w:rPr>
          <w:sz w:val="12"/>
        </w:rPr>
        <w:t>¶</w:t>
      </w:r>
      <w:r w:rsidRPr="00E401D1">
        <w:rPr>
          <w:sz w:val="10"/>
        </w:rPr>
        <w:t xml:space="preserve"> Boeing, GE</w:t>
      </w:r>
      <w:r w:rsidR="00E401D1" w:rsidRPr="00E401D1">
        <w:rPr>
          <w:sz w:val="12"/>
        </w:rPr>
        <w:t>¶</w:t>
      </w:r>
      <w:r w:rsidRPr="00E401D1">
        <w:rPr>
          <w:sz w:val="10"/>
        </w:rPr>
        <w:t xml:space="preserve"> Bank opponents, including House Financial Services Committee Chairman Jeb </w:t>
      </w:r>
      <w:proofErr w:type="spellStart"/>
      <w:r w:rsidRPr="00E401D1">
        <w:rPr>
          <w:sz w:val="10"/>
        </w:rPr>
        <w:t>Hensarling</w:t>
      </w:r>
      <w:proofErr w:type="spellEnd"/>
      <w:r w:rsidRPr="00E401D1">
        <w:rPr>
          <w:sz w:val="10"/>
        </w:rPr>
        <w:t xml:space="preserve"> of Texas, have sought to abolish it on grounds that it benefits companies including Boeing and General Electric Co. (GE), which they say don’t need government support.</w:t>
      </w:r>
      <w:r w:rsidR="00E401D1" w:rsidRPr="00E401D1">
        <w:rPr>
          <w:sz w:val="12"/>
        </w:rPr>
        <w:t>¶</w:t>
      </w:r>
      <w:r w:rsidRPr="00E401D1">
        <w:rPr>
          <w:sz w:val="10"/>
        </w:rPr>
        <w:t xml:space="preserve"> About 89 percent of the Export-Import Bank’s 3,842 deals during the past fiscal year benefited small businesses, according the lender’s annual report on $27.3 billion in financing. Of long-term loan guarantees, 65 percent involved sales of Boeing aircraft, according to a June 3 report by the independent Congressional Research Service.</w:t>
      </w:r>
      <w:r w:rsidR="00E401D1" w:rsidRPr="00E401D1">
        <w:rPr>
          <w:sz w:val="12"/>
        </w:rPr>
        <w:t>¶</w:t>
      </w:r>
      <w:r w:rsidRPr="00E401D1">
        <w:rPr>
          <w:sz w:val="10"/>
        </w:rPr>
        <w:t xml:space="preserve"> “Chairman </w:t>
      </w:r>
      <w:proofErr w:type="spellStart"/>
      <w:r w:rsidRPr="00E401D1">
        <w:rPr>
          <w:sz w:val="10"/>
        </w:rPr>
        <w:t>Hensarling</w:t>
      </w:r>
      <w:proofErr w:type="spellEnd"/>
      <w:r w:rsidRPr="00E401D1">
        <w:rPr>
          <w:sz w:val="10"/>
        </w:rPr>
        <w:t xml:space="preserve"> is for letting Ex-</w:t>
      </w:r>
      <w:proofErr w:type="spellStart"/>
      <w:r w:rsidRPr="00E401D1">
        <w:rPr>
          <w:sz w:val="10"/>
        </w:rPr>
        <w:t>Im’s</w:t>
      </w:r>
      <w:proofErr w:type="spellEnd"/>
      <w:r w:rsidRPr="00E401D1">
        <w:rPr>
          <w:sz w:val="10"/>
        </w:rPr>
        <w:t xml:space="preserve"> authorization expire on schedule,” said Jeff Emerson, a committee spokesman, in an e-mail. “That would allow for an orderly wind down of Ex-</w:t>
      </w:r>
      <w:proofErr w:type="spellStart"/>
      <w:r w:rsidRPr="00E401D1">
        <w:rPr>
          <w:sz w:val="10"/>
        </w:rPr>
        <w:t>Im</w:t>
      </w:r>
      <w:proofErr w:type="spellEnd"/>
      <w:r w:rsidRPr="00E401D1">
        <w:rPr>
          <w:sz w:val="10"/>
        </w:rPr>
        <w:t>.”</w:t>
      </w:r>
      <w:r w:rsidR="00E401D1" w:rsidRPr="00E401D1">
        <w:rPr>
          <w:sz w:val="12"/>
        </w:rPr>
        <w:t>¶</w:t>
      </w:r>
      <w:r w:rsidRPr="00E401D1">
        <w:rPr>
          <w:sz w:val="10"/>
        </w:rPr>
        <w:t xml:space="preserve"> Renewal Opposed</w:t>
      </w:r>
      <w:r w:rsidR="00E401D1" w:rsidRPr="00E401D1">
        <w:rPr>
          <w:sz w:val="12"/>
        </w:rPr>
        <w:t>¶</w:t>
      </w:r>
      <w:r w:rsidRPr="00E401D1">
        <w:rPr>
          <w:sz w:val="10"/>
        </w:rPr>
        <w:t xml:space="preserve"> Other conservatives are skeptical of changing the bank.</w:t>
      </w:r>
      <w:r w:rsidR="00E401D1" w:rsidRPr="00E401D1">
        <w:rPr>
          <w:sz w:val="12"/>
        </w:rPr>
        <w:t>¶</w:t>
      </w:r>
      <w:r w:rsidRPr="00E401D1">
        <w:rPr>
          <w:sz w:val="10"/>
        </w:rPr>
        <w:t xml:space="preserve"> “The same people who have been talking about reforms for a while continue to” do so, said Dan Holler, a spokesman for Heritage Action for America. He said the Washington-based limited government group continues to oppose the bank’s renewal in part because it provides unnecessary support for large corporations.</w:t>
      </w:r>
      <w:r w:rsidR="00E401D1" w:rsidRPr="00E401D1">
        <w:rPr>
          <w:sz w:val="12"/>
        </w:rPr>
        <w:t>¶</w:t>
      </w:r>
      <w:r w:rsidRPr="00E401D1">
        <w:rPr>
          <w:sz w:val="10"/>
        </w:rPr>
        <w:t xml:space="preserve"> The </w:t>
      </w:r>
      <w:proofErr w:type="spellStart"/>
      <w:r w:rsidRPr="00E401D1">
        <w:rPr>
          <w:sz w:val="10"/>
        </w:rPr>
        <w:t>Manchin</w:t>
      </w:r>
      <w:proofErr w:type="spellEnd"/>
      <w:r w:rsidRPr="00E401D1">
        <w:rPr>
          <w:sz w:val="10"/>
        </w:rPr>
        <w:t>-Kirk measure submitted yesterday would require the bank to provide Congress with reports on its business plan, including its efforts to support small-business exports, and it limits the lender’s exposure to loan defaults.</w:t>
      </w:r>
      <w:r w:rsidR="00E401D1" w:rsidRPr="00E401D1">
        <w:rPr>
          <w:sz w:val="12"/>
        </w:rPr>
        <w:t>¶</w:t>
      </w:r>
      <w:r w:rsidRPr="00E401D1">
        <w:rPr>
          <w:sz w:val="10"/>
        </w:rPr>
        <w:t xml:space="preserve"> </w:t>
      </w:r>
      <w:proofErr w:type="spellStart"/>
      <w:r w:rsidRPr="00E401D1">
        <w:rPr>
          <w:sz w:val="10"/>
        </w:rPr>
        <w:t>Manchin</w:t>
      </w:r>
      <w:proofErr w:type="spellEnd"/>
      <w:r w:rsidRPr="00E401D1">
        <w:rPr>
          <w:sz w:val="10"/>
        </w:rPr>
        <w:t>, from a coal-producing state, plans to introduce an amendment to allow exports of clean-coal technology, the senators said in a statement.</w:t>
      </w:r>
      <w:r w:rsidR="00E401D1" w:rsidRPr="00E401D1">
        <w:rPr>
          <w:sz w:val="12"/>
        </w:rPr>
        <w:t>¶</w:t>
      </w:r>
      <w:r w:rsidRPr="00E401D1">
        <w:rPr>
          <w:sz w:val="10"/>
        </w:rPr>
        <w:t xml:space="preserve"> A senator from a state with a large number of Boeing workers, South Carolina Republican Lindsey Graham, said, “I’m 100 percent for reauthorization for five years.”</w:t>
      </w:r>
      <w:r w:rsidR="00E401D1" w:rsidRPr="00E401D1">
        <w:rPr>
          <w:sz w:val="12"/>
        </w:rPr>
        <w:t>¶</w:t>
      </w:r>
      <w:r w:rsidRPr="00E401D1">
        <w:rPr>
          <w:sz w:val="10"/>
        </w:rPr>
        <w:t xml:space="preserve"> “I’m for straight-up reauthorization, and I don’t mind reforms as long as they don’t gut the program,” Graham said. </w:t>
      </w:r>
      <w:proofErr w:type="gramStart"/>
      <w:r w:rsidRPr="00E401D1">
        <w:rPr>
          <w:sz w:val="10"/>
        </w:rPr>
        <w:t>“If you could construct a world where nobody had an Ex-</w:t>
      </w:r>
      <w:proofErr w:type="spellStart"/>
      <w:r w:rsidRPr="00E401D1">
        <w:rPr>
          <w:sz w:val="10"/>
        </w:rPr>
        <w:t>Im</w:t>
      </w:r>
      <w:proofErr w:type="spellEnd"/>
      <w:r w:rsidRPr="00E401D1">
        <w:rPr>
          <w:sz w:val="10"/>
        </w:rPr>
        <w:t xml:space="preserve"> Bank, count me in.</w:t>
      </w:r>
      <w:proofErr w:type="gramEnd"/>
      <w:r w:rsidRPr="00E401D1">
        <w:rPr>
          <w:sz w:val="10"/>
        </w:rPr>
        <w:t xml:space="preserve"> But our competitor nations all have Ex-</w:t>
      </w:r>
      <w:proofErr w:type="spellStart"/>
      <w:r w:rsidRPr="00E401D1">
        <w:rPr>
          <w:sz w:val="10"/>
        </w:rPr>
        <w:t>Im</w:t>
      </w:r>
      <w:proofErr w:type="spellEnd"/>
      <w:r w:rsidRPr="00E401D1">
        <w:rPr>
          <w:sz w:val="10"/>
        </w:rPr>
        <w:t xml:space="preserve"> banks.”</w:t>
      </w:r>
      <w:r w:rsidR="00E401D1" w:rsidRPr="00E401D1">
        <w:rPr>
          <w:sz w:val="12"/>
        </w:rPr>
        <w:t>¶</w:t>
      </w:r>
      <w:r w:rsidRPr="00E401D1">
        <w:rPr>
          <w:sz w:val="10"/>
        </w:rPr>
        <w:t xml:space="preserve"> Bipartisan Support</w:t>
      </w:r>
      <w:r w:rsidR="00E401D1" w:rsidRPr="00E401D1">
        <w:rPr>
          <w:sz w:val="12"/>
        </w:rPr>
        <w:t>¶</w:t>
      </w:r>
      <w:r w:rsidRPr="00E401D1">
        <w:rPr>
          <w:sz w:val="10"/>
        </w:rPr>
        <w:t xml:space="preserve"> </w:t>
      </w:r>
      <w:r w:rsidRPr="00AA286B">
        <w:rPr>
          <w:rStyle w:val="StyleUnderline"/>
        </w:rPr>
        <w:t>Graham said the bank has enough bipartisan support in the Senate</w:t>
      </w:r>
      <w:r w:rsidRPr="00E401D1">
        <w:rPr>
          <w:sz w:val="10"/>
        </w:rPr>
        <w:t xml:space="preserve"> for reauthorization, although it’s obvious </w:t>
      </w:r>
      <w:r w:rsidRPr="00AA286B">
        <w:rPr>
          <w:rStyle w:val="StyleUnderline"/>
        </w:rPr>
        <w:t>changes are needed to get the bill though both chambers</w:t>
      </w:r>
      <w:r w:rsidRPr="00E401D1">
        <w:rPr>
          <w:sz w:val="10"/>
        </w:rPr>
        <w:t>.</w:t>
      </w:r>
      <w:r w:rsidR="00E401D1" w:rsidRPr="00E401D1">
        <w:rPr>
          <w:sz w:val="12"/>
        </w:rPr>
        <w:t>¶</w:t>
      </w:r>
      <w:r w:rsidRPr="00E401D1">
        <w:rPr>
          <w:sz w:val="10"/>
        </w:rPr>
        <w:t xml:space="preserve"> Changes that he might consider acceptable include a boost in the bank’s lending cap, more transparency about the bank’s lending decisions, more oversight authority for its in-house watchdog, and perhaps limits on which industries can and can’t benefit from the bank’s financing.</w:t>
      </w:r>
      <w:r w:rsidR="00E401D1" w:rsidRPr="00E401D1">
        <w:rPr>
          <w:sz w:val="12"/>
        </w:rPr>
        <w:t>¶</w:t>
      </w:r>
      <w:r w:rsidRPr="00E401D1">
        <w:rPr>
          <w:sz w:val="10"/>
        </w:rPr>
        <w:t xml:space="preserve"> Aiding prospects in the Senate for a bipartisan bill, </w:t>
      </w:r>
      <w:r w:rsidRPr="00AA286B">
        <w:rPr>
          <w:rStyle w:val="StyleUnderline"/>
        </w:rPr>
        <w:t>the chamber’s top Republican hasn’t ruled out a reauthorization</w:t>
      </w:r>
      <w:r w:rsidRPr="00E401D1">
        <w:rPr>
          <w:sz w:val="10"/>
        </w:rPr>
        <w:t xml:space="preserve">. Senate Minority Leader Mitch McConnell, a Kentucky </w:t>
      </w:r>
      <w:r w:rsidRPr="00AA286B">
        <w:rPr>
          <w:rStyle w:val="StyleUnderline"/>
        </w:rPr>
        <w:t>Republican, is waiting to see what measure emerges and what types of changes it recommends before he commits, said</w:t>
      </w:r>
      <w:r w:rsidRPr="00E401D1">
        <w:rPr>
          <w:sz w:val="10"/>
        </w:rPr>
        <w:t xml:space="preserve"> Don Stewart, his spokesman.</w:t>
      </w:r>
    </w:p>
    <w:p w:rsidR="001A7F84" w:rsidRDefault="002E70FB" w:rsidP="002E70FB">
      <w:pPr>
        <w:pStyle w:val="Heading2"/>
      </w:pPr>
      <w:r>
        <w:t>Ukraine More Cards</w:t>
      </w:r>
    </w:p>
    <w:p w:rsidR="002E70FB" w:rsidRDefault="002E70FB" w:rsidP="002E70FB">
      <w:pPr>
        <w:pStyle w:val="Heading3"/>
      </w:pPr>
      <w:r>
        <w:t>I/L</w:t>
      </w:r>
    </w:p>
    <w:p w:rsidR="002E70FB" w:rsidRDefault="002E70FB" w:rsidP="002E70FB">
      <w:pPr>
        <w:pStyle w:val="Heading4"/>
      </w:pPr>
      <w:r>
        <w:t xml:space="preserve">Energy independence key to check Russian </w:t>
      </w:r>
      <w:proofErr w:type="spellStart"/>
      <w:r>
        <w:t>explansion</w:t>
      </w:r>
      <w:proofErr w:type="spellEnd"/>
      <w:r>
        <w:t xml:space="preserve"> in Ukraine </w:t>
      </w:r>
    </w:p>
    <w:p w:rsidR="002E70FB" w:rsidRPr="002E70FB" w:rsidRDefault="002E70FB" w:rsidP="002E70FB">
      <w:r w:rsidRPr="002E70FB">
        <w:rPr>
          <w:rStyle w:val="Style13ptBold"/>
        </w:rPr>
        <w:t>Ford 14</w:t>
      </w:r>
      <w:r>
        <w:t xml:space="preserve"> (Matt, “Russia Is Crushing Ukraine's Hopes for Energy Independence”, 4-18, The Atlantic, http://www.theatlantic.com/international/archive/2014/04/russia-is-crushing-ukraines-hopes-for-energy-independence/360281/)//DLG</w:t>
      </w:r>
    </w:p>
    <w:p w:rsidR="002E70FB" w:rsidRDefault="002E70FB" w:rsidP="002E70FB">
      <w:r>
        <w:t>Energy politics and Ukrainian politics are often the same thing. Around 40 percent of the energy Ukraine consumes comes from natural gas, according to the U.S. Energy Information Administration. Thre</w:t>
      </w:r>
      <w:bookmarkStart w:id="0" w:name="_GoBack"/>
      <w:bookmarkEnd w:id="0"/>
      <w:r>
        <w:t xml:space="preserve">e-fifths of the 50 billion cubic meters of natural gas Ukraine uses each year is imported from Russia, with the rest domestically produced. This gives Russia a significant bargaining chip in its relations with Kiev—one that Moscow isn't afraid to use. Gazprom, a Russian energy conglomerate with close ties to the Kremlin, raised gas prices for Ukraine by 81 percent earlier this month, prompting Ukraine's interim </w:t>
      </w:r>
      <w:proofErr w:type="gramStart"/>
      <w:r>
        <w:t>prime minister</w:t>
      </w:r>
      <w:proofErr w:type="gramEnd"/>
      <w:r>
        <w:t xml:space="preserve">, </w:t>
      </w:r>
      <w:proofErr w:type="spellStart"/>
      <w:r>
        <w:t>Arseniy</w:t>
      </w:r>
      <w:proofErr w:type="spellEnd"/>
      <w:r>
        <w:t xml:space="preserve"> </w:t>
      </w:r>
      <w:proofErr w:type="spellStart"/>
      <w:r>
        <w:t>Yatsenyuk</w:t>
      </w:r>
      <w:proofErr w:type="spellEnd"/>
      <w:r>
        <w:t>, to accuse Russia of "economic aggression."</w:t>
      </w:r>
    </w:p>
    <w:p w:rsidR="002E70FB" w:rsidRDefault="002E70FB" w:rsidP="002E70FB"/>
    <w:p w:rsidR="002E70FB" w:rsidRDefault="002E70FB" w:rsidP="002E70FB">
      <w:r>
        <w:t xml:space="preserve">Even ousted President Viktor </w:t>
      </w:r>
      <w:proofErr w:type="spellStart"/>
      <w:r>
        <w:t>Yanukovych</w:t>
      </w:r>
      <w:proofErr w:type="spellEnd"/>
      <w:r>
        <w:t xml:space="preserve"> tried to make Ukraine less dependent on Russia for energy.</w:t>
      </w:r>
    </w:p>
    <w:p w:rsidR="002E70FB" w:rsidRDefault="002E70FB" w:rsidP="002E70FB">
      <w:r>
        <w:t xml:space="preserve">Even ousted Ukrainian President Viktor </w:t>
      </w:r>
      <w:proofErr w:type="spellStart"/>
      <w:r>
        <w:t>Yanukovych's</w:t>
      </w:r>
      <w:proofErr w:type="spellEnd"/>
      <w:r>
        <w:t xml:space="preserve"> pre-revolution government sought greater energy independence from Russia after bitter price disputes with Moscow and two gas-supply shutdowns in 2006 and 2009. A 2011 OECD analysis identified three major objectives for Ukraine's energy strategy: doubling electricity production between 2005 and 2030, shifting thermal power plants from gas-fired units to ones fueled by domestically produced coal, and increasing nuclear-power generation. Last August, Kiev approved a new energy strategy through 2030 to reduce its dependence on foreign-energy sources through investment in renewable-energy sources and greater utilization of domestic energy reserves. </w:t>
      </w:r>
    </w:p>
    <w:p w:rsidR="002E70FB" w:rsidRDefault="002E70FB" w:rsidP="002E70FB"/>
    <w:p w:rsidR="002E70FB" w:rsidRDefault="002E70FB" w:rsidP="002E70FB">
      <w:r>
        <w:t xml:space="preserve">Unfortunately for Ukraine, the Crimean peninsula was crucial to the country's energy-diversification plans. </w:t>
      </w:r>
      <w:proofErr w:type="spellStart"/>
      <w:r>
        <w:t>Yanukovych</w:t>
      </w:r>
      <w:proofErr w:type="spellEnd"/>
      <w:r>
        <w:t xml:space="preserve"> had opened negotiations with </w:t>
      </w:r>
      <w:proofErr w:type="gramStart"/>
      <w:r>
        <w:t>Azerbaijan,</w:t>
      </w:r>
      <w:proofErr w:type="gramEnd"/>
      <w:r>
        <w:t xml:space="preserve"> Russia's last remaining ex-Soviet energy rival, as part of his effort to build a liquid-natural-gas pipeline terminal on Crimea's Black Sea coast. The peninsula also sits atop vast underwater gas basins in the Black Sea, estimated to contain between 4 and 13 trillion cubic meters of natural gas. As Ukraine's southernmost territory, the peninsula has the highest solar-energy potential in the country and already featured one of Europe's largest photovoltaic parks. Its mountainous coastline holds strong wind-energy potential, with seven wind plants already built there and more planned before the crisis. But all of that infrastructure and investment now rests in Russian hands.</w:t>
      </w:r>
    </w:p>
    <w:p w:rsidR="002E70FB" w:rsidRDefault="002E70FB" w:rsidP="002E70FB">
      <w:r>
        <w:t>The loss of Crimea only further weakened Ukraine's already-tenuous energy security. Almost all of the fuel for Ukraine's 15 state-owned nuclear reactors, which accounts for almost half of the electricity the country generates, comes from Russia. Ukraine's domestic reserves of uranium are paltry, and it lacks the enrichment capacity to turn what it does have into usable fuel. Russia, by comparison, is a net uranium exporter to Europe and owns nearly half of the world's enrichment capacity.</w:t>
      </w:r>
    </w:p>
    <w:p w:rsidR="00C8324C" w:rsidRDefault="00C8324C" w:rsidP="00C8324C">
      <w:pPr>
        <w:pStyle w:val="Heading4"/>
      </w:pPr>
      <w:r>
        <w:t>Ukrainian dependence on RS leaves it powerless</w:t>
      </w:r>
    </w:p>
    <w:p w:rsidR="00D727FA" w:rsidRDefault="00C8324C" w:rsidP="00C8324C">
      <w:proofErr w:type="gramStart"/>
      <w:r w:rsidRPr="00D727FA">
        <w:rPr>
          <w:rStyle w:val="Style13ptBold"/>
        </w:rPr>
        <w:t xml:space="preserve">Nowak </w:t>
      </w:r>
      <w:r w:rsidR="00D727FA" w:rsidRPr="00D727FA">
        <w:rPr>
          <w:rStyle w:val="Style13ptBold"/>
        </w:rPr>
        <w:t>7-3</w:t>
      </w:r>
      <w:r w:rsidR="00D727FA">
        <w:t xml:space="preserve"> </w:t>
      </w:r>
      <w:r>
        <w:t>(</w:t>
      </w:r>
      <w:proofErr w:type="spellStart"/>
      <w:r>
        <w:t>Zuzanna</w:t>
      </w:r>
      <w:proofErr w:type="spellEnd"/>
      <w:r>
        <w:t>, “</w:t>
      </w:r>
      <w:r w:rsidR="00D727FA">
        <w:t>In the Shadow of Russia?</w:t>
      </w:r>
      <w:proofErr w:type="gramEnd"/>
      <w:r w:rsidR="00D727FA">
        <w:t xml:space="preserve"> Nuclear Power in Ukraine”, The Polish Institute of International Affairs, http://www.pism.pl/files/?id_plik=17729)//DLG</w:t>
      </w:r>
    </w:p>
    <w:p w:rsidR="00C8324C" w:rsidRPr="00C8324C" w:rsidRDefault="00C8324C" w:rsidP="00C8324C">
      <w:pPr>
        <w:rPr>
          <w:sz w:val="16"/>
        </w:rPr>
      </w:pPr>
      <w:r w:rsidRPr="00C8324C">
        <w:rPr>
          <w:sz w:val="16"/>
        </w:rPr>
        <w:t xml:space="preserve">Nevertheless, the gas crises of 2006 and 2009, and especially </w:t>
      </w:r>
      <w:r w:rsidRPr="00C8324C">
        <w:rPr>
          <w:rStyle w:val="StyleUnderline"/>
        </w:rPr>
        <w:t xml:space="preserve">the current </w:t>
      </w:r>
      <w:proofErr w:type="spellStart"/>
      <w:r w:rsidRPr="00C8324C">
        <w:rPr>
          <w:rStyle w:val="StyleUnderline"/>
        </w:rPr>
        <w:t>destabilisation</w:t>
      </w:r>
      <w:proofErr w:type="spellEnd"/>
      <w:r w:rsidRPr="00C8324C">
        <w:rPr>
          <w:rStyle w:val="StyleUnderline"/>
        </w:rPr>
        <w:t xml:space="preserve"> of the country, have </w:t>
      </w:r>
      <w:r w:rsidRPr="00C8324C">
        <w:rPr>
          <w:rStyle w:val="StyleUnderline"/>
          <w:sz w:val="12"/>
          <w:u w:val="none"/>
        </w:rPr>
        <w:t>¶</w:t>
      </w:r>
      <w:r w:rsidRPr="00C8324C">
        <w:rPr>
          <w:rStyle w:val="StyleUnderline"/>
          <w:sz w:val="12"/>
        </w:rPr>
        <w:t xml:space="preserve"> </w:t>
      </w:r>
      <w:r w:rsidRPr="00C8324C">
        <w:rPr>
          <w:rStyle w:val="StyleUnderline"/>
        </w:rPr>
        <w:t>highlighted Ukraine’s excessive and problematic dependence on energy from Russia</w:t>
      </w:r>
      <w:r w:rsidRPr="00C8324C">
        <w:rPr>
          <w:sz w:val="16"/>
        </w:rPr>
        <w:t xml:space="preserve">. While Ukraine is 60% dependent </w:t>
      </w:r>
      <w:r w:rsidRPr="00C8324C">
        <w:rPr>
          <w:sz w:val="12"/>
        </w:rPr>
        <w:t>¶</w:t>
      </w:r>
      <w:r w:rsidRPr="00C8324C">
        <w:rPr>
          <w:sz w:val="16"/>
        </w:rPr>
        <w:t xml:space="preserve"> on Russian gas, </w:t>
      </w:r>
      <w:r w:rsidRPr="00C8324C">
        <w:rPr>
          <w:rStyle w:val="StyleUnderline"/>
        </w:rPr>
        <w:t>its nuclear industry is virtually dominated by Russi</w:t>
      </w:r>
      <w:r w:rsidRPr="00C8324C">
        <w:rPr>
          <w:sz w:val="16"/>
        </w:rPr>
        <w:t xml:space="preserve">a. Russians provide most of the equipment to </w:t>
      </w:r>
      <w:r w:rsidRPr="00C8324C">
        <w:rPr>
          <w:sz w:val="12"/>
        </w:rPr>
        <w:t>¶</w:t>
      </w:r>
      <w:r w:rsidRPr="00C8324C">
        <w:rPr>
          <w:sz w:val="16"/>
        </w:rPr>
        <w:t xml:space="preserve"> Ukrainian nuclear power plants, and participate actively in the Ukrainian fuel cycle. </w:t>
      </w:r>
      <w:r w:rsidRPr="00C8324C">
        <w:rPr>
          <w:rStyle w:val="StyleUnderline"/>
        </w:rPr>
        <w:t>This</w:t>
      </w:r>
      <w:r w:rsidRPr="00C8324C">
        <w:rPr>
          <w:sz w:val="16"/>
        </w:rPr>
        <w:t xml:space="preserve"> almost </w:t>
      </w:r>
      <w:r w:rsidRPr="00C8324C">
        <w:rPr>
          <w:rStyle w:val="StyleUnderline"/>
        </w:rPr>
        <w:t xml:space="preserve">monopolistic position </w:t>
      </w:r>
      <w:r w:rsidRPr="00C8324C">
        <w:rPr>
          <w:rStyle w:val="StyleUnderline"/>
          <w:sz w:val="12"/>
          <w:u w:val="none"/>
        </w:rPr>
        <w:t>¶</w:t>
      </w:r>
      <w:r w:rsidRPr="00C8324C">
        <w:rPr>
          <w:rStyle w:val="StyleUnderline"/>
          <w:sz w:val="12"/>
        </w:rPr>
        <w:t xml:space="preserve"> </w:t>
      </w:r>
      <w:r w:rsidRPr="00C8324C">
        <w:rPr>
          <w:rStyle w:val="StyleUnderline"/>
        </w:rPr>
        <w:t>allows Russia to exert strong pressure on</w:t>
      </w:r>
      <w:r w:rsidRPr="00C8324C">
        <w:rPr>
          <w:sz w:val="16"/>
        </w:rPr>
        <w:t xml:space="preserve"> price in its dealings with the </w:t>
      </w:r>
      <w:r w:rsidRPr="00C8324C">
        <w:rPr>
          <w:rStyle w:val="StyleUnderline"/>
        </w:rPr>
        <w:t>Ukrainian</w:t>
      </w:r>
      <w:r w:rsidRPr="00C8324C">
        <w:rPr>
          <w:sz w:val="16"/>
        </w:rPr>
        <w:t xml:space="preserve"> </w:t>
      </w:r>
      <w:r w:rsidRPr="00C8324C">
        <w:rPr>
          <w:rStyle w:val="StyleUnderline"/>
        </w:rPr>
        <w:t xml:space="preserve">state nuclear company </w:t>
      </w:r>
      <w:proofErr w:type="spellStart"/>
      <w:r w:rsidRPr="00C8324C">
        <w:rPr>
          <w:rStyle w:val="StyleUnderline"/>
        </w:rPr>
        <w:t>Energoatom</w:t>
      </w:r>
      <w:proofErr w:type="spellEnd"/>
      <w:r w:rsidRPr="00C8324C">
        <w:rPr>
          <w:sz w:val="16"/>
        </w:rPr>
        <w:t xml:space="preserve">. </w:t>
      </w:r>
      <w:r w:rsidRPr="00C8324C">
        <w:rPr>
          <w:sz w:val="12"/>
        </w:rPr>
        <w:t>¶</w:t>
      </w:r>
      <w:r w:rsidRPr="00C8324C">
        <w:rPr>
          <w:sz w:val="16"/>
        </w:rPr>
        <w:t xml:space="preserve"> </w:t>
      </w:r>
      <w:proofErr w:type="gramStart"/>
      <w:r w:rsidRPr="00C8324C">
        <w:rPr>
          <w:sz w:val="16"/>
        </w:rPr>
        <w:t>During</w:t>
      </w:r>
      <w:proofErr w:type="gramEnd"/>
      <w:r w:rsidRPr="00C8324C">
        <w:rPr>
          <w:sz w:val="16"/>
        </w:rPr>
        <w:t xml:space="preserve"> the past nine years, the cost of supply of Russian fresh fuel to Ukraine has increased from approximately $350 </w:t>
      </w:r>
      <w:r w:rsidRPr="00C8324C">
        <w:rPr>
          <w:sz w:val="12"/>
        </w:rPr>
        <w:t>¶</w:t>
      </w:r>
      <w:r w:rsidRPr="00C8324C">
        <w:rPr>
          <w:sz w:val="16"/>
        </w:rPr>
        <w:t xml:space="preserve"> million to $600 million per year; the cost of removal of spent nuclear fuel from Ukraine to Russia has also increased, </w:t>
      </w:r>
      <w:r w:rsidRPr="00C8324C">
        <w:rPr>
          <w:sz w:val="12"/>
        </w:rPr>
        <w:t>¶</w:t>
      </w:r>
      <w:r w:rsidRPr="00C8324C">
        <w:rPr>
          <w:sz w:val="16"/>
        </w:rPr>
        <w:t xml:space="preserve"> reaching its current level of $150–200 million annually. Simultaneously, Russia is trying to gain more and more </w:t>
      </w:r>
      <w:r w:rsidRPr="00C8324C">
        <w:rPr>
          <w:sz w:val="12"/>
        </w:rPr>
        <w:t>¶</w:t>
      </w:r>
      <w:r w:rsidRPr="00C8324C">
        <w:rPr>
          <w:sz w:val="16"/>
        </w:rPr>
        <w:t xml:space="preserve"> interests in Ukrainian nuclear companies. </w:t>
      </w:r>
    </w:p>
    <w:p w:rsidR="00C8324C" w:rsidRDefault="002B7126" w:rsidP="002B7126">
      <w:pPr>
        <w:pStyle w:val="Heading3"/>
      </w:pPr>
      <w:r>
        <w:t>EU Dependence Bad</w:t>
      </w:r>
    </w:p>
    <w:p w:rsidR="002B7126" w:rsidRDefault="0098305A" w:rsidP="002B7126">
      <w:pPr>
        <w:pStyle w:val="Heading4"/>
      </w:pPr>
      <w:r>
        <w:t>Most of Easter Europe dependent on Russian nuclear energy</w:t>
      </w:r>
    </w:p>
    <w:p w:rsidR="0098305A" w:rsidRPr="0098305A" w:rsidRDefault="0098305A" w:rsidP="0098305A">
      <w:r>
        <w:t xml:space="preserve">Sparks 14 (Kathryn, “Europe’s Dependence on Russian Energy: Deeper </w:t>
      </w:r>
      <w:proofErr w:type="gramStart"/>
      <w:r>
        <w:t>Than</w:t>
      </w:r>
      <w:proofErr w:type="gramEnd"/>
      <w:r>
        <w:t xml:space="preserve"> You Think”, 3-27, Atlantic Council, http://www.atlanticcouncil.org/blogs/new-atlanticist/eastern-europe-s-russian-energy-dependence-deeper-than-you-think)//DLG</w:t>
      </w:r>
    </w:p>
    <w:p w:rsidR="002B7126" w:rsidRDefault="002B7126" w:rsidP="002B7126">
      <w:r w:rsidRPr="00840E16">
        <w:rPr>
          <w:u w:val="single"/>
        </w:rPr>
        <w:t>As</w:t>
      </w:r>
      <w:r>
        <w:t xml:space="preserve"> </w:t>
      </w:r>
      <w:r w:rsidRPr="00840E16">
        <w:rPr>
          <w:u w:val="single"/>
        </w:rPr>
        <w:t>European nations decide how staunchly to oppose Russia’s attacks on Ukraine, they have been pondering uneasily the prospect that Moscow could cut off the Russian natural gas supplies upon which many of them depend</w:t>
      </w:r>
      <w:r>
        <w:t>. Foreign policy specialists across the transatlantic community have scurried to promote ideas, such as a US promise to export gas to Europe, to reduce Russia’s leverage.</w:t>
      </w:r>
      <w:r w:rsidR="0098305A" w:rsidRPr="0098305A">
        <w:rPr>
          <w:sz w:val="12"/>
        </w:rPr>
        <w:t xml:space="preserve">¶ </w:t>
      </w:r>
      <w:proofErr w:type="gramStart"/>
      <w:r>
        <w:t>Some</w:t>
      </w:r>
      <w:proofErr w:type="gramEnd"/>
      <w:r>
        <w:t xml:space="preserve"> bad news for this effort is that, across much of Eastern Europe, from Bohemia to the Black Sea, </w:t>
      </w:r>
      <w:r w:rsidRPr="007C533E">
        <w:rPr>
          <w:u w:val="single"/>
        </w:rPr>
        <w:t>Russia holds a second ace in the energy politics game: nuclear fuel</w:t>
      </w:r>
      <w:r>
        <w:t xml:space="preserve">. Five countries – </w:t>
      </w:r>
      <w:r w:rsidRPr="007C533E">
        <w:rPr>
          <w:u w:val="single"/>
        </w:rPr>
        <w:t>Bulgaria, the Czech Republic, Hungary, Slovakia and Ukraine – rely almost entirely on Russian state-owned companies to fuel their nuclear power plants</w:t>
      </w:r>
      <w:r>
        <w:t>. For these 80 million Europeans, the Russian state provides services essential to some 42 percent of electricity production.</w:t>
      </w:r>
    </w:p>
    <w:p w:rsidR="002B7126" w:rsidRDefault="007C60DB" w:rsidP="007C60DB">
      <w:pPr>
        <w:pStyle w:val="Heading3"/>
      </w:pPr>
      <w:r>
        <w:t xml:space="preserve">Nuclear </w:t>
      </w:r>
      <w:proofErr w:type="spellStart"/>
      <w:r>
        <w:t>energyygyy</w:t>
      </w:r>
      <w:proofErr w:type="spellEnd"/>
      <w:r>
        <w:t xml:space="preserve"> solves EU dependence</w:t>
      </w:r>
    </w:p>
    <w:p w:rsidR="007C60DB" w:rsidRDefault="008520B2" w:rsidP="007C60DB">
      <w:pPr>
        <w:pStyle w:val="Heading4"/>
      </w:pPr>
      <w:r>
        <w:t>Nuclear energy solves dependence</w:t>
      </w:r>
    </w:p>
    <w:p w:rsidR="00BA6662" w:rsidRPr="00BA6662" w:rsidRDefault="00BA6662" w:rsidP="00BA6662">
      <w:proofErr w:type="spellStart"/>
      <w:r w:rsidRPr="00BA6662">
        <w:rPr>
          <w:rStyle w:val="Style13ptBold"/>
        </w:rPr>
        <w:t>Mcnamara</w:t>
      </w:r>
      <w:proofErr w:type="spellEnd"/>
      <w:r w:rsidRPr="00BA6662">
        <w:rPr>
          <w:rStyle w:val="Style13ptBold"/>
        </w:rPr>
        <w:t xml:space="preserve"> 9</w:t>
      </w:r>
      <w:r>
        <w:t xml:space="preserve"> (Sally, “Europe Should Reduce Dependence on Russian Energy and Develop Competitive Energy Markets”, 1-8, Heritage Foundation, http://www.heritage.org/research/reports/2009/01/europe-should-reduce-dependence-on-russian-energy-and-develop-competitive-energy-markets)//DLG</w:t>
      </w:r>
    </w:p>
    <w:p w:rsidR="007C60DB" w:rsidRPr="007C60DB" w:rsidRDefault="007C60DB" w:rsidP="007C60DB">
      <w:r w:rsidRPr="007C60DB">
        <w:t xml:space="preserve">Apart from the fact that diversifying suppliers and routes will take time, </w:t>
      </w:r>
      <w:r w:rsidRPr="00620503">
        <w:rPr>
          <w:u w:val="single"/>
        </w:rPr>
        <w:t>it would be incredibly unwise to put all European eggs in one energy basket</w:t>
      </w:r>
      <w:r w:rsidRPr="007C60DB">
        <w:t xml:space="preserve">. </w:t>
      </w:r>
      <w:r w:rsidRPr="00620503">
        <w:rPr>
          <w:u w:val="single"/>
        </w:rPr>
        <w:t>The International Energy Agency, reporting on EU energy policy, recommended the continued use of nuclear power to realize European energy goals</w:t>
      </w:r>
      <w:r w:rsidRPr="007C60DB">
        <w:t>, and a more diversified energy portfolio will certainly be needed if Europe is to even come close to having sustainable and clean energy supplies in the long term.</w:t>
      </w:r>
      <w:bookmarkStart w:id="1" w:name="_ftnref16"/>
      <w:r w:rsidRPr="007C60DB">
        <w:fldChar w:fldCharType="begin"/>
      </w:r>
      <w:r w:rsidRPr="007C60DB">
        <w:instrText xml:space="preserve"> HYPERLINK "http://www.heritage.org/research/reports/2009/01/europe-should-reduce-dependence-on-russian-energy-and-develop-competitive-energy-markets" \l "_ftn16" \o "" </w:instrText>
      </w:r>
      <w:r w:rsidRPr="007C60DB">
        <w:fldChar w:fldCharType="separate"/>
      </w:r>
      <w:r w:rsidRPr="007C60DB">
        <w:rPr>
          <w:rStyle w:val="Hyperlink"/>
        </w:rPr>
        <w:t>[16]</w:t>
      </w:r>
      <w:r w:rsidRPr="007C60DB">
        <w:fldChar w:fldCharType="end"/>
      </w:r>
      <w:bookmarkEnd w:id="1"/>
    </w:p>
    <w:p w:rsidR="002E70FB" w:rsidRPr="002E70FB" w:rsidRDefault="002E70FB" w:rsidP="002E70FB">
      <w:pPr>
        <w:pStyle w:val="Heading3"/>
      </w:pPr>
      <w:r>
        <w:t>Impact</w:t>
      </w:r>
    </w:p>
    <w:p w:rsidR="001A7F84" w:rsidRPr="0087763C" w:rsidRDefault="001A7F84" w:rsidP="001A7F84">
      <w:pPr>
        <w:pStyle w:val="Heading4"/>
        <w:rPr>
          <w:rStyle w:val="Style13ptBold"/>
          <w:b/>
        </w:rPr>
      </w:pPr>
      <w:r>
        <w:rPr>
          <w:rStyle w:val="Style13ptBold"/>
          <w:b/>
        </w:rPr>
        <w:t>Increasing Ukraine independence key to prevent conflict – nuclear escalation</w:t>
      </w:r>
    </w:p>
    <w:p w:rsidR="001A7F84" w:rsidRPr="0087763C" w:rsidRDefault="001A7F84" w:rsidP="001A7F84">
      <w:pPr>
        <w:rPr>
          <w:rStyle w:val="Style13ptBold"/>
        </w:rPr>
      </w:pPr>
      <w:r w:rsidRPr="0087763C">
        <w:rPr>
          <w:rStyle w:val="Style13ptBold"/>
        </w:rPr>
        <w:t xml:space="preserve">The News International 3/17 </w:t>
      </w:r>
      <w:r w:rsidRPr="0087763C">
        <w:t>The News International is a Pakistani news agency that covers international news, “US-Russia standoff over Ukraine may trigger nuclear attack”, 3/17/14, http://www.thenews.com.pk/article-141395-US-Russia-standoff-over-Ukraine-may-trigger-nuclear-attack-\\CLans)</w:t>
      </w:r>
    </w:p>
    <w:p w:rsidR="001A7F84" w:rsidRPr="0087763C" w:rsidRDefault="001A7F84" w:rsidP="001A7F84">
      <w:pPr>
        <w:rPr>
          <w:sz w:val="16"/>
        </w:rPr>
      </w:pPr>
      <w:r w:rsidRPr="0087763C">
        <w:rPr>
          <w:sz w:val="16"/>
        </w:rPr>
        <w:t xml:space="preserve">UNITED NATIONS: </w:t>
      </w:r>
      <w:r w:rsidRPr="0087763C">
        <w:rPr>
          <w:rStyle w:val="StyleUnderline"/>
        </w:rPr>
        <w:t>The US-Russian confrontation over Ukraine, which is threatening to undermine current bilateral talks on North Korea, Iran, Syria and Palestine, is also in danger of triggering a nuclear fallout.</w:t>
      </w:r>
      <w:r w:rsidRPr="0087763C">
        <w:rPr>
          <w:sz w:val="12"/>
        </w:rPr>
        <w:t>¶</w:t>
      </w:r>
      <w:r w:rsidRPr="0087763C">
        <w:rPr>
          <w:sz w:val="16"/>
        </w:rPr>
        <w:t xml:space="preserve"> </w:t>
      </w:r>
      <w:r w:rsidRPr="0087763C">
        <w:rPr>
          <w:sz w:val="12"/>
        </w:rPr>
        <w:t>¶</w:t>
      </w:r>
      <w:r w:rsidRPr="0087763C">
        <w:rPr>
          <w:sz w:val="16"/>
        </w:rPr>
        <w:t xml:space="preserve"> Secretary of State John Kerry told US legislators early this week that if the dispute results in punitive sanctions against Russia, </w:t>
      </w:r>
      <w:r w:rsidRPr="0087763C">
        <w:rPr>
          <w:rStyle w:val="StyleUnderline"/>
        </w:rPr>
        <w:t>things could “get ugly fast</w:t>
      </w:r>
      <w:r w:rsidRPr="0087763C">
        <w:rPr>
          <w:sz w:val="16"/>
        </w:rPr>
        <w:t>” and go “in multiple directions</w:t>
      </w:r>
      <w:proofErr w:type="gramStart"/>
      <w:r w:rsidRPr="0087763C">
        <w:rPr>
          <w:sz w:val="16"/>
        </w:rPr>
        <w:t>. ”</w:t>
      </w:r>
      <w:proofErr w:type="gramEnd"/>
      <w:r w:rsidRPr="0087763C">
        <w:rPr>
          <w:sz w:val="16"/>
        </w:rPr>
        <w:t>Perhaps one such direction could lead to a nuclear impasse between the two big powers.</w:t>
      </w:r>
      <w:r w:rsidRPr="0087763C">
        <w:rPr>
          <w:sz w:val="12"/>
        </w:rPr>
        <w:t>¶</w:t>
      </w:r>
      <w:r w:rsidRPr="0087763C">
        <w:rPr>
          <w:sz w:val="16"/>
        </w:rPr>
        <w:t xml:space="preserve"> </w:t>
      </w:r>
      <w:r w:rsidRPr="0087763C">
        <w:rPr>
          <w:sz w:val="12"/>
        </w:rPr>
        <w:t>¶</w:t>
      </w:r>
      <w:r w:rsidRPr="0087763C">
        <w:rPr>
          <w:sz w:val="16"/>
        </w:rPr>
        <w:t xml:space="preserve"> According to a state agency news report from Moscow, </w:t>
      </w:r>
      <w:r w:rsidRPr="0087763C">
        <w:rPr>
          <w:rStyle w:val="StyleUnderline"/>
        </w:rPr>
        <w:t xml:space="preserve">Russia has threatened to stop </w:t>
      </w:r>
      <w:proofErr w:type="spellStart"/>
      <w:r w:rsidRPr="0087763C">
        <w:rPr>
          <w:rStyle w:val="StyleUnderline"/>
        </w:rPr>
        <w:t>honouring</w:t>
      </w:r>
      <w:proofErr w:type="spellEnd"/>
      <w:r w:rsidRPr="0087763C">
        <w:rPr>
          <w:rStyle w:val="StyleUnderline"/>
        </w:rPr>
        <w:t xml:space="preserve"> its arms treaty commitments, and more importantly, to block U.S. military inspections of nuclear weapons,</w:t>
      </w:r>
      <w:r w:rsidRPr="0087763C">
        <w:rPr>
          <w:sz w:val="16"/>
        </w:rPr>
        <w:t xml:space="preserve"> if Washington decides to suspend military cooperation with Moscow.</w:t>
      </w:r>
      <w:r w:rsidRPr="0087763C">
        <w:rPr>
          <w:sz w:val="12"/>
        </w:rPr>
        <w:t>¶</w:t>
      </w:r>
      <w:r w:rsidRPr="0087763C">
        <w:rPr>
          <w:sz w:val="16"/>
        </w:rPr>
        <w:t xml:space="preserve"> </w:t>
      </w:r>
      <w:r w:rsidRPr="0087763C">
        <w:rPr>
          <w:sz w:val="12"/>
        </w:rPr>
        <w:t>¶</w:t>
      </w:r>
      <w:r w:rsidRPr="0087763C">
        <w:rPr>
          <w:sz w:val="16"/>
        </w:rPr>
        <w:t xml:space="preserve"> These mostly bilateral treaties between the United States and Russia include the 1994 Strategic Arms Reduction Treaty (START), the 2010 new START, the 1987 Intermediate-Range Nuclear Forces (INF) treaty and the 1970 international Nuclear Non-Proliferation Treaty (NPT).</w:t>
      </w:r>
      <w:r w:rsidRPr="0087763C">
        <w:rPr>
          <w:sz w:val="12"/>
        </w:rPr>
        <w:t>¶</w:t>
      </w:r>
      <w:r w:rsidRPr="0087763C">
        <w:rPr>
          <w:sz w:val="16"/>
        </w:rPr>
        <w:t xml:space="preserve"> </w:t>
      </w:r>
      <w:r w:rsidRPr="0087763C">
        <w:rPr>
          <w:sz w:val="12"/>
        </w:rPr>
        <w:t>¶</w:t>
      </w:r>
      <w:r w:rsidRPr="0087763C">
        <w:rPr>
          <w:sz w:val="16"/>
        </w:rPr>
        <w:t xml:space="preserve"> A nuclear tug-of-war between the two big powers is tinged in irony because post-Soviet Ukraine undertook one of the world’s most successful nuclear disarmament </w:t>
      </w:r>
      <w:proofErr w:type="spellStart"/>
      <w:r w:rsidRPr="0087763C">
        <w:rPr>
          <w:sz w:val="16"/>
        </w:rPr>
        <w:t>programmes</w:t>
      </w:r>
      <w:proofErr w:type="spellEnd"/>
      <w:r w:rsidRPr="0087763C">
        <w:rPr>
          <w:sz w:val="16"/>
        </w:rPr>
        <w:t xml:space="preserve"> when it agreed to destroy all its weapons of mass destruction (WMDs).</w:t>
      </w:r>
      <w:r w:rsidRPr="0087763C">
        <w:rPr>
          <w:sz w:val="12"/>
        </w:rPr>
        <w:t>¶</w:t>
      </w:r>
      <w:r w:rsidRPr="0087763C">
        <w:rPr>
          <w:sz w:val="16"/>
        </w:rPr>
        <w:t xml:space="preserve"> </w:t>
      </w:r>
      <w:r w:rsidRPr="0087763C">
        <w:rPr>
          <w:sz w:val="12"/>
        </w:rPr>
        <w:t>¶</w:t>
      </w:r>
      <w:r w:rsidRPr="0087763C">
        <w:rPr>
          <w:sz w:val="16"/>
        </w:rPr>
        <w:t xml:space="preserve"> Dr. Rebecca E. Johnson, executive director of the Acronym Institute for Disarmament and Diplomacy, told IPS, “</w:t>
      </w:r>
      <w:r w:rsidRPr="0087763C">
        <w:rPr>
          <w:rStyle w:val="StyleUnderline"/>
        </w:rPr>
        <w:t>Clearly the situation between Ukraine and Russia is deeply worrying</w:t>
      </w:r>
      <w:r w:rsidRPr="0087763C">
        <w:rPr>
          <w:sz w:val="16"/>
        </w:rPr>
        <w:t>.</w:t>
      </w:r>
      <w:r w:rsidRPr="0087763C">
        <w:rPr>
          <w:sz w:val="12"/>
        </w:rPr>
        <w:t>¶</w:t>
      </w:r>
      <w:r w:rsidRPr="0087763C">
        <w:rPr>
          <w:sz w:val="16"/>
        </w:rPr>
        <w:t xml:space="preserve"> </w:t>
      </w:r>
      <w:r w:rsidRPr="0087763C">
        <w:rPr>
          <w:sz w:val="12"/>
        </w:rPr>
        <w:t>¶</w:t>
      </w:r>
      <w:r w:rsidRPr="0087763C">
        <w:rPr>
          <w:sz w:val="16"/>
        </w:rPr>
        <w:t xml:space="preserve"> “Without going into the politics of the situation on the ground, as I don’t have the kind of regional expertise for that, this is not a place for issuing nuclear threats or scoring nuclear points,” she said.</w:t>
      </w:r>
      <w:r w:rsidRPr="0087763C">
        <w:rPr>
          <w:sz w:val="12"/>
        </w:rPr>
        <w:t>¶</w:t>
      </w:r>
      <w:r w:rsidRPr="0087763C">
        <w:rPr>
          <w:sz w:val="16"/>
        </w:rPr>
        <w:t xml:space="preserve"> </w:t>
      </w:r>
      <w:r w:rsidRPr="0087763C">
        <w:rPr>
          <w:sz w:val="12"/>
        </w:rPr>
        <w:t>¶</w:t>
      </w:r>
      <w:r w:rsidRPr="0087763C">
        <w:rPr>
          <w:sz w:val="16"/>
        </w:rPr>
        <w:t xml:space="preserve"> “I’ve been disgusted to see some British and French representatives try to use Ukraine’s crisis to justify retaining nuclear weapons in perpetuity.”</w:t>
      </w:r>
      <w:r w:rsidRPr="0087763C">
        <w:rPr>
          <w:sz w:val="12"/>
        </w:rPr>
        <w:t>¶</w:t>
      </w:r>
      <w:r w:rsidRPr="0087763C">
        <w:rPr>
          <w:sz w:val="16"/>
        </w:rPr>
        <w:t xml:space="preserve"> </w:t>
      </w:r>
      <w:r w:rsidRPr="0087763C">
        <w:rPr>
          <w:sz w:val="12"/>
        </w:rPr>
        <w:t>¶</w:t>
      </w:r>
      <w:r w:rsidRPr="0087763C">
        <w:rPr>
          <w:sz w:val="16"/>
        </w:rPr>
        <w:t xml:space="preserve"> Russia is not directly threatening to attack Ukraine with nuclear weapons, and no one believes it would be useful for the United States and countries of the North Atlantic Treaty </w:t>
      </w:r>
      <w:proofErr w:type="spellStart"/>
      <w:r w:rsidRPr="0087763C">
        <w:rPr>
          <w:sz w:val="16"/>
        </w:rPr>
        <w:t>Organisation</w:t>
      </w:r>
      <w:proofErr w:type="spellEnd"/>
      <w:r w:rsidRPr="0087763C">
        <w:rPr>
          <w:sz w:val="16"/>
        </w:rPr>
        <w:t xml:space="preserve"> (NATO) to threaten Russia with a nuclear attack, no matter what they do, said Johnson.</w:t>
      </w:r>
      <w:r w:rsidRPr="0087763C">
        <w:rPr>
          <w:sz w:val="12"/>
        </w:rPr>
        <w:t>¶</w:t>
      </w:r>
      <w:r w:rsidRPr="0087763C">
        <w:rPr>
          <w:sz w:val="16"/>
        </w:rPr>
        <w:t xml:space="preserve"> </w:t>
      </w:r>
      <w:r w:rsidRPr="0087763C">
        <w:rPr>
          <w:sz w:val="12"/>
        </w:rPr>
        <w:t>¶</w:t>
      </w:r>
      <w:r w:rsidRPr="0087763C">
        <w:rPr>
          <w:sz w:val="16"/>
        </w:rPr>
        <w:t xml:space="preserve"> Ukraine, which was once armed with the third largest nuclear arsenal after the United States and Russia, and possessed more nukes than France, Britain and China, dismantled and shipped its weapons to Russia for destruction beginning in 1994.</w:t>
      </w:r>
      <w:r w:rsidRPr="0087763C">
        <w:rPr>
          <w:sz w:val="12"/>
        </w:rPr>
        <w:t>¶</w:t>
      </w:r>
      <w:r w:rsidRPr="0087763C">
        <w:rPr>
          <w:sz w:val="16"/>
        </w:rPr>
        <w:t xml:space="preserve"> </w:t>
      </w:r>
      <w:r w:rsidRPr="0087763C">
        <w:rPr>
          <w:sz w:val="12"/>
        </w:rPr>
        <w:t>¶</w:t>
      </w:r>
      <w:r w:rsidRPr="0087763C">
        <w:rPr>
          <w:sz w:val="16"/>
        </w:rPr>
        <w:t xml:space="preserve"> Dr. Ira </w:t>
      </w:r>
      <w:proofErr w:type="spellStart"/>
      <w:r w:rsidRPr="0087763C">
        <w:rPr>
          <w:sz w:val="16"/>
        </w:rPr>
        <w:t>Helfand</w:t>
      </w:r>
      <w:proofErr w:type="spellEnd"/>
      <w:r w:rsidRPr="0087763C">
        <w:rPr>
          <w:sz w:val="16"/>
        </w:rPr>
        <w:t>, co-president of International Physicians for the Prevention of Nuclear War (IPPNW), said Ukraine is commendable in being one of the few states to have given up its nuclear weapons peacefully, and the people of Ukraine should not have to fear nuclear weapons ravaging their country.</w:t>
      </w:r>
      <w:r w:rsidRPr="0087763C">
        <w:rPr>
          <w:sz w:val="12"/>
        </w:rPr>
        <w:t>¶</w:t>
      </w:r>
      <w:r w:rsidRPr="0087763C">
        <w:rPr>
          <w:sz w:val="16"/>
        </w:rPr>
        <w:t xml:space="preserve"> </w:t>
      </w:r>
      <w:r w:rsidRPr="0087763C">
        <w:rPr>
          <w:sz w:val="12"/>
        </w:rPr>
        <w:t>¶</w:t>
      </w:r>
      <w:r w:rsidRPr="0087763C">
        <w:rPr>
          <w:sz w:val="16"/>
        </w:rPr>
        <w:t xml:space="preserve"> “Any war involves a terrible and lasting human toll, risks spreading and harming people’s health in the region and beyond,” he warned.</w:t>
      </w:r>
      <w:r w:rsidRPr="0087763C">
        <w:rPr>
          <w:sz w:val="12"/>
        </w:rPr>
        <w:t>¶</w:t>
      </w:r>
      <w:r w:rsidRPr="0087763C">
        <w:rPr>
          <w:sz w:val="16"/>
        </w:rPr>
        <w:t xml:space="preserve"> </w:t>
      </w:r>
      <w:r w:rsidRPr="0087763C">
        <w:rPr>
          <w:sz w:val="12"/>
        </w:rPr>
        <w:t>¶</w:t>
      </w:r>
      <w:r w:rsidRPr="0087763C">
        <w:rPr>
          <w:sz w:val="16"/>
        </w:rPr>
        <w:t xml:space="preserve"> In a statement released last week, IPPNW said it underscores the absolute imperative to avoid the possibility of use of nuclear weapons.</w:t>
      </w:r>
      <w:r w:rsidRPr="0087763C">
        <w:rPr>
          <w:sz w:val="12"/>
        </w:rPr>
        <w:t>¶</w:t>
      </w:r>
      <w:r w:rsidRPr="0087763C">
        <w:rPr>
          <w:sz w:val="16"/>
        </w:rPr>
        <w:t xml:space="preserve"> </w:t>
      </w:r>
      <w:r w:rsidRPr="0087763C">
        <w:rPr>
          <w:sz w:val="12"/>
        </w:rPr>
        <w:t>¶</w:t>
      </w:r>
      <w:r w:rsidRPr="0087763C">
        <w:rPr>
          <w:sz w:val="16"/>
        </w:rPr>
        <w:t xml:space="preserve"> “This danger exists with any armed conflict involving nuclear armed states or alliances, which could escalate in uncontrollable, unintended and unforeseeable ways,” it warned.</w:t>
      </w:r>
      <w:r w:rsidRPr="0087763C">
        <w:rPr>
          <w:sz w:val="12"/>
        </w:rPr>
        <w:t>¶</w:t>
      </w:r>
      <w:r w:rsidRPr="0087763C">
        <w:rPr>
          <w:sz w:val="16"/>
        </w:rPr>
        <w:t xml:space="preserve"> </w:t>
      </w:r>
      <w:r w:rsidRPr="0087763C">
        <w:rPr>
          <w:sz w:val="12"/>
        </w:rPr>
        <w:t>¶</w:t>
      </w:r>
      <w:r w:rsidRPr="0087763C">
        <w:rPr>
          <w:sz w:val="16"/>
        </w:rPr>
        <w:t xml:space="preserve"> </w:t>
      </w:r>
      <w:proofErr w:type="spellStart"/>
      <w:r w:rsidRPr="0087763C">
        <w:rPr>
          <w:sz w:val="16"/>
        </w:rPr>
        <w:t>Dr</w:t>
      </w:r>
      <w:proofErr w:type="spellEnd"/>
      <w:r w:rsidRPr="0087763C">
        <w:rPr>
          <w:sz w:val="16"/>
        </w:rPr>
        <w:t xml:space="preserve"> </w:t>
      </w:r>
      <w:proofErr w:type="spellStart"/>
      <w:r w:rsidRPr="0087763C">
        <w:rPr>
          <w:sz w:val="16"/>
        </w:rPr>
        <w:t>Tilman</w:t>
      </w:r>
      <w:proofErr w:type="spellEnd"/>
      <w:r w:rsidRPr="0087763C">
        <w:rPr>
          <w:sz w:val="16"/>
        </w:rPr>
        <w:t xml:space="preserve"> A. Ruff, co-chair, International Steering Group and Australian Board member of the International Campaign to Abolish Nuclear Weapons, told IPS the current agreements (e.g. START, New START and INF) are probably most important in that they demonstrate that verified reductions and elimination of whole classes of nuclear weapons are feasible, and hopefully reduce the risk of nuclear war between Russia and the United States.</w:t>
      </w:r>
      <w:r w:rsidRPr="0087763C">
        <w:rPr>
          <w:sz w:val="12"/>
        </w:rPr>
        <w:t>¶</w:t>
      </w:r>
      <w:r w:rsidRPr="0087763C">
        <w:rPr>
          <w:sz w:val="16"/>
        </w:rPr>
        <w:t xml:space="preserve"> </w:t>
      </w:r>
      <w:r w:rsidRPr="0087763C">
        <w:rPr>
          <w:sz w:val="12"/>
        </w:rPr>
        <w:t>¶</w:t>
      </w:r>
      <w:r w:rsidRPr="0087763C">
        <w:rPr>
          <w:sz w:val="16"/>
        </w:rPr>
        <w:t xml:space="preserve"> However, continuing massive nuclear arsenals on both sides; </w:t>
      </w:r>
      <w:r w:rsidRPr="0087763C">
        <w:rPr>
          <w:rStyle w:val="StyleUnderline"/>
        </w:rPr>
        <w:t>the retention of almost 1,800 nuclear weapons on hair-trigger alert missiles, ready to be launched within minutes; the aggressive eastward expansion of NATO, contrary to what Russian leaders were promised; and the rapid escalation of tension over recent events in Ukraine demonstrate the Cold War has not been firmly laid to rest.</w:t>
      </w:r>
      <w:r w:rsidRPr="0087763C">
        <w:rPr>
          <w:rStyle w:val="StyleUnderline"/>
          <w:sz w:val="12"/>
        </w:rPr>
        <w:t>¶</w:t>
      </w:r>
      <w:r w:rsidRPr="0087763C">
        <w:rPr>
          <w:sz w:val="16"/>
        </w:rPr>
        <w:t xml:space="preserve"> </w:t>
      </w:r>
      <w:r w:rsidRPr="0087763C">
        <w:rPr>
          <w:sz w:val="12"/>
        </w:rPr>
        <w:t>¶</w:t>
      </w:r>
      <w:r w:rsidRPr="0087763C">
        <w:rPr>
          <w:sz w:val="16"/>
        </w:rPr>
        <w:t xml:space="preserve"> “Any confrontation between nuclear-armed states runs the risk of escalating to the use of nuclear weapons, whether by inadvertence, accident, or bad decision-making,” said </w:t>
      </w:r>
      <w:proofErr w:type="spellStart"/>
      <w:r w:rsidRPr="0087763C">
        <w:rPr>
          <w:sz w:val="16"/>
        </w:rPr>
        <w:t>Dr</w:t>
      </w:r>
      <w:proofErr w:type="spellEnd"/>
      <w:r w:rsidRPr="0087763C">
        <w:rPr>
          <w:sz w:val="16"/>
        </w:rPr>
        <w:t xml:space="preserve"> Ruff, who is also an associate professor at the </w:t>
      </w:r>
      <w:proofErr w:type="spellStart"/>
      <w:r w:rsidRPr="0087763C">
        <w:rPr>
          <w:sz w:val="16"/>
        </w:rPr>
        <w:t>Nossal</w:t>
      </w:r>
      <w:proofErr w:type="spellEnd"/>
      <w:r w:rsidRPr="0087763C">
        <w:rPr>
          <w:sz w:val="16"/>
        </w:rPr>
        <w:t xml:space="preserve"> Institute for Global Health, School of Population and Global Health, University of Melbourne.</w:t>
      </w:r>
      <w:r w:rsidRPr="0087763C">
        <w:rPr>
          <w:sz w:val="12"/>
        </w:rPr>
        <w:t>¶</w:t>
      </w:r>
      <w:r w:rsidRPr="0087763C">
        <w:rPr>
          <w:sz w:val="16"/>
        </w:rPr>
        <w:t xml:space="preserve"> </w:t>
      </w:r>
      <w:r w:rsidRPr="0087763C">
        <w:rPr>
          <w:sz w:val="12"/>
        </w:rPr>
        <w:t>¶</w:t>
      </w:r>
      <w:r w:rsidRPr="0087763C">
        <w:rPr>
          <w:sz w:val="16"/>
        </w:rPr>
        <w:t xml:space="preserve"> He said currently all the nuclear-armed states are massively investing in keeping and </w:t>
      </w:r>
      <w:proofErr w:type="spellStart"/>
      <w:r w:rsidRPr="0087763C">
        <w:rPr>
          <w:sz w:val="16"/>
        </w:rPr>
        <w:t>modernising</w:t>
      </w:r>
      <w:proofErr w:type="spellEnd"/>
      <w:r w:rsidRPr="0087763C">
        <w:rPr>
          <w:sz w:val="16"/>
        </w:rPr>
        <w:t xml:space="preserve"> their nuclear arsenals, and show no serious commitment to disarm, as they are legally bound to do. As long as nuclear weapons exist and are deployed, and policies countenance their possible use, the danger they will be used is real and present.</w:t>
      </w:r>
      <w:r w:rsidRPr="0087763C">
        <w:rPr>
          <w:sz w:val="12"/>
        </w:rPr>
        <w:t>¶</w:t>
      </w:r>
      <w:r w:rsidRPr="0087763C">
        <w:rPr>
          <w:sz w:val="16"/>
        </w:rPr>
        <w:t xml:space="preserve"> </w:t>
      </w:r>
      <w:r w:rsidRPr="0087763C">
        <w:rPr>
          <w:sz w:val="12"/>
        </w:rPr>
        <w:t>¶</w:t>
      </w:r>
      <w:r w:rsidRPr="0087763C">
        <w:rPr>
          <w:sz w:val="16"/>
        </w:rPr>
        <w:t xml:space="preserve"> “</w:t>
      </w:r>
      <w:r w:rsidRPr="0087763C">
        <w:rPr>
          <w:rStyle w:val="StyleUnderline"/>
        </w:rPr>
        <w:t>The dangerous and unstable situation in Ukraine highlights this starkly, and should dispel any notion that nuclear danger ended 20 years ago with apparent end of the Cold War,”</w:t>
      </w:r>
      <w:r w:rsidRPr="0087763C">
        <w:rPr>
          <w:sz w:val="16"/>
        </w:rPr>
        <w:t xml:space="preserve"> he said.</w:t>
      </w:r>
      <w:r w:rsidRPr="0087763C">
        <w:rPr>
          <w:sz w:val="12"/>
        </w:rPr>
        <w:t>¶</w:t>
      </w:r>
      <w:r w:rsidRPr="0087763C">
        <w:rPr>
          <w:sz w:val="16"/>
        </w:rPr>
        <w:t xml:space="preserve"> </w:t>
      </w:r>
      <w:r w:rsidRPr="0087763C">
        <w:rPr>
          <w:sz w:val="12"/>
        </w:rPr>
        <w:t>¶</w:t>
      </w:r>
      <w:r w:rsidRPr="0087763C">
        <w:rPr>
          <w:sz w:val="16"/>
        </w:rPr>
        <w:t xml:space="preserve"> </w:t>
      </w:r>
      <w:proofErr w:type="spellStart"/>
      <w:r w:rsidRPr="0087763C">
        <w:rPr>
          <w:sz w:val="16"/>
        </w:rPr>
        <w:t>Dr</w:t>
      </w:r>
      <w:proofErr w:type="spellEnd"/>
      <w:r w:rsidRPr="0087763C">
        <w:rPr>
          <w:sz w:val="16"/>
        </w:rPr>
        <w:t xml:space="preserve"> Johnson told IPS </w:t>
      </w:r>
      <w:r w:rsidRPr="0087763C">
        <w:rPr>
          <w:rStyle w:val="StyleUnderline"/>
        </w:rPr>
        <w:t>Russian and US nuclear weapons in the region are demonstrably not contributing to deterrence</w:t>
      </w:r>
      <w:r w:rsidRPr="0087763C">
        <w:rPr>
          <w:sz w:val="16"/>
        </w:rPr>
        <w:t>.</w:t>
      </w:r>
      <w:r w:rsidRPr="0087763C">
        <w:rPr>
          <w:sz w:val="12"/>
        </w:rPr>
        <w:t>¶</w:t>
      </w:r>
      <w:r w:rsidRPr="0087763C">
        <w:rPr>
          <w:sz w:val="16"/>
        </w:rPr>
        <w:t xml:space="preserve"> </w:t>
      </w:r>
    </w:p>
    <w:p w:rsidR="001A7F84" w:rsidRPr="001A7F84" w:rsidRDefault="001A7F84" w:rsidP="001A7F84"/>
    <w:p w:rsidR="006429A2" w:rsidRPr="00AA286B" w:rsidRDefault="006429A2" w:rsidP="006429A2">
      <w:pPr>
        <w:pStyle w:val="Heading1"/>
      </w:pPr>
      <w:r w:rsidRPr="00AA286B">
        <w:t>Clutter</w:t>
      </w:r>
    </w:p>
    <w:p w:rsidR="006429A2" w:rsidRPr="006429A2" w:rsidRDefault="006429A2" w:rsidP="006429A2">
      <w:pPr>
        <w:pStyle w:val="Heading2"/>
        <w:rPr>
          <w:lang w:val="fr-FR"/>
        </w:rPr>
      </w:pPr>
      <w:r w:rsidRPr="006429A2">
        <w:rPr>
          <w:lang w:val="fr-FR"/>
        </w:rPr>
        <w:t>Notes</w:t>
      </w:r>
    </w:p>
    <w:p w:rsidR="006429A2" w:rsidRDefault="006429A2" w:rsidP="00786A79">
      <w:pPr>
        <w:pStyle w:val="Heading3"/>
        <w:rPr>
          <w:lang w:val="fr-FR"/>
        </w:rPr>
      </w:pPr>
      <w:r w:rsidRPr="006429A2">
        <w:rPr>
          <w:lang w:val="fr-FR"/>
        </w:rPr>
        <w:t>Cites</w:t>
      </w:r>
    </w:p>
    <w:p w:rsidR="003B4374" w:rsidRDefault="00F16FB6" w:rsidP="003B4374">
      <w:pPr>
        <w:rPr>
          <w:lang w:val="fr-FR"/>
        </w:rPr>
      </w:pPr>
      <w:hyperlink r:id="rId11" w:history="1">
        <w:r w:rsidR="003B4374" w:rsidRPr="007524DD">
          <w:rPr>
            <w:rStyle w:val="Hyperlink"/>
            <w:lang w:val="fr-FR"/>
          </w:rPr>
          <w:t>http://www.washingtontimes.com/news/2014/jul/29/house-probes-corruption-ex-im-deadline-nears/</w:t>
        </w:r>
      </w:hyperlink>
    </w:p>
    <w:p w:rsidR="003B4374" w:rsidRDefault="00F16FB6" w:rsidP="003B4374">
      <w:pPr>
        <w:rPr>
          <w:lang w:val="fr-FR"/>
        </w:rPr>
      </w:pPr>
      <w:hyperlink r:id="rId12" w:history="1">
        <w:r w:rsidR="003B4374" w:rsidRPr="007524DD">
          <w:rPr>
            <w:rStyle w:val="Hyperlink"/>
            <w:lang w:val="fr-FR"/>
          </w:rPr>
          <w:t>http://www.washingtontimes.com/news/2014/jul/29/house-probes-corruption-ex-im-deadline-nears/</w:t>
        </w:r>
      </w:hyperlink>
    </w:p>
    <w:p w:rsidR="003B4374" w:rsidRDefault="00F16FB6" w:rsidP="003B4374">
      <w:pPr>
        <w:rPr>
          <w:lang w:val="fr-FR"/>
        </w:rPr>
      </w:pPr>
      <w:hyperlink r:id="rId13" w:history="1">
        <w:r w:rsidR="003B4374" w:rsidRPr="007524DD">
          <w:rPr>
            <w:rStyle w:val="Hyperlink"/>
            <w:lang w:val="fr-FR"/>
          </w:rPr>
          <w:t>http://www.bloomberg.com/news/2014-07-31/ex-im-bank-gains-support-as-u-s-lawmakers-seek-oversight.html</w:t>
        </w:r>
      </w:hyperlink>
    </w:p>
    <w:p w:rsidR="003B4374" w:rsidRDefault="00F16FB6" w:rsidP="003B4374">
      <w:pPr>
        <w:rPr>
          <w:lang w:val="fr-FR"/>
        </w:rPr>
      </w:pPr>
      <w:hyperlink r:id="rId14" w:history="1">
        <w:r w:rsidR="004E4CDF" w:rsidRPr="007524DD">
          <w:rPr>
            <w:rStyle w:val="Hyperlink"/>
            <w:lang w:val="fr-FR"/>
          </w:rPr>
          <w:t>http://www.bloomberg.com/news/2014-07-29/ex-im-bank-watchdog-pursuing-40-fraud-cases-lawmaker.html</w:t>
        </w:r>
      </w:hyperlink>
    </w:p>
    <w:p w:rsidR="004E4CDF" w:rsidRDefault="00F16FB6" w:rsidP="003B4374">
      <w:pPr>
        <w:rPr>
          <w:lang w:val="fr-FR"/>
        </w:rPr>
      </w:pPr>
      <w:hyperlink r:id="rId15" w:history="1">
        <w:r w:rsidR="004E4CDF" w:rsidRPr="007524DD">
          <w:rPr>
            <w:rStyle w:val="Hyperlink"/>
            <w:lang w:val="fr-FR"/>
          </w:rPr>
          <w:t>http://www.wvgazette.com/article/20140729/ARTICLE/140729308/1103</w:t>
        </w:r>
      </w:hyperlink>
    </w:p>
    <w:p w:rsidR="004E4CDF" w:rsidRPr="003B4374" w:rsidRDefault="00F16FB6" w:rsidP="003B4374">
      <w:pPr>
        <w:rPr>
          <w:lang w:val="fr-FR"/>
        </w:rPr>
      </w:pPr>
      <w:hyperlink r:id="rId16" w:history="1">
        <w:r w:rsidR="00047BA5" w:rsidRPr="007524DD">
          <w:rPr>
            <w:rStyle w:val="Hyperlink"/>
            <w:lang w:val="fr-FR"/>
          </w:rPr>
          <w:t>http://www.businessweek.com/news/2014-07-28/export-import-bank-to-win-renewal-with-changes-republican-says</w:t>
        </w:r>
      </w:hyperlink>
      <w:r w:rsidR="00047BA5">
        <w:rPr>
          <w:lang w:val="fr-FR"/>
        </w:rPr>
        <w:t xml:space="preserve"> </w:t>
      </w:r>
    </w:p>
    <w:p w:rsidR="006429A2" w:rsidRPr="006429A2" w:rsidRDefault="006429A2" w:rsidP="006429A2">
      <w:pPr>
        <w:pStyle w:val="Heading2"/>
      </w:pPr>
      <w:r>
        <w:t>Sorting</w:t>
      </w:r>
    </w:p>
    <w:p w:rsidR="00E62255" w:rsidRDefault="00E62255" w:rsidP="00786A79">
      <w:pPr>
        <w:pStyle w:val="Heading3"/>
      </w:pPr>
      <w:r>
        <w:t>TOA/Obama Push</w:t>
      </w:r>
    </w:p>
    <w:p w:rsidR="00E62255" w:rsidRDefault="00E62255" w:rsidP="00E62255">
      <w:r>
        <w:t>July 17, 2014, 7:30 a.m. EDT</w:t>
      </w:r>
    </w:p>
    <w:p w:rsidR="00E62255" w:rsidRDefault="00E62255" w:rsidP="00E62255">
      <w:r>
        <w:t xml:space="preserve">“Battle over government-run bank roils D.C.” </w:t>
      </w:r>
      <w:r w:rsidRPr="00651B82">
        <w:t>http://www.marketwatch.com/story/battle-over-government-run-bank-roils-dc-2014-07-17</w:t>
      </w:r>
    </w:p>
    <w:p w:rsidR="00E62255" w:rsidRDefault="00E62255" w:rsidP="00E62255">
      <w:r>
        <w:t>WASHINGTON (</w:t>
      </w:r>
      <w:proofErr w:type="spellStart"/>
      <w:r>
        <w:t>MarketWatch</w:t>
      </w:r>
      <w:proofErr w:type="spellEnd"/>
      <w:r>
        <w:t>) — While Americans head off to relax for summer vacation, U.S. lawmakers are engaged in a surprisingly tense struggle over a little-known government-run bank that helps companies sell products to foreigners.</w:t>
      </w:r>
    </w:p>
    <w:p w:rsidR="00E62255" w:rsidRDefault="00E62255" w:rsidP="00E62255"/>
    <w:p w:rsidR="00E62255" w:rsidRDefault="00E62255" w:rsidP="00E62255">
      <w:r>
        <w:t xml:space="preserve">The Export-Import Bank, an institution created during the Great Depression in 1934, could close its doors soon if the House of Representatives </w:t>
      </w:r>
      <w:proofErr w:type="gramStart"/>
      <w:r>
        <w:t>fails</w:t>
      </w:r>
      <w:proofErr w:type="gramEnd"/>
      <w:r>
        <w:t xml:space="preserve"> to reauthorize its charter. Critics say the bank is form of corporate welfare run mainly for the benefit of large politically-connected firms. Supporters say it helps keep U.S. companies in business and puts Americans to work.</w:t>
      </w:r>
    </w:p>
    <w:p w:rsidR="00E62255" w:rsidRDefault="00E62255" w:rsidP="00E62255"/>
    <w:p w:rsidR="00E62255" w:rsidRDefault="00E62255" w:rsidP="00E62255">
      <w:r>
        <w:t>The fierce battle over a bank many Americans have never heard of has created strange political alliances. The Obama White House and most Democrats, who’ve often been at odds with corporate America, are staunchly in the bank’s corner. The bank would live on if the Democratic-run Senate had its way.</w:t>
      </w:r>
    </w:p>
    <w:p w:rsidR="00E62255" w:rsidRDefault="00E62255" w:rsidP="00E62255"/>
    <w:p w:rsidR="00E62255" w:rsidRDefault="00E62255" w:rsidP="00E62255">
      <w:r>
        <w:t xml:space="preserve">Yet the Republican </w:t>
      </w:r>
      <w:proofErr w:type="gramStart"/>
      <w:r>
        <w:t>party</w:t>
      </w:r>
      <w:proofErr w:type="gramEnd"/>
      <w:r>
        <w:t>, normally a devout ally of business, is a house divided. Although many Republicans in the lower chamber back the bank, they may be outnumbered by a large swath of conservatives infused with Tea Party support.</w:t>
      </w:r>
    </w:p>
    <w:p w:rsidR="00E62255" w:rsidRDefault="00E62255" w:rsidP="00E62255"/>
    <w:p w:rsidR="00E62255" w:rsidRDefault="00E62255" w:rsidP="00E62255">
      <w:r>
        <w:t xml:space="preserve">The brouhaha has not garnered much attention outside of Washington, but it’s created a frenzy of lobbying inside the </w:t>
      </w:r>
      <w:proofErr w:type="spellStart"/>
      <w:r>
        <w:t>nation’s capitol</w:t>
      </w:r>
      <w:proofErr w:type="spellEnd"/>
      <w:r>
        <w:t xml:space="preserve"> and is turning into a key test for Republican leaders. Back big business or side with those who want to rein in the federal government and claim a small but significant political scalp.</w:t>
      </w:r>
    </w:p>
    <w:p w:rsidR="00E62255" w:rsidRDefault="00E62255" w:rsidP="00E62255"/>
    <w:p w:rsidR="00E62255" w:rsidRDefault="00E62255" w:rsidP="00E62255">
      <w:r>
        <w:t>House Speaker John Boehner, a previous Ex-</w:t>
      </w:r>
      <w:proofErr w:type="spellStart"/>
      <w:r>
        <w:t>Im</w:t>
      </w:r>
      <w:proofErr w:type="spellEnd"/>
      <w:r>
        <w:t xml:space="preserve"> supporter, is wary of alienating conservatives and has declined to take a public position. His second in command and another former supporter, Majority Leader Kevin McCarthy, is now siding with the opposition.</w:t>
      </w:r>
    </w:p>
    <w:p w:rsidR="00E62255" w:rsidRDefault="00E62255" w:rsidP="00E62255"/>
    <w:p w:rsidR="00E62255" w:rsidRDefault="00E62255" w:rsidP="00E62255">
      <w:r>
        <w:t>With time running out, powerful corporate lobbyists in Washington and even some executives at smaller businesses around the country have intensified pressure on Republicans to save the bank.</w:t>
      </w:r>
    </w:p>
    <w:p w:rsidR="00E62255" w:rsidRDefault="00E62255" w:rsidP="00E62255"/>
    <w:p w:rsidR="00E62255" w:rsidRDefault="00E62255" w:rsidP="00E62255">
      <w:proofErr w:type="gramStart"/>
      <w:r>
        <w:t>What’s</w:t>
      </w:r>
      <w:proofErr w:type="gramEnd"/>
      <w:r>
        <w:t xml:space="preserve"> complicating matters is the fast-approaching mid-term elections in November. Conservatives against the bank — and those sitting on the fence — don’t want to cave in and alienate a vital segment of the Republican base as the party strives to recapture control of the Senate.</w:t>
      </w:r>
    </w:p>
    <w:p w:rsidR="00E62255" w:rsidRDefault="00E62255" w:rsidP="00E62255"/>
    <w:p w:rsidR="00E62255" w:rsidRDefault="00E62255" w:rsidP="00E62255">
      <w:r>
        <w:t>Battle flares into open</w:t>
      </w:r>
    </w:p>
    <w:p w:rsidR="00E62255" w:rsidRDefault="00E62255" w:rsidP="00E62255"/>
    <w:p w:rsidR="00E62255" w:rsidRDefault="00E62255" w:rsidP="00E62255">
      <w:r>
        <w:t>For most of its history, the Ex-</w:t>
      </w:r>
      <w:proofErr w:type="spellStart"/>
      <w:r>
        <w:t>Im</w:t>
      </w:r>
      <w:proofErr w:type="spellEnd"/>
      <w:r>
        <w:t xml:space="preserve"> bank has faced little scrutiny. Created during President Franklin D. Roosevelt’s New Deal, the institution has been regularly </w:t>
      </w:r>
      <w:proofErr w:type="spellStart"/>
      <w:r>
        <w:t>rechartered</w:t>
      </w:r>
      <w:proofErr w:type="spellEnd"/>
      <w:r>
        <w:t xml:space="preserve"> every few years, sometimes with just a voice vote.</w:t>
      </w:r>
    </w:p>
    <w:p w:rsidR="00E62255" w:rsidRDefault="00E62255" w:rsidP="00E62255"/>
    <w:p w:rsidR="00E62255" w:rsidRDefault="00E62255" w:rsidP="00E62255">
      <w:r>
        <w:t>The bank’s job is to promote U.S. exports by providing loan guarantees, credit insurance and in some cases even direct loans to foreign companies that buy American goods and services.</w:t>
      </w:r>
    </w:p>
    <w:p w:rsidR="00E62255" w:rsidRDefault="00E62255" w:rsidP="00E62255"/>
    <w:p w:rsidR="00E62255" w:rsidRDefault="00E62255" w:rsidP="00E62255">
      <w:r>
        <w:t>Ex-</w:t>
      </w:r>
      <w:proofErr w:type="spellStart"/>
      <w:r>
        <w:t>Im</w:t>
      </w:r>
      <w:proofErr w:type="spellEnd"/>
      <w:r>
        <w:t xml:space="preserve"> claims its loans support more than 200,000 U.S. jobs that could be endangered if the agency is closed. The current law authorizing the bank expires at the end of September.</w:t>
      </w:r>
    </w:p>
    <w:p w:rsidR="00E62255" w:rsidRDefault="00E62255" w:rsidP="00E62255"/>
    <w:p w:rsidR="00E62255" w:rsidRDefault="00E62255" w:rsidP="00E62255">
      <w:r>
        <w:t>Supporters say the Ex-</w:t>
      </w:r>
      <w:proofErr w:type="spellStart"/>
      <w:r>
        <w:t>Im</w:t>
      </w:r>
      <w:proofErr w:type="spellEnd"/>
      <w:r>
        <w:t xml:space="preserve"> Bank is necessary to help American companies compete with foreign rivals that receive subsidies or other financial assistance from their own governments. Otherwise U.S. businesses could lose out to European, Chinese and Russian companies.</w:t>
      </w:r>
    </w:p>
    <w:p w:rsidR="00E62255" w:rsidRDefault="00E62255" w:rsidP="00E62255"/>
    <w:p w:rsidR="00E62255" w:rsidRDefault="00E62255" w:rsidP="00E62255">
      <w:r>
        <w:t>“The Export-Import Bank is a reliable way for American business, including many small businesses, to sell their goods and services into the world marketplace,” said Rep. Denny Heck, a Washington state Democrat in a recent speech. He’s pushing a bill in the House to reauthorize the bank for seven years.</w:t>
      </w:r>
    </w:p>
    <w:p w:rsidR="00E62255" w:rsidRDefault="00E62255" w:rsidP="00E62255">
      <w:pPr>
        <w:pStyle w:val="Heading4"/>
      </w:pPr>
      <w:r>
        <w:t xml:space="preserve">More </w:t>
      </w:r>
      <w:proofErr w:type="spellStart"/>
      <w:r>
        <w:t>Marketwatch</w:t>
      </w:r>
      <w:proofErr w:type="spellEnd"/>
    </w:p>
    <w:p w:rsidR="00E62255" w:rsidRPr="00651B82" w:rsidRDefault="00E62255" w:rsidP="00E62255">
      <w:r>
        <w:t>AT Private Sector Solves</w:t>
      </w:r>
    </w:p>
    <w:p w:rsidR="00E62255" w:rsidRDefault="00E62255" w:rsidP="00E62255">
      <w:r>
        <w:t>Yet it’s unclear how many private lenders would jump in to offer long-term loans directly if the Ex-</w:t>
      </w:r>
      <w:proofErr w:type="spellStart"/>
      <w:r>
        <w:t>Im</w:t>
      </w:r>
      <w:proofErr w:type="spellEnd"/>
      <w:r>
        <w:t xml:space="preserve"> Bank was killed off. Many private lenders that offer financing for large foreign purchases of U.S. goods do so because the government backs the loans, especially to buyers in politically unstable or economically depressed parts of the world.</w:t>
      </w:r>
    </w:p>
    <w:p w:rsidR="00E62255" w:rsidRDefault="00E62255" w:rsidP="00E62255"/>
    <w:p w:rsidR="00E62255" w:rsidRDefault="00E62255" w:rsidP="00E62255">
      <w:r>
        <w:t>“It’s the private lenders who actually do the lending,” said Francis Creighton, a spokesman at the Financial Services Roundtable, a lobbying group that represents banking interests. He argues that fewer loans would be made absent government guarantees, costing U.S. companies sales and profits.</w:t>
      </w:r>
    </w:p>
    <w:p w:rsidR="00E62255" w:rsidRDefault="00E62255" w:rsidP="00E62255"/>
    <w:p w:rsidR="00E62255" w:rsidRDefault="00E62255" w:rsidP="00E62255">
      <w:r>
        <w:t>Among a handful of large banks that work closely with the Ex-</w:t>
      </w:r>
      <w:proofErr w:type="spellStart"/>
      <w:r>
        <w:t>Im</w:t>
      </w:r>
      <w:proofErr w:type="spellEnd"/>
      <w:r>
        <w:t xml:space="preserve"> bank are Wall Street heavyweights such as J.P. Morgan Chase JPM -0.79%   , Citigroup C -0.40%   and Wells Fargo WFC +0.64%   . Chase is the leader in Ex-</w:t>
      </w:r>
      <w:proofErr w:type="spellStart"/>
      <w:r>
        <w:t>Im</w:t>
      </w:r>
      <w:proofErr w:type="spellEnd"/>
      <w:r>
        <w:t xml:space="preserve"> related loans at $5.1 billion, according to Veronique de </w:t>
      </w:r>
      <w:proofErr w:type="spellStart"/>
      <w:r>
        <w:t>Rugy</w:t>
      </w:r>
      <w:proofErr w:type="spellEnd"/>
      <w:r>
        <w:t xml:space="preserve">, a bank critic and senior researcher at the </w:t>
      </w:r>
      <w:proofErr w:type="spellStart"/>
      <w:r>
        <w:t>Mercatus</w:t>
      </w:r>
      <w:proofErr w:type="spellEnd"/>
      <w:r>
        <w:t xml:space="preserve"> Center of George Mason University.</w:t>
      </w:r>
    </w:p>
    <w:p w:rsidR="00E62255" w:rsidRDefault="00E62255" w:rsidP="00E62255"/>
    <w:p w:rsidR="00E62255" w:rsidRDefault="00E62255" w:rsidP="00E62255">
      <w:r>
        <w:t xml:space="preserve">De </w:t>
      </w:r>
      <w:proofErr w:type="spellStart"/>
      <w:r>
        <w:t>Rugy</w:t>
      </w:r>
      <w:proofErr w:type="spellEnd"/>
      <w:r>
        <w:t xml:space="preserve"> warns U.S. taxpayers would be on the hook if the loans went bad. Yet the Ex-IM bank was largely untouched by the worldwide recession in 2008-2009, perhaps the worst global downturn since the 1930s. Bank backers say those fears are overblown.</w:t>
      </w:r>
    </w:p>
    <w:p w:rsidR="00AA2655" w:rsidRDefault="00AA2655" w:rsidP="00786A79">
      <w:pPr>
        <w:pStyle w:val="Heading3"/>
      </w:pPr>
      <w:r>
        <w:t>XM</w:t>
      </w:r>
    </w:p>
    <w:p w:rsidR="004214B5" w:rsidRPr="00446A5A" w:rsidRDefault="004214B5" w:rsidP="004214B5">
      <w:proofErr w:type="spellStart"/>
      <w:r w:rsidRPr="00D814C4">
        <w:rPr>
          <w:rStyle w:val="Style13ptBold"/>
        </w:rPr>
        <w:t>Kalogeridis</w:t>
      </w:r>
      <w:proofErr w:type="spellEnd"/>
      <w:r w:rsidRPr="00D814C4">
        <w:rPr>
          <w:rStyle w:val="Style13ptBold"/>
        </w:rPr>
        <w:t xml:space="preserve"> 7-25</w:t>
      </w:r>
      <w:r>
        <w:t xml:space="preserve"> (Carla, quotes Nicole </w:t>
      </w:r>
      <w:proofErr w:type="spellStart"/>
      <w:r>
        <w:t>Gelinas</w:t>
      </w:r>
      <w:proofErr w:type="spellEnd"/>
      <w:r>
        <w:t xml:space="preserve">: Searle Freedom Trust Fellow at the Manhattan Institute, Chartered Financial Analyst (CFA) </w:t>
      </w:r>
      <w:proofErr w:type="spellStart"/>
      <w:r>
        <w:t>charterholder</w:t>
      </w:r>
      <w:proofErr w:type="spellEnd"/>
      <w:r>
        <w:t xml:space="preserve"> and a member of the New York Society of Securities Analysts, “The pros and cons of reauthorizing the Export-Import Bank”, Washington Examiner, http://washingtonexaminer.com/the-pros-and-cons-of-reauthorizing-the-export-import-bank/article/2551068)//DLG</w:t>
      </w:r>
    </w:p>
    <w:p w:rsidR="004214B5" w:rsidRDefault="004214B5" w:rsidP="00AA2655">
      <w:proofErr w:type="spellStart"/>
      <w:r>
        <w:t>Gelinas</w:t>
      </w:r>
      <w:proofErr w:type="spellEnd"/>
      <w:r>
        <w:t>: I don't think it's going to be a headline divisive issue because not many voters know what this is. It's not going to be on the level of Obamacare or the stimulus or the other issues that really get people interested, but I think it could be a niche issue.</w:t>
      </w:r>
    </w:p>
    <w:p w:rsidR="00AA2655" w:rsidRDefault="004214B5" w:rsidP="00AA2655">
      <w:r>
        <w:t>It's more the Tea Party-type Republicans and the Occupy Wall Street people who don't want the government subsidizing big business. So for the people who are paying attention to the issue of government subsidy of big finance, this is another plank for them to say</w:t>
      </w:r>
      <w:proofErr w:type="gramStart"/>
      <w:r>
        <w:t>, ”</w:t>
      </w:r>
      <w:proofErr w:type="gramEnd"/>
      <w:r>
        <w:t>We have a real problem here.” The government is heavily subsidizing and distorting the financial industry, whether it's Fannie and Freddie for the mortgage industry or the Export-Import Bank for the industrial export sector.</w:t>
      </w:r>
    </w:p>
    <w:p w:rsidR="00D62D6F" w:rsidRDefault="00D62D6F" w:rsidP="00786A79">
      <w:pPr>
        <w:pStyle w:val="Heading3"/>
      </w:pPr>
      <w:r>
        <w:t>UQ XM</w:t>
      </w:r>
    </w:p>
    <w:p w:rsidR="00D62D6F" w:rsidRDefault="00D62D6F" w:rsidP="00D62D6F">
      <w:r>
        <w:t>"To some exporters, it's a big deal — and they are lobbying hard to save it," Carney said, sounding almost resigned to the inevitability. "So none of you guys, despite how convinced you are about my arguments, ought to go out and bet on Ex-</w:t>
      </w:r>
      <w:proofErr w:type="spellStart"/>
      <w:r>
        <w:t>Im</w:t>
      </w:r>
      <w:proofErr w:type="spellEnd"/>
      <w:r>
        <w:t xml:space="preserve"> ending."</w:t>
      </w:r>
    </w:p>
    <w:p w:rsidR="00D62D6F" w:rsidRDefault="00D62D6F" w:rsidP="00D62D6F"/>
    <w:p w:rsidR="00D62D6F" w:rsidRDefault="00D62D6F" w:rsidP="00D62D6F">
      <w:r>
        <w:t xml:space="preserve">For now, </w:t>
      </w:r>
      <w:proofErr w:type="spellStart"/>
      <w:r>
        <w:t>Fratto</w:t>
      </w:r>
      <w:proofErr w:type="spellEnd"/>
      <w:r>
        <w:t xml:space="preserve"> sees a short-term reauthorization — which probably, as some congressional Democrats have hinted, will be included in the continuing resolution that keeps the government funded and from shutting down.</w:t>
      </w:r>
    </w:p>
    <w:p w:rsidR="00D62D6F" w:rsidRDefault="00D62D6F" w:rsidP="00D62D6F"/>
    <w:p w:rsidR="00D62D6F" w:rsidRPr="00D62D6F" w:rsidRDefault="00D62D6F" w:rsidP="00D62D6F">
      <w:r>
        <w:t>Read more: http://www.businessinsider.com/ex-im-bank-debate-tim-carney-v-tony-fratto-2014-7#ixzz390307ViS</w:t>
      </w:r>
    </w:p>
    <w:p w:rsidR="00A95652" w:rsidRDefault="0099606E" w:rsidP="007A3D3C">
      <w:pPr>
        <w:pStyle w:val="Heading1"/>
      </w:pPr>
      <w:r>
        <w:t>*****AFFIRMATIVE********</w:t>
      </w:r>
    </w:p>
    <w:p w:rsidR="0099606E" w:rsidRPr="0099606E" w:rsidRDefault="0099606E" w:rsidP="0099606E"/>
    <w:p w:rsidR="007B5977" w:rsidRDefault="007B5977" w:rsidP="0099606E">
      <w:pPr>
        <w:pStyle w:val="Heading1"/>
      </w:pPr>
      <w:r>
        <w:t>General</w:t>
      </w:r>
    </w:p>
    <w:p w:rsidR="0099606E" w:rsidRDefault="0099606E" w:rsidP="0099606E">
      <w:pPr>
        <w:pStyle w:val="Heading2"/>
      </w:pPr>
      <w:r>
        <w:t>UQ</w:t>
      </w:r>
    </w:p>
    <w:p w:rsidR="007B5977" w:rsidRDefault="007B5977" w:rsidP="00786A79">
      <w:pPr>
        <w:pStyle w:val="Heading3"/>
      </w:pPr>
      <w:proofErr w:type="spellStart"/>
      <w:r>
        <w:t>Bergdahl</w:t>
      </w:r>
      <w:proofErr w:type="spellEnd"/>
      <w:r>
        <w:t xml:space="preserve"> </w:t>
      </w:r>
      <w:r w:rsidR="0019183C">
        <w:t>Gaucho</w:t>
      </w:r>
    </w:p>
    <w:p w:rsidR="007B5977" w:rsidRDefault="007B5977" w:rsidP="007B5977">
      <w:pPr>
        <w:pStyle w:val="Heading4"/>
      </w:pPr>
      <w:proofErr w:type="spellStart"/>
      <w:r>
        <w:t>Bergdahl</w:t>
      </w:r>
      <w:proofErr w:type="spellEnd"/>
      <w:r>
        <w:t xml:space="preserve"> thumps</w:t>
      </w:r>
    </w:p>
    <w:p w:rsidR="007B5977" w:rsidRDefault="007B5977" w:rsidP="007B5977">
      <w:r w:rsidRPr="00664F2B">
        <w:rPr>
          <w:rStyle w:val="Style13ptBold"/>
        </w:rPr>
        <w:t>House 7-24</w:t>
      </w:r>
      <w:r>
        <w:t xml:space="preserve"> (Billy, </w:t>
      </w:r>
      <w:r w:rsidR="00664F2B">
        <w:t xml:space="preserve">“House GOP and Some Democrats Preparing to Slam Obama for </w:t>
      </w:r>
      <w:proofErr w:type="spellStart"/>
      <w:r w:rsidR="00664F2B">
        <w:t>Bergdahl</w:t>
      </w:r>
      <w:proofErr w:type="spellEnd"/>
      <w:r w:rsidR="00664F2B">
        <w:t xml:space="preserve"> Swap”, National Journal, </w:t>
      </w:r>
      <w:hyperlink r:id="rId17" w:history="1">
        <w:r w:rsidR="00664F2B" w:rsidRPr="00583834">
          <w:rPr>
            <w:rStyle w:val="Hyperlink"/>
          </w:rPr>
          <w:t>http://www.nationaljournal.com/congress/house-gop-and-some-democrats-preparing-to-slam-obama-for-bergdahl-swap-20140724)//DLG</w:t>
        </w:r>
      </w:hyperlink>
    </w:p>
    <w:p w:rsidR="00664F2B" w:rsidRDefault="00664F2B" w:rsidP="007B5977">
      <w:pPr>
        <w:rPr>
          <w:rStyle w:val="StyleUnderline"/>
        </w:rPr>
      </w:pPr>
      <w:r w:rsidRPr="00664F2B">
        <w:rPr>
          <w:sz w:val="16"/>
        </w:rPr>
        <w:t xml:space="preserve">House </w:t>
      </w:r>
      <w:r w:rsidRPr="00664F2B">
        <w:rPr>
          <w:rStyle w:val="StyleUnderline"/>
        </w:rPr>
        <w:t>Republicans are set to open another front</w:t>
      </w:r>
      <w:r w:rsidRPr="00664F2B">
        <w:rPr>
          <w:sz w:val="16"/>
        </w:rPr>
        <w:t xml:space="preserve"> next week in their efforts </w:t>
      </w:r>
      <w:r w:rsidRPr="00664F2B">
        <w:rPr>
          <w:rStyle w:val="StyleUnderline"/>
        </w:rPr>
        <w:t xml:space="preserve">to publicly repudiate </w:t>
      </w:r>
      <w:r w:rsidRPr="00664F2B">
        <w:rPr>
          <w:sz w:val="16"/>
        </w:rPr>
        <w:t>President</w:t>
      </w:r>
      <w:r w:rsidRPr="00664F2B">
        <w:rPr>
          <w:rStyle w:val="StyleUnderline"/>
        </w:rPr>
        <w:t xml:space="preserve"> Obama</w:t>
      </w:r>
      <w:r w:rsidRPr="00664F2B">
        <w:rPr>
          <w:sz w:val="16"/>
        </w:rPr>
        <w:t xml:space="preserve">—this time </w:t>
      </w:r>
      <w:r w:rsidRPr="00664F2B">
        <w:rPr>
          <w:rStyle w:val="StyleUnderline"/>
        </w:rPr>
        <w:t>for his decision</w:t>
      </w:r>
      <w:r w:rsidRPr="00664F2B">
        <w:rPr>
          <w:sz w:val="16"/>
        </w:rPr>
        <w:t xml:space="preserve"> in May </w:t>
      </w:r>
      <w:r w:rsidRPr="00664F2B">
        <w:rPr>
          <w:rStyle w:val="StyleUnderline"/>
        </w:rPr>
        <w:t xml:space="preserve">to exchange five Taliban prisoners from Guantanamo Bay for Army Sgt. Bowe </w:t>
      </w:r>
      <w:proofErr w:type="spellStart"/>
      <w:r w:rsidRPr="00664F2B">
        <w:rPr>
          <w:rStyle w:val="StyleUnderline"/>
        </w:rPr>
        <w:t>Bergdahl</w:t>
      </w:r>
      <w:proofErr w:type="spellEnd"/>
      <w:r w:rsidRPr="00664F2B">
        <w:rPr>
          <w:sz w:val="16"/>
        </w:rPr>
        <w:t>.</w:t>
      </w:r>
      <w:r w:rsidRPr="00664F2B">
        <w:rPr>
          <w:sz w:val="12"/>
        </w:rPr>
        <w:t>¶</w:t>
      </w:r>
      <w:r w:rsidRPr="00664F2B">
        <w:rPr>
          <w:sz w:val="16"/>
        </w:rPr>
        <w:t xml:space="preserve"> Only this time it won't be a purely partisan assault. Some </w:t>
      </w:r>
      <w:r w:rsidRPr="00664F2B">
        <w:rPr>
          <w:rStyle w:val="StyleUnderline"/>
        </w:rPr>
        <w:t>Democrats have signed on</w:t>
      </w:r>
      <w:r w:rsidRPr="00664F2B">
        <w:rPr>
          <w:sz w:val="16"/>
        </w:rPr>
        <w:t xml:space="preserve"> with Republicans </w:t>
      </w:r>
      <w:r w:rsidRPr="00664F2B">
        <w:rPr>
          <w:rStyle w:val="StyleUnderline"/>
        </w:rPr>
        <w:t>to condemn Obama</w:t>
      </w:r>
      <w:r w:rsidRPr="00664F2B">
        <w:rPr>
          <w:sz w:val="16"/>
        </w:rPr>
        <w:t xml:space="preserve"> for approving the prisoner swap.</w:t>
      </w:r>
      <w:r w:rsidRPr="00664F2B">
        <w:rPr>
          <w:sz w:val="12"/>
        </w:rPr>
        <w:t>¶</w:t>
      </w:r>
      <w:r w:rsidRPr="00664F2B">
        <w:rPr>
          <w:sz w:val="16"/>
        </w:rPr>
        <w:t xml:space="preserve"> </w:t>
      </w:r>
      <w:r w:rsidRPr="00664F2B">
        <w:rPr>
          <w:rStyle w:val="StyleUnderline"/>
        </w:rPr>
        <w:t>House Armed Services Committee</w:t>
      </w:r>
      <w:r w:rsidRPr="00664F2B">
        <w:rPr>
          <w:sz w:val="16"/>
        </w:rPr>
        <w:t xml:space="preserve"> Chairman Buck McKeon says his panel</w:t>
      </w:r>
      <w:r w:rsidRPr="00664F2B">
        <w:rPr>
          <w:rStyle w:val="StyleUnderline"/>
        </w:rPr>
        <w:t xml:space="preserve"> will mark</w:t>
      </w:r>
      <w:r w:rsidRPr="00664F2B">
        <w:rPr>
          <w:sz w:val="16"/>
        </w:rPr>
        <w:t xml:space="preserve"> </w:t>
      </w:r>
      <w:r w:rsidRPr="00664F2B">
        <w:rPr>
          <w:rStyle w:val="StyleUnderline"/>
        </w:rPr>
        <w:t>up a bipartisan resolution</w:t>
      </w:r>
      <w:r w:rsidRPr="00664F2B">
        <w:rPr>
          <w:sz w:val="16"/>
        </w:rPr>
        <w:t xml:space="preserve"> on Tuesday </w:t>
      </w:r>
      <w:r w:rsidRPr="00664F2B">
        <w:rPr>
          <w:rStyle w:val="StyleUnderline"/>
        </w:rPr>
        <w:t>that accuses Obama of disregarding "America's</w:t>
      </w:r>
      <w:r w:rsidRPr="00664F2B">
        <w:rPr>
          <w:sz w:val="16"/>
        </w:rPr>
        <w:t xml:space="preserve"> long-standing </w:t>
      </w:r>
      <w:r w:rsidRPr="00664F2B">
        <w:rPr>
          <w:rStyle w:val="StyleUnderline"/>
        </w:rPr>
        <w:t>policy against negotiating with terrorists</w:t>
      </w:r>
      <w:r w:rsidRPr="00664F2B">
        <w:rPr>
          <w:sz w:val="16"/>
        </w:rPr>
        <w:t>."</w:t>
      </w:r>
      <w:r w:rsidRPr="00664F2B">
        <w:rPr>
          <w:sz w:val="12"/>
        </w:rPr>
        <w:t>¶</w:t>
      </w:r>
      <w:r w:rsidRPr="00664F2B">
        <w:rPr>
          <w:sz w:val="16"/>
        </w:rPr>
        <w:t xml:space="preserve"> The resolution will further declare that </w:t>
      </w:r>
      <w:r w:rsidRPr="00664F2B">
        <w:rPr>
          <w:rStyle w:val="StyleUnderline"/>
        </w:rPr>
        <w:t>the transfer was in violation of</w:t>
      </w:r>
      <w:r w:rsidRPr="00664F2B">
        <w:rPr>
          <w:sz w:val="16"/>
        </w:rPr>
        <w:t xml:space="preserve"> a section of </w:t>
      </w:r>
      <w:r w:rsidRPr="00664F2B">
        <w:rPr>
          <w:rStyle w:val="StyleUnderline"/>
        </w:rPr>
        <w:t xml:space="preserve">the National Defense Authorization Act </w:t>
      </w:r>
      <w:r w:rsidRPr="00664F2B">
        <w:rPr>
          <w:sz w:val="16"/>
        </w:rPr>
        <w:t>of 2014, which requires the secretary of Defense to notify Congress at least 30 days before the transfer of a Guantanamo detainee.</w:t>
      </w:r>
      <w:r w:rsidRPr="00664F2B">
        <w:rPr>
          <w:sz w:val="12"/>
        </w:rPr>
        <w:t>¶</w:t>
      </w:r>
      <w:r w:rsidRPr="00664F2B">
        <w:rPr>
          <w:sz w:val="16"/>
        </w:rPr>
        <w:t xml:space="preserve"> Republican Rep. Scott </w:t>
      </w:r>
      <w:proofErr w:type="spellStart"/>
      <w:r w:rsidRPr="00664F2B">
        <w:rPr>
          <w:sz w:val="16"/>
        </w:rPr>
        <w:t>Rigell</w:t>
      </w:r>
      <w:proofErr w:type="spellEnd"/>
      <w:r w:rsidRPr="00664F2B">
        <w:rPr>
          <w:sz w:val="16"/>
        </w:rPr>
        <w:t xml:space="preserve"> of Virginia is the sponsor, along with GOP Rep. Reid </w:t>
      </w:r>
      <w:proofErr w:type="spellStart"/>
      <w:r w:rsidRPr="00664F2B">
        <w:rPr>
          <w:sz w:val="16"/>
        </w:rPr>
        <w:t>Ribble</w:t>
      </w:r>
      <w:proofErr w:type="spellEnd"/>
      <w:r w:rsidRPr="00664F2B">
        <w:rPr>
          <w:sz w:val="16"/>
        </w:rPr>
        <w:t xml:space="preserve"> of Wisconsin and Democratic Reps. Nick Rahall of West Virginia and John Barrow of Georgia.</w:t>
      </w:r>
      <w:r w:rsidRPr="00664F2B">
        <w:rPr>
          <w:sz w:val="12"/>
        </w:rPr>
        <w:t>¶</w:t>
      </w:r>
      <w:r w:rsidRPr="00664F2B">
        <w:rPr>
          <w:sz w:val="16"/>
        </w:rPr>
        <w:t xml:space="preserve"> "When the president takes his oath of office, he is duty bound to follow the laws set by the American people," McKeon said in a statement. "Here, his office broke a law that was originally adopted by his own party in the Senate, passed by a large bipartisan majority in Congress and signed by the president himself."</w:t>
      </w:r>
      <w:r w:rsidRPr="00664F2B">
        <w:rPr>
          <w:sz w:val="12"/>
        </w:rPr>
        <w:t>¶</w:t>
      </w:r>
      <w:r w:rsidRPr="00664F2B">
        <w:rPr>
          <w:sz w:val="16"/>
        </w:rPr>
        <w:t xml:space="preserve"> McKeon added: "Just as the president must do his duty, so must Congress. Congressman </w:t>
      </w:r>
      <w:proofErr w:type="spellStart"/>
      <w:r w:rsidRPr="00664F2B">
        <w:rPr>
          <w:sz w:val="16"/>
        </w:rPr>
        <w:t>Rigell's</w:t>
      </w:r>
      <w:proofErr w:type="spellEnd"/>
      <w:r w:rsidRPr="00664F2B">
        <w:rPr>
          <w:sz w:val="16"/>
        </w:rPr>
        <w:t xml:space="preserve"> legislation sends the clear message that </w:t>
      </w:r>
      <w:r w:rsidRPr="00664F2B">
        <w:rPr>
          <w:rStyle w:val="StyleUnderline"/>
        </w:rPr>
        <w:t>following the law isn't optional</w:t>
      </w:r>
      <w:r w:rsidRPr="00664F2B">
        <w:rPr>
          <w:sz w:val="16"/>
        </w:rPr>
        <w:t>."</w:t>
      </w:r>
      <w:r w:rsidRPr="00664F2B">
        <w:rPr>
          <w:sz w:val="12"/>
        </w:rPr>
        <w:t>¶</w:t>
      </w:r>
      <w:r w:rsidRPr="00664F2B">
        <w:rPr>
          <w:sz w:val="16"/>
        </w:rPr>
        <w:t xml:space="preserve"> </w:t>
      </w:r>
      <w:proofErr w:type="gramStart"/>
      <w:r w:rsidRPr="00664F2B">
        <w:rPr>
          <w:sz w:val="16"/>
        </w:rPr>
        <w:t>The</w:t>
      </w:r>
      <w:proofErr w:type="gramEnd"/>
      <w:r w:rsidRPr="00664F2B">
        <w:rPr>
          <w:sz w:val="16"/>
        </w:rPr>
        <w:t xml:space="preserve"> administration says that concerns about </w:t>
      </w:r>
      <w:proofErr w:type="spellStart"/>
      <w:r w:rsidRPr="00664F2B">
        <w:rPr>
          <w:sz w:val="16"/>
        </w:rPr>
        <w:t>Bergdahl's</w:t>
      </w:r>
      <w:proofErr w:type="spellEnd"/>
      <w:r w:rsidRPr="00664F2B">
        <w:rPr>
          <w:sz w:val="16"/>
        </w:rPr>
        <w:t xml:space="preserve"> deteriorating health played a role in its thinking.</w:t>
      </w:r>
      <w:r w:rsidRPr="00664F2B">
        <w:rPr>
          <w:sz w:val="12"/>
        </w:rPr>
        <w:t>¶</w:t>
      </w:r>
      <w:r w:rsidRPr="00664F2B">
        <w:rPr>
          <w:sz w:val="16"/>
        </w:rPr>
        <w:t xml:space="preserve"> </w:t>
      </w:r>
      <w:proofErr w:type="spellStart"/>
      <w:r w:rsidRPr="00664F2B">
        <w:rPr>
          <w:sz w:val="16"/>
        </w:rPr>
        <w:t>Bergdahl</w:t>
      </w:r>
      <w:proofErr w:type="spellEnd"/>
      <w:r w:rsidRPr="00664F2B">
        <w:rPr>
          <w:sz w:val="16"/>
        </w:rPr>
        <w:t xml:space="preserve">, 28, went missing on June 30, 2009, in Afghanistan's </w:t>
      </w:r>
      <w:proofErr w:type="spellStart"/>
      <w:r w:rsidRPr="00664F2B">
        <w:rPr>
          <w:sz w:val="16"/>
        </w:rPr>
        <w:t>Paktika</w:t>
      </w:r>
      <w:proofErr w:type="spellEnd"/>
      <w:r w:rsidRPr="00664F2B">
        <w:rPr>
          <w:sz w:val="16"/>
        </w:rPr>
        <w:t xml:space="preserve"> Province, where his battalion was deployed. He had spent five years in captivity until his release on May 31 in exchange for five Taliban prisoners transferred from the U.S. prison at Guantanamo Bay, Cuba.</w:t>
      </w:r>
      <w:r w:rsidRPr="00664F2B">
        <w:rPr>
          <w:sz w:val="12"/>
        </w:rPr>
        <w:t>¶</w:t>
      </w:r>
      <w:r w:rsidRPr="00664F2B">
        <w:rPr>
          <w:sz w:val="16"/>
        </w:rPr>
        <w:t xml:space="preserve"> In his own statement Thursday, </w:t>
      </w:r>
      <w:proofErr w:type="spellStart"/>
      <w:r w:rsidRPr="00664F2B">
        <w:rPr>
          <w:sz w:val="16"/>
        </w:rPr>
        <w:t>Rigell</w:t>
      </w:r>
      <w:proofErr w:type="spellEnd"/>
      <w:r w:rsidRPr="00664F2B">
        <w:rPr>
          <w:sz w:val="16"/>
        </w:rPr>
        <w:t xml:space="preserve"> said his resolution will be an official, bipartisan repudiation of Obama's actions.</w:t>
      </w:r>
      <w:r w:rsidRPr="00664F2B">
        <w:rPr>
          <w:sz w:val="12"/>
        </w:rPr>
        <w:t>¶</w:t>
      </w:r>
      <w:r w:rsidRPr="00664F2B">
        <w:rPr>
          <w:sz w:val="16"/>
        </w:rPr>
        <w:t xml:space="preserve"> Although the action was not announced until Thursday, </w:t>
      </w:r>
      <w:r w:rsidRPr="00664F2B">
        <w:rPr>
          <w:rStyle w:val="StyleUnderline"/>
        </w:rPr>
        <w:t>it has</w:t>
      </w:r>
      <w:r w:rsidRPr="00664F2B">
        <w:rPr>
          <w:sz w:val="16"/>
        </w:rPr>
        <w:t xml:space="preserve"> actually </w:t>
      </w:r>
      <w:r w:rsidRPr="00664F2B">
        <w:rPr>
          <w:rStyle w:val="StyleUnderline"/>
        </w:rPr>
        <w:t>been in the planning stages since June</w:t>
      </w:r>
      <w:r w:rsidRPr="00664F2B">
        <w:rPr>
          <w:sz w:val="16"/>
        </w:rPr>
        <w:t xml:space="preserve">. In fact, House Republican </w:t>
      </w:r>
      <w:r w:rsidRPr="00664F2B">
        <w:rPr>
          <w:rStyle w:val="StyleUnderline"/>
        </w:rPr>
        <w:t>leadership</w:t>
      </w:r>
      <w:r w:rsidRPr="00664F2B">
        <w:rPr>
          <w:sz w:val="16"/>
        </w:rPr>
        <w:t xml:space="preserve"> aides back then </w:t>
      </w:r>
      <w:r w:rsidRPr="00664F2B">
        <w:rPr>
          <w:rStyle w:val="StyleUnderline"/>
        </w:rPr>
        <w:t>confirmed</w:t>
      </w:r>
      <w:r w:rsidRPr="00664F2B">
        <w:rPr>
          <w:sz w:val="16"/>
        </w:rPr>
        <w:t xml:space="preserve"> that </w:t>
      </w:r>
      <w:r w:rsidRPr="00664F2B">
        <w:rPr>
          <w:rStyle w:val="StyleUnderline"/>
        </w:rPr>
        <w:t>closed-door strategy sessions by top Republicans were</w:t>
      </w:r>
      <w:r w:rsidRPr="00664F2B">
        <w:rPr>
          <w:sz w:val="16"/>
        </w:rPr>
        <w:t xml:space="preserve"> already </w:t>
      </w:r>
      <w:r w:rsidRPr="00664F2B">
        <w:rPr>
          <w:rStyle w:val="StyleUnderline"/>
        </w:rPr>
        <w:t xml:space="preserve">underway on how to best seize on the </w:t>
      </w:r>
      <w:proofErr w:type="spellStart"/>
      <w:r w:rsidRPr="00664F2B">
        <w:rPr>
          <w:rStyle w:val="StyleUnderline"/>
        </w:rPr>
        <w:t>Bergdahl</w:t>
      </w:r>
      <w:proofErr w:type="spellEnd"/>
      <w:r w:rsidRPr="00664F2B">
        <w:rPr>
          <w:rStyle w:val="StyleUnderline"/>
        </w:rPr>
        <w:t xml:space="preserve"> swap, seen as angering members of both parties</w:t>
      </w:r>
      <w:r w:rsidRPr="00664F2B">
        <w:rPr>
          <w:sz w:val="16"/>
        </w:rPr>
        <w:t xml:space="preserve">. House Homeland Security Committee Chairman Michael </w:t>
      </w:r>
      <w:proofErr w:type="spellStart"/>
      <w:r w:rsidRPr="00664F2B">
        <w:rPr>
          <w:sz w:val="16"/>
        </w:rPr>
        <w:t>McCaul</w:t>
      </w:r>
      <w:proofErr w:type="spellEnd"/>
      <w:r w:rsidRPr="00664F2B">
        <w:rPr>
          <w:sz w:val="16"/>
        </w:rPr>
        <w:t xml:space="preserve"> was even saying in June that </w:t>
      </w:r>
      <w:r w:rsidRPr="00664F2B">
        <w:rPr>
          <w:rStyle w:val="StyleUnderline"/>
        </w:rPr>
        <w:t>the issue would have a long shelf life politicall</w:t>
      </w:r>
      <w:r w:rsidRPr="00664F2B">
        <w:rPr>
          <w:sz w:val="16"/>
        </w:rPr>
        <w:t>y.</w:t>
      </w:r>
      <w:r w:rsidRPr="00664F2B">
        <w:rPr>
          <w:sz w:val="12"/>
        </w:rPr>
        <w:t>¶</w:t>
      </w:r>
      <w:r w:rsidRPr="00664F2B">
        <w:rPr>
          <w:sz w:val="16"/>
        </w:rPr>
        <w:t xml:space="preserve"> "Not only is it a winner because it was horrible foreign policy," </w:t>
      </w:r>
      <w:proofErr w:type="spellStart"/>
      <w:r w:rsidRPr="00664F2B">
        <w:rPr>
          <w:sz w:val="16"/>
        </w:rPr>
        <w:t>McCaul</w:t>
      </w:r>
      <w:proofErr w:type="spellEnd"/>
      <w:r w:rsidRPr="00664F2B">
        <w:rPr>
          <w:sz w:val="16"/>
        </w:rPr>
        <w:t xml:space="preserve"> said. </w:t>
      </w:r>
      <w:r w:rsidRPr="00664F2B">
        <w:rPr>
          <w:rStyle w:val="StyleUnderline"/>
        </w:rPr>
        <w:t>There are also a lot of elements for lawmakers to cover</w:t>
      </w:r>
      <w:r w:rsidRPr="00664F2B">
        <w:rPr>
          <w:sz w:val="16"/>
        </w:rPr>
        <w:t xml:space="preserve"> in the </w:t>
      </w:r>
      <w:proofErr w:type="spellStart"/>
      <w:r w:rsidRPr="00664F2B">
        <w:rPr>
          <w:sz w:val="16"/>
        </w:rPr>
        <w:t>Bergdahl</w:t>
      </w:r>
      <w:proofErr w:type="spellEnd"/>
      <w:r w:rsidRPr="00664F2B">
        <w:rPr>
          <w:sz w:val="16"/>
        </w:rPr>
        <w:t xml:space="preserve"> controversy, he said.</w:t>
      </w:r>
      <w:r w:rsidRPr="00664F2B">
        <w:rPr>
          <w:sz w:val="12"/>
        </w:rPr>
        <w:t>¶</w:t>
      </w:r>
      <w:r w:rsidRPr="00664F2B">
        <w:rPr>
          <w:sz w:val="16"/>
        </w:rPr>
        <w:t xml:space="preserve"> </w:t>
      </w:r>
      <w:proofErr w:type="spellStart"/>
      <w:r w:rsidRPr="00664F2B">
        <w:rPr>
          <w:sz w:val="16"/>
        </w:rPr>
        <w:t>McCaul</w:t>
      </w:r>
      <w:proofErr w:type="spellEnd"/>
      <w:r w:rsidRPr="00664F2B">
        <w:rPr>
          <w:sz w:val="16"/>
        </w:rPr>
        <w:t xml:space="preserve"> said </w:t>
      </w:r>
      <w:r w:rsidRPr="00664F2B">
        <w:rPr>
          <w:rStyle w:val="StyleUnderline"/>
        </w:rPr>
        <w:t xml:space="preserve">those include the risks of negotiating with terrorists, why Congress wasn't kept in the loop, and whether this swap signals plans by </w:t>
      </w:r>
      <w:r w:rsidRPr="00664F2B">
        <w:rPr>
          <w:sz w:val="16"/>
        </w:rPr>
        <w:t>the</w:t>
      </w:r>
      <w:r w:rsidRPr="00664F2B">
        <w:rPr>
          <w:rStyle w:val="StyleUnderline"/>
        </w:rPr>
        <w:t xml:space="preserve"> Obama administration to </w:t>
      </w:r>
      <w:r w:rsidRPr="00664F2B">
        <w:rPr>
          <w:sz w:val="16"/>
        </w:rPr>
        <w:t>release all prisoners and</w:t>
      </w:r>
      <w:r w:rsidRPr="00664F2B">
        <w:rPr>
          <w:rStyle w:val="StyleUnderline"/>
        </w:rPr>
        <w:t xml:space="preserve"> close </w:t>
      </w:r>
      <w:r w:rsidRPr="00664F2B">
        <w:rPr>
          <w:sz w:val="16"/>
        </w:rPr>
        <w:t>the</w:t>
      </w:r>
      <w:r w:rsidRPr="00664F2B">
        <w:rPr>
          <w:rStyle w:val="StyleUnderline"/>
        </w:rPr>
        <w:t xml:space="preserve"> Guantanamo </w:t>
      </w:r>
      <w:r w:rsidRPr="00664F2B">
        <w:rPr>
          <w:sz w:val="16"/>
        </w:rPr>
        <w:t>prison</w:t>
      </w:r>
      <w:r w:rsidRPr="00664F2B">
        <w:rPr>
          <w:rStyle w:val="StyleUnderline"/>
        </w:rPr>
        <w:t xml:space="preserve"> over congressional objections</w:t>
      </w:r>
      <w:r w:rsidRPr="00664F2B">
        <w:rPr>
          <w:sz w:val="16"/>
        </w:rPr>
        <w:t>.</w:t>
      </w:r>
      <w:r w:rsidRPr="00664F2B">
        <w:rPr>
          <w:sz w:val="12"/>
        </w:rPr>
        <w:t>¶</w:t>
      </w:r>
      <w:r w:rsidRPr="00664F2B">
        <w:rPr>
          <w:sz w:val="16"/>
        </w:rPr>
        <w:t xml:space="preserve"> "You know me, I'm pretty much more of a national security kind of guy and I don't really engage in a lot of partisan politics," </w:t>
      </w:r>
      <w:proofErr w:type="spellStart"/>
      <w:r w:rsidRPr="00664F2B">
        <w:rPr>
          <w:sz w:val="16"/>
        </w:rPr>
        <w:t>McCaul</w:t>
      </w:r>
      <w:proofErr w:type="spellEnd"/>
      <w:r w:rsidRPr="00664F2B">
        <w:rPr>
          <w:sz w:val="16"/>
        </w:rPr>
        <w:t xml:space="preserve"> said. But still, he said, "I think </w:t>
      </w:r>
      <w:r w:rsidRPr="00664F2B">
        <w:rPr>
          <w:rStyle w:val="StyleUnderline"/>
        </w:rPr>
        <w:t>this probably has more legs than any other story I've seen."</w:t>
      </w:r>
    </w:p>
    <w:p w:rsidR="00822086" w:rsidRDefault="00822086" w:rsidP="00786A79">
      <w:pPr>
        <w:pStyle w:val="Heading3"/>
      </w:pPr>
      <w:proofErr w:type="spellStart"/>
      <w:r>
        <w:t>FoPo</w:t>
      </w:r>
      <w:proofErr w:type="spellEnd"/>
      <w:r>
        <w:t xml:space="preserve"> </w:t>
      </w:r>
      <w:r w:rsidR="0019183C">
        <w:t>Gaucho</w:t>
      </w:r>
    </w:p>
    <w:p w:rsidR="00822086" w:rsidRDefault="00F5680A" w:rsidP="00822086">
      <w:pPr>
        <w:pStyle w:val="Heading4"/>
      </w:pPr>
      <w:r>
        <w:t>Heightening crisis in Iraq and Syria will require all of Obama’s PC and focus</w:t>
      </w:r>
    </w:p>
    <w:p w:rsidR="00822086" w:rsidRPr="00822086" w:rsidRDefault="00822086" w:rsidP="00822086">
      <w:r w:rsidRPr="00822086">
        <w:rPr>
          <w:rStyle w:val="Style13ptBold"/>
        </w:rPr>
        <w:t>Oliphant 6-30</w:t>
      </w:r>
      <w:r>
        <w:t xml:space="preserve"> (James, “Obama’s Going </w:t>
      </w:r>
      <w:proofErr w:type="gramStart"/>
      <w:r>
        <w:t>To Have To Get His Hands Dirty To</w:t>
      </w:r>
      <w:proofErr w:type="gramEnd"/>
      <w:r>
        <w:t xml:space="preserve"> Save Iraq”, Defense One, http://www.defenseone.com/threats/2014/06/obamas-going-have-get-his-hands-dirty-save-iraq/87583/)//DLG</w:t>
      </w:r>
    </w:p>
    <w:p w:rsidR="00822086" w:rsidRPr="00F5680A" w:rsidRDefault="00822086" w:rsidP="00822086">
      <w:pPr>
        <w:rPr>
          <w:sz w:val="16"/>
        </w:rPr>
      </w:pPr>
      <w:r w:rsidRPr="00F5680A">
        <w:rPr>
          <w:sz w:val="16"/>
        </w:rPr>
        <w:t>The deepening crisis in Iraq may be shaping up to be President Obama’s biggest test—and not only because of the risk of the country fracturing along sectarian lines and the potential for the rise of a new jihadist terror state.</w:t>
      </w:r>
      <w:r w:rsidR="00F5680A" w:rsidRPr="00F5680A">
        <w:rPr>
          <w:sz w:val="12"/>
        </w:rPr>
        <w:t>¶</w:t>
      </w:r>
      <w:r w:rsidR="00F5680A" w:rsidRPr="00F5680A">
        <w:rPr>
          <w:sz w:val="16"/>
        </w:rPr>
        <w:t xml:space="preserve"> </w:t>
      </w:r>
      <w:r w:rsidRPr="00F5680A">
        <w:rPr>
          <w:sz w:val="16"/>
        </w:rPr>
        <w:t xml:space="preserve">Few, if any, challenges faced by this White House have cut so forcefully against the president’s own personal and political instincts. </w:t>
      </w:r>
      <w:r w:rsidRPr="00F5680A">
        <w:rPr>
          <w:rStyle w:val="StyleUnderline"/>
        </w:rPr>
        <w:t>If Obama is to help bring stability to the region</w:t>
      </w:r>
      <w:r w:rsidRPr="00F5680A">
        <w:rPr>
          <w:sz w:val="16"/>
        </w:rPr>
        <w:t xml:space="preserve">, experts say, then </w:t>
      </w:r>
      <w:r w:rsidRPr="00F5680A">
        <w:rPr>
          <w:rStyle w:val="StyleUnderline"/>
        </w:rPr>
        <w:t>he will have to do the kinds of things he has long resisted: Get his hands dirty, go it alone, admit his mistakes, and dig in for the long haul</w:t>
      </w:r>
      <w:r w:rsidRPr="00F5680A">
        <w:rPr>
          <w:sz w:val="16"/>
        </w:rPr>
        <w:t>.</w:t>
      </w:r>
      <w:r w:rsidR="00F5680A" w:rsidRPr="00F5680A">
        <w:rPr>
          <w:sz w:val="12"/>
        </w:rPr>
        <w:t>¶</w:t>
      </w:r>
      <w:r w:rsidR="00F5680A" w:rsidRPr="00F5680A">
        <w:rPr>
          <w:sz w:val="16"/>
        </w:rPr>
        <w:t xml:space="preserve"> </w:t>
      </w:r>
      <w:r w:rsidRPr="00F5680A">
        <w:rPr>
          <w:sz w:val="16"/>
        </w:rPr>
        <w:t>This is a president, after all, who has made winding down conflicts—not escalating them—the hallmark of his foreign policy. And in other arenas—Syria, Ukraine, Iran—to name just three, he has shown a preference for a deliberative approach, for soft power and sweet reason. Politically, he has liked to operate with public opinion on his side; indeed, in everything from health care to immigration to gay rights, White House aides have often used shifting public attitudes as justification for the president’s actions. And it goes without saying that this is a White House that rarely concedes its missteps.</w:t>
      </w:r>
      <w:r w:rsidR="00F5680A" w:rsidRPr="00F5680A">
        <w:rPr>
          <w:sz w:val="12"/>
        </w:rPr>
        <w:t>¶</w:t>
      </w:r>
      <w:r w:rsidR="00F5680A" w:rsidRPr="00F5680A">
        <w:rPr>
          <w:sz w:val="16"/>
        </w:rPr>
        <w:t xml:space="preserve"> </w:t>
      </w:r>
      <w:r w:rsidRPr="00F5680A">
        <w:rPr>
          <w:sz w:val="16"/>
        </w:rPr>
        <w:t>Iraq scrambles all of that. The electorate is dead set against further U.S. involvement. The forceful march of ISIS, as well as increasing Iranian influence in the region, cries out for urgent action. Allies in the fight willing to commit resources are scarce. And nothing about the theater suggests the kind of surgical and consensual approach that worked for Obama in, say, Libya. Obama is like an NFL coach whose playbook no longer works.</w:t>
      </w:r>
      <w:r w:rsidR="00F5680A" w:rsidRPr="00F5680A">
        <w:rPr>
          <w:sz w:val="12"/>
        </w:rPr>
        <w:t>¶</w:t>
      </w:r>
      <w:r w:rsidR="00F5680A" w:rsidRPr="00F5680A">
        <w:rPr>
          <w:sz w:val="16"/>
        </w:rPr>
        <w:t xml:space="preserve"> </w:t>
      </w:r>
      <w:r w:rsidRPr="00F5680A">
        <w:rPr>
          <w:sz w:val="16"/>
        </w:rPr>
        <w:t>Because of the president’s hands-off style, critics worry that the White House won’t engage on the level needed to stave off the defeat of the Iraqi government. “The idea that he’s now prepared to acknowledge the collapse of one of the foundational pillars of his foreign policy, and invest his personal prestige and political capital in the difficult, messy, and risky business of stabilizing Iraq’s dysfunctional politics and reversing the emergence of an al-Qaida proto-state in Mesopotamia is almost preposterous,” said John Hannah, a senior fellow at the Foundation for the Defense of Democracies. “I hope he proves me wrong.”</w:t>
      </w:r>
      <w:r w:rsidR="00F5680A" w:rsidRPr="00F5680A">
        <w:rPr>
          <w:sz w:val="12"/>
        </w:rPr>
        <w:t>¶</w:t>
      </w:r>
      <w:r w:rsidR="00F5680A" w:rsidRPr="00F5680A">
        <w:rPr>
          <w:sz w:val="16"/>
        </w:rPr>
        <w:t xml:space="preserve"> </w:t>
      </w:r>
      <w:r w:rsidRPr="00F5680A">
        <w:rPr>
          <w:sz w:val="16"/>
        </w:rPr>
        <w:t>Hannah was a national security adviser to then-Vice President Dick Cheney, so his skepticism comes naturally, as it does for House Speaker John Boehner, who, his aides say, doubts the president’s commitment on Iraq. But even former members of the Obama administration see the White House as just beginning to realize the enormity of the challenge on its hands—and that it’s one that, even after all his years in office, could shape the president’s legacy.</w:t>
      </w:r>
      <w:r w:rsidR="00F5680A" w:rsidRPr="00F5680A">
        <w:rPr>
          <w:sz w:val="12"/>
        </w:rPr>
        <w:t>¶</w:t>
      </w:r>
      <w:r w:rsidR="00F5680A" w:rsidRPr="00F5680A">
        <w:rPr>
          <w:sz w:val="16"/>
        </w:rPr>
        <w:t xml:space="preserve"> </w:t>
      </w:r>
      <w:r w:rsidRPr="00F5680A">
        <w:rPr>
          <w:sz w:val="16"/>
        </w:rPr>
        <w:t xml:space="preserve">“I think </w:t>
      </w:r>
      <w:r w:rsidRPr="00F5680A">
        <w:rPr>
          <w:rStyle w:val="StyleUnderline"/>
        </w:rPr>
        <w:t>the president is finally grasping that this is the problem that he will be judged by</w:t>
      </w:r>
      <w:r w:rsidRPr="00F5680A">
        <w:rPr>
          <w:sz w:val="16"/>
        </w:rPr>
        <w:t xml:space="preserve">,” said Douglas </w:t>
      </w:r>
      <w:proofErr w:type="spellStart"/>
      <w:r w:rsidRPr="00F5680A">
        <w:rPr>
          <w:sz w:val="16"/>
        </w:rPr>
        <w:t>Ollivant</w:t>
      </w:r>
      <w:proofErr w:type="spellEnd"/>
      <w:r w:rsidRPr="00F5680A">
        <w:rPr>
          <w:sz w:val="16"/>
        </w:rPr>
        <w:t>, former Iraq director on the National Security Council under both Obama and George W. Bush.</w:t>
      </w:r>
      <w:r w:rsidR="00F5680A" w:rsidRPr="00F5680A">
        <w:rPr>
          <w:sz w:val="12"/>
        </w:rPr>
        <w:t>¶</w:t>
      </w:r>
      <w:r w:rsidR="00F5680A" w:rsidRPr="00F5680A">
        <w:rPr>
          <w:sz w:val="16"/>
        </w:rPr>
        <w:t xml:space="preserve"> </w:t>
      </w:r>
      <w:r w:rsidRPr="00F5680A">
        <w:rPr>
          <w:sz w:val="16"/>
        </w:rPr>
        <w:t xml:space="preserve">The war in Afghanistan—and the “surge” there that Obama endorsed before his decision to exit the country—was premised on the idea of denying a safe haven for al-Qaida. Last week, in announcing he was sending 300 U.S. military advisers to Iraq, Obama declared that it was in America’s best interests to prevent a similar haven for terrorists from developing in the borderlands between Syria and Iraq. But </w:t>
      </w:r>
      <w:proofErr w:type="spellStart"/>
      <w:r w:rsidRPr="00F5680A">
        <w:rPr>
          <w:sz w:val="16"/>
        </w:rPr>
        <w:t>Ollivant</w:t>
      </w:r>
      <w:proofErr w:type="spellEnd"/>
      <w:r w:rsidRPr="00F5680A">
        <w:rPr>
          <w:sz w:val="16"/>
        </w:rPr>
        <w:t xml:space="preserve"> and others say that haven already exists—and is a burgeoning threat to the rest of the Middle East, especially Jordan and Lebanon. “I call it Somalia without a coastline,” </w:t>
      </w:r>
      <w:proofErr w:type="spellStart"/>
      <w:r w:rsidRPr="00F5680A">
        <w:rPr>
          <w:sz w:val="16"/>
        </w:rPr>
        <w:t>Ollivant</w:t>
      </w:r>
      <w:proofErr w:type="spellEnd"/>
      <w:r w:rsidRPr="00F5680A">
        <w:rPr>
          <w:sz w:val="16"/>
        </w:rPr>
        <w:t xml:space="preserve"> said.</w:t>
      </w:r>
      <w:r w:rsidR="00F5680A" w:rsidRPr="00F5680A">
        <w:rPr>
          <w:sz w:val="12"/>
        </w:rPr>
        <w:t>¶</w:t>
      </w:r>
      <w:r w:rsidR="00F5680A" w:rsidRPr="00F5680A">
        <w:rPr>
          <w:sz w:val="16"/>
        </w:rPr>
        <w:t xml:space="preserve"> </w:t>
      </w:r>
      <w:r w:rsidRPr="00F5680A">
        <w:rPr>
          <w:sz w:val="16"/>
        </w:rPr>
        <w:t xml:space="preserve">If Obama were to leave office with that kind of threat intact, all of his efforts to battle terrorism worldwide could pale in comparison. Indeed, even if the administration succeeds in its long-shot bid to persuade Iraqi Prime Minister </w:t>
      </w:r>
      <w:proofErr w:type="spellStart"/>
      <w:r w:rsidRPr="00F5680A">
        <w:rPr>
          <w:sz w:val="16"/>
        </w:rPr>
        <w:t>Nouri</w:t>
      </w:r>
      <w:proofErr w:type="spellEnd"/>
      <w:r w:rsidRPr="00F5680A">
        <w:rPr>
          <w:sz w:val="16"/>
        </w:rPr>
        <w:t xml:space="preserve"> al-</w:t>
      </w:r>
      <w:proofErr w:type="spellStart"/>
      <w:r w:rsidRPr="00F5680A">
        <w:rPr>
          <w:sz w:val="16"/>
        </w:rPr>
        <w:t>Malaki</w:t>
      </w:r>
      <w:proofErr w:type="spellEnd"/>
      <w:r w:rsidRPr="00F5680A">
        <w:rPr>
          <w:sz w:val="16"/>
        </w:rPr>
        <w:t xml:space="preserve"> to form a more inclusive government, an immediate question that will face Obama will be whether to help that new regime push ISIS back out of Iraq, something that experts say Iraqi security forces cannot do on its own and something on which it may look to Iran for help instead.</w:t>
      </w:r>
      <w:r w:rsidR="00F5680A" w:rsidRPr="00F5680A">
        <w:rPr>
          <w:sz w:val="12"/>
        </w:rPr>
        <w:t>¶</w:t>
      </w:r>
      <w:r w:rsidR="00F5680A" w:rsidRPr="00F5680A">
        <w:rPr>
          <w:sz w:val="16"/>
        </w:rPr>
        <w:t xml:space="preserve"> </w:t>
      </w:r>
      <w:r w:rsidRPr="00F5680A">
        <w:rPr>
          <w:sz w:val="16"/>
        </w:rPr>
        <w:t xml:space="preserve">Retired Gen. David </w:t>
      </w:r>
      <w:proofErr w:type="spellStart"/>
      <w:r w:rsidRPr="00F5680A">
        <w:rPr>
          <w:sz w:val="16"/>
        </w:rPr>
        <w:t>Petreaus</w:t>
      </w:r>
      <w:proofErr w:type="spellEnd"/>
      <w:r w:rsidRPr="00F5680A">
        <w:rPr>
          <w:sz w:val="16"/>
        </w:rPr>
        <w:t xml:space="preserve">, the former allied commander in Iraq, and others have warned about the risks of the U.S. appearing to take sides in a Sunni-Shia conflict—which means that it may become critical for Sunni moderates to be persuaded to side with the Iraqi government, and not the jihadist insurgency, in a bid to at least defuse the threat if not directly combat it. Here, too, the United States can play a role that Obama may find uncomfortable, </w:t>
      </w:r>
      <w:proofErr w:type="gramStart"/>
      <w:r w:rsidRPr="00F5680A">
        <w:rPr>
          <w:sz w:val="16"/>
        </w:rPr>
        <w:t>analysts</w:t>
      </w:r>
      <w:proofErr w:type="gramEnd"/>
      <w:r w:rsidRPr="00F5680A">
        <w:rPr>
          <w:sz w:val="16"/>
        </w:rPr>
        <w:t xml:space="preserve"> say.</w:t>
      </w:r>
      <w:r w:rsidR="00F5680A" w:rsidRPr="00F5680A">
        <w:rPr>
          <w:sz w:val="12"/>
        </w:rPr>
        <w:t>¶</w:t>
      </w:r>
      <w:r w:rsidR="00F5680A" w:rsidRPr="00F5680A">
        <w:rPr>
          <w:sz w:val="16"/>
        </w:rPr>
        <w:t xml:space="preserve"> </w:t>
      </w:r>
      <w:r w:rsidRPr="00F5680A">
        <w:rPr>
          <w:sz w:val="16"/>
        </w:rPr>
        <w:t>“</w:t>
      </w:r>
      <w:r w:rsidRPr="00F5680A">
        <w:rPr>
          <w:rStyle w:val="StyleUnderline"/>
        </w:rPr>
        <w:t>There’s dirty, on-the-ground work to be done</w:t>
      </w:r>
      <w:r w:rsidRPr="00F5680A">
        <w:rPr>
          <w:sz w:val="16"/>
        </w:rPr>
        <w:t>,” said Kimberly Kagan, president of the Institute for the Study of War, which has been tracking the movements of ISIS across Iraq. “This is a classic mission for special operators or other elements of the U.S. government”—by which she meant intelligence agents.</w:t>
      </w:r>
      <w:r w:rsidR="00F5680A" w:rsidRPr="00F5680A">
        <w:rPr>
          <w:sz w:val="12"/>
        </w:rPr>
        <w:t>¶</w:t>
      </w:r>
      <w:r w:rsidR="00F5680A" w:rsidRPr="00F5680A">
        <w:rPr>
          <w:sz w:val="16"/>
        </w:rPr>
        <w:t xml:space="preserve"> </w:t>
      </w:r>
      <w:r w:rsidRPr="00F5680A">
        <w:rPr>
          <w:sz w:val="16"/>
        </w:rPr>
        <w:t>“This is the hard stuff. This is totally dirty stuff. You have to be out there with the tribes,” Kagan said, adding that those American forces would have to be protected by a larger unit than Obama has committed. “You have to have freedom of movement, which requires a heavier footprint. I don’t see a lot of willingness to do that.”</w:t>
      </w:r>
      <w:r w:rsidR="00F5680A" w:rsidRPr="00F5680A">
        <w:rPr>
          <w:sz w:val="12"/>
        </w:rPr>
        <w:t>¶</w:t>
      </w:r>
      <w:r w:rsidR="00F5680A" w:rsidRPr="00F5680A">
        <w:rPr>
          <w:sz w:val="16"/>
        </w:rPr>
        <w:t xml:space="preserve"> </w:t>
      </w:r>
      <w:r w:rsidRPr="00F5680A">
        <w:rPr>
          <w:sz w:val="16"/>
        </w:rPr>
        <w:t xml:space="preserve">Beyond halting the advance of ISIS toward Baghdad, Hannah and </w:t>
      </w:r>
      <w:proofErr w:type="spellStart"/>
      <w:r w:rsidRPr="00F5680A">
        <w:rPr>
          <w:sz w:val="16"/>
        </w:rPr>
        <w:t>Ollivant</w:t>
      </w:r>
      <w:proofErr w:type="spellEnd"/>
      <w:r w:rsidRPr="00F5680A">
        <w:rPr>
          <w:sz w:val="16"/>
        </w:rPr>
        <w:t xml:space="preserve"> say Obama will need to be prepared to utilize U.S. airpower, including drones, to mount attacks within the territory controlled by ISIS both in Iran and Syria to knock out training camps and command centers, provocative actions that Obama has so far resisted even as the terrorism group has swelled in manpower and resources. Hannah, in addition, says Obama may have to reconsider its diplomatic position toward Iraqi Kurds in order to secure their support—another issue on which the White House has sent conflicting signals.</w:t>
      </w:r>
      <w:r w:rsidR="00F5680A" w:rsidRPr="00F5680A">
        <w:rPr>
          <w:sz w:val="12"/>
        </w:rPr>
        <w:t>¶</w:t>
      </w:r>
      <w:r w:rsidR="00F5680A" w:rsidRPr="00F5680A">
        <w:rPr>
          <w:sz w:val="16"/>
        </w:rPr>
        <w:t xml:space="preserve"> </w:t>
      </w:r>
      <w:r w:rsidRPr="00F5680A">
        <w:rPr>
          <w:rStyle w:val="StyleUnderline"/>
        </w:rPr>
        <w:t>There are</w:t>
      </w:r>
      <w:r w:rsidRPr="00F5680A">
        <w:rPr>
          <w:sz w:val="16"/>
        </w:rPr>
        <w:t xml:space="preserve">, however, </w:t>
      </w:r>
      <w:r w:rsidRPr="00F5680A">
        <w:rPr>
          <w:rStyle w:val="StyleUnderline"/>
        </w:rPr>
        <w:t xml:space="preserve">indications that the administration is tossing its playbook, rethinking its approach, </w:t>
      </w:r>
      <w:r w:rsidRPr="00F5680A">
        <w:rPr>
          <w:sz w:val="16"/>
        </w:rPr>
        <w:t xml:space="preserve">and beginning to see the problems in Iraq and Syria as linked. </w:t>
      </w:r>
      <w:r w:rsidRPr="00F5680A">
        <w:rPr>
          <w:rStyle w:val="StyleUnderline"/>
        </w:rPr>
        <w:t>Obama</w:t>
      </w:r>
      <w:r w:rsidRPr="00F5680A">
        <w:rPr>
          <w:sz w:val="16"/>
        </w:rPr>
        <w:t xml:space="preserve"> on Thursday </w:t>
      </w:r>
      <w:r w:rsidRPr="00F5680A">
        <w:rPr>
          <w:rStyle w:val="StyleUnderline"/>
        </w:rPr>
        <w:t>called on Congress to approve $500 million to train moderate rebels in Syria</w:t>
      </w:r>
      <w:r w:rsidRPr="00F5680A">
        <w:rPr>
          <w:sz w:val="16"/>
        </w:rPr>
        <w:t>. “What they really ought to be doing is looking at this problem in a broader dimension in Iraq and Syria,” said Frederic Hof, who was Obama’s special adviser on Syria and is now with the Atlantic Council. “Fending off attacks [in Iraq] is not enough.”</w:t>
      </w:r>
      <w:r w:rsidR="00F5680A" w:rsidRPr="00F5680A">
        <w:rPr>
          <w:sz w:val="12"/>
        </w:rPr>
        <w:t>¶</w:t>
      </w:r>
      <w:r w:rsidR="00F5680A" w:rsidRPr="00F5680A">
        <w:rPr>
          <w:sz w:val="16"/>
        </w:rPr>
        <w:t xml:space="preserve"> </w:t>
      </w:r>
      <w:r w:rsidRPr="00F5680A">
        <w:rPr>
          <w:sz w:val="16"/>
        </w:rPr>
        <w:t>Hof, too, mentioned the kind of dirty work that needs to be done by Obama in Syria—to try to “very, very carefully” focus on the thousands of defectors and deserters from the Syrian army to put together a national resistance force to battle ISIS and move toward regime change in that country. ISIS could then conceivably be pinned down between Damascus and Baghdad.</w:t>
      </w:r>
      <w:r w:rsidR="00F5680A" w:rsidRPr="00F5680A">
        <w:rPr>
          <w:sz w:val="12"/>
        </w:rPr>
        <w:t>¶</w:t>
      </w:r>
      <w:r w:rsidR="00F5680A" w:rsidRPr="00F5680A">
        <w:rPr>
          <w:sz w:val="16"/>
        </w:rPr>
        <w:t xml:space="preserve"> </w:t>
      </w:r>
      <w:r w:rsidRPr="00F5680A">
        <w:rPr>
          <w:sz w:val="16"/>
        </w:rPr>
        <w:t>But, he cautioned, “this is not something that’s going to be accomplished in the next 20 minutes.”</w:t>
      </w:r>
    </w:p>
    <w:p w:rsidR="00822086" w:rsidRDefault="00822086" w:rsidP="00822086"/>
    <w:p w:rsidR="00822086" w:rsidRDefault="00822086" w:rsidP="00822086">
      <w:r>
        <w:t>And that’s what lies at the heart of the challenge facing the president. It’s not going to be quick. It’s going to be dirty. The public doesn’t want him to be the one to go in and clean up the mess. There’s every political reason to sit tight and let events play out without him. It’s possible that Obama has never been in a tougher spot—and what he does in the next few weeks and months will say much about his presidency.</w:t>
      </w:r>
    </w:p>
    <w:p w:rsidR="00E542E8" w:rsidRDefault="00E542E8" w:rsidP="00E542E8">
      <w:pPr>
        <w:pStyle w:val="Heading4"/>
      </w:pPr>
      <w:r>
        <w:t>Iran</w:t>
      </w:r>
    </w:p>
    <w:p w:rsidR="00E542E8" w:rsidRPr="00E542E8" w:rsidRDefault="00E542E8" w:rsidP="00E542E8">
      <w:r w:rsidRPr="00E542E8">
        <w:rPr>
          <w:rStyle w:val="Style13ptBold"/>
        </w:rPr>
        <w:t>Lee 7-16</w:t>
      </w:r>
      <w:r>
        <w:t xml:space="preserve"> (Carol, “Obama Still Hoping Iran Investment Pays Off”, WSJ, http://blogs.wsj.com/washwire/2014/07/16/obama-still-hoping-iran-investment-pays-off/tab/print/)//DLG</w:t>
      </w:r>
    </w:p>
    <w:p w:rsidR="00E542E8" w:rsidRPr="00E542E8" w:rsidRDefault="00E542E8" w:rsidP="00E542E8">
      <w:r w:rsidRPr="003B2D9B">
        <w:rPr>
          <w:rStyle w:val="StyleUnderline"/>
        </w:rPr>
        <w:t>The U.S. is trying to broker a trio of high-stakes foreign-policy deals</w:t>
      </w:r>
      <w:r>
        <w:t xml:space="preserve"> over the next few days, but just </w:t>
      </w:r>
      <w:r w:rsidRPr="003B2D9B">
        <w:rPr>
          <w:rStyle w:val="StyleUnderline"/>
        </w:rPr>
        <w:t>one of them</w:t>
      </w:r>
      <w:r>
        <w:t xml:space="preserve"> – a nuclear agreement with Iran – </w:t>
      </w:r>
      <w:r w:rsidRPr="003B2D9B">
        <w:rPr>
          <w:rStyle w:val="StyleUnderline"/>
        </w:rPr>
        <w:t>is of particular importance to</w:t>
      </w:r>
      <w:r>
        <w:t xml:space="preserve"> President Barack </w:t>
      </w:r>
      <w:r w:rsidRPr="003B2D9B">
        <w:rPr>
          <w:rStyle w:val="StyleUnderline"/>
        </w:rPr>
        <w:t>Obama</w:t>
      </w:r>
      <w:r>
        <w:t>.</w:t>
      </w:r>
      <w:r w:rsidRPr="00E542E8">
        <w:rPr>
          <w:sz w:val="12"/>
        </w:rPr>
        <w:t xml:space="preserve">¶ </w:t>
      </w:r>
      <w:r w:rsidRPr="003B2D9B">
        <w:rPr>
          <w:rStyle w:val="StyleUnderline"/>
        </w:rPr>
        <w:t>For</w:t>
      </w:r>
      <w:r>
        <w:t xml:space="preserve"> Mr. </w:t>
      </w:r>
      <w:r w:rsidRPr="003B2D9B">
        <w:rPr>
          <w:rStyle w:val="StyleUnderline"/>
        </w:rPr>
        <w:t>Obama</w:t>
      </w:r>
      <w:r>
        <w:t xml:space="preserve">, </w:t>
      </w:r>
      <w:r w:rsidRPr="003B2D9B">
        <w:rPr>
          <w:rStyle w:val="StyleUnderline"/>
        </w:rPr>
        <w:t>a deal with Iran is one of the only major plank</w:t>
      </w:r>
      <w:r>
        <w:t xml:space="preserve">s in his foreign-policy agenda that is </w:t>
      </w:r>
      <w:r w:rsidRPr="003B2D9B">
        <w:rPr>
          <w:rStyle w:val="StyleUnderline"/>
        </w:rPr>
        <w:t>still within reach</w:t>
      </w:r>
      <w:r>
        <w:t>. Middle East peace talks, for instance, have so collapsed that the president is now merely seeking a ceasefire to quash the current flare up of violence between Israel and Hamas.</w:t>
      </w:r>
      <w:r w:rsidRPr="00E542E8">
        <w:rPr>
          <w:sz w:val="12"/>
        </w:rPr>
        <w:t xml:space="preserve">¶ </w:t>
      </w:r>
      <w:r>
        <w:t xml:space="preserve">And unlike the two other efforts the administration is pursuing this week – a ceasefire between Israel and Hamas and a new coordinated package of U.S. and European sanctions against Russia over its intervention in Ukraine – </w:t>
      </w:r>
      <w:r w:rsidRPr="003B2D9B">
        <w:rPr>
          <w:rStyle w:val="StyleUnderline"/>
        </w:rPr>
        <w:t xml:space="preserve">the Iran negotiations are a rare place where Mr. Obama is </w:t>
      </w:r>
      <w:r w:rsidRPr="003B2D9B">
        <w:rPr>
          <w:rStyle w:val="Emphasis"/>
        </w:rPr>
        <w:t>shaping events</w:t>
      </w:r>
      <w:r w:rsidRPr="003B2D9B">
        <w:rPr>
          <w:rStyle w:val="StyleUnderline"/>
        </w:rPr>
        <w:t xml:space="preserve"> rather than reacting to them</w:t>
      </w:r>
      <w:r>
        <w:t>.</w:t>
      </w:r>
      <w:r w:rsidRPr="00E542E8">
        <w:rPr>
          <w:sz w:val="12"/>
        </w:rPr>
        <w:t xml:space="preserve">¶ </w:t>
      </w:r>
      <w:r>
        <w:t>From Ukraine and Russia to Syria, Israel, Gaza and Iraq, and even the crisis at the southern U.S. border – all of the issues flaring up in recent weeks have put the president in a reactive, not proactive position. Iran, on the other hand, is a piece of the foreign policy portfolio Mr. Obama has sought to shape since entering the White House in 2009.</w:t>
      </w:r>
      <w:r w:rsidRPr="00E542E8">
        <w:rPr>
          <w:sz w:val="12"/>
        </w:rPr>
        <w:t xml:space="preserve">¶ </w:t>
      </w:r>
      <w:r>
        <w:t>So it’s hard to imagine talks would get this close to the July 20 deadline and the White House would end negotiations without adding time on the clock.</w:t>
      </w:r>
      <w:r w:rsidRPr="00E542E8">
        <w:rPr>
          <w:sz w:val="12"/>
        </w:rPr>
        <w:t xml:space="preserve">¶ </w:t>
      </w:r>
      <w:r>
        <w:t>Mr. Obama has invested a tremendous amount of personal time in rapprochement with Tehran.</w:t>
      </w:r>
      <w:r w:rsidRPr="00E542E8">
        <w:rPr>
          <w:sz w:val="12"/>
        </w:rPr>
        <w:t xml:space="preserve">¶ </w:t>
      </w:r>
      <w:r>
        <w:t xml:space="preserve">He pursued secret backchannel U.S.-Iran talks knowing they would strain relations with key allies, including Israel and Saudi Arabia, once they became public. And </w:t>
      </w:r>
      <w:r w:rsidRPr="003B2D9B">
        <w:rPr>
          <w:rStyle w:val="StyleUnderline"/>
        </w:rPr>
        <w:t>he’s burned domestic political capital to keep Iran talks going by holding off members of his own political party who want additional sanctions against Tehran</w:t>
      </w:r>
      <w:r w:rsidR="007826B0">
        <w:rPr>
          <w:rStyle w:val="StyleUnderline"/>
        </w:rPr>
        <w:t xml:space="preserve">   </w:t>
      </w:r>
      <w:r>
        <w:t>.</w:t>
      </w:r>
      <w:r w:rsidRPr="00E542E8">
        <w:rPr>
          <w:sz w:val="12"/>
        </w:rPr>
        <w:t xml:space="preserve">¶ </w:t>
      </w:r>
      <w:r>
        <w:t>Inside the White House the Iran issue is treated as a coveted part of Mr. Obama’s would-be presidential legacy. An Iran deal is, essentially, viewed as the Obama foreign policy brass ring. Administration officials half-jokingly muse about Mr. Obama flying on Air Force One from Tel Aviv to Tehran before leaving office in 2017.</w:t>
      </w:r>
      <w:r w:rsidRPr="00E542E8">
        <w:rPr>
          <w:sz w:val="12"/>
        </w:rPr>
        <w:t xml:space="preserve">¶ </w:t>
      </w:r>
      <w:r>
        <w:t>White House press secretary Josh Earnest told reporters Tuesday that Mr. Obama will decide on a path forward in coming days, after discussing the issue with Secretary of State John Kerry, who’s said talks in Vienna had made progress but significant gaps remain, and consulting lawmakers in Congress.</w:t>
      </w:r>
      <w:r w:rsidRPr="00E542E8">
        <w:rPr>
          <w:sz w:val="12"/>
        </w:rPr>
        <w:t xml:space="preserve">¶ </w:t>
      </w:r>
      <w:r>
        <w:t>“I’m not in a position to speculate about which path will be taken at this point,” Mr. Earnest said, “but that will be the subject of a number of discussions in the days ahead.”</w:t>
      </w:r>
      <w:r w:rsidRPr="00E542E8">
        <w:rPr>
          <w:sz w:val="12"/>
        </w:rPr>
        <w:t xml:space="preserve">¶ </w:t>
      </w:r>
      <w:proofErr w:type="gramStart"/>
      <w:r>
        <w:t>Despite</w:t>
      </w:r>
      <w:proofErr w:type="gramEnd"/>
      <w:r>
        <w:t xml:space="preserve"> the discussions, one thing is certain: this is purely Mr. Obama’s call.</w:t>
      </w:r>
    </w:p>
    <w:p w:rsidR="007840E1" w:rsidRDefault="007840E1" w:rsidP="00786A79">
      <w:pPr>
        <w:pStyle w:val="Heading3"/>
      </w:pPr>
      <w:r>
        <w:t>Laundry list Gaucho</w:t>
      </w:r>
    </w:p>
    <w:p w:rsidR="007840E1" w:rsidRDefault="007840E1" w:rsidP="007840E1">
      <w:pPr>
        <w:pStyle w:val="Heading4"/>
      </w:pPr>
      <w:r>
        <w:t>Too much on agenda</w:t>
      </w:r>
    </w:p>
    <w:p w:rsidR="007840E1" w:rsidRPr="00BF0394" w:rsidRDefault="007840E1" w:rsidP="007840E1">
      <w:proofErr w:type="spellStart"/>
      <w:r w:rsidRPr="00753A93">
        <w:rPr>
          <w:rStyle w:val="Style13ptBold"/>
        </w:rPr>
        <w:t>Kollipara</w:t>
      </w:r>
      <w:proofErr w:type="spellEnd"/>
      <w:r w:rsidRPr="00753A93">
        <w:rPr>
          <w:rStyle w:val="Style13ptBold"/>
        </w:rPr>
        <w:t xml:space="preserve"> 7-28</w:t>
      </w:r>
      <w:r w:rsidRPr="00BF0394">
        <w:t xml:space="preserve"> (</w:t>
      </w:r>
      <w:proofErr w:type="spellStart"/>
      <w:r w:rsidRPr="00BF0394">
        <w:t>Puneet</w:t>
      </w:r>
      <w:proofErr w:type="spellEnd"/>
      <w:r w:rsidRPr="00BF0394">
        <w:t xml:space="preserve">, </w:t>
      </w:r>
      <w:r>
        <w:t>“</w:t>
      </w:r>
      <w:proofErr w:type="spellStart"/>
      <w:r w:rsidRPr="00223EF6">
        <w:t>Wonkbook</w:t>
      </w:r>
      <w:proofErr w:type="spellEnd"/>
      <w:r w:rsidRPr="00223EF6">
        <w:t xml:space="preserve">: With four days until </w:t>
      </w:r>
      <w:proofErr w:type="spellStart"/>
      <w:r w:rsidRPr="00223EF6">
        <w:t>recesss</w:t>
      </w:r>
      <w:proofErr w:type="spellEnd"/>
      <w:r w:rsidRPr="00223EF6">
        <w:t>, a breakthrough on VA reform</w:t>
      </w:r>
      <w:r>
        <w:t xml:space="preserve">”, Washington Post, </w:t>
      </w:r>
      <w:r w:rsidRPr="00BF0394">
        <w:t>http://www.washingtonpost.com/blogs/wonkblog/wp/2014/07/28/wonkbook-with-four-days-until-recesss-a-breakthrough-on-va-reform/</w:t>
      </w:r>
      <w:r>
        <w:t>)//DLG</w:t>
      </w:r>
    </w:p>
    <w:p w:rsidR="007840E1" w:rsidRPr="00753A93" w:rsidRDefault="007840E1" w:rsidP="007840E1">
      <w:pPr>
        <w:rPr>
          <w:sz w:val="16"/>
        </w:rPr>
      </w:pPr>
      <w:r w:rsidRPr="00753A93">
        <w:rPr>
          <w:sz w:val="16"/>
        </w:rPr>
        <w:t xml:space="preserve">Don't get too excited. </w:t>
      </w:r>
      <w:r w:rsidRPr="00067787">
        <w:rPr>
          <w:rStyle w:val="StyleUnderline"/>
        </w:rPr>
        <w:t>Congress has a lot left to do</w:t>
      </w:r>
      <w:r w:rsidRPr="00753A93">
        <w:rPr>
          <w:sz w:val="16"/>
        </w:rPr>
        <w:t xml:space="preserve"> in four days... "</w:t>
      </w:r>
      <w:r w:rsidRPr="00067787">
        <w:rPr>
          <w:rStyle w:val="StyleUnderline"/>
        </w:rPr>
        <w:t>Congress has a crammed getaway agenda</w:t>
      </w:r>
      <w:r w:rsidRPr="00753A93">
        <w:rPr>
          <w:sz w:val="16"/>
        </w:rPr>
        <w:t xml:space="preserve"> — </w:t>
      </w:r>
      <w:r w:rsidRPr="00067787">
        <w:rPr>
          <w:rStyle w:val="StyleUnderline"/>
        </w:rPr>
        <w:t>from</w:t>
      </w:r>
      <w:r w:rsidRPr="00753A93">
        <w:rPr>
          <w:sz w:val="16"/>
        </w:rPr>
        <w:t xml:space="preserve"> dealing with </w:t>
      </w:r>
      <w:r w:rsidRPr="00067787">
        <w:rPr>
          <w:rStyle w:val="StyleUnderline"/>
        </w:rPr>
        <w:t>the border crisis</w:t>
      </w:r>
      <w:r w:rsidRPr="00753A93">
        <w:rPr>
          <w:sz w:val="16"/>
        </w:rPr>
        <w:t xml:space="preserve">, </w:t>
      </w:r>
      <w:r w:rsidRPr="00067787">
        <w:rPr>
          <w:rStyle w:val="StyleUnderline"/>
        </w:rPr>
        <w:t>to</w:t>
      </w:r>
      <w:r w:rsidRPr="00753A93">
        <w:rPr>
          <w:sz w:val="16"/>
        </w:rPr>
        <w:t xml:space="preserve"> finalizing a patch for </w:t>
      </w:r>
      <w:r w:rsidRPr="00067787">
        <w:rPr>
          <w:rStyle w:val="StyleUnderline"/>
        </w:rPr>
        <w:t xml:space="preserve">the Highway Trust Fund, to suing </w:t>
      </w:r>
      <w:r w:rsidRPr="00753A93">
        <w:rPr>
          <w:sz w:val="16"/>
        </w:rPr>
        <w:t>President</w:t>
      </w:r>
      <w:r w:rsidRPr="00067787">
        <w:rPr>
          <w:rStyle w:val="StyleUnderline"/>
        </w:rPr>
        <w:t xml:space="preserve"> Obama</w:t>
      </w:r>
      <w:r w:rsidRPr="00753A93">
        <w:rPr>
          <w:sz w:val="16"/>
        </w:rPr>
        <w:t xml:space="preserve">. </w:t>
      </w:r>
      <w:r w:rsidRPr="00067787">
        <w:rPr>
          <w:rStyle w:val="StyleUnderline"/>
        </w:rPr>
        <w:t>There</w:t>
      </w:r>
      <w:r w:rsidRPr="00753A93">
        <w:rPr>
          <w:sz w:val="16"/>
        </w:rPr>
        <w:t xml:space="preserve"> also </w:t>
      </w:r>
      <w:r w:rsidRPr="00067787">
        <w:rPr>
          <w:rStyle w:val="StyleUnderline"/>
        </w:rPr>
        <w:t>is optimism</w:t>
      </w:r>
      <w:r w:rsidRPr="00753A93">
        <w:rPr>
          <w:sz w:val="16"/>
        </w:rPr>
        <w:t xml:space="preserve"> — but not necessarily confidence — that a House </w:t>
      </w:r>
      <w:r w:rsidRPr="00067787">
        <w:rPr>
          <w:rStyle w:val="StyleUnderline"/>
        </w:rPr>
        <w:t>an</w:t>
      </w:r>
      <w:r w:rsidRPr="00753A93">
        <w:rPr>
          <w:sz w:val="16"/>
        </w:rPr>
        <w:t xml:space="preserve">d Senate conference </w:t>
      </w:r>
      <w:r w:rsidRPr="00067787">
        <w:rPr>
          <w:rStyle w:val="StyleUnderline"/>
        </w:rPr>
        <w:t>agreement</w:t>
      </w:r>
      <w:r w:rsidRPr="00753A93">
        <w:rPr>
          <w:sz w:val="16"/>
        </w:rPr>
        <w:t xml:space="preserve"> </w:t>
      </w:r>
      <w:r w:rsidRPr="00067787">
        <w:rPr>
          <w:rStyle w:val="StyleUnderline"/>
        </w:rPr>
        <w:t>can finally be reached on reforming the embattled Veterans Affairs Department</w:t>
      </w:r>
      <w:r w:rsidRPr="00753A93">
        <w:rPr>
          <w:sz w:val="16"/>
        </w:rPr>
        <w:t xml:space="preserve">. </w:t>
      </w:r>
      <w:r w:rsidRPr="00067787">
        <w:rPr>
          <w:rStyle w:val="StyleUnderline"/>
        </w:rPr>
        <w:t>Both chambers have Thursday scheduled as their final legislative day before the break, which will extend through August and into early September</w:t>
      </w:r>
      <w:r w:rsidRPr="00753A93">
        <w:rPr>
          <w:sz w:val="16"/>
        </w:rPr>
        <w:t xml:space="preserve">, providing </w:t>
      </w:r>
      <w:r w:rsidRPr="00067787">
        <w:rPr>
          <w:rStyle w:val="StyleUnderline"/>
        </w:rPr>
        <w:t>a key period of campaigning in a midterm election year</w:t>
      </w:r>
      <w:r w:rsidRPr="00753A93">
        <w:rPr>
          <w:sz w:val="16"/>
        </w:rPr>
        <w:t xml:space="preserve">." </w:t>
      </w:r>
      <w:proofErr w:type="gramStart"/>
      <w:r w:rsidRPr="00753A93">
        <w:rPr>
          <w:sz w:val="16"/>
        </w:rPr>
        <w:t xml:space="preserve">Michael </w:t>
      </w:r>
      <w:proofErr w:type="spellStart"/>
      <w:r w:rsidRPr="00753A93">
        <w:rPr>
          <w:sz w:val="16"/>
        </w:rPr>
        <w:t>Catalini</w:t>
      </w:r>
      <w:proofErr w:type="spellEnd"/>
      <w:r w:rsidRPr="00753A93">
        <w:rPr>
          <w:sz w:val="16"/>
        </w:rPr>
        <w:t xml:space="preserve"> and Billy House in National Journal.</w:t>
      </w:r>
      <w:r w:rsidRPr="00753A93">
        <w:rPr>
          <w:sz w:val="12"/>
        </w:rPr>
        <w:t>¶</w:t>
      </w:r>
      <w:r w:rsidRPr="00753A93">
        <w:rPr>
          <w:sz w:val="16"/>
        </w:rPr>
        <w:t xml:space="preserve"> ...and then some.</w:t>
      </w:r>
      <w:proofErr w:type="gramEnd"/>
      <w:r w:rsidRPr="00753A93">
        <w:rPr>
          <w:sz w:val="16"/>
        </w:rPr>
        <w:t xml:space="preserve"> "</w:t>
      </w:r>
      <w:r w:rsidRPr="00067787">
        <w:rPr>
          <w:rStyle w:val="StyleUnderline"/>
        </w:rPr>
        <w:t>Lawmakers...still must approve spending bills or a stopgap measure before the end of September to keep the government running..</w:t>
      </w:r>
      <w:r w:rsidRPr="00753A93">
        <w:rPr>
          <w:sz w:val="16"/>
        </w:rPr>
        <w:t>..</w:t>
      </w:r>
      <w:r w:rsidRPr="00067787">
        <w:rPr>
          <w:rStyle w:val="StyleUnderline"/>
        </w:rPr>
        <w:t>Also expiring is</w:t>
      </w:r>
      <w:r w:rsidRPr="00753A93">
        <w:rPr>
          <w:sz w:val="16"/>
        </w:rPr>
        <w:t xml:space="preserve"> the authorization of the </w:t>
      </w:r>
      <w:r w:rsidRPr="00067787">
        <w:rPr>
          <w:rStyle w:val="StyleUnderline"/>
        </w:rPr>
        <w:t>Ex</w:t>
      </w:r>
      <w:r w:rsidRPr="00753A93">
        <w:rPr>
          <w:sz w:val="16"/>
        </w:rPr>
        <w:t>port-</w:t>
      </w:r>
      <w:r w:rsidRPr="00067787">
        <w:rPr>
          <w:rStyle w:val="StyleUnderline"/>
        </w:rPr>
        <w:t>Im</w:t>
      </w:r>
      <w:r w:rsidRPr="00753A93">
        <w:rPr>
          <w:sz w:val="16"/>
        </w:rPr>
        <w:t>port Bank, which helps support U.S. export sales....</w:t>
      </w:r>
      <w:r w:rsidRPr="00067787">
        <w:rPr>
          <w:rStyle w:val="StyleUnderline"/>
        </w:rPr>
        <w:t>Similar GOP concerns have clouded the path forward on extending the federal backstop for terrorism insurance, set to expire at year-end.</w:t>
      </w:r>
      <w:r w:rsidRPr="00753A93">
        <w:rPr>
          <w:sz w:val="16"/>
        </w:rPr>
        <w:t xml:space="preserve"> The </w:t>
      </w:r>
      <w:r w:rsidRPr="00067787">
        <w:rPr>
          <w:rStyle w:val="StyleUnderline"/>
        </w:rPr>
        <w:t>immediate problems have made it that much harder to tackle thornier issues like overhauling the tax code.</w:t>
      </w:r>
      <w:r w:rsidRPr="00753A93">
        <w:rPr>
          <w:sz w:val="16"/>
        </w:rPr>
        <w:t xml:space="preserve"> A push by Democrats to block companies from reincorporating overseas for tax purposes is unlikely to advance soon. Lawmakers are expected to renew funding for highway programs, but this time only for several months." Kristina Peterson in </w:t>
      </w:r>
      <w:proofErr w:type="gramStart"/>
      <w:r w:rsidRPr="00753A93">
        <w:rPr>
          <w:sz w:val="16"/>
        </w:rPr>
        <w:t>The</w:t>
      </w:r>
      <w:proofErr w:type="gramEnd"/>
      <w:r w:rsidRPr="00753A93">
        <w:rPr>
          <w:sz w:val="16"/>
        </w:rPr>
        <w:t xml:space="preserve"> Wall Street Journal.</w:t>
      </w:r>
    </w:p>
    <w:p w:rsidR="007840E1" w:rsidRPr="007840E1" w:rsidRDefault="007840E1" w:rsidP="007840E1"/>
    <w:p w:rsidR="00624417" w:rsidRDefault="00624417" w:rsidP="00624417">
      <w:pPr>
        <w:pStyle w:val="Heading3"/>
      </w:pPr>
      <w:r>
        <w:t>Tax Reform Gaucho</w:t>
      </w:r>
    </w:p>
    <w:p w:rsidR="00624417" w:rsidRPr="001E1752" w:rsidRDefault="00624417" w:rsidP="00624417">
      <w:pPr>
        <w:pStyle w:val="Heading4"/>
      </w:pPr>
      <w:r>
        <w:t>Obama pushing for tax reform now</w:t>
      </w:r>
    </w:p>
    <w:p w:rsidR="00624417" w:rsidRDefault="00624417" w:rsidP="00624417">
      <w:proofErr w:type="spellStart"/>
      <w:r w:rsidRPr="001E1752">
        <w:rPr>
          <w:rStyle w:val="Style13ptBold"/>
        </w:rPr>
        <w:t>Cirilli</w:t>
      </w:r>
      <w:proofErr w:type="spellEnd"/>
      <w:r w:rsidRPr="001E1752">
        <w:rPr>
          <w:rStyle w:val="Style13ptBold"/>
        </w:rPr>
        <w:t xml:space="preserve"> 7/24</w:t>
      </w:r>
      <w:r>
        <w:t xml:space="preserve"> (Kevin, “OVERNIGHT FINANCE: Obama pushes to close tax loophole”, The Hill, </w:t>
      </w:r>
      <w:r w:rsidRPr="00223EF6">
        <w:t>http://thehill.com/policy/finance/overnights/213300-overnight-finance-obama-pushes-to-close-tax-loophole</w:t>
      </w:r>
      <w:r>
        <w:t>)//DLG</w:t>
      </w:r>
    </w:p>
    <w:p w:rsidR="00624417" w:rsidRDefault="00624417" w:rsidP="00624417">
      <w:pPr>
        <w:rPr>
          <w:sz w:val="16"/>
        </w:rPr>
      </w:pPr>
      <w:r w:rsidRPr="007C2D6A">
        <w:rPr>
          <w:sz w:val="16"/>
        </w:rPr>
        <w:t xml:space="preserve">TOMORROW STARTS TONIGHT – OBAMA: BIG BIZ ‘GAMING THE SYSTEM.’ In a rare interview with CNBC, President </w:t>
      </w:r>
      <w:r w:rsidRPr="007C2D6A">
        <w:rPr>
          <w:rStyle w:val="StyleUnderline"/>
        </w:rPr>
        <w:t>Obama blasted companies that “game the system” with so-called tax “inversions</w:t>
      </w:r>
      <w:r w:rsidRPr="007C2D6A">
        <w:rPr>
          <w:sz w:val="16"/>
        </w:rPr>
        <w:t>.” He criticized U.S. companies that start or acquire a foreign company and then change their tax address to an overseas location to dodge U.S. taxes. In a speech in Los Angeles earlier today, Obama called for companies to have “economic patriotism.”</w:t>
      </w:r>
      <w:r w:rsidRPr="007C2D6A">
        <w:rPr>
          <w:sz w:val="12"/>
        </w:rPr>
        <w:t>¶</w:t>
      </w:r>
      <w:r w:rsidRPr="007C2D6A">
        <w:rPr>
          <w:sz w:val="16"/>
        </w:rPr>
        <w:t xml:space="preserve"> ADVERTISEMENT</w:t>
      </w:r>
      <w:r w:rsidRPr="007C2D6A">
        <w:rPr>
          <w:sz w:val="12"/>
        </w:rPr>
        <w:t>¶</w:t>
      </w:r>
      <w:r w:rsidRPr="007C2D6A">
        <w:rPr>
          <w:sz w:val="16"/>
        </w:rPr>
        <w:t xml:space="preserve"> Three points</w:t>
      </w:r>
      <w:proofErr w:type="gramStart"/>
      <w:r w:rsidRPr="007C2D6A">
        <w:rPr>
          <w:sz w:val="16"/>
        </w:rPr>
        <w:t>:</w:t>
      </w:r>
      <w:r w:rsidRPr="007C2D6A">
        <w:rPr>
          <w:sz w:val="12"/>
        </w:rPr>
        <w:t>¶</w:t>
      </w:r>
      <w:proofErr w:type="gramEnd"/>
      <w:r w:rsidRPr="007C2D6A">
        <w:rPr>
          <w:sz w:val="16"/>
        </w:rPr>
        <w:t xml:space="preserve"> 1.) What Obama said: “I think most people would say if you’re doing business here... but you’re simply changing your mailing address in order to avoid paying taxes, then you’re really not doing right by the country and by the American people... You’re just </w:t>
      </w:r>
      <w:proofErr w:type="gramStart"/>
      <w:r w:rsidRPr="007C2D6A">
        <w:rPr>
          <w:sz w:val="16"/>
        </w:rPr>
        <w:t>gaming</w:t>
      </w:r>
      <w:proofErr w:type="gramEnd"/>
      <w:r w:rsidRPr="007C2D6A">
        <w:rPr>
          <w:sz w:val="16"/>
        </w:rPr>
        <w:t xml:space="preserve"> the system.”</w:t>
      </w:r>
      <w:proofErr w:type="gramStart"/>
      <w:r w:rsidRPr="007C2D6A">
        <w:rPr>
          <w:sz w:val="12"/>
        </w:rPr>
        <w:t>¶</w:t>
      </w:r>
      <w:r w:rsidRPr="007C2D6A">
        <w:rPr>
          <w:sz w:val="16"/>
        </w:rPr>
        <w:t xml:space="preserve"> 2.)</w:t>
      </w:r>
      <w:proofErr w:type="gramEnd"/>
      <w:r w:rsidRPr="007C2D6A">
        <w:rPr>
          <w:sz w:val="16"/>
        </w:rPr>
        <w:t xml:space="preserve"> What </w:t>
      </w:r>
      <w:r w:rsidRPr="007C2D6A">
        <w:rPr>
          <w:rStyle w:val="StyleUnderline"/>
        </w:rPr>
        <w:t>Obama wants: The White House wants Congress to pass a tax inversion fix-it bill ASAP that’d retroactively make any company that dodged taxes since May 2014 (hence the name “retroactive inversions”) fork-up the cash</w:t>
      </w:r>
      <w:r w:rsidRPr="007C2D6A">
        <w:rPr>
          <w:sz w:val="16"/>
        </w:rPr>
        <w:t>. Republicans are critical of passing any type of legislation that’s retroactive.</w:t>
      </w:r>
      <w:r w:rsidRPr="007C2D6A">
        <w:rPr>
          <w:sz w:val="12"/>
        </w:rPr>
        <w:t>¶</w:t>
      </w:r>
      <w:r w:rsidRPr="007C2D6A">
        <w:rPr>
          <w:sz w:val="16"/>
        </w:rPr>
        <w:t xml:space="preserve"> 3.) </w:t>
      </w:r>
      <w:r w:rsidRPr="007C2D6A">
        <w:rPr>
          <w:rStyle w:val="StyleUnderline"/>
        </w:rPr>
        <w:t>Dems are divided.</w:t>
      </w:r>
      <w:r w:rsidRPr="007C2D6A">
        <w:rPr>
          <w:sz w:val="16"/>
        </w:rPr>
        <w:t xml:space="preserve"> While many Dems cozied-up to big business recently on issues like reauthorizing </w:t>
      </w:r>
      <w:proofErr w:type="gramStart"/>
      <w:r w:rsidRPr="007C2D6A">
        <w:rPr>
          <w:sz w:val="16"/>
        </w:rPr>
        <w:t>both Ex</w:t>
      </w:r>
      <w:proofErr w:type="gramEnd"/>
      <w:r w:rsidRPr="007C2D6A">
        <w:rPr>
          <w:sz w:val="16"/>
        </w:rPr>
        <w:t>-</w:t>
      </w:r>
      <w:proofErr w:type="spellStart"/>
      <w:r w:rsidRPr="007C2D6A">
        <w:rPr>
          <w:sz w:val="16"/>
        </w:rPr>
        <w:t>Im</w:t>
      </w:r>
      <w:proofErr w:type="spellEnd"/>
      <w:r w:rsidRPr="007C2D6A">
        <w:rPr>
          <w:sz w:val="16"/>
        </w:rPr>
        <w:t xml:space="preserve"> and Terrorism Risk Insurance, </w:t>
      </w:r>
      <w:r w:rsidRPr="007C2D6A">
        <w:rPr>
          <w:rStyle w:val="StyleUnderline"/>
        </w:rPr>
        <w:t>Obama’s new push for retroactive inversions could cause a headache</w:t>
      </w:r>
      <w:r w:rsidRPr="007C2D6A">
        <w:rPr>
          <w:sz w:val="16"/>
        </w:rPr>
        <w:t xml:space="preserve"> for some 2014 Dems. Case-in-point: Finance Committee member Sen. Mark Warner (D-Va.), who dodged questions today about whether he would support a retroactive inversion bill. Still, even if the Senate did pass the bill, it’s unlikely the House pass the measure.</w:t>
      </w:r>
    </w:p>
    <w:p w:rsidR="00BB4A5C" w:rsidRDefault="00BB4A5C" w:rsidP="00786A79">
      <w:pPr>
        <w:pStyle w:val="Heading3"/>
      </w:pPr>
      <w:r>
        <w:t>No PC</w:t>
      </w:r>
    </w:p>
    <w:p w:rsidR="00BB4A5C" w:rsidRDefault="00167A99" w:rsidP="00BB4A5C">
      <w:pPr>
        <w:pStyle w:val="Heading4"/>
      </w:pPr>
      <w:r>
        <w:t>No PC left – Obama’s run himself dry</w:t>
      </w:r>
    </w:p>
    <w:p w:rsidR="00167A99" w:rsidRPr="00167A99" w:rsidRDefault="00167A99" w:rsidP="00167A99">
      <w:proofErr w:type="spellStart"/>
      <w:r>
        <w:t>Koffler</w:t>
      </w:r>
      <w:proofErr w:type="spellEnd"/>
      <w:r>
        <w:t xml:space="preserve"> 7-18 (Keith, “Why Obama’s Remarks Hardly Matter”, White House Dossier, http://www.whitehousedossier.com/2014/07/18/obamas-remarks-matter/)//DLG</w:t>
      </w:r>
    </w:p>
    <w:p w:rsidR="00BB4A5C" w:rsidRPr="00BB4A5C" w:rsidRDefault="00BB4A5C" w:rsidP="00BB4A5C">
      <w:pPr>
        <w:rPr>
          <w:rStyle w:val="StyleUnderline"/>
        </w:rPr>
      </w:pPr>
      <w:r w:rsidRPr="00BB4A5C">
        <w:rPr>
          <w:sz w:val="16"/>
        </w:rPr>
        <w:t xml:space="preserve">Well, President Obama finally got serious about the downed civilian airplane. But </w:t>
      </w:r>
      <w:r w:rsidRPr="00BB4A5C">
        <w:rPr>
          <w:rStyle w:val="StyleUnderline"/>
        </w:rPr>
        <w:t xml:space="preserve">this president cannot be taken too seriously, </w:t>
      </w:r>
      <w:r w:rsidRPr="00BB4A5C">
        <w:rPr>
          <w:sz w:val="16"/>
        </w:rPr>
        <w:t>unfortunately.</w:t>
      </w:r>
      <w:r w:rsidRPr="00BB4A5C">
        <w:rPr>
          <w:sz w:val="12"/>
        </w:rPr>
        <w:t>¶</w:t>
      </w:r>
      <w:r w:rsidRPr="00BB4A5C">
        <w:rPr>
          <w:sz w:val="16"/>
        </w:rPr>
        <w:t xml:space="preserve"> Fox News digital politics editor Chris </w:t>
      </w:r>
      <w:proofErr w:type="spellStart"/>
      <w:r w:rsidRPr="00BB4A5C">
        <w:rPr>
          <w:sz w:val="16"/>
        </w:rPr>
        <w:t>Stirewalt</w:t>
      </w:r>
      <w:proofErr w:type="spellEnd"/>
      <w:r w:rsidRPr="00BB4A5C">
        <w:rPr>
          <w:sz w:val="16"/>
        </w:rPr>
        <w:t xml:space="preserve"> Thursday passionately described a key reason why </w:t>
      </w:r>
      <w:r w:rsidRPr="00BB4A5C">
        <w:rPr>
          <w:rStyle w:val="StyleUnderline"/>
        </w:rPr>
        <w:t>Obama is unable to make authoritative statements</w:t>
      </w:r>
      <w:r w:rsidRPr="00BB4A5C">
        <w:rPr>
          <w:sz w:val="16"/>
        </w:rPr>
        <w:t xml:space="preserve"> anymore, noting that </w:t>
      </w:r>
      <w:r w:rsidRPr="00BB4A5C">
        <w:rPr>
          <w:rStyle w:val="StyleUnderline"/>
        </w:rPr>
        <w:t>a president who is always trying to throw PR bling at the country gets lots of attention but</w:t>
      </w:r>
      <w:r w:rsidRPr="00BB4A5C">
        <w:rPr>
          <w:sz w:val="16"/>
        </w:rPr>
        <w:t xml:space="preserve"> entirely </w:t>
      </w:r>
      <w:r w:rsidRPr="00BB4A5C">
        <w:rPr>
          <w:rStyle w:val="StyleUnderline"/>
        </w:rPr>
        <w:t>dilutes himself</w:t>
      </w:r>
      <w:r w:rsidRPr="00BB4A5C">
        <w:rPr>
          <w:sz w:val="16"/>
        </w:rPr>
        <w:t>.</w:t>
      </w:r>
      <w:r w:rsidRPr="00BB4A5C">
        <w:rPr>
          <w:sz w:val="12"/>
        </w:rPr>
        <w:t>¶</w:t>
      </w:r>
      <w:r w:rsidRPr="00BB4A5C">
        <w:rPr>
          <w:sz w:val="16"/>
        </w:rPr>
        <w:t xml:space="preserve"> Obama of course starts out rather diluted to begin with. And </w:t>
      </w:r>
      <w:r w:rsidRPr="00BB4A5C">
        <w:rPr>
          <w:rStyle w:val="StyleUnderline"/>
        </w:rPr>
        <w:t>his constant appearances are</w:t>
      </w:r>
      <w:r w:rsidRPr="00BB4A5C">
        <w:rPr>
          <w:sz w:val="16"/>
        </w:rPr>
        <w:t xml:space="preserve"> often goofy or </w:t>
      </w:r>
      <w:proofErr w:type="spellStart"/>
      <w:r w:rsidRPr="00BB4A5C">
        <w:rPr>
          <w:rStyle w:val="StyleUnderline"/>
        </w:rPr>
        <w:t>demeaningly</w:t>
      </w:r>
      <w:proofErr w:type="spellEnd"/>
      <w:r w:rsidRPr="00BB4A5C">
        <w:rPr>
          <w:rStyle w:val="StyleUnderline"/>
        </w:rPr>
        <w:t xml:space="preserve"> political</w:t>
      </w:r>
      <w:r w:rsidRPr="00BB4A5C">
        <w:rPr>
          <w:sz w:val="16"/>
        </w:rPr>
        <w:t xml:space="preserve">. And </w:t>
      </w:r>
      <w:r w:rsidRPr="00BB4A5C">
        <w:rPr>
          <w:rStyle w:val="StyleUnderline"/>
        </w:rPr>
        <w:t>then there’s</w:t>
      </w:r>
      <w:r w:rsidRPr="00BB4A5C">
        <w:rPr>
          <w:sz w:val="16"/>
        </w:rPr>
        <w:t xml:space="preserve"> the matter of </w:t>
      </w:r>
      <w:r w:rsidRPr="00BB4A5C">
        <w:rPr>
          <w:rStyle w:val="StyleUnderline"/>
        </w:rPr>
        <w:t>his failed policies, indecision and empty threats.</w:t>
      </w:r>
      <w:r w:rsidRPr="00BB4A5C">
        <w:rPr>
          <w:rStyle w:val="StyleUnderline"/>
          <w:sz w:val="12"/>
          <w:u w:val="none"/>
        </w:rPr>
        <w:t>¶</w:t>
      </w:r>
      <w:r w:rsidRPr="00BB4A5C">
        <w:rPr>
          <w:sz w:val="16"/>
        </w:rPr>
        <w:t xml:space="preserve"> But I digress.</w:t>
      </w:r>
      <w:r w:rsidRPr="00BB4A5C">
        <w:rPr>
          <w:sz w:val="12"/>
        </w:rPr>
        <w:t>¶</w:t>
      </w:r>
      <w:r w:rsidRPr="00BB4A5C">
        <w:rPr>
          <w:sz w:val="16"/>
        </w:rPr>
        <w:t xml:space="preserve"> According to </w:t>
      </w:r>
      <w:proofErr w:type="spellStart"/>
      <w:r w:rsidRPr="00BB4A5C">
        <w:rPr>
          <w:sz w:val="16"/>
        </w:rPr>
        <w:t>Stirewalt</w:t>
      </w:r>
      <w:proofErr w:type="spellEnd"/>
      <w:proofErr w:type="gramStart"/>
      <w:r w:rsidRPr="00BB4A5C">
        <w:rPr>
          <w:sz w:val="16"/>
        </w:rPr>
        <w:t>:</w:t>
      </w:r>
      <w:r w:rsidRPr="00BB4A5C">
        <w:rPr>
          <w:sz w:val="12"/>
        </w:rPr>
        <w:t>¶</w:t>
      </w:r>
      <w:proofErr w:type="gramEnd"/>
      <w:r w:rsidRPr="00BB4A5C">
        <w:rPr>
          <w:sz w:val="16"/>
        </w:rPr>
        <w:t xml:space="preserve"> </w:t>
      </w:r>
      <w:r w:rsidRPr="00BB4A5C">
        <w:rPr>
          <w:rStyle w:val="StyleUnderline"/>
        </w:rPr>
        <w:t>His endless talking</w:t>
      </w:r>
      <w:r w:rsidRPr="00BB4A5C">
        <w:rPr>
          <w:sz w:val="16"/>
        </w:rPr>
        <w:t xml:space="preserve">, his endless </w:t>
      </w:r>
      <w:r w:rsidRPr="00BB4A5C">
        <w:rPr>
          <w:rStyle w:val="StyleUnderline"/>
        </w:rPr>
        <w:t>fundraising</w:t>
      </w:r>
      <w:r w:rsidRPr="00BB4A5C">
        <w:rPr>
          <w:sz w:val="16"/>
        </w:rPr>
        <w:t xml:space="preserve">, his endless </w:t>
      </w:r>
      <w:r w:rsidRPr="00BB4A5C">
        <w:rPr>
          <w:rStyle w:val="StyleUnderline"/>
        </w:rPr>
        <w:t>effort to control every fifteen minutes of every news cycle saps him of the ability to</w:t>
      </w:r>
      <w:r>
        <w:rPr>
          <w:rStyle w:val="StyleUnderline"/>
        </w:rPr>
        <w:t xml:space="preserve"> </w:t>
      </w:r>
      <w:r w:rsidRPr="00BB4A5C">
        <w:rPr>
          <w:rStyle w:val="StyleUnderline"/>
        </w:rPr>
        <w:t>speak with authority and resolution when he needs to.</w:t>
      </w:r>
      <w:r w:rsidRPr="00BB4A5C">
        <w:rPr>
          <w:rStyle w:val="StyleUnderline"/>
          <w:sz w:val="12"/>
          <w:u w:val="none"/>
        </w:rPr>
        <w:t>¶</w:t>
      </w:r>
      <w:r w:rsidRPr="00BB4A5C">
        <w:rPr>
          <w:rStyle w:val="StyleUnderline"/>
          <w:sz w:val="12"/>
        </w:rPr>
        <w:t xml:space="preserve"> </w:t>
      </w:r>
      <w:r w:rsidRPr="00BB4A5C">
        <w:rPr>
          <w:rStyle w:val="StyleUnderline"/>
        </w:rPr>
        <w:t>This president is</w:t>
      </w:r>
      <w:r w:rsidRPr="00BB4A5C">
        <w:rPr>
          <w:sz w:val="16"/>
        </w:rPr>
        <w:t xml:space="preserve"> not only </w:t>
      </w:r>
      <w:r w:rsidRPr="00BB4A5C">
        <w:rPr>
          <w:rStyle w:val="StyleUnderline"/>
        </w:rPr>
        <w:t>spent</w:t>
      </w:r>
      <w:r w:rsidRPr="00BB4A5C">
        <w:rPr>
          <w:sz w:val="16"/>
        </w:rPr>
        <w:t xml:space="preserve"> – he’s </w:t>
      </w:r>
      <w:r w:rsidRPr="00BB4A5C">
        <w:rPr>
          <w:rStyle w:val="StyleUnderline"/>
        </w:rPr>
        <w:t>sick of the job</w:t>
      </w:r>
      <w:r w:rsidRPr="00BB4A5C">
        <w:rPr>
          <w:sz w:val="16"/>
        </w:rPr>
        <w:t xml:space="preserve"> – but he’s also </w:t>
      </w:r>
      <w:r w:rsidRPr="00BB4A5C">
        <w:rPr>
          <w:rStyle w:val="StyleUnderline"/>
        </w:rPr>
        <w:t>broke</w:t>
      </w:r>
      <w:r w:rsidRPr="00BB4A5C">
        <w:rPr>
          <w:sz w:val="16"/>
        </w:rPr>
        <w:t>. That is</w:t>
      </w:r>
      <w:r w:rsidRPr="00BB4A5C">
        <w:rPr>
          <w:rStyle w:val="StyleUnderline"/>
        </w:rPr>
        <w:t xml:space="preserve">, he has </w:t>
      </w:r>
      <w:r w:rsidRPr="00BB4A5C">
        <w:rPr>
          <w:rStyle w:val="Emphasis"/>
        </w:rPr>
        <w:t>spent down all his political capital</w:t>
      </w:r>
      <w:r w:rsidRPr="00BB4A5C">
        <w:rPr>
          <w:sz w:val="16"/>
        </w:rPr>
        <w:t xml:space="preserve"> – </w:t>
      </w:r>
      <w:r w:rsidRPr="00BB4A5C">
        <w:rPr>
          <w:rStyle w:val="Emphasis"/>
        </w:rPr>
        <w:t>nobody wants to work with him</w:t>
      </w:r>
      <w:r w:rsidRPr="00BB4A5C">
        <w:rPr>
          <w:sz w:val="16"/>
        </w:rPr>
        <w:t xml:space="preserve"> – and he is in the process of completing what seems to one of his main projects: </w:t>
      </w:r>
      <w:r w:rsidRPr="00BB4A5C">
        <w:rPr>
          <w:rStyle w:val="StyleUnderline"/>
        </w:rPr>
        <w:t>Totally depleting the stature of his office.</w:t>
      </w:r>
    </w:p>
    <w:p w:rsidR="00BB4A5C" w:rsidRDefault="00BB4A5C" w:rsidP="00BB4A5C"/>
    <w:p w:rsidR="00BB4A5C" w:rsidRPr="00BB4A5C" w:rsidRDefault="00BB4A5C" w:rsidP="00BB4A5C"/>
    <w:p w:rsidR="0099606E" w:rsidRDefault="0099606E" w:rsidP="0099606E">
      <w:pPr>
        <w:pStyle w:val="Heading2"/>
      </w:pPr>
      <w:r>
        <w:t>PC</w:t>
      </w:r>
    </w:p>
    <w:p w:rsidR="0099606E" w:rsidRDefault="0099606E" w:rsidP="00786A79">
      <w:pPr>
        <w:pStyle w:val="Heading3"/>
      </w:pPr>
      <w:r>
        <w:t>PC Fails</w:t>
      </w:r>
    </w:p>
    <w:p w:rsidR="0099606E" w:rsidRDefault="0099606E" w:rsidP="0099606E">
      <w:pPr>
        <w:pStyle w:val="Heading4"/>
      </w:pPr>
      <w:r>
        <w:t>PC fails in the current political climate – VA legislation proves</w:t>
      </w:r>
    </w:p>
    <w:p w:rsidR="0099606E" w:rsidRPr="00C95CCB" w:rsidRDefault="0099606E" w:rsidP="0099606E">
      <w:proofErr w:type="spellStart"/>
      <w:r w:rsidRPr="00C95CCB">
        <w:rPr>
          <w:rStyle w:val="Style13ptBold"/>
        </w:rPr>
        <w:t>Breitman</w:t>
      </w:r>
      <w:proofErr w:type="spellEnd"/>
      <w:r w:rsidRPr="00C95CCB">
        <w:rPr>
          <w:rStyle w:val="Style13ptBold"/>
        </w:rPr>
        <w:t xml:space="preserve"> 7-28</w:t>
      </w:r>
      <w:r>
        <w:t xml:space="preserve"> (Kendall, “Karl Rove: Deals happen without President Obama”, Politico, http://www.politico.com/story/2014/07/karl-rove-veterans-affairs-va-deal-obama-harry-reid-109448.html)//DLG</w:t>
      </w:r>
    </w:p>
    <w:p w:rsidR="0099606E" w:rsidRDefault="0099606E" w:rsidP="0099606E">
      <w:pPr>
        <w:rPr>
          <w:sz w:val="16"/>
        </w:rPr>
      </w:pPr>
      <w:r w:rsidRPr="00C95CCB">
        <w:rPr>
          <w:rStyle w:val="StyleUnderline"/>
        </w:rPr>
        <w:t xml:space="preserve">A new agreement to reform the Department of Veterans Affairs may end up being a good lesson for </w:t>
      </w:r>
      <w:r w:rsidRPr="00C95CCB">
        <w:rPr>
          <w:sz w:val="16"/>
        </w:rPr>
        <w:t xml:space="preserve">President Barack </w:t>
      </w:r>
      <w:r w:rsidRPr="00C95CCB">
        <w:rPr>
          <w:rStyle w:val="StyleUnderline"/>
        </w:rPr>
        <w:t>Obama and</w:t>
      </w:r>
      <w:r w:rsidRPr="00C95CCB">
        <w:rPr>
          <w:sz w:val="16"/>
        </w:rPr>
        <w:t xml:space="preserve"> Sen. Harry </w:t>
      </w:r>
      <w:r w:rsidRPr="00C95CCB">
        <w:rPr>
          <w:rStyle w:val="StyleUnderline"/>
        </w:rPr>
        <w:t>Reid</w:t>
      </w:r>
      <w:r w:rsidRPr="00C95CCB">
        <w:rPr>
          <w:sz w:val="16"/>
        </w:rPr>
        <w:t xml:space="preserve"> (D-Nev.), according to Karl Rove.</w:t>
      </w:r>
      <w:r w:rsidRPr="00C95CCB">
        <w:rPr>
          <w:sz w:val="12"/>
        </w:rPr>
        <w:t>¶</w:t>
      </w:r>
      <w:r w:rsidRPr="00C95CCB">
        <w:rPr>
          <w:sz w:val="16"/>
        </w:rPr>
        <w:t xml:space="preserve"> “Maybe there’s a lesson in [the new VA legislation] that </w:t>
      </w:r>
      <w:r w:rsidRPr="00C95CCB">
        <w:rPr>
          <w:rStyle w:val="StyleUnderline"/>
        </w:rPr>
        <w:t>the administration ought to play less politics and let Congress go forward</w:t>
      </w:r>
      <w:r w:rsidRPr="00C95CCB">
        <w:rPr>
          <w:sz w:val="16"/>
        </w:rPr>
        <w:t xml:space="preserve">, and Harry </w:t>
      </w:r>
      <w:r w:rsidRPr="00C95CCB">
        <w:rPr>
          <w:rStyle w:val="StyleUnderline"/>
        </w:rPr>
        <w:t>Reid ought to allow the House and Senate to work together</w:t>
      </w:r>
      <w:r w:rsidRPr="00C95CCB">
        <w:rPr>
          <w:sz w:val="16"/>
        </w:rPr>
        <w:t xml:space="preserve"> and maybe they’ll get a few more solutions,” Rove said on Monday on Fox News.</w:t>
      </w:r>
      <w:r w:rsidRPr="00C95CCB">
        <w:rPr>
          <w:sz w:val="12"/>
        </w:rPr>
        <w:t>¶</w:t>
      </w:r>
      <w:r w:rsidRPr="00C95CCB">
        <w:rPr>
          <w:sz w:val="16"/>
        </w:rPr>
        <w:t xml:space="preserve"> Sen. Bernie Sanders (I-Vt.) and Rep. Jeff Miller (R-Fla.), the chairs of the House and Senate Veterans Committees, announced on Monday that they have reached a $15 billion agreement to reform the broken VA system, according to a draft of the agreement. The legislation, set to be unveiled later on Monday, will assign $5 billion in new doctor and nurse hires and will allow veterans to seek private doctors if they do not receive treatment at a VA facility within 14 days.</w:t>
      </w:r>
      <w:r w:rsidRPr="00C95CCB">
        <w:rPr>
          <w:sz w:val="12"/>
        </w:rPr>
        <w:t>¶</w:t>
      </w:r>
      <w:r w:rsidRPr="00C95CCB">
        <w:rPr>
          <w:sz w:val="16"/>
        </w:rPr>
        <w:t xml:space="preserve"> “We need to see the details, but the broad outlines look like </w:t>
      </w:r>
      <w:r w:rsidRPr="00C95CCB">
        <w:rPr>
          <w:rStyle w:val="StyleUnderline"/>
        </w:rPr>
        <w:t>Congress</w:t>
      </w:r>
      <w:proofErr w:type="gramStart"/>
      <w:r w:rsidRPr="00C95CCB">
        <w:rPr>
          <w:rStyle w:val="StyleUnderline"/>
        </w:rPr>
        <w:t>…[</w:t>
      </w:r>
      <w:proofErr w:type="gramEnd"/>
      <w:r w:rsidRPr="00C95CCB">
        <w:rPr>
          <w:rStyle w:val="StyleUnderline"/>
        </w:rPr>
        <w:t>has] made a good faith effort to attack the problem, which is a huge backlog of veterans attempting to get access to the VA system,”</w:t>
      </w:r>
      <w:r w:rsidRPr="00C95CCB">
        <w:rPr>
          <w:sz w:val="16"/>
        </w:rPr>
        <w:t xml:space="preserve"> Rove said. “I think it’s a very smart move and it’s the quickest way to address this backlog.”</w:t>
      </w:r>
      <w:r w:rsidRPr="00C95CCB">
        <w:rPr>
          <w:sz w:val="12"/>
        </w:rPr>
        <w:t>¶</w:t>
      </w:r>
      <w:r w:rsidRPr="00C95CCB">
        <w:rPr>
          <w:sz w:val="16"/>
        </w:rPr>
        <w:t xml:space="preserve"> (Also on POLITICO: VA bill to be unveiled)</w:t>
      </w:r>
      <w:r w:rsidRPr="00C95CCB">
        <w:rPr>
          <w:sz w:val="12"/>
        </w:rPr>
        <w:t>¶</w:t>
      </w:r>
      <w:r w:rsidRPr="00C95CCB">
        <w:rPr>
          <w:sz w:val="16"/>
        </w:rPr>
        <w:t xml:space="preserve"> But, for Rove, </w:t>
      </w:r>
      <w:r w:rsidRPr="00C95CCB">
        <w:rPr>
          <w:rStyle w:val="StyleUnderline"/>
        </w:rPr>
        <w:t>what is more important to note</w:t>
      </w:r>
      <w:r w:rsidRPr="00C95CCB">
        <w:rPr>
          <w:sz w:val="16"/>
        </w:rPr>
        <w:t xml:space="preserve"> in the legislation </w:t>
      </w:r>
      <w:r w:rsidRPr="00C95CCB">
        <w:rPr>
          <w:rStyle w:val="StyleUnderline"/>
        </w:rPr>
        <w:t>is</w:t>
      </w:r>
      <w:r w:rsidRPr="00C95CCB">
        <w:rPr>
          <w:sz w:val="16"/>
        </w:rPr>
        <w:t xml:space="preserve"> not what it is proposing as negotiations for reform, but </w:t>
      </w:r>
      <w:r w:rsidRPr="00C95CCB">
        <w:rPr>
          <w:rStyle w:val="StyleUnderline"/>
        </w:rPr>
        <w:t>who was not involved in the negotiations</w:t>
      </w:r>
      <w:r w:rsidRPr="00C95CCB">
        <w:rPr>
          <w:sz w:val="16"/>
        </w:rPr>
        <w:t>.</w:t>
      </w:r>
      <w:r w:rsidRPr="00C95CCB">
        <w:rPr>
          <w:sz w:val="12"/>
        </w:rPr>
        <w:t>¶</w:t>
      </w:r>
      <w:r w:rsidRPr="00C95CCB">
        <w:rPr>
          <w:sz w:val="16"/>
        </w:rPr>
        <w:t xml:space="preserve"> “What’s also interesting to me is who is not participating in this process,” Rove said. “</w:t>
      </w:r>
      <w:r w:rsidRPr="00C95CCB">
        <w:rPr>
          <w:rStyle w:val="StyleUnderline"/>
        </w:rPr>
        <w:t>The administration has largely been absent</w:t>
      </w:r>
      <w:r w:rsidRPr="00C95CCB">
        <w:rPr>
          <w:sz w:val="16"/>
        </w:rPr>
        <w:t xml:space="preserve"> from negotiations, and has played no significant role in this…</w:t>
      </w:r>
      <w:r w:rsidRPr="00C95CCB">
        <w:rPr>
          <w:rStyle w:val="StyleUnderline"/>
        </w:rPr>
        <w:t>we don’t have</w:t>
      </w:r>
      <w:r w:rsidRPr="00C95CCB">
        <w:rPr>
          <w:sz w:val="16"/>
        </w:rPr>
        <w:t xml:space="preserve"> Harry </w:t>
      </w:r>
      <w:r w:rsidRPr="00C95CCB">
        <w:rPr>
          <w:rStyle w:val="StyleUnderline"/>
        </w:rPr>
        <w:t>Reid</w:t>
      </w:r>
      <w:r w:rsidRPr="00C95CCB">
        <w:rPr>
          <w:sz w:val="16"/>
        </w:rPr>
        <w:t xml:space="preserve"> </w:t>
      </w:r>
      <w:r w:rsidRPr="00C95CCB">
        <w:rPr>
          <w:rStyle w:val="StyleUnderline"/>
        </w:rPr>
        <w:t>intruding in this process</w:t>
      </w:r>
      <w:r w:rsidRPr="00C95CCB">
        <w:rPr>
          <w:sz w:val="16"/>
        </w:rPr>
        <w:t xml:space="preserve"> like he has done in all the other negotiations and all the other attempts to have the House and Senate arrive at legislation.”</w:t>
      </w:r>
      <w:r w:rsidRPr="00C95CCB">
        <w:rPr>
          <w:sz w:val="12"/>
        </w:rPr>
        <w:t>¶</w:t>
      </w:r>
      <w:r w:rsidRPr="00C95CCB">
        <w:rPr>
          <w:sz w:val="16"/>
        </w:rPr>
        <w:t xml:space="preserve"> He continued, “</w:t>
      </w:r>
      <w:r w:rsidRPr="00C95CCB">
        <w:rPr>
          <w:rStyle w:val="StyleUnderline"/>
        </w:rPr>
        <w:t>It was done by the Chairmen of the respective committees and representatives</w:t>
      </w:r>
      <w:r w:rsidRPr="00C95CCB">
        <w:rPr>
          <w:sz w:val="16"/>
        </w:rPr>
        <w:t xml:space="preserve"> </w:t>
      </w:r>
      <w:proofErr w:type="spellStart"/>
      <w:r w:rsidRPr="00C95CCB">
        <w:rPr>
          <w:sz w:val="16"/>
        </w:rPr>
        <w:t>form</w:t>
      </w:r>
      <w:proofErr w:type="spellEnd"/>
      <w:r w:rsidRPr="00C95CCB">
        <w:rPr>
          <w:sz w:val="16"/>
        </w:rPr>
        <w:t xml:space="preserve"> the House and Senate, but </w:t>
      </w:r>
      <w:r w:rsidRPr="00C95CCB">
        <w:rPr>
          <w:rStyle w:val="StyleUnderline"/>
        </w:rPr>
        <w:t>without the administration</w:t>
      </w:r>
      <w:r w:rsidRPr="00C95CCB">
        <w:rPr>
          <w:sz w:val="16"/>
        </w:rPr>
        <w:t xml:space="preserve"> </w:t>
      </w:r>
      <w:r w:rsidRPr="00C95CCB">
        <w:rPr>
          <w:rStyle w:val="StyleUnderline"/>
        </w:rPr>
        <w:t>holding a…political 2 by 4 over them</w:t>
      </w:r>
      <w:r w:rsidRPr="00C95CCB">
        <w:rPr>
          <w:sz w:val="16"/>
        </w:rPr>
        <w:t xml:space="preserve"> and without Harry Reid </w:t>
      </w:r>
      <w:r w:rsidRPr="00C95CCB">
        <w:rPr>
          <w:rStyle w:val="StyleUnderline"/>
        </w:rPr>
        <w:t>obstructing</w:t>
      </w:r>
      <w:r w:rsidRPr="00C95CCB">
        <w:rPr>
          <w:sz w:val="16"/>
        </w:rPr>
        <w:t xml:space="preserve"> the </w:t>
      </w:r>
      <w:r w:rsidRPr="00C95CCB">
        <w:rPr>
          <w:rStyle w:val="StyleUnderline"/>
        </w:rPr>
        <w:t>resolution</w:t>
      </w:r>
      <w:r w:rsidRPr="00C95CCB">
        <w:rPr>
          <w:sz w:val="16"/>
        </w:rPr>
        <w:t xml:space="preserve"> of a problem.”</w:t>
      </w:r>
      <w:r w:rsidRPr="00C95CCB">
        <w:rPr>
          <w:sz w:val="12"/>
        </w:rPr>
        <w:t>¶</w:t>
      </w:r>
      <w:r w:rsidRPr="00C95CCB">
        <w:rPr>
          <w:sz w:val="16"/>
        </w:rPr>
        <w:t xml:space="preserve"> © 2014 POLITICO LLC</w:t>
      </w:r>
    </w:p>
    <w:p w:rsidR="00EB5576" w:rsidRDefault="00EB5576" w:rsidP="00EB5576">
      <w:pPr>
        <w:pStyle w:val="Heading3"/>
      </w:pPr>
      <w:r>
        <w:t>Will Use XO</w:t>
      </w:r>
    </w:p>
    <w:p w:rsidR="00EB5576" w:rsidRDefault="00EB5576" w:rsidP="00EB5576">
      <w:pPr>
        <w:pStyle w:val="Heading4"/>
      </w:pPr>
      <w:r>
        <w:t>Can still do stuff</w:t>
      </w:r>
    </w:p>
    <w:p w:rsidR="00EB5576" w:rsidRPr="00643F41" w:rsidRDefault="00EB5576" w:rsidP="00EB5576">
      <w:proofErr w:type="spellStart"/>
      <w:r w:rsidRPr="00643F41">
        <w:rPr>
          <w:rStyle w:val="Style13ptBold"/>
        </w:rPr>
        <w:t>Zelizer</w:t>
      </w:r>
      <w:proofErr w:type="spellEnd"/>
      <w:r w:rsidRPr="00643F41">
        <w:rPr>
          <w:rStyle w:val="Style13ptBold"/>
        </w:rPr>
        <w:t xml:space="preserve"> 7-28</w:t>
      </w:r>
      <w:r>
        <w:t xml:space="preserve"> (Julie, “Is Obama a powerless lame duck?</w:t>
      </w:r>
      <w:proofErr w:type="gramStart"/>
      <w:r>
        <w:t>”,</w:t>
      </w:r>
      <w:proofErr w:type="gramEnd"/>
      <w:r>
        <w:t xml:space="preserve"> CNN, http://www.cnn.com/2014/07/28/opinion/zelizer-lame-duck-presidents-obama/)//DLG</w:t>
      </w:r>
    </w:p>
    <w:p w:rsidR="00EB5576" w:rsidRPr="00EB5576" w:rsidRDefault="00EB5576" w:rsidP="00EB5576">
      <w:pPr>
        <w:rPr>
          <w:u w:val="single"/>
        </w:rPr>
      </w:pPr>
      <w:r>
        <w:t xml:space="preserve">Finally, </w:t>
      </w:r>
      <w:r w:rsidRPr="00A42D8C">
        <w:rPr>
          <w:u w:val="single"/>
        </w:rPr>
        <w:t>part of how the lame duck period unfolds will depend on how much political risk President Obama is willing to take to get things done</w:t>
      </w:r>
      <w:r>
        <w:t xml:space="preserve">, </w:t>
      </w:r>
      <w:r w:rsidRPr="00A42D8C">
        <w:t>either</w:t>
      </w:r>
      <w:r w:rsidRPr="00A42D8C">
        <w:rPr>
          <w:u w:val="single"/>
        </w:rPr>
        <w:t xml:space="preserve"> through executive action</w:t>
      </w:r>
      <w:r>
        <w:t xml:space="preserve"> or the legislative process. It is possible that </w:t>
      </w:r>
      <w:r w:rsidRPr="00EB5576">
        <w:rPr>
          <w:u w:val="single"/>
        </w:rPr>
        <w:t>in these final years a president can lose some of the inhibitions that shaped his time in office to take a chance on bold moves that upset his own party.</w:t>
      </w:r>
    </w:p>
    <w:p w:rsidR="00EB5576" w:rsidRDefault="00EB5576" w:rsidP="00EB5576">
      <w:r>
        <w:t>In 1968, when President Lyndon Johnson was trying to get a 10% tax surcharge through Congress that would help finance the Great Society even while continuing the war in Vietnam, congressional conservatives insisted on steep spending cuts that were intolerable to liberals.</w:t>
      </w:r>
    </w:p>
    <w:p w:rsidR="00EB5576" w:rsidRDefault="00EB5576" w:rsidP="00EB5576">
      <w:r>
        <w:t>After announcing in March 1968 that he would not run for re-election, Johnson agreed to the cuts and obtained the revenue he needed. In 1980, after having lost to Ronald Reagan, Senate Democrats agreed to a series of compromises on legislation to protect 100 million acres of land in the Alaska wilderness, realizing they would get a much worse deal after Reagan was in the White House, to pass a bill that became a landmark of environmental protection.</w:t>
      </w:r>
    </w:p>
    <w:p w:rsidR="00EB5576" w:rsidRDefault="00EB5576" w:rsidP="00EB5576">
      <w:r w:rsidRPr="00A42D8C">
        <w:rPr>
          <w:u w:val="single"/>
        </w:rPr>
        <w:t>As his second term begins to wind down</w:t>
      </w:r>
      <w:r>
        <w:t xml:space="preserve">, President </w:t>
      </w:r>
      <w:r w:rsidRPr="00A42D8C">
        <w:rPr>
          <w:u w:val="single"/>
        </w:rPr>
        <w:t>Obama could,</w:t>
      </w:r>
      <w:r>
        <w:t xml:space="preserve"> for instance, </w:t>
      </w:r>
      <w:r w:rsidRPr="00A42D8C">
        <w:rPr>
          <w:u w:val="single"/>
        </w:rPr>
        <w:t xml:space="preserve">continue to move aggressively by using executive orders to achieve </w:t>
      </w:r>
      <w:r w:rsidRPr="00A42D8C">
        <w:t>more</w:t>
      </w:r>
      <w:r w:rsidRPr="00A42D8C">
        <w:rPr>
          <w:u w:val="single"/>
        </w:rPr>
        <w:t xml:space="preserve"> progress</w:t>
      </w:r>
      <w:r>
        <w:t xml:space="preserve"> </w:t>
      </w:r>
      <w:r w:rsidRPr="00EB5576">
        <w:rPr>
          <w:u w:val="single"/>
        </w:rPr>
        <w:t>on climate change</w:t>
      </w:r>
      <w:r>
        <w:t xml:space="preserve">. He could also return to discussion of some kind of deal on </w:t>
      </w:r>
      <w:r w:rsidRPr="00EB5576">
        <w:rPr>
          <w:u w:val="single"/>
        </w:rPr>
        <w:t>Social Security</w:t>
      </w:r>
      <w:r>
        <w:t xml:space="preserve"> and Medicare that he has been talking about for years, even though it would certainly anger the base of his party. He could tackle some issues, like urban </w:t>
      </w:r>
      <w:r w:rsidRPr="00EB5576">
        <w:rPr>
          <w:u w:val="single"/>
        </w:rPr>
        <w:t>poverty</w:t>
      </w:r>
      <w:r>
        <w:t xml:space="preserve"> </w:t>
      </w:r>
      <w:r w:rsidRPr="00EB5576">
        <w:rPr>
          <w:u w:val="single"/>
        </w:rPr>
        <w:t>or</w:t>
      </w:r>
      <w:r>
        <w:t xml:space="preserve"> campaign </w:t>
      </w:r>
      <w:r w:rsidRPr="00EB5576">
        <w:rPr>
          <w:u w:val="single"/>
        </w:rPr>
        <w:t xml:space="preserve">finance </w:t>
      </w:r>
      <w:proofErr w:type="gramStart"/>
      <w:r w:rsidRPr="00EB5576">
        <w:rPr>
          <w:u w:val="single"/>
        </w:rPr>
        <w:t>reform</w:t>
      </w:r>
      <w:r>
        <w:t>, that</w:t>
      </w:r>
      <w:proofErr w:type="gramEnd"/>
      <w:r>
        <w:t xml:space="preserve"> he has mostly put aside since taking office.</w:t>
      </w:r>
    </w:p>
    <w:p w:rsidR="00EB5576" w:rsidRDefault="00EB5576" w:rsidP="00EB5576">
      <w:r>
        <w:t>So watch out for the lame duck period: President Obama's supporters should be a little more optimistic about what can happen in the next few years; while his opponents shouldn't be so confident that they will rule the roost.</w:t>
      </w:r>
    </w:p>
    <w:p w:rsidR="00EB5576" w:rsidRPr="003C1030" w:rsidRDefault="00EB5576" w:rsidP="00EB5576">
      <w:r>
        <w:t xml:space="preserve">History shows that </w:t>
      </w:r>
      <w:r w:rsidRPr="00A42D8C">
        <w:rPr>
          <w:u w:val="single"/>
        </w:rPr>
        <w:t>the next few years could be a highly creative and significant period in Obama's presidency.</w:t>
      </w:r>
      <w:r>
        <w:t xml:space="preserve"> Just when things seem most desperate, presidents have sometimes found the space they need in the closing months of their term to make gains.</w:t>
      </w:r>
    </w:p>
    <w:p w:rsidR="007A3D3C" w:rsidRDefault="007A3D3C" w:rsidP="0099606E">
      <w:pPr>
        <w:pStyle w:val="Heading1"/>
      </w:pPr>
      <w:r>
        <w:t>Immigration</w:t>
      </w:r>
    </w:p>
    <w:p w:rsidR="00C771F8" w:rsidRDefault="00C771F8" w:rsidP="00786A79">
      <w:pPr>
        <w:pStyle w:val="Heading3"/>
      </w:pPr>
      <w:r>
        <w:t>Uniqueness</w:t>
      </w:r>
    </w:p>
    <w:p w:rsidR="00C771F8" w:rsidRDefault="00C771F8" w:rsidP="00C771F8">
      <w:pPr>
        <w:pStyle w:val="Heading4"/>
      </w:pPr>
      <w:r>
        <w:t>Dead in the water</w:t>
      </w:r>
    </w:p>
    <w:p w:rsidR="00C771F8" w:rsidRPr="00F35D0D" w:rsidRDefault="00C771F8" w:rsidP="00C771F8">
      <w:r w:rsidRPr="00F35D0D">
        <w:rPr>
          <w:rStyle w:val="Style13ptBold"/>
        </w:rPr>
        <w:t>Harrison 7-28</w:t>
      </w:r>
      <w:r>
        <w:t xml:space="preserve"> (JD, “Obama’s State of the Union goals, six months later”, Washington Post, http://www.washingtonpost.com/business/on-small-business/obamas-state-of-the-union-goals-six-months-later/2014/07/28/b864a6e4-15d9-11e4-9349-84d4a85be981_story.html)//DLG</w:t>
      </w:r>
    </w:p>
    <w:p w:rsidR="00C771F8" w:rsidRDefault="00C771F8" w:rsidP="00C771F8">
      <w:r w:rsidRPr="00F35D0D">
        <w:rPr>
          <w:rStyle w:val="StyleUnderline"/>
        </w:rPr>
        <w:t>Despite ranking</w:t>
      </w:r>
      <w:r>
        <w:t xml:space="preserve"> at or </w:t>
      </w:r>
      <w:r w:rsidRPr="00F35D0D">
        <w:rPr>
          <w:rStyle w:val="StyleUnderline"/>
        </w:rPr>
        <w:t>near</w:t>
      </w:r>
      <w:r>
        <w:t xml:space="preserve"> the </w:t>
      </w:r>
      <w:r w:rsidRPr="00F35D0D">
        <w:rPr>
          <w:rStyle w:val="StyleUnderline"/>
        </w:rPr>
        <w:t>top</w:t>
      </w:r>
      <w:r>
        <w:t xml:space="preserve"> of </w:t>
      </w:r>
      <w:r w:rsidRPr="00F35D0D">
        <w:rPr>
          <w:rStyle w:val="StyleUnderline"/>
        </w:rPr>
        <w:t xml:space="preserve">priority </w:t>
      </w:r>
      <w:r w:rsidRPr="00F35D0D">
        <w:t>list</w:t>
      </w:r>
      <w:r w:rsidRPr="00F35D0D">
        <w:rPr>
          <w:rStyle w:val="StyleUnderline"/>
        </w:rPr>
        <w:t xml:space="preserve"> for both parties</w:t>
      </w:r>
      <w:r>
        <w:t xml:space="preserve">, </w:t>
      </w:r>
      <w:r w:rsidRPr="00F35D0D">
        <w:rPr>
          <w:rStyle w:val="StyleUnderline"/>
        </w:rPr>
        <w:t>efforts to pass</w:t>
      </w:r>
      <w:r>
        <w:t xml:space="preserve"> </w:t>
      </w:r>
      <w:r w:rsidRPr="00F35D0D">
        <w:rPr>
          <w:rStyle w:val="StyleUnderline"/>
        </w:rPr>
        <w:t>comprehensive</w:t>
      </w:r>
      <w:r>
        <w:t xml:space="preserve"> </w:t>
      </w:r>
      <w:r w:rsidRPr="00F35D0D">
        <w:rPr>
          <w:rStyle w:val="StyleUnderline"/>
        </w:rPr>
        <w:t>immigration reform have run out of steam in Congress</w:t>
      </w:r>
      <w:r>
        <w:t>.</w:t>
      </w:r>
      <w:r w:rsidRPr="00F35D0D">
        <w:rPr>
          <w:sz w:val="12"/>
        </w:rPr>
        <w:t xml:space="preserve">¶ </w:t>
      </w:r>
      <w:r>
        <w:t xml:space="preserve">House Speaker John </w:t>
      </w:r>
      <w:r w:rsidRPr="00F35D0D">
        <w:rPr>
          <w:rStyle w:val="StyleUnderline"/>
        </w:rPr>
        <w:t>Boehner</w:t>
      </w:r>
      <w:r>
        <w:t xml:space="preserve"> (R-Ohio) </w:t>
      </w:r>
      <w:r w:rsidRPr="00F35D0D">
        <w:rPr>
          <w:rStyle w:val="StyleUnderline"/>
        </w:rPr>
        <w:t xml:space="preserve">put the </w:t>
      </w:r>
      <w:r w:rsidRPr="00F35D0D">
        <w:rPr>
          <w:rStyle w:val="Emphasis"/>
        </w:rPr>
        <w:t>nail in the coffin</w:t>
      </w:r>
      <w:r>
        <w:t xml:space="preserve"> a few weeks ago </w:t>
      </w:r>
      <w:r w:rsidRPr="00F35D0D">
        <w:rPr>
          <w:rStyle w:val="StyleUnderline"/>
        </w:rPr>
        <w:t>when he told Obama</w:t>
      </w:r>
      <w:r>
        <w:t xml:space="preserve"> that </w:t>
      </w:r>
      <w:r w:rsidRPr="00F35D0D">
        <w:rPr>
          <w:rStyle w:val="StyleUnderline"/>
        </w:rPr>
        <w:t>Republicans would block any further attempts on immigration reform for the remainder of the year</w:t>
      </w:r>
      <w:r>
        <w:t xml:space="preserve">, saying </w:t>
      </w:r>
      <w:r w:rsidRPr="00F35D0D">
        <w:rPr>
          <w:rStyle w:val="StyleUnderline"/>
        </w:rPr>
        <w:t>his party has little confidence in the administration’s ability to enforce existing laws</w:t>
      </w:r>
      <w:r>
        <w:t xml:space="preserve">. It appears </w:t>
      </w:r>
      <w:r w:rsidRPr="00F35D0D">
        <w:rPr>
          <w:rStyle w:val="StyleUnderline"/>
        </w:rPr>
        <w:t xml:space="preserve">both sides are now ready to </w:t>
      </w:r>
      <w:r w:rsidRPr="000822FA">
        <w:rPr>
          <w:rStyle w:val="Emphasis"/>
        </w:rPr>
        <w:t>throw in the towel</w:t>
      </w:r>
      <w:r w:rsidRPr="00F35D0D">
        <w:rPr>
          <w:rStyle w:val="StyleUnderline"/>
        </w:rPr>
        <w:t xml:space="preserve"> until after Obama leaves office</w:t>
      </w:r>
      <w:r>
        <w:t>.</w:t>
      </w:r>
    </w:p>
    <w:p w:rsidR="007A3D3C" w:rsidRDefault="007A3D3C" w:rsidP="00786A79">
      <w:pPr>
        <w:pStyle w:val="Heading3"/>
      </w:pPr>
      <w:r>
        <w:t>PC Fails/Not Key</w:t>
      </w:r>
    </w:p>
    <w:p w:rsidR="007A3D3C" w:rsidRDefault="007A3D3C" w:rsidP="007A3D3C">
      <w:pPr>
        <w:pStyle w:val="Heading4"/>
      </w:pPr>
      <w:r>
        <w:t>XO and PC fails</w:t>
      </w:r>
    </w:p>
    <w:p w:rsidR="007A3D3C" w:rsidRPr="007A3D3C" w:rsidRDefault="00BC1456" w:rsidP="007A3D3C">
      <w:r w:rsidRPr="00BC1456">
        <w:rPr>
          <w:rStyle w:val="Style13ptBold"/>
        </w:rPr>
        <w:t>CBS DC</w:t>
      </w:r>
      <w:r w:rsidR="007A3D3C" w:rsidRPr="00BC1456">
        <w:rPr>
          <w:rStyle w:val="Style13ptBold"/>
        </w:rPr>
        <w:t xml:space="preserve"> 7-28</w:t>
      </w:r>
      <w:r w:rsidR="007A3D3C">
        <w:t xml:space="preserve"> (“Several Dem Lawmakers Baffled </w:t>
      </w:r>
      <w:proofErr w:type="gramStart"/>
      <w:r w:rsidR="007A3D3C">
        <w:t>By</w:t>
      </w:r>
      <w:proofErr w:type="gramEnd"/>
      <w:r w:rsidR="007A3D3C">
        <w:t xml:space="preserve"> White House’s Tactics In Handling Border Request Money”</w:t>
      </w:r>
      <w:r>
        <w:t>, http://washington.cbslocal.com/2014/07/28/several-dem-lawmakers-baffled-by-white-houses-tactics-in-handling-border-request-money/)</w:t>
      </w:r>
      <w:r w:rsidR="00643F41">
        <w:t>//DLG</w:t>
      </w:r>
    </w:p>
    <w:p w:rsidR="007A3D3C" w:rsidRDefault="007A3D3C" w:rsidP="007A3D3C">
      <w:r>
        <w:t>WASHINGTON (CBSDC/AP) — President Barack Obama’s request for billions of dollars to deal with migrant children streaming across the border set off Democrats and Republicans. Lawmakers in both parties complained that the White House — six years in — still doesn’t get it when it comes to working with Congress.</w:t>
      </w:r>
    </w:p>
    <w:p w:rsidR="007A3D3C" w:rsidRDefault="007A3D3C" w:rsidP="007A3D3C">
      <w:r>
        <w:t>Top GOP leaders got no notice of the $3.7 billion emergency request. The administration sent contradictory messages about what it wanted to deal with the border crisis. And as the proposal drew fierce criticism, the White House made few overtures to lawmakers in either party to rally support.</w:t>
      </w:r>
    </w:p>
    <w:p w:rsidR="007A3D3C" w:rsidRDefault="007A3D3C" w:rsidP="007A3D3C">
      <w:r>
        <w:t>House and Senate lawmakers in both parties plus several senior congressional aides said this past week that the handling of the proposal by Obama and the White House is emblematic of the administration’s rocky relationship with Congress: an ad hoc approach that shuns appeals to opponents and doesn’t reward allies.</w:t>
      </w:r>
    </w:p>
    <w:p w:rsidR="007A3D3C" w:rsidRDefault="007A3D3C" w:rsidP="007A3D3C">
      <w:r>
        <w:t>Combined with a divided Congress — GOP-led House and Democratic-controlled Senate — and election-year maneuvering, neither basic nor crisis-driven legislation is getting done.</w:t>
      </w:r>
    </w:p>
    <w:p w:rsidR="007A3D3C" w:rsidRDefault="007A3D3C" w:rsidP="007A3D3C">
      <w:r>
        <w:t>Senate Minority Leader Mitch McConnell, R-Ky., described the lack of communication between the White House and Congress as “stunning.” He said he first learned many details of Obama’s border request from news reports.</w:t>
      </w:r>
    </w:p>
    <w:p w:rsidR="007A3D3C" w:rsidRDefault="007A3D3C" w:rsidP="007A3D3C">
      <w:r>
        <w:t>Obama is the “only person in America who can sign something into law and help bring members of his party on board for an outcome on a given piece of legislation that requires bipartisan support,” McConnell said in an interview. “So it’s a mystery, but that’s the way they operate.”</w:t>
      </w:r>
    </w:p>
    <w:p w:rsidR="007A3D3C" w:rsidRDefault="007A3D3C" w:rsidP="007A3D3C">
      <w:r>
        <w:t>Several Democratic lawmakers echoed McConnell but spoke on condition of anonymity to avoid alienating the president of their party. They said they were baffled by the White House’s tactics in handling the border request. Several Democrats expressed frustration that the president and administration officials weren’t more involved in legislative fights.</w:t>
      </w:r>
    </w:p>
    <w:p w:rsidR="007A3D3C" w:rsidRDefault="007A3D3C" w:rsidP="007A3D3C">
      <w:r>
        <w:t>Obama’s hands-off approach was evident in June.</w:t>
      </w:r>
    </w:p>
    <w:p w:rsidR="007A3D3C" w:rsidRDefault="007A3D3C" w:rsidP="007A3D3C">
      <w:r>
        <w:t>At a private White House meeting Obama held with the top four Republican and Democratic leaders in the House and Senate, Senate Majority Leader Harry Reid appealed to the president to intervene in pressing McConnell to allow speedier approval of the president’s dozens of ambassadorial nominees.</w:t>
      </w:r>
    </w:p>
    <w:p w:rsidR="007A3D3C" w:rsidRDefault="007A3D3C" w:rsidP="007A3D3C">
      <w:r>
        <w:t>Obama said it was a matter for Reid and McConnell to work out, an answer that left Democrats flabbergasted, according to participants in the meeting. Finally, more than a week later, Obama called McConnell to urge him to break the logjam and get ambassadors confirmed.</w:t>
      </w:r>
    </w:p>
    <w:p w:rsidR="007A3D3C" w:rsidRDefault="007A3D3C" w:rsidP="007A3D3C">
      <w:r>
        <w:t>McConnell said the conversation — one of the few he has had with Obama in recent months — was limited to ambassadors.</w:t>
      </w:r>
    </w:p>
    <w:p w:rsidR="007A3D3C" w:rsidRDefault="007A3D3C" w:rsidP="007A3D3C">
      <w:r>
        <w:t>White House officials rejected the criticism, insisting that they have been regularly consulting with lawmakers.</w:t>
      </w:r>
    </w:p>
    <w:p w:rsidR="007A3D3C" w:rsidRDefault="007A3D3C" w:rsidP="007A3D3C">
      <w:r>
        <w:t>While frustrated with the administration, Democrats also sympathized. They described Obama’s untenable position of trying to work with Republicans unwilling to give him any legislative victories, especially the Tea Party class of 2010. The White House has argued that even if it tried to cut a deal with House Speaker John Boehner, R-Ohio — as it did in 2011 on entitlements, spending and taxes — there was no assurance Boehner could deliver his rambunctious caucus.</w:t>
      </w:r>
    </w:p>
    <w:p w:rsidR="007A3D3C" w:rsidRDefault="007A3D3C" w:rsidP="007A3D3C">
      <w:r>
        <w:t xml:space="preserve">“You’ve got a core group of the House Republican caucus that has run on a platform of ‘no compromise’ — if the president’s for it, they’re against it,” said Rep. Chris Van </w:t>
      </w:r>
      <w:proofErr w:type="spellStart"/>
      <w:r>
        <w:t>Hollen</w:t>
      </w:r>
      <w:proofErr w:type="spellEnd"/>
      <w:r>
        <w:t>, D-Md.</w:t>
      </w:r>
    </w:p>
    <w:p w:rsidR="007A3D3C" w:rsidRDefault="007A3D3C" w:rsidP="007A3D3C">
      <w:r>
        <w:t>Several Democrats said Obama must contend with GOP animosity, but so did former President Bill Clinton, who was undeterred through two terms.</w:t>
      </w:r>
    </w:p>
    <w:p w:rsidR="007A3D3C" w:rsidRDefault="007A3D3C" w:rsidP="007A3D3C">
      <w:r>
        <w:t>Obama held a few dinners with Senate Republicans last year, discussing budgets, entitlements and immigration over steak and coconut sorbet. Hopes for keeping a constructive conversation going have faded more than a year after the last dinner and several participants have had little contact with Obama since.</w:t>
      </w:r>
    </w:p>
    <w:p w:rsidR="007A3D3C" w:rsidRDefault="007A3D3C" w:rsidP="007A3D3C">
      <w:r>
        <w:t xml:space="preserve">Faced with the arrival of more than 57,000 minors since October, mostly from Honduras, Guatemala and El Salvador, Obama proposed $3.7 billion in emergency spending to deal with the influx. Republicans pressed for changes to a 2008 trafficking </w:t>
      </w:r>
      <w:proofErr w:type="gramStart"/>
      <w:r>
        <w:t>victims</w:t>
      </w:r>
      <w:proofErr w:type="gramEnd"/>
      <w:r>
        <w:t xml:space="preserve"> law that would speed deportations of children from Central America.</w:t>
      </w:r>
    </w:p>
    <w:p w:rsidR="007A3D3C" w:rsidRDefault="007A3D3C" w:rsidP="007A3D3C">
      <w:r>
        <w:t xml:space="preserve">For days, Homeland Security Secretary </w:t>
      </w:r>
      <w:proofErr w:type="spellStart"/>
      <w:r>
        <w:t>Jeh</w:t>
      </w:r>
      <w:proofErr w:type="spellEnd"/>
      <w:r>
        <w:t xml:space="preserve"> Johnson privately told lawmakers he supported such a change, but the White House never pressed congressional Democrats about following through.</w:t>
      </w:r>
    </w:p>
    <w:p w:rsidR="007A3D3C" w:rsidRDefault="007A3D3C" w:rsidP="007A3D3C">
      <w:r>
        <w:t>Rep. Luis Gutierrez, D-Ill., criticized the White House strategy. “I try never to negotiate against myself, that’s all I can tell you,” he said.</w:t>
      </w:r>
    </w:p>
    <w:p w:rsidR="007A3D3C" w:rsidRDefault="007A3D3C" w:rsidP="007A3D3C">
      <w:r>
        <w:t>More recently, the administration reached out to Sen. Dianne Feinstein, D-Calif., with a few suggested changes to the 2008 law. It’s doubtful the issue will be resolved before Congress recesses for August.</w:t>
      </w:r>
    </w:p>
    <w:p w:rsidR="007A3D3C" w:rsidRDefault="007A3D3C" w:rsidP="007A3D3C">
      <w:r>
        <w:t>Congressional frustration with the administration is not limited to the White House.</w:t>
      </w:r>
    </w:p>
    <w:p w:rsidR="007A3D3C" w:rsidRDefault="007A3D3C" w:rsidP="007A3D3C">
      <w:r>
        <w:t>Democratic Rep. Gerry Connolly implored the State Department last month to weigh in on a bipartisan resolution calling on Turkey to return confiscated Christian property before a House panel voted on the measure. The Virginia lawmaker complained the resolution included “gratuitous Turkey-bashing” and wanted State Department officials to help persuade lawmakers to support a toned-down version.</w:t>
      </w:r>
    </w:p>
    <w:p w:rsidR="007A3D3C" w:rsidRDefault="007A3D3C" w:rsidP="007A3D3C">
      <w:r>
        <w:t>None of his House colleagues heard from department’s legislative liaisons.</w:t>
      </w:r>
    </w:p>
    <w:p w:rsidR="007A3D3C" w:rsidRDefault="007A3D3C" w:rsidP="007A3D3C">
      <w:r>
        <w:t>“The State Department was missing in action,” Connolly said in an interview. “They have to professionalize their operation.”</w:t>
      </w:r>
    </w:p>
    <w:p w:rsidR="007A3D3C" w:rsidRDefault="007A3D3C" w:rsidP="007A3D3C">
      <w:r>
        <w:t>Obama has vowed to take executive actions in an effort to fix the immigration system.</w:t>
      </w:r>
    </w:p>
    <w:p w:rsidR="00E163DA" w:rsidRDefault="00E163DA" w:rsidP="0099606E">
      <w:pPr>
        <w:pStyle w:val="Heading1"/>
      </w:pPr>
      <w:r>
        <w:t>Midterms</w:t>
      </w:r>
    </w:p>
    <w:p w:rsidR="00164A3D" w:rsidRDefault="00164A3D" w:rsidP="00164A3D">
      <w:pPr>
        <w:pStyle w:val="Heading3"/>
      </w:pPr>
      <w:r>
        <w:t>Can’t predict</w:t>
      </w:r>
    </w:p>
    <w:p w:rsidR="00E163DA" w:rsidRDefault="00E163DA" w:rsidP="00E163DA">
      <w:pPr>
        <w:pStyle w:val="Heading4"/>
      </w:pPr>
      <w:r>
        <w:t>Midterm predictions fail – Black Swan theory</w:t>
      </w:r>
    </w:p>
    <w:p w:rsidR="00E163DA" w:rsidRDefault="00E163DA" w:rsidP="00E163DA">
      <w:pPr>
        <w:rPr>
          <w:rStyle w:val="Style13ptBold"/>
        </w:rPr>
      </w:pPr>
      <w:proofErr w:type="spellStart"/>
      <w:r w:rsidRPr="006A7936">
        <w:rPr>
          <w:rStyle w:val="Style13ptBold"/>
        </w:rPr>
        <w:t>Delamaide</w:t>
      </w:r>
      <w:proofErr w:type="spellEnd"/>
      <w:r>
        <w:rPr>
          <w:rStyle w:val="Style13ptBold"/>
        </w:rPr>
        <w:t>, 2/12</w:t>
      </w:r>
    </w:p>
    <w:p w:rsidR="00E163DA" w:rsidRDefault="00E163DA" w:rsidP="00E163DA">
      <w:r w:rsidRPr="006A7936">
        <w:t xml:space="preserve">Darrell </w:t>
      </w:r>
      <w:proofErr w:type="spellStart"/>
      <w:r w:rsidRPr="006A7936">
        <w:t>Delamaide</w:t>
      </w:r>
      <w:proofErr w:type="spellEnd"/>
      <w:r w:rsidRPr="006A7936">
        <w:t xml:space="preserve">, </w:t>
      </w:r>
      <w:r>
        <w:t>political reporter for the Wall Street Journal, author of the weekly column “Political Capital”; “</w:t>
      </w:r>
      <w:r w:rsidRPr="00340F9A">
        <w:t>Republican hopes run h</w:t>
      </w:r>
      <w:r>
        <w:t xml:space="preserve">igh, but beware the black swans,” 2/12/2014, </w:t>
      </w:r>
      <w:r w:rsidRPr="00340F9A">
        <w:t>http://www.marketwatch.com/story/republican-hopes-run-high-but-beware-the-black-swans-2014-02-12?pagenumber=2</w:t>
      </w:r>
      <w:r>
        <w:t xml:space="preserve"> // MS</w:t>
      </w:r>
    </w:p>
    <w:p w:rsidR="00E163DA" w:rsidRPr="006A7936" w:rsidRDefault="00E163DA" w:rsidP="00E163DA"/>
    <w:p w:rsidR="00E163DA" w:rsidRPr="002118A7" w:rsidRDefault="00E163DA" w:rsidP="00E163DA">
      <w:pPr>
        <w:rPr>
          <w:rStyle w:val="StyleUnderline"/>
        </w:rPr>
      </w:pPr>
      <w:r w:rsidRPr="002118A7">
        <w:rPr>
          <w:sz w:val="16"/>
        </w:rPr>
        <w:t>WASHINGTON (</w:t>
      </w:r>
      <w:proofErr w:type="spellStart"/>
      <w:r w:rsidRPr="002118A7">
        <w:rPr>
          <w:sz w:val="16"/>
        </w:rPr>
        <w:t>MarketWatch</w:t>
      </w:r>
      <w:proofErr w:type="spellEnd"/>
      <w:r w:rsidRPr="002118A7">
        <w:rPr>
          <w:sz w:val="16"/>
        </w:rPr>
        <w:t xml:space="preserve">) — </w:t>
      </w:r>
      <w:r w:rsidRPr="0037567E">
        <w:rPr>
          <w:rStyle w:val="StyleUnderline"/>
          <w:b/>
        </w:rPr>
        <w:t>Pundits are giving favorable odds for Republicans to pick up the six seats they need for a Senate majority in midterm elections this year, but a volatile political environment might produce some “black swan” events that confound these forecasts</w:t>
      </w:r>
      <w:r w:rsidRPr="002118A7">
        <w:rPr>
          <w:b/>
          <w:sz w:val="16"/>
        </w:rPr>
        <w:t>.</w:t>
      </w:r>
      <w:r w:rsidRPr="002118A7">
        <w:rPr>
          <w:sz w:val="12"/>
        </w:rPr>
        <w:t>¶</w:t>
      </w:r>
      <w:r w:rsidRPr="002118A7">
        <w:rPr>
          <w:sz w:val="16"/>
        </w:rPr>
        <w:t xml:space="preserve"> </w:t>
      </w:r>
      <w:r w:rsidRPr="00C27269">
        <w:rPr>
          <w:rStyle w:val="StyleUnderline"/>
        </w:rPr>
        <w:t>The biggest black swan so far this year</w:t>
      </w:r>
      <w:r w:rsidRPr="002118A7">
        <w:rPr>
          <w:sz w:val="16"/>
        </w:rPr>
        <w:t xml:space="preserve"> — though not regarding a midterm contest — </w:t>
      </w:r>
      <w:r w:rsidRPr="00C27269">
        <w:rPr>
          <w:rStyle w:val="StyleUnderline"/>
        </w:rPr>
        <w:t>is the damage done to New Jersey Gov. Chris Christie’s presidential aspirations by the mushrooming “</w:t>
      </w:r>
      <w:proofErr w:type="spellStart"/>
      <w:r w:rsidRPr="00C27269">
        <w:rPr>
          <w:rStyle w:val="StyleUnderline"/>
        </w:rPr>
        <w:t>Bridgegate</w:t>
      </w:r>
      <w:proofErr w:type="spellEnd"/>
      <w:r w:rsidRPr="00C27269">
        <w:rPr>
          <w:rStyle w:val="StyleUnderline"/>
        </w:rPr>
        <w:t xml:space="preserve">” </w:t>
      </w:r>
      <w:r w:rsidRPr="0037567E">
        <w:rPr>
          <w:rStyle w:val="StyleUnderline"/>
        </w:rPr>
        <w:t>scandal after disclosures that his aides apparently engineered a monster traffic jam at the George Washington Bridge to punish a recalcitrant mayor.</w:t>
      </w:r>
      <w:r w:rsidRPr="002118A7">
        <w:rPr>
          <w:sz w:val="12"/>
        </w:rPr>
        <w:t>¶</w:t>
      </w:r>
      <w:r w:rsidRPr="002118A7">
        <w:rPr>
          <w:sz w:val="16"/>
        </w:rPr>
        <w:t xml:space="preserve"> Fresh off a landslide re-election victory and touring the country as chairman of the Republican Governors Association, Christie is now in full crisis-management mode as subpoenas are flooding in and every action of his in public office is coming under new scrutiny.</w:t>
      </w:r>
      <w:r w:rsidRPr="002118A7">
        <w:rPr>
          <w:sz w:val="12"/>
        </w:rPr>
        <w:t>¶</w:t>
      </w:r>
      <w:r w:rsidRPr="002118A7">
        <w:rPr>
          <w:sz w:val="16"/>
        </w:rPr>
        <w:t xml:space="preserve"> It’s too early to say if revelations that Republican Sen. Pat Roberts doesn’t really live in Kansas </w:t>
      </w:r>
      <w:proofErr w:type="spellStart"/>
      <w:r w:rsidRPr="002118A7">
        <w:rPr>
          <w:sz w:val="16"/>
        </w:rPr>
        <w:t>any more</w:t>
      </w:r>
      <w:proofErr w:type="spellEnd"/>
      <w:r w:rsidRPr="002118A7">
        <w:rPr>
          <w:sz w:val="16"/>
        </w:rPr>
        <w:t xml:space="preserve"> will be another black swan. A New York Times report over the weekend said his only residence in the state he has represented in Washington since 1981 is a rented room in the house of some donors on a golf course in Dodge City.</w:t>
      </w:r>
      <w:r w:rsidRPr="002118A7">
        <w:rPr>
          <w:sz w:val="12"/>
        </w:rPr>
        <w:t>¶</w:t>
      </w:r>
      <w:r w:rsidRPr="002118A7">
        <w:rPr>
          <w:sz w:val="16"/>
        </w:rPr>
        <w:t xml:space="preserve"> The plot thickens not because a Republican can lose in Kansas, but because Roberts faces a primary challenge from a tea-party activist, Milton Wolf, who happens to be a cousin of President Barack Obama’s through the family of his Kansas-born mother.</w:t>
      </w:r>
      <w:r w:rsidRPr="002118A7">
        <w:rPr>
          <w:sz w:val="12"/>
        </w:rPr>
        <w:t>¶</w:t>
      </w:r>
      <w:r w:rsidRPr="002118A7">
        <w:rPr>
          <w:sz w:val="16"/>
        </w:rPr>
        <w:t xml:space="preserve"> Who saw that one coming?</w:t>
      </w:r>
      <w:r w:rsidRPr="002118A7">
        <w:rPr>
          <w:sz w:val="12"/>
        </w:rPr>
        <w:t>¶</w:t>
      </w:r>
      <w:r w:rsidRPr="002118A7">
        <w:rPr>
          <w:sz w:val="16"/>
        </w:rPr>
        <w:t xml:space="preserve"> </w:t>
      </w:r>
      <w:r w:rsidRPr="0037567E">
        <w:rPr>
          <w:rStyle w:val="StyleUnderline"/>
        </w:rPr>
        <w:t>The conventional wisdom is that Democrats have to defend 21 of the 36 Senate seats up for election this year, and there’s a good chance, given Democratic resignations and retirements in several “red” states, that the Republicans will be able to swing the half dozen they need to gain a majority.</w:t>
      </w:r>
      <w:r w:rsidRPr="002118A7">
        <w:rPr>
          <w:sz w:val="12"/>
        </w:rPr>
        <w:t>¶</w:t>
      </w:r>
      <w:r w:rsidRPr="002118A7">
        <w:rPr>
          <w:sz w:val="16"/>
        </w:rPr>
        <w:t xml:space="preserve"> </w:t>
      </w:r>
      <w:r w:rsidRPr="0037567E">
        <w:rPr>
          <w:rStyle w:val="StyleUnderline"/>
        </w:rPr>
        <w:t>Very little attention is being paid to seats that might switch in the other direction.</w:t>
      </w:r>
      <w:r w:rsidRPr="002118A7">
        <w:rPr>
          <w:sz w:val="16"/>
        </w:rPr>
        <w:t xml:space="preserve"> Despite the hullabaloo over the primary challenge to Senate Minority Leader Mitch McConnell in Kentucky, and the favorable polling for his Democratic challenger, Alison </w:t>
      </w:r>
      <w:proofErr w:type="spellStart"/>
      <w:r w:rsidRPr="002118A7">
        <w:rPr>
          <w:sz w:val="16"/>
        </w:rPr>
        <w:t>Lundergan</w:t>
      </w:r>
      <w:proofErr w:type="spellEnd"/>
      <w:r w:rsidRPr="002118A7">
        <w:rPr>
          <w:sz w:val="16"/>
        </w:rPr>
        <w:t xml:space="preserve"> Grimes, few seriously believe that McConnell, given his stature in Washington and his funding advantage, could actually lose.</w:t>
      </w:r>
      <w:r w:rsidRPr="002118A7">
        <w:rPr>
          <w:sz w:val="12"/>
        </w:rPr>
        <w:t>¶</w:t>
      </w:r>
      <w:r w:rsidRPr="002118A7">
        <w:rPr>
          <w:sz w:val="16"/>
        </w:rPr>
        <w:t xml:space="preserve"> In the Kansas case, there is not even a full-fledged Democratic challenger for Roberts or Wolf as Shawnee County District Attorney Chad Taylor is still “exploring” the possibility of running for the Senate.</w:t>
      </w:r>
      <w:r w:rsidRPr="002118A7">
        <w:rPr>
          <w:sz w:val="12"/>
        </w:rPr>
        <w:t>¶</w:t>
      </w:r>
      <w:r w:rsidRPr="002118A7">
        <w:rPr>
          <w:sz w:val="16"/>
        </w:rPr>
        <w:t xml:space="preserve"> Roberts, who is now spending a lot of time in his home state, may be able to easily fend off the embarrassment of having decamped to Washington, though former Indiana Sen. Richard Lugar, who lost a primary challenge in 2012 on similar grounds, serves as a cautionary tale.</w:t>
      </w:r>
      <w:r w:rsidRPr="002118A7">
        <w:rPr>
          <w:sz w:val="12"/>
        </w:rPr>
        <w:t>¶</w:t>
      </w:r>
      <w:r w:rsidRPr="002118A7">
        <w:rPr>
          <w:sz w:val="16"/>
        </w:rPr>
        <w:t xml:space="preserve"> With Republicans given good chances to pick up Democratic seats in Arkansas, Montana, South Dakota and West Virginia, close races for Democratic incumbents in Louisiana (Mary Landrieu), North Carolina (Kay Hagan), and Alaska (Mark </w:t>
      </w:r>
      <w:proofErr w:type="spellStart"/>
      <w:r w:rsidRPr="002118A7">
        <w:rPr>
          <w:sz w:val="16"/>
        </w:rPr>
        <w:t>Begich</w:t>
      </w:r>
      <w:proofErr w:type="spellEnd"/>
      <w:r w:rsidRPr="002118A7">
        <w:rPr>
          <w:sz w:val="16"/>
        </w:rPr>
        <w:t xml:space="preserve">) are seen as the key to GOP hopes by forecaster Larry </w:t>
      </w:r>
      <w:proofErr w:type="spellStart"/>
      <w:r w:rsidRPr="002118A7">
        <w:rPr>
          <w:sz w:val="16"/>
        </w:rPr>
        <w:t>Sabato</w:t>
      </w:r>
      <w:proofErr w:type="spellEnd"/>
      <w:r w:rsidRPr="002118A7">
        <w:rPr>
          <w:sz w:val="16"/>
        </w:rPr>
        <w:t xml:space="preserve"> and others. ]</w:t>
      </w:r>
      <w:r w:rsidRPr="002118A7">
        <w:rPr>
          <w:sz w:val="12"/>
        </w:rPr>
        <w:t>¶</w:t>
      </w:r>
      <w:r w:rsidRPr="002118A7">
        <w:rPr>
          <w:sz w:val="16"/>
        </w:rPr>
        <w:t xml:space="preserve"> Unless more </w:t>
      </w:r>
      <w:r w:rsidRPr="007516BB">
        <w:rPr>
          <w:rStyle w:val="StyleUnderline"/>
        </w:rPr>
        <w:t>black swans come along to upset</w:t>
      </w:r>
      <w:r w:rsidRPr="002118A7">
        <w:rPr>
          <w:sz w:val="16"/>
        </w:rPr>
        <w:t xml:space="preserve"> these </w:t>
      </w:r>
      <w:r w:rsidRPr="007516BB">
        <w:rPr>
          <w:rStyle w:val="StyleUnderline"/>
        </w:rPr>
        <w:t>predictions.</w:t>
      </w:r>
      <w:r w:rsidRPr="002118A7">
        <w:rPr>
          <w:sz w:val="12"/>
        </w:rPr>
        <w:t>¶</w:t>
      </w:r>
      <w:r w:rsidRPr="002118A7">
        <w:rPr>
          <w:sz w:val="16"/>
        </w:rPr>
        <w:t xml:space="preserve"> </w:t>
      </w:r>
      <w:r w:rsidRPr="007516BB">
        <w:rPr>
          <w:rStyle w:val="StyleUnderline"/>
        </w:rPr>
        <w:t xml:space="preserve">The concept of a black swan event was popularized in the 2007 best seller by </w:t>
      </w:r>
      <w:proofErr w:type="spellStart"/>
      <w:r w:rsidRPr="007516BB">
        <w:rPr>
          <w:rStyle w:val="StyleUnderline"/>
        </w:rPr>
        <w:t>Nassim</w:t>
      </w:r>
      <w:proofErr w:type="spellEnd"/>
      <w:r w:rsidRPr="007516BB">
        <w:rPr>
          <w:rStyle w:val="StyleUnderline"/>
        </w:rPr>
        <w:t xml:space="preserve"> Nicholas </w:t>
      </w:r>
      <w:proofErr w:type="spellStart"/>
      <w:r w:rsidRPr="007516BB">
        <w:rPr>
          <w:rStyle w:val="StyleUnderline"/>
        </w:rPr>
        <w:t>Taleb</w:t>
      </w:r>
      <w:proofErr w:type="spellEnd"/>
      <w:r w:rsidRPr="007516BB">
        <w:rPr>
          <w:rStyle w:val="StyleUnderline"/>
        </w:rPr>
        <w:t>, who used it as a metaphor for unforeseen events that can disrupt forecasts and expectations.</w:t>
      </w:r>
      <w:r w:rsidRPr="002118A7">
        <w:rPr>
          <w:sz w:val="12"/>
        </w:rPr>
        <w:t>¶</w:t>
      </w:r>
      <w:r w:rsidRPr="002118A7">
        <w:rPr>
          <w:sz w:val="16"/>
        </w:rPr>
        <w:t xml:space="preserve"> </w:t>
      </w:r>
      <w:r w:rsidRPr="007516BB">
        <w:rPr>
          <w:rStyle w:val="StyleUnderline"/>
        </w:rPr>
        <w:t>By definition, these events are impossible to forecast.</w:t>
      </w:r>
      <w:r w:rsidRPr="002118A7">
        <w:rPr>
          <w:sz w:val="16"/>
        </w:rPr>
        <w:t xml:space="preserve"> </w:t>
      </w:r>
      <w:proofErr w:type="spellStart"/>
      <w:r w:rsidRPr="002118A7">
        <w:rPr>
          <w:sz w:val="16"/>
        </w:rPr>
        <w:t>Taleb’s</w:t>
      </w:r>
      <w:proofErr w:type="spellEnd"/>
      <w:r w:rsidRPr="002118A7">
        <w:rPr>
          <w:sz w:val="16"/>
        </w:rPr>
        <w:t xml:space="preserve"> recommendation is to be ready to counter the negative surprises and exploit the positive ones.</w:t>
      </w:r>
      <w:r w:rsidRPr="002118A7">
        <w:rPr>
          <w:sz w:val="12"/>
        </w:rPr>
        <w:t>¶</w:t>
      </w:r>
      <w:r w:rsidRPr="002118A7">
        <w:rPr>
          <w:sz w:val="16"/>
        </w:rPr>
        <w:t xml:space="preserve"> </w:t>
      </w:r>
      <w:r w:rsidRPr="00FC0E37">
        <w:rPr>
          <w:rStyle w:val="StyleUnderline"/>
        </w:rPr>
        <w:t>The 2014 midterm campaign may provide opportunities</w:t>
      </w:r>
      <w:r w:rsidRPr="002118A7">
        <w:rPr>
          <w:sz w:val="16"/>
        </w:rPr>
        <w:t xml:space="preserve"> for both.</w:t>
      </w:r>
      <w:r w:rsidRPr="002118A7">
        <w:rPr>
          <w:sz w:val="12"/>
        </w:rPr>
        <w:t>¶</w:t>
      </w:r>
      <w:r w:rsidRPr="002118A7">
        <w:rPr>
          <w:sz w:val="16"/>
        </w:rPr>
        <w:t xml:space="preserve"> Barbara </w:t>
      </w:r>
      <w:proofErr w:type="spellStart"/>
      <w:r w:rsidRPr="00FC0E37">
        <w:rPr>
          <w:rStyle w:val="StyleUnderline"/>
        </w:rPr>
        <w:t>Buono</w:t>
      </w:r>
      <w:proofErr w:type="spellEnd"/>
      <w:r w:rsidRPr="00FC0E37">
        <w:rPr>
          <w:rStyle w:val="StyleUnderline"/>
        </w:rPr>
        <w:t xml:space="preserve">, for instance, the Democratic state senator who had the audacity to run against the Christie juggernaut in last year’s election campaign, is now basking in a certain amount of </w:t>
      </w:r>
      <w:proofErr w:type="spellStart"/>
      <w:r w:rsidRPr="00FC0E37">
        <w:rPr>
          <w:rStyle w:val="StyleUnderline"/>
        </w:rPr>
        <w:t>schadenfreude</w:t>
      </w:r>
      <w:proofErr w:type="spellEnd"/>
      <w:r w:rsidRPr="00FC0E37">
        <w:rPr>
          <w:rStyle w:val="StyleUnderline"/>
        </w:rPr>
        <w:t>.</w:t>
      </w:r>
      <w:r w:rsidRPr="002118A7">
        <w:rPr>
          <w:sz w:val="12"/>
        </w:rPr>
        <w:t>¶</w:t>
      </w:r>
      <w:r w:rsidRPr="002118A7">
        <w:rPr>
          <w:sz w:val="16"/>
        </w:rPr>
        <w:t xml:space="preserve"> She had to conduct her uphill campaign without much help from her own party, which in its wisdom decided that money and effort would be wasted in trying to beat the popular incumbent governor.</w:t>
      </w:r>
      <w:r w:rsidRPr="002118A7">
        <w:rPr>
          <w:sz w:val="12"/>
        </w:rPr>
        <w:t>¶</w:t>
      </w:r>
      <w:r w:rsidRPr="002118A7">
        <w:rPr>
          <w:sz w:val="16"/>
        </w:rPr>
        <w:t xml:space="preserve"> No amount of support would have boosted </w:t>
      </w:r>
      <w:proofErr w:type="spellStart"/>
      <w:r w:rsidRPr="002118A7">
        <w:rPr>
          <w:sz w:val="16"/>
        </w:rPr>
        <w:t>Buono</w:t>
      </w:r>
      <w:proofErr w:type="spellEnd"/>
      <w:r w:rsidRPr="002118A7">
        <w:rPr>
          <w:sz w:val="16"/>
        </w:rPr>
        <w:t xml:space="preserve"> to a win, but some backing — especially the cheap kind like an endorsement or stumping for her — would have made Democrats look a whole lot smarter now.</w:t>
      </w:r>
      <w:r w:rsidRPr="002118A7">
        <w:rPr>
          <w:sz w:val="12"/>
        </w:rPr>
        <w:t>¶</w:t>
      </w:r>
      <w:r w:rsidRPr="002118A7">
        <w:rPr>
          <w:sz w:val="16"/>
        </w:rPr>
        <w:t xml:space="preserve"> As it is, the pliant New Jersey Democrats were afraid, we understand now, of a victorious </w:t>
      </w:r>
      <w:r w:rsidRPr="000E1077">
        <w:rPr>
          <w:rStyle w:val="StyleUnderline"/>
        </w:rPr>
        <w:t>Christie</w:t>
      </w:r>
      <w:r w:rsidRPr="002118A7">
        <w:rPr>
          <w:sz w:val="16"/>
        </w:rPr>
        <w:t>’s retaliation if they had supported their party’s candidate. They have belatedly rediscovered their courage and are now conducting a vigorous investigation of the governor’s office.</w:t>
      </w:r>
      <w:r w:rsidRPr="002118A7">
        <w:rPr>
          <w:sz w:val="12"/>
        </w:rPr>
        <w:t>¶</w:t>
      </w:r>
      <w:r w:rsidRPr="002118A7">
        <w:rPr>
          <w:sz w:val="16"/>
        </w:rPr>
        <w:t xml:space="preserve"> It </w:t>
      </w:r>
      <w:r w:rsidRPr="00FC0E37">
        <w:rPr>
          <w:rStyle w:val="StyleUnderline"/>
        </w:rPr>
        <w:t>should be a lesson for voters, pundits and the parties themselves as the midterm election campaign moves into high gear — don’t write off anything, keep an eye out for potential black swans</w:t>
      </w:r>
      <w:r w:rsidRPr="002118A7">
        <w:rPr>
          <w:sz w:val="16"/>
        </w:rPr>
        <w:t>.</w:t>
      </w:r>
      <w:r w:rsidRPr="002118A7">
        <w:rPr>
          <w:sz w:val="12"/>
        </w:rPr>
        <w:t>¶</w:t>
      </w:r>
      <w:r w:rsidRPr="002118A7">
        <w:rPr>
          <w:sz w:val="16"/>
        </w:rPr>
        <w:t xml:space="preserve"> </w:t>
      </w:r>
      <w:r w:rsidRPr="000E1077">
        <w:rPr>
          <w:rStyle w:val="StyleUnderline"/>
        </w:rPr>
        <w:t>Democrats have a special opportunity with tea-party challengers seeking to primary several incumbents.</w:t>
      </w:r>
      <w:r w:rsidRPr="002118A7">
        <w:rPr>
          <w:sz w:val="16"/>
        </w:rPr>
        <w:t xml:space="preserve"> </w:t>
      </w:r>
      <w:r w:rsidRPr="000E1077">
        <w:rPr>
          <w:rStyle w:val="StyleUnderline"/>
        </w:rPr>
        <w:t>In addition to Kentucky’s McConnell, Mississippi’s Thad Cochran and South Carolina’s Lindsey Graham are among those who face credible primary challenges.</w:t>
      </w:r>
      <w:r w:rsidRPr="002118A7">
        <w:rPr>
          <w:sz w:val="12"/>
        </w:rPr>
        <w:t>¶</w:t>
      </w:r>
      <w:r w:rsidRPr="002118A7">
        <w:rPr>
          <w:sz w:val="16"/>
        </w:rPr>
        <w:t xml:space="preserve"> </w:t>
      </w:r>
      <w:r w:rsidRPr="008638A2">
        <w:rPr>
          <w:rStyle w:val="StyleUnderline"/>
        </w:rPr>
        <w:t>Republicans have chances, too.</w:t>
      </w:r>
      <w:r w:rsidRPr="002118A7">
        <w:rPr>
          <w:sz w:val="16"/>
        </w:rPr>
        <w:t xml:space="preserve"> </w:t>
      </w:r>
      <w:proofErr w:type="spellStart"/>
      <w:r w:rsidRPr="002118A7">
        <w:rPr>
          <w:rStyle w:val="StyleUnderline"/>
        </w:rPr>
        <w:t>Sabato</w:t>
      </w:r>
      <w:proofErr w:type="spellEnd"/>
      <w:r w:rsidRPr="002118A7">
        <w:rPr>
          <w:rStyle w:val="StyleUnderline"/>
        </w:rPr>
        <w:t xml:space="preserve"> and other pundits are treating Virginia Democrat Mark Warner’s re-election to the Senate as a done deal, but can Warner, who has coasted easily in previous elections, muster the energy to fend off a strong attack from Republican challenger Ed Gillespie</w:t>
      </w:r>
      <w:proofErr w:type="gramStart"/>
      <w:r w:rsidRPr="002118A7">
        <w:rPr>
          <w:rStyle w:val="StyleUnderline"/>
        </w:rPr>
        <w:t>?</w:t>
      </w:r>
      <w:r w:rsidRPr="002118A7">
        <w:rPr>
          <w:sz w:val="12"/>
        </w:rPr>
        <w:t>¶</w:t>
      </w:r>
      <w:proofErr w:type="gramEnd"/>
      <w:r w:rsidRPr="002118A7">
        <w:rPr>
          <w:sz w:val="16"/>
        </w:rPr>
        <w:t xml:space="preserve"> </w:t>
      </w:r>
      <w:r w:rsidRPr="002118A7">
        <w:rPr>
          <w:rStyle w:val="StyleUnderline"/>
        </w:rPr>
        <w:t xml:space="preserve">Any of these races, as well as those drawing little attention right now, could produce surprises and upsets in what could become the </w:t>
      </w:r>
      <w:r w:rsidRPr="002118A7">
        <w:rPr>
          <w:rStyle w:val="Emphasis"/>
        </w:rPr>
        <w:t>Year of the Black Swan</w:t>
      </w:r>
      <w:r w:rsidRPr="002118A7">
        <w:rPr>
          <w:rStyle w:val="StyleUnderline"/>
        </w:rPr>
        <w:t>.</w:t>
      </w:r>
    </w:p>
    <w:p w:rsidR="00E163DA" w:rsidRPr="00E163DA" w:rsidRDefault="00E163DA" w:rsidP="00E163DA"/>
    <w:p w:rsidR="00164A3D" w:rsidRDefault="00164A3D" w:rsidP="00164A3D">
      <w:pPr>
        <w:pStyle w:val="Heading3"/>
      </w:pPr>
      <w:r>
        <w:t>N/U – Dems Lose Now</w:t>
      </w:r>
    </w:p>
    <w:p w:rsidR="00164A3D" w:rsidRDefault="00164A3D" w:rsidP="00164A3D">
      <w:pPr>
        <w:pStyle w:val="Heading4"/>
        <w:tabs>
          <w:tab w:val="left" w:pos="5760"/>
        </w:tabs>
      </w:pPr>
      <w:r>
        <w:t xml:space="preserve">Obama XO on immigration hurts Dems in </w:t>
      </w:r>
      <w:proofErr w:type="spellStart"/>
      <w:r>
        <w:t>elx</w:t>
      </w:r>
      <w:proofErr w:type="spellEnd"/>
    </w:p>
    <w:p w:rsidR="00164A3D" w:rsidRPr="00CB2F52" w:rsidRDefault="00164A3D" w:rsidP="00164A3D">
      <w:r w:rsidRPr="00E874FE">
        <w:rPr>
          <w:rStyle w:val="Style13ptBold"/>
        </w:rPr>
        <w:t xml:space="preserve">Brown and Kim 7-30 </w:t>
      </w:r>
      <w:r>
        <w:t xml:space="preserve">(Carrie </w:t>
      </w:r>
      <w:proofErr w:type="spellStart"/>
      <w:r>
        <w:t>Budoff</w:t>
      </w:r>
      <w:proofErr w:type="spellEnd"/>
      <w:r>
        <w:t xml:space="preserve"> and </w:t>
      </w:r>
      <w:proofErr w:type="spellStart"/>
      <w:r>
        <w:t>Seung</w:t>
      </w:r>
      <w:proofErr w:type="spellEnd"/>
      <w:r>
        <w:t xml:space="preserve"> Min, “At-risk Democrats stress over Obama and immigration”, Politico, http://www.politico.com/story/2014/07/democrats-immigration-obama-urge-restraint-109541.html)//DLG</w:t>
      </w:r>
    </w:p>
    <w:p w:rsidR="00164A3D" w:rsidRPr="00164A3D" w:rsidRDefault="00164A3D" w:rsidP="00164A3D">
      <w:pPr>
        <w:rPr>
          <w:rStyle w:val="StyleUnderline"/>
        </w:rPr>
      </w:pPr>
      <w:r w:rsidRPr="00164A3D">
        <w:rPr>
          <w:rStyle w:val="StyleUnderline"/>
        </w:rPr>
        <w:t>The Senate’s most vulnerable Democratic incumbents</w:t>
      </w:r>
      <w:r w:rsidRPr="00164A3D">
        <w:t xml:space="preserve">, caught in the crosscurrents of immigration reform, </w:t>
      </w:r>
      <w:r w:rsidRPr="00164A3D">
        <w:rPr>
          <w:rStyle w:val="StyleUnderline"/>
        </w:rPr>
        <w:t>are urging President Barack Obama to show restraint in using his executive powers to slow deportations.</w:t>
      </w:r>
      <w:r w:rsidRPr="00164A3D">
        <w:rPr>
          <w:rStyle w:val="StyleUnderline"/>
          <w:sz w:val="12"/>
        </w:rPr>
        <w:t>¶</w:t>
      </w:r>
      <w:r w:rsidRPr="00164A3D">
        <w:rPr>
          <w:sz w:val="12"/>
        </w:rPr>
        <w:t xml:space="preserve"> </w:t>
      </w:r>
      <w:r w:rsidRPr="00164A3D">
        <w:t>Obama is locked between a progressive base demanding aggressive action and voters in conservative states that will decide the fate of the Senate and hold outsized importance in shaping the final two years of his presidency. The White House is weighing how far it can go, legally and politically, in delaying deportations for millions of undocumented immigrants.</w:t>
      </w:r>
      <w:r w:rsidRPr="00164A3D">
        <w:rPr>
          <w:sz w:val="12"/>
        </w:rPr>
        <w:t xml:space="preserve">¶ </w:t>
      </w:r>
      <w:r w:rsidRPr="00164A3D">
        <w:rPr>
          <w:rStyle w:val="StyleUnderline"/>
        </w:rPr>
        <w:t xml:space="preserve">His decision will be announced just weeks before Election Day, and the timing is precarious for Democrats running in conservative states, </w:t>
      </w:r>
      <w:r w:rsidRPr="00164A3D">
        <w:t>where any reminder of their ties to the unpopular president is problematic — let alone for a decision as sweeping and controversial as what the White House is considering.</w:t>
      </w:r>
      <w:r w:rsidRPr="00164A3D">
        <w:rPr>
          <w:sz w:val="12"/>
        </w:rPr>
        <w:t xml:space="preserve">¶ </w:t>
      </w:r>
      <w:r>
        <w:t xml:space="preserve">A White House official said the president didn’t choose the timeline. Senate Democratic leaders, facing pressure from immigrant rights groups, began insisting in February that Obama act on </w:t>
      </w:r>
      <w:proofErr w:type="gramStart"/>
      <w:r>
        <w:t>his own by the summer if overhaul legislation remained stalled in the House.</w:t>
      </w:r>
      <w:r w:rsidRPr="00164A3D">
        <w:rPr>
          <w:sz w:val="12"/>
        </w:rPr>
        <w:t xml:space="preserve">¶ </w:t>
      </w:r>
      <w:r>
        <w:t>At-risk Senate incumbents will be consulted along with other congressional constituencies such as the Hispanic caucus and Democratic leaders,</w:t>
      </w:r>
      <w:proofErr w:type="gramEnd"/>
      <w:r>
        <w:t xml:space="preserve"> administration officials said. </w:t>
      </w:r>
      <w:r w:rsidRPr="00164A3D">
        <w:rPr>
          <w:rStyle w:val="StyleUnderline"/>
        </w:rPr>
        <w:t>But Obama isn’t planning to moderate his approach based on what plays best in Anchorage or Little Rock because Republicans will attack any executive action, ambitious or restrained, as an abuse of presidential power, the officials said.</w:t>
      </w:r>
    </w:p>
    <w:p w:rsidR="00164A3D" w:rsidRDefault="00164A3D" w:rsidP="00164A3D"/>
    <w:p w:rsidR="003C3CCF" w:rsidRDefault="003C3CCF" w:rsidP="0099606E">
      <w:pPr>
        <w:pStyle w:val="Heading1"/>
      </w:pPr>
      <w:r>
        <w:t>HTF</w:t>
      </w:r>
    </w:p>
    <w:p w:rsidR="003C3CCF" w:rsidRDefault="00033FC0" w:rsidP="00786A79">
      <w:pPr>
        <w:pStyle w:val="Heading3"/>
      </w:pPr>
      <w:r>
        <w:t>U Overwhelms</w:t>
      </w:r>
    </w:p>
    <w:p w:rsidR="00033FC0" w:rsidRPr="00033FC0" w:rsidRDefault="00033FC0" w:rsidP="00033FC0">
      <w:pPr>
        <w:pStyle w:val="Heading4"/>
      </w:pPr>
      <w:r>
        <w:t>Ready to pass – just waiting for Senate approval and Obama’s signature</w:t>
      </w:r>
    </w:p>
    <w:p w:rsidR="00033FC0" w:rsidRPr="00F35D0D" w:rsidRDefault="00033FC0" w:rsidP="00033FC0">
      <w:r w:rsidRPr="00F35D0D">
        <w:rPr>
          <w:rStyle w:val="Style13ptBold"/>
        </w:rPr>
        <w:t>Harrison 7-28</w:t>
      </w:r>
      <w:r>
        <w:t xml:space="preserve"> (JD, “Obama’s State of the Union goals, six months later”, Washington Post, http://www.washingtonpost.com/business/on-small-business/obamas-state-of-the-union-goals-six-months-later/2014/07/28/b864a6e4-15d9-11e4-9349-84d4a85be981_story.html)//DLG</w:t>
      </w:r>
    </w:p>
    <w:p w:rsidR="00033FC0" w:rsidRDefault="00033FC0" w:rsidP="00033FC0">
      <w:r>
        <w:t xml:space="preserve">On the verge of a potentially crippling shortage of highway and transit funding, </w:t>
      </w:r>
      <w:r w:rsidRPr="00033FC0">
        <w:rPr>
          <w:rStyle w:val="StyleUnderline"/>
        </w:rPr>
        <w:t>Congress appears ready to</w:t>
      </w:r>
      <w:r>
        <w:t xml:space="preserve"> temporarily </w:t>
      </w:r>
      <w:r w:rsidRPr="00033FC0">
        <w:rPr>
          <w:rStyle w:val="StyleUnderline"/>
        </w:rPr>
        <w:t>refill the</w:t>
      </w:r>
      <w:r>
        <w:t xml:space="preserve"> Department of Transportation’s </w:t>
      </w:r>
      <w:r w:rsidRPr="00033FC0">
        <w:rPr>
          <w:rStyle w:val="StyleUnderline"/>
        </w:rPr>
        <w:t>Highway Trust Fund</w:t>
      </w:r>
      <w:r>
        <w:t xml:space="preserve">. Without action, the fund would have run dry in August, and </w:t>
      </w:r>
      <w:r w:rsidRPr="00033FC0">
        <w:rPr>
          <w:rStyle w:val="StyleUnderline"/>
        </w:rPr>
        <w:t>it briefly appeared as though Democrats and Republicans were readying for a standoff</w:t>
      </w:r>
      <w:r>
        <w:t xml:space="preserve"> over how long to extend it.</w:t>
      </w:r>
      <w:r w:rsidRPr="00033FC0">
        <w:rPr>
          <w:sz w:val="12"/>
        </w:rPr>
        <w:t xml:space="preserve">¶ </w:t>
      </w:r>
      <w:r w:rsidRPr="00033FC0">
        <w:rPr>
          <w:rStyle w:val="StyleUnderline"/>
        </w:rPr>
        <w:t>But the Senate last week passed an $11 billion proposal similar to</w:t>
      </w:r>
      <w:r>
        <w:t xml:space="preserve"> one approved recently in </w:t>
      </w:r>
      <w:r w:rsidRPr="00033FC0">
        <w:rPr>
          <w:rStyle w:val="StyleUnderline"/>
        </w:rPr>
        <w:t>the House, which would carry the fund through May</w:t>
      </w:r>
      <w:r>
        <w:t xml:space="preserve">. </w:t>
      </w:r>
      <w:r w:rsidRPr="00033FC0">
        <w:rPr>
          <w:rStyle w:val="StyleUnderline"/>
        </w:rPr>
        <w:t>It’s likely</w:t>
      </w:r>
      <w:r>
        <w:t xml:space="preserve"> that </w:t>
      </w:r>
      <w:r w:rsidRPr="00033FC0">
        <w:rPr>
          <w:rStyle w:val="StyleUnderline"/>
        </w:rPr>
        <w:t>senators will</w:t>
      </w:r>
      <w:r>
        <w:t xml:space="preserve"> in the end simply </w:t>
      </w:r>
      <w:r w:rsidRPr="00033FC0">
        <w:rPr>
          <w:rStyle w:val="StyleUnderline"/>
        </w:rPr>
        <w:t>adopt the House measure, which will</w:t>
      </w:r>
      <w:r>
        <w:t xml:space="preserve"> then </w:t>
      </w:r>
      <w:r w:rsidRPr="00033FC0">
        <w:rPr>
          <w:rStyle w:val="StyleUnderline"/>
        </w:rPr>
        <w:t>head to the president for his signature, averting</w:t>
      </w:r>
      <w:r>
        <w:t xml:space="preserve"> a major spending </w:t>
      </w:r>
      <w:r w:rsidRPr="00033FC0">
        <w:rPr>
          <w:rStyle w:val="StyleUnderline"/>
        </w:rPr>
        <w:t>crisis</w:t>
      </w:r>
      <w:r>
        <w:t xml:space="preserve"> just before the midterm elections.</w:t>
      </w:r>
    </w:p>
    <w:p w:rsidR="0099606E" w:rsidRDefault="0099606E" w:rsidP="0099606E">
      <w:pPr>
        <w:pStyle w:val="Heading1"/>
      </w:pPr>
      <w:r>
        <w:t>XM</w:t>
      </w:r>
    </w:p>
    <w:p w:rsidR="0099606E" w:rsidRDefault="00C771F8" w:rsidP="00786A79">
      <w:pPr>
        <w:pStyle w:val="Heading3"/>
      </w:pPr>
      <w:r>
        <w:t>XM Bad – Econ</w:t>
      </w:r>
    </w:p>
    <w:p w:rsidR="00C771F8" w:rsidRDefault="00446A5A" w:rsidP="00446A5A">
      <w:pPr>
        <w:pStyle w:val="Heading4"/>
      </w:pPr>
      <w:r>
        <w:t>Distorts the market</w:t>
      </w:r>
    </w:p>
    <w:p w:rsidR="00446A5A" w:rsidRPr="00446A5A" w:rsidRDefault="00446A5A" w:rsidP="00446A5A">
      <w:proofErr w:type="spellStart"/>
      <w:r w:rsidRPr="00D814C4">
        <w:rPr>
          <w:rStyle w:val="Style13ptBold"/>
        </w:rPr>
        <w:t>Kalogeridis</w:t>
      </w:r>
      <w:proofErr w:type="spellEnd"/>
      <w:r w:rsidRPr="00D814C4">
        <w:rPr>
          <w:rStyle w:val="Style13ptBold"/>
        </w:rPr>
        <w:t xml:space="preserve"> 7-25</w:t>
      </w:r>
      <w:r>
        <w:t xml:space="preserve"> (Carla,</w:t>
      </w:r>
      <w:r w:rsidR="00D01CBF">
        <w:t xml:space="preserve"> quotes </w:t>
      </w:r>
      <w:r w:rsidR="00D814C4">
        <w:t xml:space="preserve">Nicole </w:t>
      </w:r>
      <w:proofErr w:type="spellStart"/>
      <w:r w:rsidR="00D814C4">
        <w:t>Gelinas</w:t>
      </w:r>
      <w:proofErr w:type="spellEnd"/>
      <w:r w:rsidR="00D814C4">
        <w:t>: Searle Freedom Trust Fellow at the Manhattan Institute</w:t>
      </w:r>
      <w:r w:rsidR="00715337">
        <w:t xml:space="preserve">, Chartered Financial Analyst (CFA) </w:t>
      </w:r>
      <w:proofErr w:type="spellStart"/>
      <w:r w:rsidR="00715337">
        <w:t>charterholder</w:t>
      </w:r>
      <w:proofErr w:type="spellEnd"/>
      <w:r w:rsidR="00715337">
        <w:t xml:space="preserve"> and a member of the New York Society of Securities Analysts, </w:t>
      </w:r>
      <w:r>
        <w:t xml:space="preserve">“The pros and cons of reauthorizing the Export-Import Bank”, </w:t>
      </w:r>
      <w:r w:rsidR="00D814C4">
        <w:t>Washington Examiner, http://washingtonexaminer.com/the-pros-and-cons-of-reauthorizing-the-export-import-bank/article/2551068)//DLG</w:t>
      </w:r>
    </w:p>
    <w:p w:rsidR="00446A5A" w:rsidRDefault="00446A5A" w:rsidP="00446A5A">
      <w:pPr>
        <w:rPr>
          <w:sz w:val="16"/>
        </w:rPr>
      </w:pPr>
      <w:proofErr w:type="spellStart"/>
      <w:r w:rsidRPr="001C62AF">
        <w:rPr>
          <w:sz w:val="16"/>
        </w:rPr>
        <w:t>Gelinas</w:t>
      </w:r>
      <w:proofErr w:type="spellEnd"/>
      <w:r w:rsidRPr="001C62AF">
        <w:rPr>
          <w:sz w:val="16"/>
        </w:rPr>
        <w:t>: The risk isn’t that we’re going to have this huge new presence taking over the private sector. Rather, it’s a question of what would happen if things stay the way they are versus what would happen if the Ex-</w:t>
      </w:r>
      <w:proofErr w:type="spellStart"/>
      <w:r w:rsidRPr="001C62AF">
        <w:rPr>
          <w:sz w:val="16"/>
        </w:rPr>
        <w:t>Im</w:t>
      </w:r>
      <w:proofErr w:type="spellEnd"/>
      <w:r w:rsidRPr="001C62AF">
        <w:rPr>
          <w:sz w:val="16"/>
        </w:rPr>
        <w:t xml:space="preserve"> Bank went away. It’s really a question about what is the purpose of this financial industry.</w:t>
      </w:r>
      <w:r w:rsidR="001C62AF" w:rsidRPr="001C62AF">
        <w:rPr>
          <w:sz w:val="12"/>
        </w:rPr>
        <w:t>¶</w:t>
      </w:r>
      <w:r w:rsidR="001C62AF" w:rsidRPr="001C62AF">
        <w:rPr>
          <w:sz w:val="16"/>
        </w:rPr>
        <w:t xml:space="preserve"> </w:t>
      </w:r>
      <w:r w:rsidR="001C62AF" w:rsidRPr="001C62AF">
        <w:rPr>
          <w:sz w:val="12"/>
        </w:rPr>
        <w:t>¶</w:t>
      </w:r>
      <w:r w:rsidR="001C62AF" w:rsidRPr="001C62AF">
        <w:rPr>
          <w:sz w:val="16"/>
        </w:rPr>
        <w:t xml:space="preserve"> </w:t>
      </w:r>
      <w:r w:rsidRPr="00715337">
        <w:rPr>
          <w:rStyle w:val="StyleUnderline"/>
        </w:rPr>
        <w:t>Global banks are supposed to do things like assess risk and cross-border deals</w:t>
      </w:r>
      <w:r w:rsidRPr="001C62AF">
        <w:rPr>
          <w:sz w:val="16"/>
        </w:rPr>
        <w:t xml:space="preserve">. </w:t>
      </w:r>
      <w:r w:rsidRPr="00715337">
        <w:rPr>
          <w:rStyle w:val="StyleUnderline"/>
        </w:rPr>
        <w:t>Ex-</w:t>
      </w:r>
      <w:proofErr w:type="spellStart"/>
      <w:r w:rsidRPr="00715337">
        <w:rPr>
          <w:rStyle w:val="StyleUnderline"/>
        </w:rPr>
        <w:t>Im</w:t>
      </w:r>
      <w:proofErr w:type="spellEnd"/>
      <w:r w:rsidRPr="00715337">
        <w:rPr>
          <w:rStyle w:val="StyleUnderline"/>
        </w:rPr>
        <w:t xml:space="preserve"> Bank's biggest customer is Boeing</w:t>
      </w:r>
      <w:r w:rsidRPr="001C62AF">
        <w:rPr>
          <w:sz w:val="16"/>
        </w:rPr>
        <w:t xml:space="preserve">, </w:t>
      </w:r>
      <w:r w:rsidRPr="00715337">
        <w:rPr>
          <w:rStyle w:val="StyleUnderline"/>
        </w:rPr>
        <w:t>and</w:t>
      </w:r>
      <w:r w:rsidRPr="001C62AF">
        <w:rPr>
          <w:sz w:val="16"/>
        </w:rPr>
        <w:t xml:space="preserve"> these are aircraft-asset </w:t>
      </w:r>
      <w:r w:rsidRPr="00715337">
        <w:rPr>
          <w:rStyle w:val="StyleUnderline"/>
        </w:rPr>
        <w:t>secured loans to many airline customers in developing countries. Would</w:t>
      </w:r>
      <w:r w:rsidRPr="001C62AF">
        <w:rPr>
          <w:sz w:val="16"/>
        </w:rPr>
        <w:t xml:space="preserve"> </w:t>
      </w:r>
      <w:r w:rsidRPr="00715337">
        <w:rPr>
          <w:rStyle w:val="StyleUnderline"/>
        </w:rPr>
        <w:t>the private sector make these loans</w:t>
      </w:r>
      <w:r w:rsidRPr="001C62AF">
        <w:rPr>
          <w:sz w:val="16"/>
        </w:rPr>
        <w:t>? If not</w:t>
      </w:r>
      <w:r w:rsidRPr="00715337">
        <w:rPr>
          <w:rStyle w:val="StyleUnderline"/>
        </w:rPr>
        <w:t>,</w:t>
      </w:r>
      <w:r w:rsidRPr="001C62AF">
        <w:rPr>
          <w:sz w:val="16"/>
        </w:rPr>
        <w:t xml:space="preserve"> then why isn't the financial system doing what it is supposed to do, which is to provide export credit? </w:t>
      </w:r>
      <w:r w:rsidRPr="00715337">
        <w:rPr>
          <w:rStyle w:val="StyleUnderline"/>
        </w:rPr>
        <w:t>They have to charge a higher interest rate</w:t>
      </w:r>
      <w:r w:rsidRPr="001C62AF">
        <w:rPr>
          <w:sz w:val="16"/>
        </w:rPr>
        <w:t>, because it's riskier than lending into a domestic industry, which is something they should be doing.</w:t>
      </w:r>
      <w:r w:rsidR="001C62AF" w:rsidRPr="001C62AF">
        <w:rPr>
          <w:sz w:val="12"/>
        </w:rPr>
        <w:t>¶</w:t>
      </w:r>
      <w:r w:rsidR="001C62AF" w:rsidRPr="001C62AF">
        <w:rPr>
          <w:sz w:val="16"/>
        </w:rPr>
        <w:t xml:space="preserve"> </w:t>
      </w:r>
      <w:r w:rsidRPr="001C62AF">
        <w:rPr>
          <w:sz w:val="16"/>
        </w:rPr>
        <w:t>Of course, Ex-</w:t>
      </w:r>
      <w:proofErr w:type="spellStart"/>
      <w:r w:rsidRPr="001C62AF">
        <w:rPr>
          <w:sz w:val="16"/>
        </w:rPr>
        <w:t>Im</w:t>
      </w:r>
      <w:proofErr w:type="spellEnd"/>
      <w:r w:rsidRPr="001C62AF">
        <w:rPr>
          <w:sz w:val="16"/>
        </w:rPr>
        <w:t xml:space="preserve"> customers say we need this because you’d rather have something done cheaply and easily than have to work with the more expensive private sector. </w:t>
      </w:r>
      <w:r w:rsidRPr="00715337">
        <w:rPr>
          <w:rStyle w:val="StyleUnderline"/>
        </w:rPr>
        <w:t xml:space="preserve">Frankly, the loans that wouldn’t be made — </w:t>
      </w:r>
      <w:r w:rsidRPr="001C62AF">
        <w:rPr>
          <w:sz w:val="16"/>
        </w:rPr>
        <w:t>maybe they</w:t>
      </w:r>
      <w:r w:rsidRPr="00715337">
        <w:rPr>
          <w:rStyle w:val="StyleUnderline"/>
        </w:rPr>
        <w:t xml:space="preserve"> shouldn’t be made</w:t>
      </w:r>
      <w:r w:rsidRPr="001C62AF">
        <w:rPr>
          <w:sz w:val="16"/>
        </w:rPr>
        <w:t xml:space="preserve">. Some of the </w:t>
      </w:r>
      <w:r w:rsidRPr="00715337">
        <w:rPr>
          <w:rStyle w:val="StyleUnderline"/>
        </w:rPr>
        <w:t>airlines</w:t>
      </w:r>
      <w:r w:rsidRPr="001C62AF">
        <w:rPr>
          <w:sz w:val="16"/>
        </w:rPr>
        <w:t xml:space="preserve"> — Delta in particular — have been </w:t>
      </w:r>
      <w:r w:rsidRPr="00715337">
        <w:rPr>
          <w:rStyle w:val="StyleUnderline"/>
        </w:rPr>
        <w:t>complaini</w:t>
      </w:r>
      <w:r w:rsidRPr="001C62AF">
        <w:rPr>
          <w:sz w:val="16"/>
        </w:rPr>
        <w:t xml:space="preserve">ng that the </w:t>
      </w:r>
      <w:r w:rsidRPr="00715337">
        <w:rPr>
          <w:rStyle w:val="StyleUnderline"/>
        </w:rPr>
        <w:t>Export-Import Bank is subsidizing its global competitors by financing their cheap purchases of American airplanes</w:t>
      </w:r>
      <w:r w:rsidRPr="001C62AF">
        <w:rPr>
          <w:sz w:val="16"/>
        </w:rPr>
        <w:t>. Should non-American-based airlines use these loans to buy their aircraft using U.S. government-subsidized rates? Should these loans be made at higher rates, or should they not be made at all</w:t>
      </w:r>
      <w:proofErr w:type="gramStart"/>
      <w:r w:rsidRPr="001C62AF">
        <w:rPr>
          <w:sz w:val="16"/>
        </w:rPr>
        <w:t>?</w:t>
      </w:r>
      <w:r w:rsidR="001C62AF" w:rsidRPr="001C62AF">
        <w:rPr>
          <w:sz w:val="12"/>
        </w:rPr>
        <w:t>¶</w:t>
      </w:r>
      <w:proofErr w:type="gramEnd"/>
      <w:r w:rsidR="001C62AF" w:rsidRPr="001C62AF">
        <w:rPr>
          <w:sz w:val="16"/>
        </w:rPr>
        <w:t xml:space="preserve"> </w:t>
      </w:r>
      <w:r w:rsidRPr="001C62AF">
        <w:rPr>
          <w:sz w:val="16"/>
        </w:rPr>
        <w:t xml:space="preserve">The </w:t>
      </w:r>
      <w:r w:rsidRPr="00715337">
        <w:rPr>
          <w:rStyle w:val="StyleUnderline"/>
        </w:rPr>
        <w:t>government presence just distorts the market</w:t>
      </w:r>
      <w:r w:rsidRPr="001C62AF">
        <w:rPr>
          <w:sz w:val="16"/>
        </w:rPr>
        <w:t xml:space="preserve">. So although the problem isn’t a government takeover, these </w:t>
      </w:r>
      <w:r w:rsidRPr="00715337">
        <w:rPr>
          <w:rStyle w:val="StyleUnderline"/>
        </w:rPr>
        <w:t>loans are already distorting the marketplace</w:t>
      </w:r>
      <w:r w:rsidRPr="001C62AF">
        <w:rPr>
          <w:sz w:val="16"/>
        </w:rPr>
        <w:t>.</w:t>
      </w:r>
    </w:p>
    <w:p w:rsidR="009A627C" w:rsidRDefault="009A627C" w:rsidP="00786A79">
      <w:pPr>
        <w:pStyle w:val="Heading3"/>
      </w:pPr>
      <w:r>
        <w:t>AT Boeing</w:t>
      </w:r>
    </w:p>
    <w:p w:rsidR="009A627C" w:rsidRPr="009A627C" w:rsidRDefault="00FF13D7" w:rsidP="009A627C">
      <w:pPr>
        <w:pStyle w:val="Heading4"/>
      </w:pPr>
      <w:r>
        <w:t xml:space="preserve">XM not key to big companies like Boeing – private sector solves </w:t>
      </w:r>
    </w:p>
    <w:p w:rsidR="009A627C" w:rsidRPr="00446A5A" w:rsidRDefault="009A627C" w:rsidP="009A627C">
      <w:proofErr w:type="spellStart"/>
      <w:r w:rsidRPr="00D814C4">
        <w:rPr>
          <w:rStyle w:val="Style13ptBold"/>
        </w:rPr>
        <w:t>Kalogeridis</w:t>
      </w:r>
      <w:proofErr w:type="spellEnd"/>
      <w:r w:rsidRPr="00D814C4">
        <w:rPr>
          <w:rStyle w:val="Style13ptBold"/>
        </w:rPr>
        <w:t xml:space="preserve"> 7-25</w:t>
      </w:r>
      <w:r>
        <w:t xml:space="preserve"> (Carla, quotes Nicole </w:t>
      </w:r>
      <w:proofErr w:type="spellStart"/>
      <w:r>
        <w:t>Gelinas</w:t>
      </w:r>
      <w:proofErr w:type="spellEnd"/>
      <w:r>
        <w:t xml:space="preserve">: Searle Freedom Trust Fellow at the Manhattan Institute, Chartered Financial Analyst (CFA) </w:t>
      </w:r>
      <w:proofErr w:type="spellStart"/>
      <w:r>
        <w:t>charterholder</w:t>
      </w:r>
      <w:proofErr w:type="spellEnd"/>
      <w:r>
        <w:t xml:space="preserve"> and a member of the New York Society of Securities Analysts, “The pros and cons of reauthorizing the Export-Import Bank”, Washington Examiner, http://washingtonexaminer.com/the-pros-and-cons-of-reauthorizing-the-export-import-bank/article/2551068)//DLG</w:t>
      </w:r>
    </w:p>
    <w:p w:rsidR="009A627C" w:rsidRDefault="009A627C" w:rsidP="009A627C">
      <w:pPr>
        <w:rPr>
          <w:rStyle w:val="StyleUnderline"/>
        </w:rPr>
      </w:pPr>
      <w:proofErr w:type="spellStart"/>
      <w:r>
        <w:t>Gelinas</w:t>
      </w:r>
      <w:proofErr w:type="spellEnd"/>
      <w:r>
        <w:t xml:space="preserve">: I think </w:t>
      </w:r>
      <w:r w:rsidRPr="00FF13D7">
        <w:rPr>
          <w:rStyle w:val="StyleUnderline"/>
        </w:rPr>
        <w:t>it</w:t>
      </w:r>
      <w:r>
        <w:t xml:space="preserve"> clearly </w:t>
      </w:r>
      <w:r w:rsidRPr="00FF13D7">
        <w:rPr>
          <w:rStyle w:val="StyleUnderline"/>
        </w:rPr>
        <w:t>provides a welfare benefit for</w:t>
      </w:r>
      <w:r>
        <w:t xml:space="preserve"> these </w:t>
      </w:r>
      <w:r w:rsidRPr="00FF13D7">
        <w:rPr>
          <w:rStyle w:val="StyleUnderline"/>
        </w:rPr>
        <w:t>large corporations that already, because of their size, have access to cheap private-sector financing</w:t>
      </w:r>
      <w:r>
        <w:t xml:space="preserve">. It’s not so much the venture that’s risky — it’s the particular customer. </w:t>
      </w:r>
      <w:r w:rsidRPr="00FF13D7">
        <w:t>If you’re selling to an upstart airline in a country that the lender is afraid might just abscond with the airplane and not be able to pay back the debt, then Ex-</w:t>
      </w:r>
      <w:proofErr w:type="spellStart"/>
      <w:r w:rsidRPr="00FF13D7">
        <w:t>Im</w:t>
      </w:r>
      <w:proofErr w:type="spellEnd"/>
      <w:r w:rsidRPr="00FF13D7">
        <w:t xml:space="preserve"> might make sense.</w:t>
      </w:r>
      <w:r w:rsidR="00FF13D7" w:rsidRPr="00FF13D7">
        <w:t>¶</w:t>
      </w:r>
      <w:r w:rsidR="00FF13D7" w:rsidRPr="00FF13D7">
        <w:rPr>
          <w:sz w:val="12"/>
        </w:rPr>
        <w:t xml:space="preserve"> </w:t>
      </w:r>
      <w:r>
        <w:t xml:space="preserve">But </w:t>
      </w:r>
      <w:r w:rsidRPr="00FF13D7">
        <w:rPr>
          <w:rStyle w:val="StyleUnderline"/>
        </w:rPr>
        <w:t>normally</w:t>
      </w:r>
      <w:r>
        <w:t xml:space="preserve">, </w:t>
      </w:r>
      <w:r w:rsidRPr="00FF13D7">
        <w:rPr>
          <w:rStyle w:val="StyleUnderline"/>
        </w:rPr>
        <w:t>if Delta gets an airplane, they lease it and it’s an asset-backed security</w:t>
      </w:r>
      <w:r>
        <w:t>; if they don’t pay for it, the lender can seize the aircraft and sell it to somebody else. The Ex-</w:t>
      </w:r>
      <w:proofErr w:type="spellStart"/>
      <w:r>
        <w:t>Im</w:t>
      </w:r>
      <w:proofErr w:type="spellEnd"/>
      <w:r>
        <w:t xml:space="preserve"> means there’s a little less risk than if you’re selling your airline in a country where you can’t go there and get your asset back.</w:t>
      </w:r>
      <w:r w:rsidR="00FF13D7" w:rsidRPr="00FF13D7">
        <w:rPr>
          <w:sz w:val="12"/>
        </w:rPr>
        <w:t xml:space="preserve">¶ </w:t>
      </w:r>
      <w:proofErr w:type="gramStart"/>
      <w:r>
        <w:t>Ironically</w:t>
      </w:r>
      <w:proofErr w:type="gramEnd"/>
      <w:r>
        <w:t xml:space="preserve">, </w:t>
      </w:r>
      <w:r w:rsidRPr="00FF13D7">
        <w:rPr>
          <w:rStyle w:val="StyleUnderline"/>
        </w:rPr>
        <w:t>the risk of a glut of airplanes is probably bigger with the Ex-</w:t>
      </w:r>
      <w:proofErr w:type="spellStart"/>
      <w:r w:rsidRPr="00FF13D7">
        <w:rPr>
          <w:rStyle w:val="StyleUnderline"/>
        </w:rPr>
        <w:t>Im</w:t>
      </w:r>
      <w:proofErr w:type="spellEnd"/>
      <w:r w:rsidRPr="00FF13D7">
        <w:rPr>
          <w:rStyle w:val="StyleUnderline"/>
        </w:rPr>
        <w:t xml:space="preserve"> Bank financing</w:t>
      </w:r>
      <w:r>
        <w:t xml:space="preserve">. </w:t>
      </w:r>
      <w:r w:rsidRPr="00FF13D7">
        <w:rPr>
          <w:rStyle w:val="StyleUnderline"/>
        </w:rPr>
        <w:t>When the government subsidizes something, you get more of it. When you subsidize exports in certain industries that lend themselves to this type of business, you eventually subsidize too much of it and help cause a market decline.</w:t>
      </w:r>
    </w:p>
    <w:p w:rsidR="00C21168" w:rsidRPr="00B85363" w:rsidRDefault="00C21168" w:rsidP="00C21168">
      <w:pPr>
        <w:pStyle w:val="Heading3"/>
      </w:pPr>
      <w:r w:rsidRPr="00B85363">
        <w:t>PC not key – Business Push</w:t>
      </w:r>
    </w:p>
    <w:p w:rsidR="00C21168" w:rsidRPr="00B85363" w:rsidRDefault="00C21168" w:rsidP="00C21168">
      <w:pPr>
        <w:rPr>
          <w:rStyle w:val="Style13ptBold"/>
        </w:rPr>
      </w:pPr>
    </w:p>
    <w:p w:rsidR="00C21168" w:rsidRPr="00B85363" w:rsidRDefault="00C21168" w:rsidP="00C21168">
      <w:pPr>
        <w:rPr>
          <w:rStyle w:val="Style13ptBold"/>
        </w:rPr>
      </w:pPr>
      <w:r w:rsidRPr="00B85363">
        <w:rPr>
          <w:rStyle w:val="Style13ptBold"/>
        </w:rPr>
        <w:t>Business push will force GOP to reauthorize</w:t>
      </w:r>
    </w:p>
    <w:p w:rsidR="00C21168" w:rsidRPr="00B85363" w:rsidRDefault="00C21168" w:rsidP="00C21168">
      <w:pPr>
        <w:rPr>
          <w:rStyle w:val="Style13ptBold"/>
        </w:rPr>
      </w:pPr>
      <w:r w:rsidRPr="00B85363">
        <w:rPr>
          <w:rStyle w:val="Style13ptBold"/>
        </w:rPr>
        <w:t>Crittenden 7/6</w:t>
      </w:r>
    </w:p>
    <w:p w:rsidR="00C21168" w:rsidRPr="00B85363" w:rsidRDefault="00C21168" w:rsidP="00C21168">
      <w:r w:rsidRPr="00B85363">
        <w:t>Michael, Wall Street Journal Correspondent, “Political Battle Over Export Bank Heats Up”</w:t>
      </w:r>
    </w:p>
    <w:p w:rsidR="00C21168" w:rsidRPr="00B85363" w:rsidRDefault="00C21168" w:rsidP="00C21168">
      <w:r w:rsidRPr="00B85363">
        <w:t>http://online.wsj.com/articles/political-battle-over-export-bank-heats-up-1404690386</w:t>
      </w:r>
    </w:p>
    <w:p w:rsidR="00C21168" w:rsidRPr="00B85363" w:rsidRDefault="00C21168" w:rsidP="00C21168">
      <w:pPr>
        <w:rPr>
          <w:sz w:val="16"/>
        </w:rPr>
      </w:pPr>
      <w:r w:rsidRPr="00B85363">
        <w:rPr>
          <w:sz w:val="16"/>
        </w:rPr>
        <w:t>WASHINGTON—</w:t>
      </w:r>
      <w:r w:rsidRPr="00B85363">
        <w:rPr>
          <w:rStyle w:val="StyleUnderline"/>
          <w:highlight w:val="cyan"/>
        </w:rPr>
        <w:t>Lawmakers at a recent</w:t>
      </w:r>
      <w:r w:rsidRPr="00B85363">
        <w:rPr>
          <w:sz w:val="16"/>
        </w:rPr>
        <w:t xml:space="preserve"> House </w:t>
      </w:r>
      <w:r w:rsidRPr="00B85363">
        <w:rPr>
          <w:rStyle w:val="StyleUnderline"/>
          <w:highlight w:val="cyan"/>
        </w:rPr>
        <w:t>hearing on the future of the Ex</w:t>
      </w:r>
      <w:r w:rsidRPr="00B85363">
        <w:rPr>
          <w:sz w:val="16"/>
        </w:rPr>
        <w:t>port-</w:t>
      </w:r>
      <w:r w:rsidRPr="00B85363">
        <w:rPr>
          <w:rStyle w:val="StyleUnderline"/>
          <w:highlight w:val="cyan"/>
        </w:rPr>
        <w:t>Im</w:t>
      </w:r>
      <w:r w:rsidRPr="00B85363">
        <w:rPr>
          <w:sz w:val="16"/>
        </w:rPr>
        <w:t xml:space="preserve">port </w:t>
      </w:r>
      <w:r w:rsidRPr="00B85363">
        <w:rPr>
          <w:rStyle w:val="StyleUnderline"/>
          <w:highlight w:val="cyan"/>
        </w:rPr>
        <w:t>Bank were given</w:t>
      </w:r>
      <w:r w:rsidRPr="00B85363">
        <w:rPr>
          <w:sz w:val="16"/>
          <w:highlight w:val="cyan"/>
        </w:rPr>
        <w:t xml:space="preserve"> an</w:t>
      </w:r>
      <w:r w:rsidRPr="00B85363">
        <w:rPr>
          <w:sz w:val="16"/>
        </w:rPr>
        <w:t xml:space="preserve"> extra piece of reading material: </w:t>
      </w:r>
      <w:r w:rsidRPr="00B85363">
        <w:rPr>
          <w:rStyle w:val="StyleUnderline"/>
        </w:rPr>
        <w:t xml:space="preserve">a personalized </w:t>
      </w:r>
      <w:r w:rsidRPr="00B85363">
        <w:rPr>
          <w:rStyle w:val="StyleUnderline"/>
          <w:highlight w:val="cyan"/>
        </w:rPr>
        <w:t>index card laying out exactly which companies in their districts benefit from the financing agency</w:t>
      </w:r>
      <w:r w:rsidRPr="00B85363">
        <w:rPr>
          <w:sz w:val="16"/>
        </w:rPr>
        <w:t xml:space="preserve"> and how many people they employ.</w:t>
      </w:r>
      <w:r w:rsidRPr="00B85363">
        <w:rPr>
          <w:sz w:val="12"/>
        </w:rPr>
        <w:t>¶</w:t>
      </w:r>
      <w:r w:rsidRPr="00B85363">
        <w:rPr>
          <w:sz w:val="16"/>
        </w:rPr>
        <w:t xml:space="preserve"> </w:t>
      </w:r>
      <w:r w:rsidRPr="00B85363">
        <w:rPr>
          <w:rStyle w:val="StyleUnderline"/>
          <w:highlight w:val="cyan"/>
        </w:rPr>
        <w:t>The cards</w:t>
      </w:r>
      <w:r w:rsidRPr="00B85363">
        <w:rPr>
          <w:sz w:val="16"/>
        </w:rPr>
        <w:t xml:space="preserve">, which supporters of the bank plan to give to every member of Congress in coming weeks, </w:t>
      </w:r>
      <w:r w:rsidRPr="00B85363">
        <w:rPr>
          <w:rStyle w:val="StyleUnderline"/>
          <w:highlight w:val="cyan"/>
        </w:rPr>
        <w:t>are part of a lobbying push by corporations</w:t>
      </w:r>
      <w:r w:rsidRPr="00B85363">
        <w:rPr>
          <w:rStyle w:val="StyleUnderline"/>
        </w:rPr>
        <w:t xml:space="preserve"> such as Boeing</w:t>
      </w:r>
      <w:r w:rsidRPr="00B85363">
        <w:rPr>
          <w:sz w:val="16"/>
        </w:rPr>
        <w:t xml:space="preserve"> Co. BA +0.61% and General Electric Co. GE -0.43% , </w:t>
      </w:r>
      <w:r w:rsidRPr="00B85363">
        <w:rPr>
          <w:rStyle w:val="StyleUnderline"/>
          <w:highlight w:val="cyan"/>
        </w:rPr>
        <w:t>and business groups</w:t>
      </w:r>
      <w:r w:rsidRPr="00B85363">
        <w:rPr>
          <w:rStyle w:val="StyleUnderline"/>
        </w:rPr>
        <w:t xml:space="preserve"> such as the U.S. Chamber of Commerce and National Association of Manufacturers</w:t>
      </w:r>
      <w:r w:rsidRPr="00B85363">
        <w:rPr>
          <w:sz w:val="16"/>
        </w:rPr>
        <w:t xml:space="preserve">. Their goal is </w:t>
      </w:r>
      <w:r w:rsidRPr="00B85363">
        <w:rPr>
          <w:rStyle w:val="StyleUnderline"/>
          <w:highlight w:val="cyan"/>
        </w:rPr>
        <w:t>to combat the</w:t>
      </w:r>
      <w:r w:rsidRPr="00B85363">
        <w:rPr>
          <w:sz w:val="16"/>
        </w:rPr>
        <w:t xml:space="preserve"> most serious </w:t>
      </w:r>
      <w:r w:rsidRPr="00B85363">
        <w:rPr>
          <w:rStyle w:val="StyleUnderline"/>
          <w:highlight w:val="cyan"/>
        </w:rPr>
        <w:t>threat</w:t>
      </w:r>
      <w:r w:rsidRPr="00B85363">
        <w:rPr>
          <w:sz w:val="16"/>
        </w:rPr>
        <w:t xml:space="preserve"> yet </w:t>
      </w:r>
      <w:r w:rsidRPr="00B85363">
        <w:rPr>
          <w:rStyle w:val="StyleUnderline"/>
          <w:highlight w:val="cyan"/>
        </w:rPr>
        <w:t>to the</w:t>
      </w:r>
      <w:r w:rsidRPr="00B85363">
        <w:rPr>
          <w:rStyle w:val="StyleUnderline"/>
        </w:rPr>
        <w:t xml:space="preserve"> survival of the </w:t>
      </w:r>
      <w:r w:rsidRPr="00B85363">
        <w:rPr>
          <w:rStyle w:val="StyleUnderline"/>
          <w:highlight w:val="cyan"/>
        </w:rPr>
        <w:t>agency, which is</w:t>
      </w:r>
      <w:r w:rsidRPr="00B85363">
        <w:rPr>
          <w:sz w:val="16"/>
        </w:rPr>
        <w:t xml:space="preserve"> under assault by </w:t>
      </w:r>
      <w:r w:rsidRPr="00B85363">
        <w:rPr>
          <w:rStyle w:val="StyleUnderline"/>
          <w:highlight w:val="cyan"/>
        </w:rPr>
        <w:t>new House leadership and conservative groups</w:t>
      </w:r>
      <w:r w:rsidRPr="00B85363">
        <w:rPr>
          <w:sz w:val="16"/>
        </w:rPr>
        <w:t xml:space="preserve"> that say it amounts to corporate welfare.</w:t>
      </w:r>
    </w:p>
    <w:p w:rsidR="00C21168" w:rsidRPr="00B85363" w:rsidRDefault="00C21168" w:rsidP="00C21168"/>
    <w:p w:rsidR="00C21168" w:rsidRPr="00FF13D7" w:rsidRDefault="00C21168" w:rsidP="009A627C">
      <w:pPr>
        <w:rPr>
          <w:rStyle w:val="StyleUnderline"/>
        </w:rPr>
      </w:pPr>
    </w:p>
    <w:p w:rsidR="00F47E3B" w:rsidRDefault="00F47E3B" w:rsidP="00F47E3B">
      <w:pPr>
        <w:pStyle w:val="Heading3"/>
      </w:pPr>
      <w:r>
        <w:t>PC Not Key</w:t>
      </w:r>
    </w:p>
    <w:p w:rsidR="00F47E3B" w:rsidRDefault="00F47E3B" w:rsidP="00F47E3B">
      <w:pPr>
        <w:pStyle w:val="Heading4"/>
      </w:pPr>
      <w:r>
        <w:t>Obama not key – just a question of resolving proposed reforms</w:t>
      </w:r>
    </w:p>
    <w:p w:rsidR="00F47E3B" w:rsidRPr="00E07E3A" w:rsidRDefault="00F47E3B" w:rsidP="00F47E3B">
      <w:proofErr w:type="spellStart"/>
      <w:r w:rsidRPr="00E239EB">
        <w:rPr>
          <w:rStyle w:val="Style13ptBold"/>
        </w:rPr>
        <w:t>Brandner</w:t>
      </w:r>
      <w:proofErr w:type="spellEnd"/>
      <w:r w:rsidRPr="00E239EB">
        <w:rPr>
          <w:rStyle w:val="Style13ptBold"/>
        </w:rPr>
        <w:t xml:space="preserve"> 7/27</w:t>
      </w:r>
      <w:r>
        <w:t xml:space="preserve"> (Eric, “</w:t>
      </w:r>
      <w:r w:rsidRPr="00AF0D91">
        <w:t>Export-Import Bank faces danger from all sides</w:t>
      </w:r>
      <w:r>
        <w:t xml:space="preserve">”, Politico, </w:t>
      </w:r>
      <w:hyperlink r:id="rId18" w:history="1">
        <w:r w:rsidRPr="00FF340B">
          <w:rPr>
            <w:rStyle w:val="Hyperlink"/>
          </w:rPr>
          <w:t>http://www.politico.com/story/2014/07/export-import-bank-congress-109422.html</w:t>
        </w:r>
      </w:hyperlink>
      <w:r>
        <w:t>)//DLG</w:t>
      </w:r>
    </w:p>
    <w:p w:rsidR="00F47E3B" w:rsidRDefault="00F47E3B" w:rsidP="00F47E3B">
      <w:r>
        <w:t>Conservatives may be headlining the opposition to the Export-Import Bank, but the efforts of coal-friendly Democrats to change the little-known agency’s rules could further jeopardize its future.</w:t>
      </w:r>
      <w:r w:rsidRPr="00E07E3A">
        <w:rPr>
          <w:sz w:val="12"/>
        </w:rPr>
        <w:t xml:space="preserve">¶ </w:t>
      </w:r>
      <w:r>
        <w:t xml:space="preserve">Two </w:t>
      </w:r>
      <w:r w:rsidRPr="00935615">
        <w:rPr>
          <w:rStyle w:val="StyleUnderline"/>
        </w:rPr>
        <w:t>competing proposals</w:t>
      </w:r>
      <w:r>
        <w:t xml:space="preserve"> would reform the U.S. export credit agency as part of a reauthorization deal, but they </w:t>
      </w:r>
      <w:r w:rsidRPr="00935615">
        <w:rPr>
          <w:rStyle w:val="StyleUnderline"/>
        </w:rPr>
        <w:t>have been stymied by party infighting and leaders’ procedural disputes.</w:t>
      </w:r>
      <w:r w:rsidRPr="00E07E3A">
        <w:rPr>
          <w:rStyle w:val="StyleUnderline"/>
          <w:sz w:val="12"/>
        </w:rPr>
        <w:t xml:space="preserve">¶ </w:t>
      </w:r>
      <w:r>
        <w:t xml:space="preserve">Sen. Joe </w:t>
      </w:r>
      <w:proofErr w:type="spellStart"/>
      <w:r>
        <w:t>Manchin</w:t>
      </w:r>
      <w:proofErr w:type="spellEnd"/>
      <w:r>
        <w:t xml:space="preserve"> (D-W.Va.) is set to introduce legislation that would extend the 80-year-old bank’s charter for five years, raise its lending cap and provide one major reform: </w:t>
      </w:r>
      <w:r w:rsidRPr="00935615">
        <w:rPr>
          <w:rStyle w:val="StyleUnderline"/>
        </w:rPr>
        <w:t>a coal provision</w:t>
      </w:r>
      <w:r>
        <w:t xml:space="preserve"> that </w:t>
      </w:r>
      <w:r w:rsidRPr="00935615">
        <w:rPr>
          <w:rStyle w:val="StyleUnderline"/>
        </w:rPr>
        <w:t>could attract Republicans but has infuriated the left.</w:t>
      </w:r>
      <w:r w:rsidRPr="00E07E3A">
        <w:rPr>
          <w:rStyle w:val="StyleUnderline"/>
          <w:sz w:val="12"/>
        </w:rPr>
        <w:t>¶</w:t>
      </w:r>
      <w:r w:rsidRPr="00E07E3A">
        <w:rPr>
          <w:sz w:val="12"/>
        </w:rPr>
        <w:t xml:space="preserve"> </w:t>
      </w:r>
      <w:r>
        <w:t>(Also on POLITICO: Moderates balking at Senate border bill)</w:t>
      </w:r>
      <w:r w:rsidRPr="00E07E3A">
        <w:rPr>
          <w:sz w:val="12"/>
        </w:rPr>
        <w:t xml:space="preserve">¶ </w:t>
      </w:r>
      <w:r>
        <w:t>Rep. John Campbell (R-Calif.), meanwhile, has floated a draft bill that would diminish the agency’s role, hitting what he called the “sweet spot” between warring anti-establishment and corporate-backed Republicans. But there’s still not much of an indication that key House Republican leaders are willing to consider any reauthorization at all, and if they do, they’ll most likely insist on only a short-term measure.</w:t>
      </w:r>
      <w:r w:rsidRPr="00E07E3A">
        <w:rPr>
          <w:sz w:val="12"/>
        </w:rPr>
        <w:t xml:space="preserve">¶ </w:t>
      </w:r>
      <w:r>
        <w:t xml:space="preserve">The skirmishes on the left and the right underscore the growing political divisions that have emerged over a bank few Americans had even heard of only several weeks ago. </w:t>
      </w:r>
      <w:r w:rsidRPr="00935615">
        <w:rPr>
          <w:rStyle w:val="StyleUnderline"/>
        </w:rPr>
        <w:t>With Ex-</w:t>
      </w:r>
      <w:proofErr w:type="spellStart"/>
      <w:r w:rsidRPr="00935615">
        <w:rPr>
          <w:rStyle w:val="StyleUnderline"/>
        </w:rPr>
        <w:t>Im’s</w:t>
      </w:r>
      <w:proofErr w:type="spellEnd"/>
      <w:r w:rsidRPr="00935615">
        <w:rPr>
          <w:rStyle w:val="StyleUnderline"/>
        </w:rPr>
        <w:t xml:space="preserve"> charter set to expire</w:t>
      </w:r>
      <w:r>
        <w:t xml:space="preserve"> at the end of September, its </w:t>
      </w:r>
      <w:r w:rsidRPr="00935615">
        <w:rPr>
          <w:rStyle w:val="StyleUnderline"/>
        </w:rPr>
        <w:t>supporters are struggling to narrow the opinion gap between businesses that rely on its financing for sales in risky foreign markets and tea party conservatives</w:t>
      </w:r>
      <w:r>
        <w:t xml:space="preserve"> who see the bank’s loan, guarantee and insurance programs as a distortion of the free market and a form of corporate welfare.</w:t>
      </w:r>
      <w:r w:rsidRPr="00E07E3A">
        <w:rPr>
          <w:sz w:val="12"/>
        </w:rPr>
        <w:t xml:space="preserve">¶ </w:t>
      </w:r>
      <w:r>
        <w:t xml:space="preserve">With the government’s funding also due to expire after Sept. 30, </w:t>
      </w:r>
      <w:r w:rsidRPr="00935615">
        <w:rPr>
          <w:rStyle w:val="StyleUnderline"/>
        </w:rPr>
        <w:t>Democrats have said they could raise the stakes by linking the bank’s reauthorization to a stopgap spending measure that would avert another shutdown.</w:t>
      </w:r>
      <w:r w:rsidRPr="00E07E3A">
        <w:rPr>
          <w:rStyle w:val="StyleUnderline"/>
          <w:sz w:val="12"/>
        </w:rPr>
        <w:t>¶</w:t>
      </w:r>
      <w:r w:rsidRPr="00E07E3A">
        <w:rPr>
          <w:sz w:val="12"/>
        </w:rPr>
        <w:t xml:space="preserve"> </w:t>
      </w:r>
      <w:r>
        <w:t xml:space="preserve">The tone of the debate also could change come August, when Congress takes its five-week summer recess. </w:t>
      </w:r>
      <w:r w:rsidRPr="00935615">
        <w:rPr>
          <w:rStyle w:val="StyleUnderline"/>
        </w:rPr>
        <w:t>Lawmakers are likely to face heavy pressure from local businesses</w:t>
      </w:r>
      <w:r>
        <w:t xml:space="preserve"> that rely on Ex-</w:t>
      </w:r>
      <w:proofErr w:type="spellStart"/>
      <w:r>
        <w:t>Im’s</w:t>
      </w:r>
      <w:proofErr w:type="spellEnd"/>
      <w:r>
        <w:t xml:space="preserve"> financing during the break, when campaigning reaches a fever pitch. Some Democrats see the opposition from conservatives as an opportunity to raise money that typically goes to the GOP.</w:t>
      </w:r>
      <w:r w:rsidRPr="00E07E3A">
        <w:rPr>
          <w:sz w:val="12"/>
        </w:rPr>
        <w:t xml:space="preserve">¶ </w:t>
      </w:r>
      <w:r>
        <w:t>(Sign up for POLITICO’s Morning Money tip sheet</w:t>
      </w:r>
      <w:proofErr w:type="gramStart"/>
      <w:r>
        <w:t>)</w:t>
      </w:r>
      <w:r w:rsidRPr="00E07E3A">
        <w:rPr>
          <w:sz w:val="12"/>
        </w:rPr>
        <w:t>¶</w:t>
      </w:r>
      <w:proofErr w:type="gramEnd"/>
      <w:r w:rsidRPr="00E07E3A">
        <w:rPr>
          <w:sz w:val="12"/>
        </w:rPr>
        <w:t xml:space="preserve"> </w:t>
      </w:r>
      <w:r>
        <w:t>Governors have also jumped into the Ex-</w:t>
      </w:r>
      <w:proofErr w:type="spellStart"/>
      <w:r>
        <w:t>Im</w:t>
      </w:r>
      <w:proofErr w:type="spellEnd"/>
      <w:r>
        <w:t xml:space="preserve"> fray. Earlier this month, 31 of them sent a letter to congressional leaders in support of the bank’s renewal, and five more followed that with letters of their own.</w:t>
      </w:r>
      <w:r w:rsidRPr="00E07E3A">
        <w:rPr>
          <w:sz w:val="12"/>
        </w:rPr>
        <w:t xml:space="preserve">¶ </w:t>
      </w:r>
      <w:r>
        <w:t>Conservative groups like Club for Growth, Heritage Action and Americans for Prosperity, however, have become only more entrenched, seeing the bank’s expiration as a winnable policy goal just weeks ahead of November’s midterm elections.</w:t>
      </w:r>
      <w:r w:rsidRPr="00E07E3A">
        <w:rPr>
          <w:sz w:val="12"/>
        </w:rPr>
        <w:t xml:space="preserve">¶ </w:t>
      </w:r>
      <w:r>
        <w:t>Any concessions to either side of the GOP’s camp could rile up the left, but finding some middle ground will be critical if the bank is to survive, some lawmakers said.</w:t>
      </w:r>
      <w:r w:rsidRPr="00E07E3A">
        <w:rPr>
          <w:sz w:val="12"/>
        </w:rPr>
        <w:t xml:space="preserve">¶ </w:t>
      </w:r>
      <w:r w:rsidRPr="00E07E3A">
        <w:rPr>
          <w:rStyle w:val="StyleUnderline"/>
        </w:rPr>
        <w:t>“A reauthorization with reforms, in my view, is the only thing actually that could get 218 votes and pass the House floor,</w:t>
      </w:r>
      <w:r>
        <w:t>” Campbell said.</w:t>
      </w:r>
      <w:r w:rsidRPr="00E07E3A">
        <w:rPr>
          <w:sz w:val="12"/>
        </w:rPr>
        <w:t xml:space="preserve">¶ </w:t>
      </w:r>
      <w:r>
        <w:t>The dissension in the House means the Senate will probably be the first to act on a bill, possibly before the August recess, Sen. Maria Cantwell said.</w:t>
      </w:r>
      <w:r w:rsidRPr="00E07E3A">
        <w:rPr>
          <w:sz w:val="12"/>
        </w:rPr>
        <w:t xml:space="preserve">¶ </w:t>
      </w:r>
      <w:r>
        <w:t>The Washington Democrat, who is leading her party’s effort to extend the bank’s charter, said Democratic leaders are talking with Republicans over how to proceed on the floor with a bill, including how many amendments each party could offer — often a tricky task.</w:t>
      </w:r>
      <w:r w:rsidRPr="00E07E3A">
        <w:rPr>
          <w:sz w:val="12"/>
        </w:rPr>
        <w:t xml:space="preserve">¶ </w:t>
      </w:r>
      <w:r>
        <w:t>But a bigger problem is “dealing with the House, which wants to just do a short-term extension,” Cantwell said, adding that that’s something Democrats don’t like.</w:t>
      </w:r>
      <w:r w:rsidRPr="00E07E3A">
        <w:rPr>
          <w:sz w:val="12"/>
        </w:rPr>
        <w:t xml:space="preserve">¶ </w:t>
      </w:r>
      <w:r>
        <w:t>(Also on POLITICO: 10 years later: Obama's hits and blunders)</w:t>
      </w:r>
      <w:r w:rsidRPr="00E07E3A">
        <w:rPr>
          <w:sz w:val="12"/>
        </w:rPr>
        <w:t xml:space="preserve">¶ </w:t>
      </w:r>
      <w:r>
        <w:t>However, Sen. Chris Murphy (D-Conn.) said Democrats were determined enough to keep the bank open that they would be willing to accept a short-term renewal or insist it be part of a continuing resolution to keep the government funded past September.</w:t>
      </w:r>
      <w:r w:rsidRPr="00E07E3A">
        <w:rPr>
          <w:sz w:val="12"/>
        </w:rPr>
        <w:t xml:space="preserve">¶ </w:t>
      </w:r>
      <w:proofErr w:type="spellStart"/>
      <w:r>
        <w:t>Manchin</w:t>
      </w:r>
      <w:proofErr w:type="spellEnd"/>
      <w:r>
        <w:t>, for his part, hasn’t even introduced his bill, but already one of its proposed provisions is roiling the left.</w:t>
      </w:r>
      <w:r w:rsidRPr="00E07E3A">
        <w:rPr>
          <w:sz w:val="12"/>
        </w:rPr>
        <w:t xml:space="preserve">¶ </w:t>
      </w:r>
      <w:r>
        <w:t>The West Virginia Democrat’s measure would extend Ex-</w:t>
      </w:r>
      <w:proofErr w:type="spellStart"/>
      <w:r>
        <w:t>Im’s</w:t>
      </w:r>
      <w:proofErr w:type="spellEnd"/>
      <w:r>
        <w:t xml:space="preserve"> charter for five years and lift its lending authority from $130 billion to $160 billion. But </w:t>
      </w:r>
      <w:r w:rsidRPr="00E07E3A">
        <w:rPr>
          <w:rStyle w:val="StyleUnderline"/>
        </w:rPr>
        <w:t>it would also roll back a rule Ex-</w:t>
      </w:r>
      <w:proofErr w:type="spellStart"/>
      <w:r w:rsidRPr="00E07E3A">
        <w:rPr>
          <w:rStyle w:val="StyleUnderline"/>
        </w:rPr>
        <w:t>Im</w:t>
      </w:r>
      <w:proofErr w:type="spellEnd"/>
      <w:r w:rsidRPr="00E07E3A">
        <w:rPr>
          <w:rStyle w:val="StyleUnderline"/>
        </w:rPr>
        <w:t xml:space="preserve"> put in place last year that bars assistance to environmentally “dirty” projects.</w:t>
      </w:r>
      <w:r w:rsidRPr="00E07E3A">
        <w:rPr>
          <w:rStyle w:val="StyleUnderline"/>
          <w:sz w:val="12"/>
        </w:rPr>
        <w:t>¶</w:t>
      </w:r>
      <w:r w:rsidRPr="00E07E3A">
        <w:rPr>
          <w:sz w:val="12"/>
        </w:rPr>
        <w:t xml:space="preserve"> </w:t>
      </w:r>
      <w:proofErr w:type="gramStart"/>
      <w:r w:rsidRPr="00E07E3A">
        <w:rPr>
          <w:rStyle w:val="StyleUnderline"/>
        </w:rPr>
        <w:t>That</w:t>
      </w:r>
      <w:proofErr w:type="gramEnd"/>
      <w:r w:rsidRPr="00E07E3A">
        <w:rPr>
          <w:rStyle w:val="StyleUnderline"/>
        </w:rPr>
        <w:t xml:space="preserve"> provision helped attract four Republican co-sponsors: Sens</w:t>
      </w:r>
      <w:r>
        <w:t xml:space="preserve">. Mark Kirk of Illinois, Lindsey Graham of South Carolina, Roy Blunt of Missouri and Mike </w:t>
      </w:r>
      <w:proofErr w:type="spellStart"/>
      <w:r>
        <w:t>Johanns</w:t>
      </w:r>
      <w:proofErr w:type="spellEnd"/>
      <w:r>
        <w:t xml:space="preserve"> of Nebraska. </w:t>
      </w:r>
      <w:r w:rsidRPr="00E07E3A">
        <w:rPr>
          <w:rStyle w:val="StyleUnderline"/>
        </w:rPr>
        <w:t>But it has also drawn the ire of environmental groups and liberal Democrats</w:t>
      </w:r>
      <w:r>
        <w:t xml:space="preserve"> like Sen. Barbara Boxer of California, leaving </w:t>
      </w:r>
      <w:proofErr w:type="spellStart"/>
      <w:r>
        <w:t>Manchin</w:t>
      </w:r>
      <w:proofErr w:type="spellEnd"/>
      <w:r>
        <w:t xml:space="preserve"> at risk of losing support from within his own party.</w:t>
      </w:r>
      <w:r w:rsidRPr="00E07E3A">
        <w:rPr>
          <w:sz w:val="12"/>
        </w:rPr>
        <w:t xml:space="preserve">¶ </w:t>
      </w:r>
      <w:r>
        <w:t xml:space="preserve">Other Democrats said they don’t have a problem with </w:t>
      </w:r>
      <w:proofErr w:type="spellStart"/>
      <w:r>
        <w:t>Manchin’s</w:t>
      </w:r>
      <w:proofErr w:type="spellEnd"/>
      <w:r>
        <w:t xml:space="preserve"> pro-coal provision, although they said they fear it could open the door to a raft of reform proposals that could slow any renewal down.</w:t>
      </w:r>
      <w:r w:rsidRPr="00E07E3A">
        <w:rPr>
          <w:sz w:val="12"/>
        </w:rPr>
        <w:t xml:space="preserve">¶ </w:t>
      </w:r>
      <w:r>
        <w:t xml:space="preserve">“I’m concerned about starting to add things and conditions, and making it more complicated and bogging it down that way,” said Sen. Sherrod Brown (D-Ohio). “I don’t particularly object to </w:t>
      </w:r>
      <w:proofErr w:type="spellStart"/>
      <w:r>
        <w:t>Manchin’s</w:t>
      </w:r>
      <w:proofErr w:type="spellEnd"/>
      <w:r>
        <w:t xml:space="preserve"> efforts, but I think that sets us down a path we may not want to go.”</w:t>
      </w:r>
      <w:r w:rsidRPr="00E07E3A">
        <w:rPr>
          <w:sz w:val="12"/>
        </w:rPr>
        <w:t xml:space="preserve">¶ </w:t>
      </w:r>
      <w:r>
        <w:t xml:space="preserve">While </w:t>
      </w:r>
      <w:proofErr w:type="spellStart"/>
      <w:r>
        <w:t>Manchin</w:t>
      </w:r>
      <w:proofErr w:type="spellEnd"/>
      <w:r>
        <w:t xml:space="preserve"> has urged Democrats to support the pro-coal measure in recent days, insisting that it could help attract Republican support for a bill that could fall victim to election-season politics, Cantwell said Senate Democratic leaders plan to move the bill to the floor without the coal provision and then let </w:t>
      </w:r>
      <w:proofErr w:type="spellStart"/>
      <w:r>
        <w:t>Manchin</w:t>
      </w:r>
      <w:proofErr w:type="spellEnd"/>
      <w:r>
        <w:t xml:space="preserve"> offer it separately.</w:t>
      </w:r>
      <w:r w:rsidRPr="00E07E3A">
        <w:rPr>
          <w:sz w:val="12"/>
        </w:rPr>
        <w:t xml:space="preserve">¶ </w:t>
      </w:r>
      <w:r>
        <w:t>“Giving a chance to vote on that is good, but I think we want to just get the bill to the floor, and then he can offer that as an amendment,” she said.</w:t>
      </w:r>
      <w:r w:rsidRPr="00E07E3A">
        <w:rPr>
          <w:sz w:val="12"/>
        </w:rPr>
        <w:t xml:space="preserve">¶ </w:t>
      </w:r>
      <w:r>
        <w:t xml:space="preserve">Meanwhile, new House Majority Leader Kevin McCarthy (R-Calif.) and Financial Services Committee Chairman Jeb </w:t>
      </w:r>
      <w:proofErr w:type="spellStart"/>
      <w:r>
        <w:t>Hensarling</w:t>
      </w:r>
      <w:proofErr w:type="spellEnd"/>
      <w:r>
        <w:t xml:space="preserve"> (R-Texas) are calling for Ex-</w:t>
      </w:r>
      <w:proofErr w:type="spellStart"/>
      <w:r>
        <w:t>Im’s</w:t>
      </w:r>
      <w:proofErr w:type="spellEnd"/>
      <w:r>
        <w:t xml:space="preserve"> closure, casting Campbell’s bill into doubt. Even if key House GOP leaders were to drop their insistence on eliminating the bank and lawmakers could agree on the length of its renewal, </w:t>
      </w:r>
      <w:r w:rsidRPr="00E07E3A">
        <w:rPr>
          <w:rStyle w:val="StyleUnderline"/>
        </w:rPr>
        <w:t>members</w:t>
      </w:r>
      <w:r>
        <w:t xml:space="preserve"> </w:t>
      </w:r>
      <w:r w:rsidRPr="00E07E3A">
        <w:rPr>
          <w:rStyle w:val="StyleUnderline"/>
        </w:rPr>
        <w:t>are still deeply divided over whether, or how, to overhaul its operations.</w:t>
      </w:r>
      <w:r w:rsidRPr="00E07E3A">
        <w:rPr>
          <w:rStyle w:val="StyleUnderline"/>
          <w:sz w:val="12"/>
        </w:rPr>
        <w:t xml:space="preserve">¶ </w:t>
      </w:r>
      <w:r>
        <w:t>Campbell said he thinks the vast majority of lawmakers would prefer to keep the bank running, but few would support that effort without changing the way it operates.</w:t>
      </w:r>
      <w:r w:rsidRPr="00E07E3A">
        <w:rPr>
          <w:sz w:val="12"/>
        </w:rPr>
        <w:t xml:space="preserve">¶ </w:t>
      </w:r>
      <w:r>
        <w:t>He led a House Republican “working group” in proposing a long list of reforms, but they were packaged in a discussion draft rather than an actual bill, indicating that he’d rather leave a decision on the bank’s future up to his party’s leaders.</w:t>
      </w:r>
      <w:r w:rsidRPr="00E07E3A">
        <w:rPr>
          <w:sz w:val="12"/>
        </w:rPr>
        <w:t xml:space="preserve">¶ </w:t>
      </w:r>
      <w:r>
        <w:t>House Speaker John Boehner, who lately has declined to restate his previous support for Ex-</w:t>
      </w:r>
      <w:proofErr w:type="spellStart"/>
      <w:r>
        <w:t>Im</w:t>
      </w:r>
      <w:proofErr w:type="spellEnd"/>
      <w:r>
        <w:t xml:space="preserve">, met with </w:t>
      </w:r>
      <w:proofErr w:type="spellStart"/>
      <w:r>
        <w:t>Hensarling</w:t>
      </w:r>
      <w:proofErr w:type="spellEnd"/>
      <w:r>
        <w:t xml:space="preserve"> earlier this month to discuss the bank’s situation, but the two didn’t announce a decision on how to move forward.</w:t>
      </w:r>
      <w:r w:rsidRPr="00E07E3A">
        <w:rPr>
          <w:sz w:val="12"/>
        </w:rPr>
        <w:t xml:space="preserve">¶ </w:t>
      </w:r>
      <w:r>
        <w:t>“The first challenge, of course, is the leadership challenge,” Campbell said. “If you can’t hear a bill, it doesn’t matter if you get a bill that has 400 people willing to vote for it.”</w:t>
      </w:r>
      <w:r w:rsidRPr="00E07E3A">
        <w:rPr>
          <w:sz w:val="12"/>
        </w:rPr>
        <w:t xml:space="preserve">¶ </w:t>
      </w:r>
      <w:r>
        <w:t>Campbell said he hasn’t spoken with Democrats about his draft measure, but Washington Rep. Denny Heck has introduced his own legislation (HR 4950), with the support of most of his Democratic colleagues; Heck’s bill doesn’t include any reforms but would simply reauthorize the bank for seven years and raise its financing cap to $175 million, leaving it unlikely to win much GOP support.</w:t>
      </w:r>
      <w:r w:rsidRPr="00E07E3A">
        <w:rPr>
          <w:sz w:val="12"/>
        </w:rPr>
        <w:t xml:space="preserve">¶ </w:t>
      </w:r>
      <w:r w:rsidRPr="00E07E3A">
        <w:rPr>
          <w:rStyle w:val="StyleUnderline"/>
        </w:rPr>
        <w:t>Still, Campbell said, his own proposal offers a viable compromise for the GOP and could attract support from “virtually all Republicans on all sides of this</w:t>
      </w:r>
      <w:r>
        <w:t>.” The measure would drop Ex-</w:t>
      </w:r>
      <w:proofErr w:type="spellStart"/>
      <w:r>
        <w:t>Im’s</w:t>
      </w:r>
      <w:proofErr w:type="spellEnd"/>
      <w:r>
        <w:t xml:space="preserve"> lending cap to $95 billion and beef up mandates on the agency’s accounting and risk-reporting practices.</w:t>
      </w:r>
    </w:p>
    <w:p w:rsidR="0099606E" w:rsidRDefault="0099606E" w:rsidP="007A15C8">
      <w:pPr>
        <w:pStyle w:val="Heading1"/>
      </w:pPr>
    </w:p>
    <w:p w:rsidR="0099606E" w:rsidRPr="0099606E" w:rsidRDefault="0099606E" w:rsidP="0099606E">
      <w:pPr>
        <w:pStyle w:val="Heading1"/>
      </w:pPr>
      <w:r>
        <w:t>******NEGATIVE***********</w:t>
      </w:r>
    </w:p>
    <w:p w:rsidR="003C3CCF" w:rsidRDefault="00E62255" w:rsidP="007A15C8">
      <w:pPr>
        <w:pStyle w:val="Heading1"/>
      </w:pPr>
      <w:r>
        <w:t>General</w:t>
      </w:r>
    </w:p>
    <w:p w:rsidR="00FB78CA" w:rsidRDefault="00E62255" w:rsidP="007A15C8">
      <w:pPr>
        <w:pStyle w:val="Heading2"/>
      </w:pPr>
      <w:r>
        <w:t>UQ</w:t>
      </w:r>
    </w:p>
    <w:p w:rsidR="00FB78CA" w:rsidRDefault="00FB78CA" w:rsidP="00786A79">
      <w:pPr>
        <w:pStyle w:val="Heading3"/>
      </w:pPr>
      <w:r>
        <w:t xml:space="preserve">AT </w:t>
      </w:r>
      <w:r w:rsidR="00E20FF4">
        <w:t>GOP Suing Obama</w:t>
      </w:r>
    </w:p>
    <w:p w:rsidR="00E20FF4" w:rsidRDefault="00CD74C6" w:rsidP="00E20FF4">
      <w:pPr>
        <w:pStyle w:val="Heading4"/>
      </w:pPr>
      <w:r>
        <w:t xml:space="preserve">Haters </w:t>
      </w:r>
      <w:proofErr w:type="spellStart"/>
      <w:r>
        <w:t>gon</w:t>
      </w:r>
      <w:proofErr w:type="spellEnd"/>
      <w:r>
        <w:t xml:space="preserve"> hate</w:t>
      </w:r>
    </w:p>
    <w:p w:rsidR="00CD74C6" w:rsidRPr="00CD74C6" w:rsidRDefault="00CD74C6" w:rsidP="00CD74C6">
      <w:r w:rsidRPr="00387A69">
        <w:rPr>
          <w:rStyle w:val="Style13ptBold"/>
        </w:rPr>
        <w:t>NBC 7-30</w:t>
      </w:r>
      <w:r>
        <w:t xml:space="preserve"> (“'Stop </w:t>
      </w:r>
      <w:proofErr w:type="spellStart"/>
      <w:r>
        <w:t>Hatin</w:t>
      </w:r>
      <w:proofErr w:type="spellEnd"/>
      <w:r>
        <w:t xml:space="preserve">' All the </w:t>
      </w:r>
      <w:proofErr w:type="gramStart"/>
      <w:r>
        <w:t>Time' :</w:t>
      </w:r>
      <w:proofErr w:type="gramEnd"/>
      <w:r>
        <w:t xml:space="preserve"> Obama Slams GOP Lawsuit Vote”, NBC News, http://www.nbcnews.com/politics/barack-obama/stop-hatin-all-time-obama-slams-gop-lawsuit-vote-n168756)//DLG</w:t>
      </w:r>
    </w:p>
    <w:p w:rsidR="00E20FF4" w:rsidRDefault="00E20FF4" w:rsidP="00E20FF4">
      <w:pPr>
        <w:rPr>
          <w:sz w:val="16"/>
        </w:rPr>
      </w:pPr>
      <w:r w:rsidRPr="00387A69">
        <w:rPr>
          <w:sz w:val="16"/>
        </w:rPr>
        <w:t xml:space="preserve">President Barack </w:t>
      </w:r>
      <w:r w:rsidRPr="00387A69">
        <w:rPr>
          <w:rStyle w:val="StyleUnderline"/>
        </w:rPr>
        <w:t>Obama</w:t>
      </w:r>
      <w:r w:rsidRPr="00387A69">
        <w:rPr>
          <w:sz w:val="16"/>
        </w:rPr>
        <w:t xml:space="preserve"> on Wednesday </w:t>
      </w:r>
      <w:r w:rsidRPr="00387A69">
        <w:rPr>
          <w:rStyle w:val="StyleUnderline"/>
        </w:rPr>
        <w:t>continued to slam Republicans for moving to sue him</w:t>
      </w:r>
      <w:r w:rsidRPr="00387A69">
        <w:rPr>
          <w:sz w:val="16"/>
        </w:rPr>
        <w:t xml:space="preserve"> </w:t>
      </w:r>
      <w:r w:rsidRPr="00387A69">
        <w:rPr>
          <w:rStyle w:val="StyleUnderline"/>
        </w:rPr>
        <w:t>over his use of executive actions</w:t>
      </w:r>
      <w:r w:rsidRPr="00387A69">
        <w:rPr>
          <w:sz w:val="16"/>
        </w:rPr>
        <w:t xml:space="preserve">, </w:t>
      </w:r>
      <w:r w:rsidRPr="00387A69">
        <w:rPr>
          <w:rStyle w:val="StyleUnderline"/>
        </w:rPr>
        <w:t>calling the move a “political stunt</w:t>
      </w:r>
      <w:r w:rsidRPr="00387A69">
        <w:rPr>
          <w:sz w:val="16"/>
        </w:rPr>
        <w:t xml:space="preserve">” and urging Congress to “stop </w:t>
      </w:r>
      <w:proofErr w:type="spellStart"/>
      <w:r w:rsidRPr="00387A69">
        <w:rPr>
          <w:sz w:val="16"/>
        </w:rPr>
        <w:t>hatin</w:t>
      </w:r>
      <w:proofErr w:type="spellEnd"/>
      <w:r w:rsidRPr="00387A69">
        <w:rPr>
          <w:sz w:val="16"/>
        </w:rPr>
        <w:t>' all the time.”</w:t>
      </w:r>
      <w:r w:rsidR="00387A69" w:rsidRPr="00387A69">
        <w:rPr>
          <w:sz w:val="12"/>
        </w:rPr>
        <w:t>¶</w:t>
      </w:r>
      <w:r w:rsidR="00387A69" w:rsidRPr="00387A69">
        <w:rPr>
          <w:sz w:val="16"/>
        </w:rPr>
        <w:t xml:space="preserve"> </w:t>
      </w:r>
      <w:r w:rsidRPr="00387A69">
        <w:rPr>
          <w:sz w:val="16"/>
        </w:rPr>
        <w:t xml:space="preserve">“They have announced that </w:t>
      </w:r>
      <w:r w:rsidRPr="00387A69">
        <w:rPr>
          <w:rStyle w:val="StyleUnderline"/>
        </w:rPr>
        <w:t xml:space="preserve">they are going to sue me for taking </w:t>
      </w:r>
      <w:r w:rsidRPr="00387A69">
        <w:rPr>
          <w:sz w:val="16"/>
        </w:rPr>
        <w:t>executive</w:t>
      </w:r>
      <w:r w:rsidRPr="00387A69">
        <w:rPr>
          <w:rStyle w:val="StyleUnderline"/>
        </w:rPr>
        <w:t xml:space="preserve"> actions to help people</w:t>
      </w:r>
      <w:r w:rsidRPr="00387A69">
        <w:rPr>
          <w:sz w:val="16"/>
        </w:rPr>
        <w:t>,” he said during an event in Kansas City. “</w:t>
      </w:r>
      <w:r w:rsidRPr="00387A69">
        <w:rPr>
          <w:rStyle w:val="StyleUnderline"/>
        </w:rPr>
        <w:t>They’re mad because I’m doing my job.”</w:t>
      </w:r>
      <w:r w:rsidR="00387A69" w:rsidRPr="00387A69">
        <w:rPr>
          <w:rStyle w:val="StyleUnderline"/>
          <w:sz w:val="12"/>
          <w:u w:val="none"/>
        </w:rPr>
        <w:t>¶</w:t>
      </w:r>
      <w:r w:rsidR="00387A69" w:rsidRPr="00387A69">
        <w:rPr>
          <w:sz w:val="16"/>
        </w:rPr>
        <w:t xml:space="preserve"> </w:t>
      </w:r>
      <w:proofErr w:type="gramStart"/>
      <w:r w:rsidRPr="00387A69">
        <w:rPr>
          <w:rStyle w:val="StyleUnderline"/>
        </w:rPr>
        <w:t>Calling</w:t>
      </w:r>
      <w:proofErr w:type="gramEnd"/>
      <w:r w:rsidRPr="00387A69">
        <w:rPr>
          <w:rStyle w:val="StyleUnderline"/>
        </w:rPr>
        <w:t xml:space="preserve"> the vote a waste of valuable taxpayer dollars</w:t>
      </w:r>
      <w:r w:rsidRPr="00387A69">
        <w:rPr>
          <w:sz w:val="16"/>
        </w:rPr>
        <w:t xml:space="preserve">, </w:t>
      </w:r>
      <w:r w:rsidRPr="00387A69">
        <w:rPr>
          <w:rStyle w:val="StyleUnderline"/>
        </w:rPr>
        <w:t>Obama said Republicans are also taking time away from important legislation they should be addressing.</w:t>
      </w:r>
      <w:r w:rsidR="00387A69" w:rsidRPr="00387A69">
        <w:rPr>
          <w:sz w:val="12"/>
        </w:rPr>
        <w:t>¶</w:t>
      </w:r>
      <w:r w:rsidR="00387A69" w:rsidRPr="00387A69">
        <w:rPr>
          <w:sz w:val="16"/>
        </w:rPr>
        <w:t xml:space="preserve"> </w:t>
      </w:r>
      <w:r w:rsidRPr="00387A69">
        <w:rPr>
          <w:sz w:val="16"/>
        </w:rPr>
        <w:t>“</w:t>
      </w:r>
      <w:r w:rsidRPr="00387A69">
        <w:rPr>
          <w:rStyle w:val="StyleUnderline"/>
        </w:rPr>
        <w:t>Stop being mad all the time</w:t>
      </w:r>
      <w:r w:rsidRPr="00387A69">
        <w:rPr>
          <w:sz w:val="16"/>
        </w:rPr>
        <w:t>,” he said of Republicans, chuckling. “</w:t>
      </w:r>
      <w:r w:rsidRPr="00387A69">
        <w:rPr>
          <w:rStyle w:val="StyleUnderline"/>
        </w:rPr>
        <w:t>Stop</w:t>
      </w:r>
      <w:r w:rsidRPr="00387A69">
        <w:rPr>
          <w:sz w:val="16"/>
        </w:rPr>
        <w:t xml:space="preserve"> just</w:t>
      </w:r>
      <w:r w:rsidRPr="00387A69">
        <w:rPr>
          <w:rStyle w:val="StyleUnderline"/>
        </w:rPr>
        <w:t xml:space="preserve"> </w:t>
      </w:r>
      <w:proofErr w:type="spellStart"/>
      <w:r w:rsidRPr="00387A69">
        <w:rPr>
          <w:rStyle w:val="StyleUnderline"/>
        </w:rPr>
        <w:t>hatin</w:t>
      </w:r>
      <w:proofErr w:type="spellEnd"/>
      <w:r w:rsidRPr="00387A69">
        <w:rPr>
          <w:rStyle w:val="StyleUnderline"/>
        </w:rPr>
        <w:t xml:space="preserve">’ </w:t>
      </w:r>
      <w:r w:rsidRPr="00387A69">
        <w:rPr>
          <w:sz w:val="16"/>
        </w:rPr>
        <w:t xml:space="preserve">all the time. </w:t>
      </w:r>
      <w:r w:rsidRPr="00387A69">
        <w:rPr>
          <w:rStyle w:val="StyleUnderline"/>
        </w:rPr>
        <w:t>Let’s get some work done.”</w:t>
      </w:r>
      <w:r w:rsidR="00387A69" w:rsidRPr="00387A69">
        <w:rPr>
          <w:sz w:val="12"/>
        </w:rPr>
        <w:t>¶</w:t>
      </w:r>
      <w:r w:rsidR="00387A69" w:rsidRPr="00387A69">
        <w:rPr>
          <w:sz w:val="16"/>
        </w:rPr>
        <w:t xml:space="preserve"> </w:t>
      </w:r>
      <w:r w:rsidRPr="00387A69">
        <w:rPr>
          <w:sz w:val="16"/>
        </w:rPr>
        <w:t>The House is expected to approve a resolution later Wednesday to authorize a lawsuit against the president for what Republicans call his overstepping of executive authority. Democrats call that a slippery step towards an impeachment fight – being sure to note their concern about impeachment in fundraising appeals that have brought in millions for the party.</w:t>
      </w:r>
      <w:r w:rsidR="00387A69" w:rsidRPr="00387A69">
        <w:rPr>
          <w:sz w:val="12"/>
        </w:rPr>
        <w:t>¶</w:t>
      </w:r>
      <w:r w:rsidR="00387A69" w:rsidRPr="00387A69">
        <w:rPr>
          <w:sz w:val="16"/>
        </w:rPr>
        <w:t xml:space="preserve"> </w:t>
      </w:r>
      <w:proofErr w:type="gramStart"/>
      <w:r w:rsidRPr="00387A69">
        <w:rPr>
          <w:rStyle w:val="StyleUnderline"/>
        </w:rPr>
        <w:t>It’s</w:t>
      </w:r>
      <w:proofErr w:type="gramEnd"/>
      <w:r w:rsidRPr="00387A69">
        <w:rPr>
          <w:rStyle w:val="StyleUnderline"/>
        </w:rPr>
        <w:t xml:space="preserve"> not the first time that Obama has challenged Republicans on the lawsuit. </w:t>
      </w:r>
      <w:r w:rsidRPr="00387A69">
        <w:rPr>
          <w:sz w:val="16"/>
        </w:rPr>
        <w:t>In July, when House Speaker John Boehner was threatening the move, Obama told a Washington crowd that “middle</w:t>
      </w:r>
      <w:r w:rsidRPr="00387A69">
        <w:rPr>
          <w:rStyle w:val="StyleUnderline"/>
        </w:rPr>
        <w:t>-class families can’t wait for</w:t>
      </w:r>
      <w:r w:rsidRPr="00387A69">
        <w:rPr>
          <w:sz w:val="16"/>
        </w:rPr>
        <w:t xml:space="preserve"> Republicans in </w:t>
      </w:r>
      <w:r w:rsidRPr="00387A69">
        <w:rPr>
          <w:rStyle w:val="StyleUnderline"/>
        </w:rPr>
        <w:t>Congress to do stuff</w:t>
      </w:r>
      <w:r w:rsidRPr="00387A69">
        <w:rPr>
          <w:sz w:val="16"/>
        </w:rPr>
        <w:t>.”</w:t>
      </w:r>
      <w:r w:rsidR="00387A69" w:rsidRPr="00387A69">
        <w:rPr>
          <w:sz w:val="12"/>
        </w:rPr>
        <w:t>¶</w:t>
      </w:r>
      <w:r w:rsidR="00387A69" w:rsidRPr="00387A69">
        <w:rPr>
          <w:sz w:val="16"/>
        </w:rPr>
        <w:t xml:space="preserve"> </w:t>
      </w:r>
      <w:r w:rsidRPr="00387A69">
        <w:rPr>
          <w:sz w:val="16"/>
        </w:rPr>
        <w:t>“</w:t>
      </w:r>
      <w:r w:rsidRPr="00387A69">
        <w:rPr>
          <w:rStyle w:val="StyleUnderline"/>
        </w:rPr>
        <w:t>So sue me</w:t>
      </w:r>
      <w:r w:rsidRPr="00387A69">
        <w:rPr>
          <w:sz w:val="16"/>
        </w:rPr>
        <w:t>,” he added.</w:t>
      </w:r>
    </w:p>
    <w:p w:rsidR="0019183C" w:rsidRDefault="0019183C" w:rsidP="0019183C">
      <w:pPr>
        <w:pStyle w:val="Heading3"/>
      </w:pPr>
      <w:r>
        <w:t>AT Immigration Gaucho</w:t>
      </w:r>
    </w:p>
    <w:p w:rsidR="0019183C" w:rsidRDefault="0019183C" w:rsidP="0019183C">
      <w:pPr>
        <w:pStyle w:val="Heading4"/>
      </w:pPr>
      <w:r>
        <w:t>No legislation coming for immigration</w:t>
      </w:r>
    </w:p>
    <w:p w:rsidR="0019183C" w:rsidRPr="00222DBC" w:rsidRDefault="0019183C" w:rsidP="0019183C">
      <w:r w:rsidRPr="00222DBC">
        <w:rPr>
          <w:rStyle w:val="Style13ptBold"/>
        </w:rPr>
        <w:t>Taylor 7-26</w:t>
      </w:r>
      <w:r>
        <w:t xml:space="preserve"> (Cathy, “OC/DC: Congress' looking at loose ends as recess nears”, Orange County Register,</w:t>
      </w:r>
      <w:r w:rsidRPr="00222DBC">
        <w:t xml:space="preserve"> </w:t>
      </w:r>
      <w:hyperlink r:id="rId19" w:history="1">
        <w:r w:rsidRPr="00FF340B">
          <w:rPr>
            <w:rStyle w:val="Hyperlink"/>
          </w:rPr>
          <w:t>http://www.ocregister.com/articles/house-629928-committee-billion.html</w:t>
        </w:r>
      </w:hyperlink>
      <w:r>
        <w:t>)//DLG</w:t>
      </w:r>
    </w:p>
    <w:p w:rsidR="0019183C" w:rsidRPr="002C6E1A" w:rsidRDefault="0019183C" w:rsidP="0019183C">
      <w:r w:rsidRPr="00222DBC">
        <w:rPr>
          <w:rStyle w:val="StyleUnderline"/>
        </w:rPr>
        <w:t>Much less clear is whether Republicans and Democrats can resolve their differences over what to do about the influx of unaccompanied minors at the U.S.-Mexico border</w:t>
      </w:r>
      <w:r>
        <w:t>. The president has proposed a $3.7 billion plan, the Senate $2.7 billion and the House $1.7 billion.</w:t>
      </w:r>
      <w:r w:rsidRPr="00222DBC">
        <w:rPr>
          <w:sz w:val="12"/>
        </w:rPr>
        <w:t xml:space="preserve">¶ </w:t>
      </w:r>
      <w:r>
        <w:t>Republicans want to undo a 2008 law and treat the children, most from Central America, like those from neighbor countries Mexico or Canada, who can be returned by a speedier process. Democrats object to changing existing law, aimed at human trafficking.</w:t>
      </w:r>
      <w:r w:rsidRPr="00222DBC">
        <w:rPr>
          <w:sz w:val="12"/>
        </w:rPr>
        <w:t xml:space="preserve">¶ </w:t>
      </w:r>
      <w:proofErr w:type="gramStart"/>
      <w:r w:rsidRPr="00222DBC">
        <w:rPr>
          <w:rStyle w:val="StyleUnderline"/>
        </w:rPr>
        <w:t>The</w:t>
      </w:r>
      <w:proofErr w:type="gramEnd"/>
      <w:r w:rsidRPr="00222DBC">
        <w:rPr>
          <w:rStyle w:val="StyleUnderline"/>
        </w:rPr>
        <w:t xml:space="preserve"> outlook is dimming for legislative action this week, and may not even happen in September, despite the urgency proclaimed by all sides</w:t>
      </w:r>
      <w:r>
        <w:t>, reports Politico. Others worry that no immediate action means facing angry constituents during the August recess.</w:t>
      </w:r>
    </w:p>
    <w:p w:rsidR="0019183C" w:rsidRPr="0019183C" w:rsidRDefault="0019183C" w:rsidP="0019183C"/>
    <w:p w:rsidR="007A15C8" w:rsidRDefault="007A15C8" w:rsidP="007A15C8">
      <w:pPr>
        <w:pStyle w:val="Heading2"/>
      </w:pPr>
      <w:r>
        <w:t>Links</w:t>
      </w:r>
    </w:p>
    <w:p w:rsidR="007A15C8" w:rsidRDefault="007A15C8" w:rsidP="00786A79">
      <w:pPr>
        <w:pStyle w:val="Heading3"/>
      </w:pPr>
      <w:r>
        <w:t>NOAA</w:t>
      </w:r>
    </w:p>
    <w:p w:rsidR="007A15C8" w:rsidRDefault="007A15C8" w:rsidP="007A15C8">
      <w:pPr>
        <w:pStyle w:val="Heading4"/>
      </w:pPr>
      <w:r>
        <w:t xml:space="preserve">Obama takes blame for NOAA </w:t>
      </w:r>
    </w:p>
    <w:p w:rsidR="007A15C8" w:rsidRPr="0074611F" w:rsidRDefault="007A15C8" w:rsidP="007A15C8">
      <w:r>
        <w:rPr>
          <w:b/>
        </w:rPr>
        <w:t xml:space="preserve">Malakoff 12 </w:t>
      </w:r>
      <w:r>
        <w:t xml:space="preserve">– David Malakoff is a staff writer for science insider, (“U.S. White House Threatens Veto </w:t>
      </w:r>
      <w:proofErr w:type="gramStart"/>
      <w:r>
        <w:t>Over</w:t>
      </w:r>
      <w:proofErr w:type="gramEnd"/>
      <w:r>
        <w:t xml:space="preserve"> NOAA, NASA Funding” May 8</w:t>
      </w:r>
      <w:r w:rsidRPr="0074611F">
        <w:rPr>
          <w:vertAlign w:val="superscript"/>
        </w:rPr>
        <w:t>th</w:t>
      </w:r>
      <w:r>
        <w:t>, 2012,http://news.sciencemag.org/2012/05/u.s.-white-house-threatens-veto-over-noaa-nasa-funding//nemo</w:t>
      </w:r>
    </w:p>
    <w:p w:rsidR="007A15C8" w:rsidRPr="0074611F" w:rsidRDefault="007A15C8" w:rsidP="007A15C8">
      <w:pPr>
        <w:rPr>
          <w:sz w:val="14"/>
        </w:rPr>
      </w:pPr>
      <w:r w:rsidRPr="0074611F">
        <w:rPr>
          <w:u w:val="single"/>
        </w:rPr>
        <w:t>The U.S. House of Representatives today begins work on passing a 2013 spending bill that includes robust funding for the National Science Foundation</w:t>
      </w:r>
      <w:r w:rsidRPr="0074611F">
        <w:rPr>
          <w:sz w:val="14"/>
        </w:rPr>
        <w:t xml:space="preserve">—but the </w:t>
      </w:r>
      <w:r w:rsidRPr="0074611F">
        <w:rPr>
          <w:rStyle w:val="Emphasis"/>
        </w:rPr>
        <w:t>White House is threatening to veto the bill because of spending levels for the National Oceanic and Atmospheric Administration (NOAA) and NASA.</w:t>
      </w:r>
      <w:r>
        <w:rPr>
          <w:rStyle w:val="Emphasis"/>
        </w:rPr>
        <w:t xml:space="preserve"> </w:t>
      </w:r>
      <w:r w:rsidRPr="0074611F">
        <w:rPr>
          <w:sz w:val="14"/>
        </w:rPr>
        <w:t xml:space="preserve">The Obama Administration "strongly opposes" the </w:t>
      </w:r>
      <w:proofErr w:type="gramStart"/>
      <w:r w:rsidRPr="0074611F">
        <w:rPr>
          <w:sz w:val="14"/>
        </w:rPr>
        <w:t>bill's</w:t>
      </w:r>
      <w:proofErr w:type="gramEnd"/>
      <w:r w:rsidRPr="0074611F">
        <w:rPr>
          <w:sz w:val="14"/>
        </w:rPr>
        <w:t xml:space="preserve"> passage for a variety of reasons, it writes in a 7 May Statement of Administration Policy (SAP). One problem is that the Republican-led House has adopted a lower total spending level for the 2013 fiscal year, which begins 1 October, than Congress and the White House agreed to last year in resolving an impasse over borrowing by the federal government. Other deal breakers include a House plan to give NOAA $93 million less than the White House requested. "This cut would impact negatively NOAA's ability to support the Nation's fisheries and oceans stewardship programs," the Administration argues, although it "appreciates" the House bill's support for the agency's "mission-critical satellite programs." The Administration also "strongly opposes" a flat budget for NASA's efforts to develop commercial launch vehicles for its astronauts. In addition, "while the Administration appreciates the overall funding level provided to NASA," the statement says "the bill provides some NASA programs with unnecessary increases at the expense of other important initiatives." The House is expected to complete work on the 2013 appropriations bill (H.R. 5326) for the departments of commerce and justice, science, and related agencies later this week.</w:t>
      </w:r>
    </w:p>
    <w:p w:rsidR="00472E67" w:rsidRDefault="00472E67" w:rsidP="00472E67">
      <w:pPr>
        <w:pStyle w:val="Heading2"/>
      </w:pPr>
      <w:r>
        <w:t>I/L</w:t>
      </w:r>
    </w:p>
    <w:p w:rsidR="00137392" w:rsidRDefault="00137392" w:rsidP="00137392">
      <w:pPr>
        <w:pStyle w:val="Heading1"/>
      </w:pPr>
      <w:r>
        <w:t>CIR</w:t>
      </w:r>
    </w:p>
    <w:p w:rsidR="00137392" w:rsidRDefault="00137392" w:rsidP="00786A79">
      <w:pPr>
        <w:pStyle w:val="Heading3"/>
      </w:pPr>
      <w:r>
        <w:t>AT XO</w:t>
      </w:r>
    </w:p>
    <w:p w:rsidR="00137392" w:rsidRDefault="00137392" w:rsidP="00137392">
      <w:pPr>
        <w:pStyle w:val="Heading4"/>
      </w:pPr>
      <w:r>
        <w:t xml:space="preserve">Won’t use it – Dems </w:t>
      </w:r>
      <w:r w:rsidR="00CB2F52">
        <w:t>are encouraging him not to</w:t>
      </w:r>
    </w:p>
    <w:p w:rsidR="00CB2F52" w:rsidRPr="00CB2F52" w:rsidRDefault="000F795C" w:rsidP="00CB2F52">
      <w:r w:rsidRPr="00E874FE">
        <w:rPr>
          <w:rStyle w:val="Style13ptBold"/>
        </w:rPr>
        <w:t xml:space="preserve">Brown and Kim 7-30 </w:t>
      </w:r>
      <w:r>
        <w:t xml:space="preserve">(Carrie </w:t>
      </w:r>
      <w:proofErr w:type="spellStart"/>
      <w:r>
        <w:t>Budoff</w:t>
      </w:r>
      <w:proofErr w:type="spellEnd"/>
      <w:r>
        <w:t xml:space="preserve"> and </w:t>
      </w:r>
      <w:proofErr w:type="spellStart"/>
      <w:r>
        <w:t>Seung</w:t>
      </w:r>
      <w:proofErr w:type="spellEnd"/>
      <w:r>
        <w:t xml:space="preserve"> Min, “At-risk Democrats stress over Obama and immigration”, Politico, http://www.politico.com/story/2014/07/democrats-immigration-obama-urge-restraint-109541.html)//DLG</w:t>
      </w:r>
    </w:p>
    <w:p w:rsidR="00137392" w:rsidRPr="00CB2F52" w:rsidRDefault="00137392" w:rsidP="00137392">
      <w:pPr>
        <w:rPr>
          <w:u w:val="single"/>
        </w:rPr>
      </w:pPr>
      <w:r w:rsidRPr="00CB2F52">
        <w:rPr>
          <w:u w:val="single"/>
        </w:rPr>
        <w:t>The</w:t>
      </w:r>
      <w:r>
        <w:t xml:space="preserve"> </w:t>
      </w:r>
      <w:r w:rsidRPr="00CB2F52">
        <w:rPr>
          <w:u w:val="single"/>
        </w:rPr>
        <w:t>Senate’s most vulnerable Democratic incumbents, caught in the crosscurrents of immigration reform, are urging President Barack Obama to show restraint in using his executive powers to slow deportations.</w:t>
      </w:r>
    </w:p>
    <w:p w:rsidR="00137392" w:rsidRDefault="00137392" w:rsidP="00137392"/>
    <w:p w:rsidR="00137392" w:rsidRDefault="00137392" w:rsidP="00137392">
      <w:r w:rsidRPr="00CB2F52">
        <w:rPr>
          <w:u w:val="single"/>
        </w:rPr>
        <w:t>Obama is locked between a progressive base demanding aggressive action and voters in conservative states that will decide the fate of the Senate and hold outsized importance in shaping the final two years of his presidency</w:t>
      </w:r>
      <w:r>
        <w:t>. The White House is weighing how far it can go, legally and politically, in delaying deportations for millions of undocumented immigrants.</w:t>
      </w:r>
    </w:p>
    <w:p w:rsidR="00137392" w:rsidRDefault="00137392" w:rsidP="00137392"/>
    <w:p w:rsidR="00137392" w:rsidRPr="004976AC" w:rsidRDefault="00137392" w:rsidP="00137392">
      <w:pPr>
        <w:rPr>
          <w:u w:val="single"/>
        </w:rPr>
      </w:pPr>
      <w:r>
        <w:t xml:space="preserve">His decision will be announced just weeks before Election Day, and the timing is precarious for Democrats running in conservative states, where </w:t>
      </w:r>
      <w:r w:rsidRPr="004976AC">
        <w:rPr>
          <w:u w:val="single"/>
        </w:rPr>
        <w:t>any reminder of their ties to the unpopular president is problematic — let alone for a decision as sweeping and controversial as what the White House is considering.</w:t>
      </w:r>
    </w:p>
    <w:p w:rsidR="00137392" w:rsidRDefault="00137392" w:rsidP="00137392"/>
    <w:p w:rsidR="00137392" w:rsidRDefault="00137392" w:rsidP="00137392">
      <w:r>
        <w:t>A White House official said the president didn’t choose the timeline. Senate Democratic leaders, facing pressure from immigrant rights groups, began insisting in February that Obama act on his own by the summer if overhaul legislation remained stalled in the House.</w:t>
      </w:r>
    </w:p>
    <w:p w:rsidR="00137392" w:rsidRDefault="00137392" w:rsidP="00137392"/>
    <w:p w:rsidR="00137392" w:rsidRDefault="00137392" w:rsidP="00137392">
      <w:r>
        <w:t xml:space="preserve">At-risk Senate incumbents will be consulted along with other congressional constituencies such as the Hispanic caucus and Democratic leaders, administration officials said. But </w:t>
      </w:r>
      <w:r w:rsidRPr="00593456">
        <w:t>Obama isn’t planning to moderate his approach based on what plays best in Anchorage or Little Rock because Republicans will attack any executive action, ambitious or restrained</w:t>
      </w:r>
      <w:r>
        <w:t>, as an abuse of presidential power, the officials said.</w:t>
      </w:r>
    </w:p>
    <w:p w:rsidR="00137392" w:rsidRDefault="00137392" w:rsidP="00137392"/>
    <w:p w:rsidR="00137392" w:rsidRDefault="00137392" w:rsidP="00137392">
      <w:r>
        <w:t>Two of the top Republican targets, Sens. Kay Hagan of North Carolina and Mark Pryor of Arkansas, have gone further than any of their Democratic colleagues in warning that Obama shouldn’t take any steps without the approval of Congress.</w:t>
      </w:r>
    </w:p>
    <w:p w:rsidR="00137392" w:rsidRDefault="00137392" w:rsidP="00137392"/>
    <w:p w:rsidR="00137392" w:rsidRPr="005502B7" w:rsidRDefault="00137392" w:rsidP="00137392">
      <w:pPr>
        <w:rPr>
          <w:u w:val="single"/>
        </w:rPr>
      </w:pPr>
      <w:r>
        <w:t>“</w:t>
      </w:r>
      <w:r w:rsidRPr="005502B7">
        <w:rPr>
          <w:u w:val="single"/>
        </w:rPr>
        <w:t>I’m not for government by executive order</w:t>
      </w:r>
      <w:r>
        <w:t>,” Pryor said in an interview. “</w:t>
      </w:r>
      <w:r w:rsidRPr="005502B7">
        <w:rPr>
          <w:u w:val="single"/>
        </w:rPr>
        <w:t>He needs to have statutory authority before he acts.”</w:t>
      </w:r>
    </w:p>
    <w:p w:rsidR="00137392" w:rsidRDefault="00137392" w:rsidP="00137392"/>
    <w:p w:rsidR="00137392" w:rsidRDefault="00137392" w:rsidP="00137392">
      <w:r>
        <w:t>Hagan said through a spokeswoman that “</w:t>
      </w:r>
      <w:r w:rsidRPr="005502B7">
        <w:rPr>
          <w:u w:val="single"/>
        </w:rPr>
        <w:t>this is a problem that needs to be solved legislatively and not through executive action</w:t>
      </w:r>
      <w:r>
        <w:t>.”</w:t>
      </w:r>
    </w:p>
    <w:p w:rsidR="00137392" w:rsidRDefault="00137392" w:rsidP="00137392"/>
    <w:p w:rsidR="00137392" w:rsidRDefault="00137392" w:rsidP="00137392">
      <w:r>
        <w:t xml:space="preserve">Sens. Mary Landrieu (D-La.) and Mark </w:t>
      </w:r>
      <w:proofErr w:type="spellStart"/>
      <w:r>
        <w:t>Begich</w:t>
      </w:r>
      <w:proofErr w:type="spellEnd"/>
      <w:r>
        <w:t xml:space="preserve"> (D-Alaska) also said </w:t>
      </w:r>
      <w:r w:rsidRPr="000F795C">
        <w:t>there are limits to what the president can — and should — do.</w:t>
      </w:r>
    </w:p>
    <w:p w:rsidR="00137392" w:rsidRDefault="00137392" w:rsidP="00137392"/>
    <w:p w:rsidR="00137392" w:rsidRDefault="00137392" w:rsidP="00137392">
      <w:r>
        <w:t xml:space="preserve">“We want him to be careful not to go too far,” </w:t>
      </w:r>
      <w:proofErr w:type="spellStart"/>
      <w:r>
        <w:t>Begich</w:t>
      </w:r>
      <w:proofErr w:type="spellEnd"/>
      <w:r>
        <w:t xml:space="preserve"> said.</w:t>
      </w:r>
    </w:p>
    <w:p w:rsidR="00137392" w:rsidRDefault="00137392" w:rsidP="00137392"/>
    <w:p w:rsidR="00137392" w:rsidRDefault="00137392" w:rsidP="00137392">
      <w:r>
        <w:t xml:space="preserve">That red line, in </w:t>
      </w:r>
      <w:proofErr w:type="spellStart"/>
      <w:r>
        <w:t>Begich’s</w:t>
      </w:r>
      <w:proofErr w:type="spellEnd"/>
      <w:r>
        <w:t xml:space="preserve"> view, is providing temporary legal status to all 8 million undocumented immigrants who would’ve qualified under a bill passed last year in the Senate. Hispanic lawmakers and immigrant rights groups are demanding that the president do just that.</w:t>
      </w:r>
    </w:p>
    <w:p w:rsidR="00137392" w:rsidRDefault="00137392" w:rsidP="00137392"/>
    <w:p w:rsidR="00137392" w:rsidRDefault="00137392" w:rsidP="00137392">
      <w:r>
        <w:t>The attempt to create distance with Obama highlights the discomfort among some Democrats. An executive action deferring deportations for millions of undocumented immigrants could be a boon to the national party as it heads into the 2016 presidential election. It isn’t considered such a clear winner in the Republican-leaning states that dominate the 2014 midterm map, although the extent to which it helps or hurts Democrats this year remains a point of debate.</w:t>
      </w:r>
    </w:p>
    <w:p w:rsidR="00137392" w:rsidRDefault="00137392" w:rsidP="00137392"/>
    <w:p w:rsidR="00137392" w:rsidRDefault="00137392" w:rsidP="00137392">
      <w:r>
        <w:t>A sweeping use of executive authority could do a lot to boost Sen. Mark Udall (D-Colo.), who is locked in an unexpectedly tight race. Hispanics make up 14 percent of the voting population in Colorado, according to the Pew Hispanic Center.</w:t>
      </w:r>
    </w:p>
    <w:p w:rsidR="00137392" w:rsidRDefault="00137392" w:rsidP="00137392"/>
    <w:p w:rsidR="00137392" w:rsidRDefault="00137392" w:rsidP="00137392">
      <w:r>
        <w:t xml:space="preserve">Udall was one of the first Democratic senators to endorse the move towards executive action. “The president should take action to stop tear apart families whose only crime is seeking a better life for </w:t>
      </w:r>
      <w:proofErr w:type="gramStart"/>
      <w:r>
        <w:t>themselves</w:t>
      </w:r>
      <w:proofErr w:type="gramEnd"/>
      <w:r>
        <w:t>,” Udall told a Denver radio station in June.</w:t>
      </w:r>
    </w:p>
    <w:p w:rsidR="00137392" w:rsidRDefault="00137392" w:rsidP="00137392"/>
    <w:p w:rsidR="00137392" w:rsidRDefault="00137392" w:rsidP="00137392">
      <w:r>
        <w:t>But in the top battlegrounds of Alaska, Arkansas, Louisiana and North Carolina, Hispanics in each state constitute about 2-3 percent of the voting population. The fear is that efforts to motivate the progressive base won’t be offset by how much it could galvanize Republicans. At the very least, Democratic strategists said, it’s an annoyance for campaigns that are trying to stay focused on local and state issues.</w:t>
      </w:r>
    </w:p>
    <w:p w:rsidR="00137392" w:rsidRDefault="00137392" w:rsidP="00137392"/>
    <w:p w:rsidR="00137392" w:rsidRDefault="00137392" w:rsidP="00137392">
      <w:r>
        <w:t>“In a situation where we can only afford good things to happen, we can’t now afford bad things to happen,” said one strategist working in a battleground state. “If we were going into the 2012 or 2010 cycle, it would be whole different story. It creates a whole new issue. Members have to choose between their base and their swing. They have to look at what they have said in the past and comment on what the president has said in the past.”</w:t>
      </w:r>
    </w:p>
    <w:p w:rsidR="00137392" w:rsidRDefault="00137392" w:rsidP="00137392"/>
    <w:p w:rsidR="00137392" w:rsidRDefault="00137392" w:rsidP="00137392">
      <w:r>
        <w:t>GOP advocates of a comprehensive immigration overhaul have long warned against unilateral moves on immigration reform, arguing it would foreclose the possibility of any legislative action on immigration for the remainder of Obama’s term.</w:t>
      </w:r>
    </w:p>
    <w:p w:rsidR="00137392" w:rsidRDefault="00137392" w:rsidP="00137392"/>
    <w:p w:rsidR="00137392" w:rsidRDefault="00137392" w:rsidP="00137392">
      <w:r>
        <w:t>If Obama takes some executive action on deportations, Alfonso Aguilar, the executive director of the Latino Partnership for Conservative Principles, said Republicans will “go ballistic” and it “certainly doesn’t help” red-state Democrats running for reelection.</w:t>
      </w:r>
    </w:p>
    <w:p w:rsidR="00137392" w:rsidRDefault="00137392" w:rsidP="00137392"/>
    <w:p w:rsidR="00137392" w:rsidRDefault="00137392" w:rsidP="00137392">
      <w:r>
        <w:t>“Not that immigration is a huge issue in those states, but it really doesn’t help, because they’ve been supportive of the president and just by association,” Aguilar said. “This helps create the image of the president as not working with Congress, not respecting the law.”</w:t>
      </w:r>
    </w:p>
    <w:p w:rsidR="00137392" w:rsidRDefault="00137392" w:rsidP="00137392"/>
    <w:p w:rsidR="00137392" w:rsidRDefault="00137392" w:rsidP="00137392">
      <w:r>
        <w:t>Even senators running in Democratic states weren’t eager to weigh in on the issue.</w:t>
      </w:r>
    </w:p>
    <w:p w:rsidR="00137392" w:rsidRDefault="00137392" w:rsidP="00137392"/>
    <w:p w:rsidR="00137392" w:rsidRDefault="00137392" w:rsidP="00137392">
      <w:r>
        <w:t xml:space="preserve">Sen. Al Franken (D-Minn.) declined through a spokesman to talk about it. Some offices, including those of Sens. Mark Warner (D-Va.) and Jeff </w:t>
      </w:r>
      <w:proofErr w:type="spellStart"/>
      <w:r>
        <w:t>Merkley</w:t>
      </w:r>
      <w:proofErr w:type="spellEnd"/>
      <w:r>
        <w:t xml:space="preserve"> (D-Ore.), didn’t respond to requests for comment. Other senators didn’t want to get into details.</w:t>
      </w:r>
    </w:p>
    <w:p w:rsidR="00137392" w:rsidRDefault="00137392" w:rsidP="00137392"/>
    <w:p w:rsidR="00137392" w:rsidRDefault="00137392" w:rsidP="00137392">
      <w:r>
        <w:t xml:space="preserve">“I’m not going to speculate,” said Sen. Jeanne </w:t>
      </w:r>
      <w:proofErr w:type="spellStart"/>
      <w:r>
        <w:t>Shaheen</w:t>
      </w:r>
      <w:proofErr w:type="spellEnd"/>
      <w:r>
        <w:t xml:space="preserve"> (D-N.H.). “Congress needs to act on the issue. Once I see what he is proposing, I will be in a better position to comment.”</w:t>
      </w:r>
    </w:p>
    <w:p w:rsidR="00137392" w:rsidRDefault="00137392" w:rsidP="00137392"/>
    <w:p w:rsidR="00137392" w:rsidRDefault="00137392" w:rsidP="00137392">
      <w:r>
        <w:t>Landrieu said she voted for the Senate overhaul legislation last year because it is a “pro-business bill and it helps us create jobs here in America and secures our borders.” But she’s seeking her third term in a state where her Republican colleague, Sen. David Vitter, won reelection in 2010 the help of a TV ad touting his opponent’s support for “illegals.”</w:t>
      </w:r>
    </w:p>
    <w:p w:rsidR="00137392" w:rsidRDefault="00137392" w:rsidP="00137392"/>
    <w:p w:rsidR="00137392" w:rsidRPr="00137392" w:rsidRDefault="00137392" w:rsidP="00137392">
      <w:r>
        <w:t>“The president should take what actions he can,” Landrieu said. “But he is not going to be able to take too many because there are limits to what he can do. The best thing would be for Congress to act. I’m going to leave it there.”</w:t>
      </w:r>
    </w:p>
    <w:p w:rsidR="007A15C8" w:rsidRDefault="00A64F5A" w:rsidP="00E62255">
      <w:pPr>
        <w:pStyle w:val="Heading1"/>
      </w:pPr>
      <w:r>
        <w:t>XM</w:t>
      </w:r>
    </w:p>
    <w:p w:rsidR="00A64F5A" w:rsidRDefault="00A64F5A" w:rsidP="00E62255">
      <w:pPr>
        <w:pStyle w:val="Heading2"/>
      </w:pPr>
      <w:r>
        <w:t>UQ/OB Push</w:t>
      </w:r>
    </w:p>
    <w:p w:rsidR="007911EB" w:rsidRDefault="007911EB" w:rsidP="00786A79">
      <w:pPr>
        <w:pStyle w:val="Heading3"/>
      </w:pPr>
      <w:r>
        <w:t>Will Pass</w:t>
      </w:r>
    </w:p>
    <w:p w:rsidR="00D16A94" w:rsidRDefault="00D16A94" w:rsidP="007911EB">
      <w:pPr>
        <w:pStyle w:val="Heading4"/>
      </w:pPr>
      <w:r>
        <w:t>Will pass – reforms to bank key</w:t>
      </w:r>
    </w:p>
    <w:p w:rsidR="007911EB" w:rsidRPr="00B2054C" w:rsidRDefault="00D16A94" w:rsidP="00B2054C">
      <w:proofErr w:type="spellStart"/>
      <w:r w:rsidRPr="00B2054C">
        <w:rPr>
          <w:rStyle w:val="Style13ptBold"/>
        </w:rPr>
        <w:t>Mimms</w:t>
      </w:r>
      <w:proofErr w:type="spellEnd"/>
      <w:r w:rsidRPr="00B2054C">
        <w:rPr>
          <w:rStyle w:val="Style13ptBold"/>
        </w:rPr>
        <w:t xml:space="preserve"> 7-29</w:t>
      </w:r>
      <w:r w:rsidRPr="00B2054C">
        <w:t xml:space="preserve"> (Sarah, “Cathy </w:t>
      </w:r>
      <w:proofErr w:type="spellStart"/>
      <w:r w:rsidRPr="00B2054C">
        <w:t>McMorris</w:t>
      </w:r>
      <w:proofErr w:type="spellEnd"/>
      <w:r w:rsidRPr="00B2054C">
        <w:t xml:space="preserve"> Rodgers Expects Export-Import Bank to Be </w:t>
      </w:r>
      <w:proofErr w:type="gramStart"/>
      <w:r w:rsidRPr="00B2054C">
        <w:t>Reauthorized</w:t>
      </w:r>
      <w:proofErr w:type="gramEnd"/>
      <w:r w:rsidRPr="00B2054C">
        <w:t xml:space="preserve">”, National Journal, http://www.nationaljournal.com/congress/cathy-mcmorris-rodgers-expects-export-import-bank-to-be-reauthorized-20140728)//DLG </w:t>
      </w:r>
    </w:p>
    <w:p w:rsidR="007911EB" w:rsidRDefault="007911EB" w:rsidP="007911EB">
      <w:pPr>
        <w:rPr>
          <w:sz w:val="16"/>
        </w:rPr>
      </w:pPr>
      <w:r w:rsidRPr="00C05017">
        <w:rPr>
          <w:rStyle w:val="StyleUnderline"/>
        </w:rPr>
        <w:t>When Congress returns from its August recess</w:t>
      </w:r>
      <w:r w:rsidRPr="00D16A94">
        <w:rPr>
          <w:sz w:val="16"/>
        </w:rPr>
        <w:t xml:space="preserve"> in early September, </w:t>
      </w:r>
      <w:r w:rsidRPr="00C05017">
        <w:rPr>
          <w:rStyle w:val="StyleUnderline"/>
        </w:rPr>
        <w:t xml:space="preserve">members will have just a few </w:t>
      </w:r>
      <w:r w:rsidRPr="00D16A94">
        <w:rPr>
          <w:sz w:val="16"/>
        </w:rPr>
        <w:t>legislative</w:t>
      </w:r>
      <w:r w:rsidRPr="00C05017">
        <w:rPr>
          <w:rStyle w:val="StyleUnderline"/>
        </w:rPr>
        <w:t xml:space="preserve"> days to reauthorize the Export-Import Bank, </w:t>
      </w:r>
      <w:r w:rsidRPr="00D16A94">
        <w:rPr>
          <w:sz w:val="16"/>
        </w:rPr>
        <w:t>the entity responsible for providing loans to American businesses to help them sell their products around the globe. Conservatives in the House, accusing the agency of trying to pick "winners and losers," favor allowing the bank's authorization to lapse, while members from states dependent on trade are pushing hard to keep the bank alive.</w:t>
      </w:r>
      <w:r w:rsidR="00D16A94" w:rsidRPr="00D16A94">
        <w:rPr>
          <w:sz w:val="12"/>
        </w:rPr>
        <w:t>¶</w:t>
      </w:r>
      <w:r w:rsidR="00D16A94" w:rsidRPr="00D16A94">
        <w:rPr>
          <w:sz w:val="16"/>
        </w:rPr>
        <w:t xml:space="preserve"> </w:t>
      </w:r>
      <w:r w:rsidR="00D16A94" w:rsidRPr="00D16A94">
        <w:rPr>
          <w:sz w:val="12"/>
        </w:rPr>
        <w:t>¶</w:t>
      </w:r>
      <w:r w:rsidR="00D16A94" w:rsidRPr="00D16A94">
        <w:rPr>
          <w:sz w:val="16"/>
        </w:rPr>
        <w:t xml:space="preserve"> </w:t>
      </w:r>
      <w:r w:rsidRPr="00C05017">
        <w:rPr>
          <w:rStyle w:val="StyleUnderline"/>
        </w:rPr>
        <w:t>At the center of this fight is</w:t>
      </w:r>
      <w:r w:rsidRPr="00D16A94">
        <w:rPr>
          <w:sz w:val="16"/>
        </w:rPr>
        <w:t xml:space="preserve"> Rep. Cathy </w:t>
      </w:r>
      <w:proofErr w:type="spellStart"/>
      <w:r w:rsidRPr="00D16A94">
        <w:rPr>
          <w:sz w:val="16"/>
        </w:rPr>
        <w:t>McMorris</w:t>
      </w:r>
      <w:proofErr w:type="spellEnd"/>
      <w:r w:rsidRPr="00D16A94">
        <w:rPr>
          <w:sz w:val="16"/>
        </w:rPr>
        <w:t xml:space="preserve"> </w:t>
      </w:r>
      <w:r w:rsidRPr="00C05017">
        <w:rPr>
          <w:rStyle w:val="StyleUnderline"/>
        </w:rPr>
        <w:t>Rodgers, a member of House leadership as GOP Conference chair and a representative of Washington state</w:t>
      </w:r>
      <w:r w:rsidRPr="00D16A94">
        <w:rPr>
          <w:sz w:val="16"/>
        </w:rPr>
        <w:t>, the most trade-dependent state in the country.</w:t>
      </w:r>
      <w:r w:rsidR="00D16A94" w:rsidRPr="00D16A94">
        <w:rPr>
          <w:sz w:val="12"/>
        </w:rPr>
        <w:t>¶</w:t>
      </w:r>
      <w:r w:rsidR="00D16A94" w:rsidRPr="00D16A94">
        <w:rPr>
          <w:sz w:val="16"/>
        </w:rPr>
        <w:t xml:space="preserve"> </w:t>
      </w:r>
      <w:r w:rsidRPr="00D16A94">
        <w:rPr>
          <w:sz w:val="16"/>
        </w:rPr>
        <w:t xml:space="preserve">In past years, </w:t>
      </w:r>
      <w:proofErr w:type="spellStart"/>
      <w:r w:rsidRPr="00D16A94">
        <w:rPr>
          <w:sz w:val="16"/>
        </w:rPr>
        <w:t>McMorris</w:t>
      </w:r>
      <w:proofErr w:type="spellEnd"/>
      <w:r w:rsidRPr="00D16A94">
        <w:rPr>
          <w:sz w:val="16"/>
        </w:rPr>
        <w:t xml:space="preserve"> Rodgers has voted to reauthorize the bank, which gives loans to companies including Washington state giant Boeing. But with the bank's authorization set to expire on Oct. 1, </w:t>
      </w:r>
      <w:proofErr w:type="spellStart"/>
      <w:r w:rsidRPr="00D16A94">
        <w:rPr>
          <w:sz w:val="16"/>
        </w:rPr>
        <w:t>McMorris</w:t>
      </w:r>
      <w:proofErr w:type="spellEnd"/>
      <w:r w:rsidRPr="00D16A94">
        <w:rPr>
          <w:sz w:val="16"/>
        </w:rPr>
        <w:t xml:space="preserve"> Rodgers is the only member of the Washington delegation who has not yet said whether she will vote to keep it running this year.</w:t>
      </w:r>
      <w:r w:rsidR="00D16A94" w:rsidRPr="00D16A94">
        <w:rPr>
          <w:sz w:val="12"/>
        </w:rPr>
        <w:t>¶</w:t>
      </w:r>
      <w:r w:rsidR="00D16A94" w:rsidRPr="00D16A94">
        <w:rPr>
          <w:sz w:val="16"/>
        </w:rPr>
        <w:t xml:space="preserve"> </w:t>
      </w:r>
      <w:r w:rsidRPr="00D16A94">
        <w:rPr>
          <w:sz w:val="16"/>
        </w:rPr>
        <w:t>In the meantime, she's getting hammered at home in editorials across the state, ranging far outside of her Eastern Washington district, even as a fellow member of Republican leadership has come out in favor of eliminating the bank altogether.</w:t>
      </w:r>
      <w:r w:rsidR="00D16A94" w:rsidRPr="00D16A94">
        <w:rPr>
          <w:sz w:val="12"/>
        </w:rPr>
        <w:t>¶</w:t>
      </w:r>
      <w:r w:rsidR="00D16A94" w:rsidRPr="00D16A94">
        <w:rPr>
          <w:sz w:val="16"/>
        </w:rPr>
        <w:t xml:space="preserve"> </w:t>
      </w:r>
      <w:r w:rsidRPr="00D16A94">
        <w:rPr>
          <w:sz w:val="16"/>
        </w:rPr>
        <w:t>The Ex-</w:t>
      </w:r>
      <w:proofErr w:type="spellStart"/>
      <w:r w:rsidRPr="00D16A94">
        <w:rPr>
          <w:sz w:val="16"/>
        </w:rPr>
        <w:t>Im</w:t>
      </w:r>
      <w:proofErr w:type="spellEnd"/>
      <w:r w:rsidRPr="00D16A94">
        <w:rPr>
          <w:sz w:val="16"/>
        </w:rPr>
        <w:t xml:space="preserve"> reauthorization was a major point of contention two weeks ago during a D.C. meeting between the Washington state congressional delegation and the state's visiting governor, Democrat Jay Inslee. During the rendezvous in Sen. Patty Murray's office, Sen. Maria Cantwell pressed </w:t>
      </w:r>
      <w:proofErr w:type="spellStart"/>
      <w:r w:rsidRPr="00D16A94">
        <w:rPr>
          <w:sz w:val="16"/>
        </w:rPr>
        <w:t>McMorris</w:t>
      </w:r>
      <w:proofErr w:type="spellEnd"/>
      <w:r w:rsidRPr="00D16A94">
        <w:rPr>
          <w:sz w:val="16"/>
        </w:rPr>
        <w:t xml:space="preserve"> Rodgers on the issue, according to a Democratic aide with the delegation. </w:t>
      </w:r>
      <w:r w:rsidR="00D16A94" w:rsidRPr="00D16A94">
        <w:rPr>
          <w:sz w:val="12"/>
        </w:rPr>
        <w:t>¶</w:t>
      </w:r>
      <w:r w:rsidR="00D16A94" w:rsidRPr="00D16A94">
        <w:rPr>
          <w:sz w:val="16"/>
        </w:rPr>
        <w:t xml:space="preserve"> </w:t>
      </w:r>
      <w:proofErr w:type="spellStart"/>
      <w:r w:rsidRPr="00D16A94">
        <w:rPr>
          <w:sz w:val="16"/>
        </w:rPr>
        <w:t>McMorris</w:t>
      </w:r>
      <w:proofErr w:type="spellEnd"/>
      <w:r w:rsidRPr="00D16A94">
        <w:rPr>
          <w:sz w:val="16"/>
        </w:rPr>
        <w:t xml:space="preserve"> </w:t>
      </w:r>
      <w:r w:rsidRPr="00C05017">
        <w:rPr>
          <w:rStyle w:val="StyleUnderline"/>
        </w:rPr>
        <w:t>Rodgers told her colleagues that she believed the House would pass a short-term reauthorization</w:t>
      </w:r>
      <w:r w:rsidRPr="00D16A94">
        <w:rPr>
          <w:sz w:val="16"/>
        </w:rPr>
        <w:t xml:space="preserve">, but stayed mum on whether she would support it, according to the aide. That didn't quite appease Democrats who feel that a short-term deal won't allow businesses to plan for the future. "I mean, that's better than nothing," the aide said. </w:t>
      </w:r>
      <w:r w:rsidR="00D16A94" w:rsidRPr="00D16A94">
        <w:rPr>
          <w:sz w:val="12"/>
        </w:rPr>
        <w:t>¶</w:t>
      </w:r>
      <w:r w:rsidR="00D16A94" w:rsidRPr="00D16A94">
        <w:rPr>
          <w:sz w:val="16"/>
        </w:rPr>
        <w:t xml:space="preserve"> </w:t>
      </w:r>
      <w:r w:rsidRPr="00D16A94">
        <w:rPr>
          <w:sz w:val="16"/>
        </w:rPr>
        <w:t xml:space="preserve">Just a week earlier, Murray, Cantwell, and Democratic Rep. Denny Heck sent a letter to Speaker John Boehner calling for him to bring a reauthorization to the floor, offering an implicit nudge to </w:t>
      </w:r>
      <w:proofErr w:type="spellStart"/>
      <w:r w:rsidRPr="00D16A94">
        <w:rPr>
          <w:sz w:val="16"/>
        </w:rPr>
        <w:t>McMorris</w:t>
      </w:r>
      <w:proofErr w:type="spellEnd"/>
      <w:r w:rsidRPr="00D16A94">
        <w:rPr>
          <w:sz w:val="16"/>
        </w:rPr>
        <w:t xml:space="preserve"> Rodgers. "</w:t>
      </w:r>
      <w:r w:rsidRPr="00C05017">
        <w:rPr>
          <w:rStyle w:val="StyleUnderline"/>
        </w:rPr>
        <w:t>When last reauthorized, Ex-</w:t>
      </w:r>
      <w:proofErr w:type="spellStart"/>
      <w:r w:rsidRPr="00C05017">
        <w:rPr>
          <w:rStyle w:val="StyleUnderline"/>
        </w:rPr>
        <w:t>Im</w:t>
      </w:r>
      <w:proofErr w:type="spellEnd"/>
      <w:r w:rsidRPr="00C05017">
        <w:rPr>
          <w:rStyle w:val="StyleUnderline"/>
        </w:rPr>
        <w:t xml:space="preserve"> was unanimously supported by the Washington state delegation, both Republicans and Democrats</w:t>
      </w:r>
      <w:r w:rsidRPr="00D16A94">
        <w:rPr>
          <w:sz w:val="16"/>
        </w:rPr>
        <w:t>," they wrote.</w:t>
      </w:r>
      <w:r w:rsidR="00D16A94" w:rsidRPr="00D16A94">
        <w:rPr>
          <w:sz w:val="12"/>
        </w:rPr>
        <w:t>¶</w:t>
      </w:r>
      <w:r w:rsidR="00D16A94" w:rsidRPr="00D16A94">
        <w:rPr>
          <w:sz w:val="16"/>
        </w:rPr>
        <w:t xml:space="preserve"> </w:t>
      </w:r>
      <w:r w:rsidRPr="00D16A94">
        <w:rPr>
          <w:sz w:val="16"/>
        </w:rPr>
        <w:t xml:space="preserve">Cantwell, Murray, and Inslee even took a trip to </w:t>
      </w:r>
      <w:proofErr w:type="spellStart"/>
      <w:r w:rsidRPr="00D16A94">
        <w:rPr>
          <w:sz w:val="16"/>
        </w:rPr>
        <w:t>McMorris</w:t>
      </w:r>
      <w:proofErr w:type="spellEnd"/>
      <w:r w:rsidRPr="00D16A94">
        <w:rPr>
          <w:sz w:val="16"/>
        </w:rPr>
        <w:t xml:space="preserve"> Rodgers's district last month to rally support for the bank.</w:t>
      </w:r>
      <w:r w:rsidR="00D16A94" w:rsidRPr="00D16A94">
        <w:rPr>
          <w:sz w:val="12"/>
        </w:rPr>
        <w:t>¶</w:t>
      </w:r>
      <w:r w:rsidR="00D16A94" w:rsidRPr="00D16A94">
        <w:rPr>
          <w:sz w:val="16"/>
        </w:rPr>
        <w:t xml:space="preserve"> </w:t>
      </w:r>
      <w:r w:rsidRPr="00D16A94">
        <w:rPr>
          <w:sz w:val="16"/>
        </w:rPr>
        <w:t xml:space="preserve">In an interview in her congressional office earlier this month, </w:t>
      </w:r>
      <w:proofErr w:type="spellStart"/>
      <w:r w:rsidRPr="00D16A94">
        <w:rPr>
          <w:sz w:val="16"/>
        </w:rPr>
        <w:t>McMorris</w:t>
      </w:r>
      <w:proofErr w:type="spellEnd"/>
      <w:r w:rsidRPr="00D16A94">
        <w:rPr>
          <w:sz w:val="16"/>
        </w:rPr>
        <w:t xml:space="preserve"> Rodgers acknowledged the controversy surrounding the bank's reauthorization and Washington state's dependence on it. One in three jobs in the state is dependent on trade, she said, many of them in her Eastern Washington district.</w:t>
      </w:r>
      <w:r w:rsidR="00D16A94" w:rsidRPr="00D16A94">
        <w:rPr>
          <w:sz w:val="12"/>
        </w:rPr>
        <w:t>¶</w:t>
      </w:r>
      <w:r w:rsidR="00D16A94" w:rsidRPr="00D16A94">
        <w:rPr>
          <w:sz w:val="16"/>
        </w:rPr>
        <w:t xml:space="preserve"> </w:t>
      </w:r>
      <w:r w:rsidRPr="00D16A94">
        <w:rPr>
          <w:sz w:val="16"/>
        </w:rPr>
        <w:t xml:space="preserve">She is also well-aware of the wave of editorials in papers across the state calling on her to stand behind the bank. The Spokane Spokesman-Review, </w:t>
      </w:r>
      <w:proofErr w:type="spellStart"/>
      <w:r w:rsidRPr="00D16A94">
        <w:rPr>
          <w:sz w:val="16"/>
        </w:rPr>
        <w:t>McMorris</w:t>
      </w:r>
      <w:proofErr w:type="spellEnd"/>
      <w:r w:rsidRPr="00D16A94">
        <w:rPr>
          <w:sz w:val="16"/>
        </w:rPr>
        <w:t xml:space="preserve"> Rodgers's local paper, has called her out on the issue. The Seattle Times, whose distribution includes much of Boeing's operations but is a five-hour drive from </w:t>
      </w:r>
      <w:proofErr w:type="spellStart"/>
      <w:r w:rsidRPr="00D16A94">
        <w:rPr>
          <w:sz w:val="16"/>
        </w:rPr>
        <w:t>McMorris</w:t>
      </w:r>
      <w:proofErr w:type="spellEnd"/>
      <w:r w:rsidRPr="00D16A94">
        <w:rPr>
          <w:sz w:val="16"/>
        </w:rPr>
        <w:t xml:space="preserve"> Rodgers' district, has put out two editorials pointing its finger at the Eastern Washington Republican. So has The Olympian, which is even farther away.</w:t>
      </w:r>
      <w:r w:rsidR="00D16A94" w:rsidRPr="00D16A94">
        <w:rPr>
          <w:sz w:val="12"/>
        </w:rPr>
        <w:t>¶</w:t>
      </w:r>
      <w:r w:rsidR="00D16A94" w:rsidRPr="00D16A94">
        <w:rPr>
          <w:sz w:val="16"/>
        </w:rPr>
        <w:t xml:space="preserve"> </w:t>
      </w:r>
      <w:proofErr w:type="gramStart"/>
      <w:r w:rsidRPr="00D16A94">
        <w:rPr>
          <w:sz w:val="16"/>
        </w:rPr>
        <w:t>That</w:t>
      </w:r>
      <w:proofErr w:type="gramEnd"/>
      <w:r w:rsidRPr="00D16A94">
        <w:rPr>
          <w:sz w:val="16"/>
        </w:rPr>
        <w:t xml:space="preserve"> puts </w:t>
      </w:r>
      <w:proofErr w:type="spellStart"/>
      <w:r w:rsidRPr="00D16A94">
        <w:rPr>
          <w:sz w:val="16"/>
        </w:rPr>
        <w:t>McMorris</w:t>
      </w:r>
      <w:proofErr w:type="spellEnd"/>
      <w:r w:rsidRPr="00D16A94">
        <w:rPr>
          <w:sz w:val="16"/>
        </w:rPr>
        <w:t xml:space="preserve"> Rodgers in a tough position. As a member of House leadership, she can't ignore the growing voices on the far right that would like to see major reforms to the bank, if they decide to reauthorize it at all. And incoming Majority Leader Kevin McCarthy has said he'd be just fine letting the bank's authorization lapse and is leaving it up to Rep. Jeb </w:t>
      </w:r>
      <w:proofErr w:type="spellStart"/>
      <w:r w:rsidRPr="00D16A94">
        <w:rPr>
          <w:sz w:val="16"/>
        </w:rPr>
        <w:t>Hensarling</w:t>
      </w:r>
      <w:proofErr w:type="spellEnd"/>
      <w:r w:rsidRPr="00D16A94">
        <w:rPr>
          <w:sz w:val="16"/>
        </w:rPr>
        <w:t xml:space="preserve"> of Texas, one of the bank's strongest opponents.</w:t>
      </w:r>
      <w:r w:rsidR="00D16A94" w:rsidRPr="00D16A94">
        <w:rPr>
          <w:sz w:val="12"/>
        </w:rPr>
        <w:t>¶</w:t>
      </w:r>
      <w:r w:rsidR="00D16A94" w:rsidRPr="00D16A94">
        <w:rPr>
          <w:sz w:val="16"/>
        </w:rPr>
        <w:t xml:space="preserve"> </w:t>
      </w:r>
      <w:proofErr w:type="spellStart"/>
      <w:r w:rsidRPr="00D16A94">
        <w:rPr>
          <w:sz w:val="16"/>
        </w:rPr>
        <w:t>McMorris</w:t>
      </w:r>
      <w:proofErr w:type="spellEnd"/>
      <w:r w:rsidRPr="00D16A94">
        <w:rPr>
          <w:sz w:val="16"/>
        </w:rPr>
        <w:t xml:space="preserve"> </w:t>
      </w:r>
      <w:r w:rsidRPr="00C05017">
        <w:rPr>
          <w:rStyle w:val="StyleUnderline"/>
        </w:rPr>
        <w:t>Rodgers said she finds arguments for reform very compelling and hopes to get to a compromise to implement them, while keeping the bank open</w:t>
      </w:r>
      <w:r w:rsidRPr="00D16A94">
        <w:rPr>
          <w:sz w:val="16"/>
        </w:rPr>
        <w:t>. "I think we're going to get to a place where something moves forward, some kind of reauthorization with some significant reforms," she said in her office.</w:t>
      </w:r>
    </w:p>
    <w:p w:rsidR="00166981" w:rsidRPr="005F3E6F" w:rsidRDefault="00166981" w:rsidP="00166981">
      <w:pPr>
        <w:pStyle w:val="Heading4"/>
      </w:pPr>
      <w:r>
        <w:t>Will pass – pressure on GOP</w:t>
      </w:r>
    </w:p>
    <w:p w:rsidR="00166981" w:rsidRPr="00580A1B" w:rsidRDefault="00166981" w:rsidP="00166981">
      <w:pPr>
        <w:rPr>
          <w:rStyle w:val="StyleUnderline"/>
          <w:u w:val="none"/>
        </w:rPr>
      </w:pPr>
      <w:proofErr w:type="spellStart"/>
      <w:r w:rsidRPr="00AD09CF">
        <w:rPr>
          <w:rStyle w:val="Style13ptBold"/>
        </w:rPr>
        <w:t>Cirilli</w:t>
      </w:r>
      <w:proofErr w:type="spellEnd"/>
      <w:r w:rsidRPr="00AD09CF">
        <w:rPr>
          <w:rStyle w:val="Style13ptBold"/>
        </w:rPr>
        <w:t xml:space="preserve"> 7/24</w:t>
      </w:r>
      <w:r w:rsidRPr="00580A1B">
        <w:rPr>
          <w:rStyle w:val="StyleUnderline"/>
        </w:rPr>
        <w:t xml:space="preserve"> (Kevin,</w:t>
      </w:r>
      <w:r>
        <w:rPr>
          <w:rStyle w:val="StyleUnderline"/>
        </w:rPr>
        <w:t xml:space="preserve"> O</w:t>
      </w:r>
      <w:r w:rsidRPr="00580A1B">
        <w:rPr>
          <w:rStyle w:val="StyleUnderline"/>
        </w:rPr>
        <w:t>VERNIGHT FINANCE: Obama pushes to close tax loophole</w:t>
      </w:r>
      <w:r>
        <w:rPr>
          <w:rStyle w:val="StyleUnderline"/>
        </w:rPr>
        <w:t xml:space="preserve">”, The Hill, </w:t>
      </w:r>
      <w:r w:rsidRPr="00580A1B">
        <w:rPr>
          <w:rStyle w:val="StyleUnderline"/>
          <w:u w:val="none"/>
        </w:rPr>
        <w:t>http://thehill.com</w:t>
      </w:r>
      <w:r w:rsidRPr="00580A1B">
        <w:t>/</w:t>
      </w:r>
      <w:r w:rsidRPr="00580A1B">
        <w:rPr>
          <w:rStyle w:val="StyleUnderline"/>
          <w:u w:val="none"/>
        </w:rPr>
        <w:t>policy/finance/overnights/213300-overnight-finance-obama-pushes-to-close-tax-loophole</w:t>
      </w:r>
      <w:r>
        <w:rPr>
          <w:rStyle w:val="StyleUnderline"/>
        </w:rPr>
        <w:t>)//DLG</w:t>
      </w:r>
    </w:p>
    <w:p w:rsidR="00166981" w:rsidRDefault="00166981" w:rsidP="00166981">
      <w:r w:rsidRPr="007950A7">
        <w:rPr>
          <w:rStyle w:val="StyleUnderline"/>
        </w:rPr>
        <w:t>DAYS UNTIL EX-IM EXPIRES: 68.</w:t>
      </w:r>
      <w:r>
        <w:t xml:space="preserve"> </w:t>
      </w:r>
      <w:proofErr w:type="gramStart"/>
      <w:r>
        <w:t>From my piece for the hometown paper earlier this morning: “</w:t>
      </w:r>
      <w:r w:rsidRPr="007950A7">
        <w:rPr>
          <w:rStyle w:val="StyleUnderline"/>
        </w:rPr>
        <w:t>Democrats think they have the upper hand with Republicans in the fight to renew the Export-Import Bank</w:t>
      </w:r>
      <w:r>
        <w:t>.</w:t>
      </w:r>
      <w:proofErr w:type="gramEnd"/>
      <w:r>
        <w:t xml:space="preserve"> Seeing a chance to cozy up to the business community, </w:t>
      </w:r>
      <w:r w:rsidRPr="007950A7">
        <w:rPr>
          <w:rStyle w:val="StyleUnderline"/>
        </w:rPr>
        <w:t>Democrats</w:t>
      </w:r>
      <w:r>
        <w:t xml:space="preserve"> have rallied around renewing the bank and </w:t>
      </w:r>
      <w:r w:rsidRPr="007950A7">
        <w:rPr>
          <w:rStyle w:val="StyleUnderline"/>
        </w:rPr>
        <w:t>say it should be included as part of a bill to fund the government that Congress must pass before the end of September</w:t>
      </w:r>
      <w:r>
        <w:t>.</w:t>
      </w:r>
      <w:r w:rsidRPr="005F3E6F">
        <w:rPr>
          <w:sz w:val="12"/>
        </w:rPr>
        <w:t xml:space="preserve">¶ </w:t>
      </w:r>
      <w:r>
        <w:t>“</w:t>
      </w:r>
      <w:r w:rsidRPr="007950A7">
        <w:rPr>
          <w:rStyle w:val="StyleUnderline"/>
        </w:rPr>
        <w:t>That puts significant pressure on Republicans</w:t>
      </w:r>
      <w:r>
        <w:t xml:space="preserve">, who are divided over renewing the Export-Import Bank’s charter in the first place. </w:t>
      </w:r>
      <w:r w:rsidRPr="007950A7">
        <w:rPr>
          <w:rStyle w:val="StyleUnderline"/>
        </w:rPr>
        <w:t>By marrying Ex-</w:t>
      </w:r>
      <w:proofErr w:type="spellStart"/>
      <w:r w:rsidRPr="007950A7">
        <w:rPr>
          <w:rStyle w:val="StyleUnderline"/>
        </w:rPr>
        <w:t>Im</w:t>
      </w:r>
      <w:proofErr w:type="spellEnd"/>
      <w:r w:rsidRPr="007950A7">
        <w:rPr>
          <w:rStyle w:val="StyleUnderline"/>
        </w:rPr>
        <w:t xml:space="preserve"> to the government funding measure, Democrats believe they can go on offense by threatening to blame the GOP for a possible government shutdow</w:t>
      </w:r>
      <w:r>
        <w:t>n over refusing to fund an institution that has had bipartisan support for decades.</w:t>
      </w:r>
    </w:p>
    <w:p w:rsidR="00B2054C" w:rsidRPr="00B85363" w:rsidRDefault="00B2054C" w:rsidP="00B2054C">
      <w:pPr>
        <w:pStyle w:val="Heading4"/>
      </w:pPr>
      <w:r w:rsidRPr="00B85363">
        <w:t>Has the votes in both chambers</w:t>
      </w:r>
    </w:p>
    <w:p w:rsidR="00B2054C" w:rsidRPr="00B85363" w:rsidRDefault="00B2054C" w:rsidP="00B2054C">
      <w:pPr>
        <w:rPr>
          <w:rStyle w:val="Style13ptBold"/>
        </w:rPr>
      </w:pPr>
      <w:r w:rsidRPr="00B85363">
        <w:rPr>
          <w:rStyle w:val="Style13ptBold"/>
        </w:rPr>
        <w:t>Dallas News 7/7</w:t>
      </w:r>
    </w:p>
    <w:p w:rsidR="00B2054C" w:rsidRPr="00B85363" w:rsidRDefault="00B2054C" w:rsidP="00B2054C">
      <w:r w:rsidRPr="00B85363">
        <w:t xml:space="preserve">“Push to close Export-Import Bank puts </w:t>
      </w:r>
      <w:proofErr w:type="spellStart"/>
      <w:r w:rsidRPr="00B85363">
        <w:t>Hensarling</w:t>
      </w:r>
      <w:proofErr w:type="spellEnd"/>
      <w:r w:rsidRPr="00B85363">
        <w:t xml:space="preserve"> at odds with fellow Republicans”</w:t>
      </w:r>
    </w:p>
    <w:p w:rsidR="00B2054C" w:rsidRPr="00B85363" w:rsidRDefault="00B2054C" w:rsidP="00B2054C">
      <w:r w:rsidRPr="00B85363">
        <w:t>http://www.dallasnews.com/news/politics/headlines/20140706-republicans-disagree-over-closing-export-import-bank.ece</w:t>
      </w:r>
    </w:p>
    <w:p w:rsidR="00B2054C" w:rsidRPr="00B85363" w:rsidRDefault="00B2054C" w:rsidP="00B2054C">
      <w:pPr>
        <w:rPr>
          <w:sz w:val="16"/>
        </w:rPr>
      </w:pPr>
      <w:r w:rsidRPr="00B85363">
        <w:rPr>
          <w:sz w:val="16"/>
        </w:rPr>
        <w:t xml:space="preserve">All of those </w:t>
      </w:r>
      <w:r w:rsidRPr="00B85363">
        <w:rPr>
          <w:rStyle w:val="StyleUnderline"/>
        </w:rPr>
        <w:t>tensions were on display last month when the debate over the bank’s future took center stage</w:t>
      </w:r>
      <w:r w:rsidRPr="00B85363">
        <w:rPr>
          <w:sz w:val="16"/>
        </w:rPr>
        <w:t xml:space="preserve"> in Washington.</w:t>
      </w:r>
      <w:r w:rsidRPr="00B85363">
        <w:rPr>
          <w:sz w:val="12"/>
        </w:rPr>
        <w:t>¶</w:t>
      </w:r>
      <w:r w:rsidRPr="00B85363">
        <w:rPr>
          <w:sz w:val="16"/>
        </w:rPr>
        <w:t xml:space="preserve"> </w:t>
      </w:r>
      <w:proofErr w:type="spellStart"/>
      <w:r w:rsidRPr="00B85363">
        <w:rPr>
          <w:sz w:val="16"/>
        </w:rPr>
        <w:t>Hensarling</w:t>
      </w:r>
      <w:proofErr w:type="spellEnd"/>
      <w:r w:rsidRPr="00B85363">
        <w:rPr>
          <w:sz w:val="16"/>
        </w:rPr>
        <w:t xml:space="preserve"> presided over an all-day, and often contentious, hearing June 25 that highlighted tensions within the Republican Party.</w:t>
      </w:r>
      <w:r w:rsidRPr="00B85363">
        <w:rPr>
          <w:sz w:val="12"/>
        </w:rPr>
        <w:t>¶</w:t>
      </w:r>
      <w:r w:rsidRPr="00B85363">
        <w:rPr>
          <w:sz w:val="16"/>
        </w:rPr>
        <w:t xml:space="preserve"> The bank’s charter expires Sept. 30. Bills to extend the charter have been introduced in the Senate and House. </w:t>
      </w:r>
      <w:r w:rsidRPr="00B85363">
        <w:rPr>
          <w:rStyle w:val="StyleUnderline"/>
        </w:rPr>
        <w:t xml:space="preserve">It appears likely that either would pass </w:t>
      </w:r>
      <w:r w:rsidRPr="00B85363">
        <w:rPr>
          <w:sz w:val="16"/>
        </w:rPr>
        <w:t>if brought to</w:t>
      </w:r>
      <w:r w:rsidRPr="00B85363">
        <w:rPr>
          <w:rStyle w:val="StyleUnderline"/>
        </w:rPr>
        <w:t xml:space="preserve"> a full vote in both chambers</w:t>
      </w:r>
      <w:r w:rsidRPr="00B85363">
        <w:rPr>
          <w:sz w:val="16"/>
        </w:rPr>
        <w:t>.</w:t>
      </w:r>
    </w:p>
    <w:p w:rsidR="004034E9" w:rsidRPr="00B85363" w:rsidRDefault="004034E9" w:rsidP="004034E9">
      <w:pPr>
        <w:pStyle w:val="Heading4"/>
      </w:pPr>
      <w:r w:rsidRPr="00B85363">
        <w:t xml:space="preserve">Senate momentum pressuring House – Senate signal of support with strong vote key to ensure reauthorization before recess </w:t>
      </w:r>
    </w:p>
    <w:p w:rsidR="004034E9" w:rsidRPr="00B85363" w:rsidRDefault="004034E9" w:rsidP="004034E9">
      <w:pPr>
        <w:rPr>
          <w:rStyle w:val="Style13ptBold"/>
        </w:rPr>
      </w:pPr>
      <w:proofErr w:type="spellStart"/>
      <w:r w:rsidRPr="00B85363">
        <w:rPr>
          <w:rStyle w:val="Style13ptBold"/>
        </w:rPr>
        <w:t>Cirilli</w:t>
      </w:r>
      <w:proofErr w:type="spellEnd"/>
      <w:r w:rsidRPr="00B85363">
        <w:rPr>
          <w:rStyle w:val="Style13ptBold"/>
        </w:rPr>
        <w:t xml:space="preserve"> and Needham 7/8</w:t>
      </w:r>
    </w:p>
    <w:p w:rsidR="004034E9" w:rsidRPr="00B85363" w:rsidRDefault="004034E9" w:rsidP="004034E9">
      <w:r w:rsidRPr="00B85363">
        <w:t xml:space="preserve">Kevin </w:t>
      </w:r>
      <w:proofErr w:type="spellStart"/>
      <w:r w:rsidRPr="00B85363">
        <w:t>Cirilli</w:t>
      </w:r>
      <w:proofErr w:type="spellEnd"/>
      <w:r w:rsidRPr="00B85363">
        <w:t xml:space="preserve"> and Vicki Needham, The Hill, “Export-Import Bank supporters aim for show of strength in Senate”</w:t>
      </w:r>
    </w:p>
    <w:p w:rsidR="004034E9" w:rsidRPr="00B85363" w:rsidRDefault="004034E9" w:rsidP="004034E9">
      <w:r w:rsidRPr="00B85363">
        <w:t>http://thehill.com/business-a-lobbying/business-a-lobbying/211518-ex-im-supporters-aim-for-show-of-strength-in-senate</w:t>
      </w:r>
    </w:p>
    <w:p w:rsidR="004034E9" w:rsidRPr="00B85363" w:rsidRDefault="004034E9" w:rsidP="004034E9">
      <w:pPr>
        <w:rPr>
          <w:sz w:val="12"/>
        </w:rPr>
      </w:pPr>
      <w:r w:rsidRPr="00B85363">
        <w:rPr>
          <w:sz w:val="12"/>
        </w:rPr>
        <w:t xml:space="preserve">Business groups are turning their firepower toward </w:t>
      </w:r>
      <w:r w:rsidRPr="00B85363">
        <w:rPr>
          <w:rStyle w:val="StyleUnderline"/>
        </w:rPr>
        <w:t>the Senate</w:t>
      </w:r>
      <w:r w:rsidRPr="00B85363">
        <w:rPr>
          <w:sz w:val="12"/>
        </w:rPr>
        <w:t xml:space="preserve"> in the fight over the Export-Import Bank, hoping a strong </w:t>
      </w:r>
      <w:r w:rsidRPr="00B85363">
        <w:rPr>
          <w:rStyle w:val="StyleUnderline"/>
        </w:rPr>
        <w:t>vote</w:t>
      </w:r>
      <w:r w:rsidRPr="00B85363">
        <w:rPr>
          <w:sz w:val="12"/>
        </w:rPr>
        <w:t xml:space="preserve"> this month </w:t>
      </w:r>
      <w:r w:rsidRPr="00B85363">
        <w:rPr>
          <w:rStyle w:val="StyleUnderline"/>
        </w:rPr>
        <w:t>could be enough to break down resistance in the House.</w:t>
      </w:r>
      <w:r w:rsidRPr="00B85363">
        <w:rPr>
          <w:rStyle w:val="StyleUnderline"/>
          <w:sz w:val="12"/>
        </w:rPr>
        <w:t>¶</w:t>
      </w:r>
      <w:r w:rsidRPr="00B85363">
        <w:rPr>
          <w:sz w:val="12"/>
        </w:rPr>
        <w:t xml:space="preserve"> Sens. Joe </w:t>
      </w:r>
      <w:proofErr w:type="spellStart"/>
      <w:r w:rsidRPr="00B85363">
        <w:rPr>
          <w:sz w:val="12"/>
        </w:rPr>
        <w:t>Manchin</w:t>
      </w:r>
      <w:proofErr w:type="spellEnd"/>
      <w:r w:rsidRPr="00B85363">
        <w:rPr>
          <w:sz w:val="12"/>
        </w:rPr>
        <w:t xml:space="preserve"> (D-W.Va.) and Mark Kirk (R-Ill.) are scheduled this week to unveil </w:t>
      </w:r>
      <w:r w:rsidRPr="00B85363">
        <w:rPr>
          <w:rStyle w:val="StyleUnderline"/>
        </w:rPr>
        <w:t>legislation that would reauthorize the bank</w:t>
      </w:r>
      <w:r w:rsidRPr="00B85363">
        <w:rPr>
          <w:sz w:val="12"/>
        </w:rPr>
        <w:t xml:space="preserve">, and Democratic leaders have suggested it </w:t>
      </w:r>
      <w:r w:rsidRPr="00B85363">
        <w:rPr>
          <w:rStyle w:val="StyleUnderline"/>
        </w:rPr>
        <w:t>could reach the floor quickly.</w:t>
      </w:r>
      <w:r w:rsidRPr="00B85363">
        <w:rPr>
          <w:rStyle w:val="StyleUnderline"/>
          <w:sz w:val="12"/>
        </w:rPr>
        <w:t xml:space="preserve">¶ </w:t>
      </w:r>
      <w:r w:rsidRPr="00B85363">
        <w:rPr>
          <w:rStyle w:val="StyleUnderline"/>
        </w:rPr>
        <w:t>With the</w:t>
      </w:r>
      <w:r w:rsidRPr="00B85363">
        <w:rPr>
          <w:sz w:val="12"/>
        </w:rPr>
        <w:t xml:space="preserve"> Senate </w:t>
      </w:r>
      <w:r w:rsidRPr="00B85363">
        <w:rPr>
          <w:rStyle w:val="StyleUnderline"/>
        </w:rPr>
        <w:t>bill expected to pass</w:t>
      </w:r>
      <w:r w:rsidRPr="00B85363">
        <w:rPr>
          <w:sz w:val="12"/>
        </w:rPr>
        <w:t>, Ex-</w:t>
      </w:r>
      <w:proofErr w:type="spellStart"/>
      <w:r w:rsidRPr="00B85363">
        <w:rPr>
          <w:sz w:val="12"/>
        </w:rPr>
        <w:t>Im</w:t>
      </w:r>
      <w:proofErr w:type="spellEnd"/>
      <w:r w:rsidRPr="00B85363">
        <w:rPr>
          <w:sz w:val="12"/>
        </w:rPr>
        <w:t xml:space="preserve"> supporters are focused on the margin of victory.¶ The last reauthorization of the bank charter, in 2012, passed in a 78-20 vote, despite the opposition of conservative groups that decried the agency as “crony capitalism” that distorts the free market.¶ Opposition from the right is even more intense this time around, but business groups are hopeful Senate Republicans will vote in large numbers for the bill, at least matching the total seen in 2012.¶ “We have had many good conversations with Senate offices in recent weeks,” said Christopher </w:t>
      </w:r>
      <w:proofErr w:type="spellStart"/>
      <w:r w:rsidRPr="00B85363">
        <w:rPr>
          <w:sz w:val="12"/>
        </w:rPr>
        <w:t>Wenk</w:t>
      </w:r>
      <w:proofErr w:type="spellEnd"/>
      <w:r w:rsidRPr="00B85363">
        <w:rPr>
          <w:sz w:val="12"/>
        </w:rPr>
        <w:t xml:space="preserve">, the head of international policy at the U.S. Chamber of Commerce, one of the biggest supporters of the bank.¶ </w:t>
      </w:r>
      <w:r w:rsidRPr="00B85363">
        <w:rPr>
          <w:rStyle w:val="StyleUnderline"/>
        </w:rPr>
        <w:t>The charter</w:t>
      </w:r>
      <w:r w:rsidRPr="00B85363">
        <w:rPr>
          <w:sz w:val="12"/>
        </w:rPr>
        <w:t xml:space="preserve"> of the Ex-</w:t>
      </w:r>
      <w:proofErr w:type="spellStart"/>
      <w:r w:rsidRPr="00B85363">
        <w:rPr>
          <w:sz w:val="12"/>
        </w:rPr>
        <w:t>Im</w:t>
      </w:r>
      <w:proofErr w:type="spellEnd"/>
      <w:r w:rsidRPr="00B85363">
        <w:rPr>
          <w:sz w:val="12"/>
        </w:rPr>
        <w:t xml:space="preserve"> bank </w:t>
      </w:r>
      <w:r w:rsidRPr="00B85363">
        <w:rPr>
          <w:rStyle w:val="StyleUnderline"/>
        </w:rPr>
        <w:t xml:space="preserve">expires on Sept. 30, </w:t>
      </w:r>
      <w:r w:rsidRPr="00B85363">
        <w:rPr>
          <w:rStyle w:val="Emphasis"/>
        </w:rPr>
        <w:t>leaving Congress little time to act before its summer recess.</w:t>
      </w:r>
      <w:r w:rsidRPr="00B85363">
        <w:rPr>
          <w:rStyle w:val="Emphasis"/>
          <w:b w:val="0"/>
          <w:sz w:val="12"/>
        </w:rPr>
        <w:t>¶</w:t>
      </w:r>
      <w:r w:rsidRPr="00B85363">
        <w:rPr>
          <w:sz w:val="12"/>
        </w:rPr>
        <w:t xml:space="preserve"> The reauthorization of the charter has become a divisive issue among Republicans. Tea Party groups and House conservatives are calling for the agency to be disbanded, but a number of Republicans are leery of dumping the bank, with some backing arguments that it is needed to help finance U.S. businesses overseas and protect jobs in America.¶ Ex-</w:t>
      </w:r>
      <w:proofErr w:type="spellStart"/>
      <w:r w:rsidRPr="00B85363">
        <w:rPr>
          <w:sz w:val="12"/>
        </w:rPr>
        <w:t>Im</w:t>
      </w:r>
      <w:proofErr w:type="spellEnd"/>
      <w:r w:rsidRPr="00B85363">
        <w:rPr>
          <w:sz w:val="12"/>
        </w:rPr>
        <w:t xml:space="preserve"> </w:t>
      </w:r>
      <w:r w:rsidRPr="00B85363">
        <w:rPr>
          <w:rStyle w:val="StyleUnderline"/>
        </w:rPr>
        <w:t>supporters are banking on Senate Republicans to back</w:t>
      </w:r>
      <w:r w:rsidRPr="00B85363">
        <w:rPr>
          <w:sz w:val="12"/>
        </w:rPr>
        <w:t xml:space="preserve"> the </w:t>
      </w:r>
      <w:proofErr w:type="spellStart"/>
      <w:r w:rsidRPr="00B85363">
        <w:rPr>
          <w:sz w:val="12"/>
        </w:rPr>
        <w:t>Manchin</w:t>
      </w:r>
      <w:proofErr w:type="spellEnd"/>
      <w:r w:rsidRPr="00B85363">
        <w:rPr>
          <w:sz w:val="12"/>
        </w:rPr>
        <w:t xml:space="preserve">-Kirk bill to provide cover for House Republicans to support </w:t>
      </w:r>
      <w:r w:rsidRPr="00B85363">
        <w:rPr>
          <w:rStyle w:val="StyleUnderline"/>
        </w:rPr>
        <w:t>reauthorization.</w:t>
      </w:r>
      <w:r w:rsidRPr="00B85363">
        <w:rPr>
          <w:rStyle w:val="StyleUnderline"/>
          <w:sz w:val="12"/>
        </w:rPr>
        <w:t xml:space="preserve">¶ </w:t>
      </w:r>
      <w:r w:rsidRPr="00B85363">
        <w:rPr>
          <w:sz w:val="12"/>
        </w:rPr>
        <w:t xml:space="preserve">Perhaps the biggest prize would be Senate Minority Leader Mitch </w:t>
      </w:r>
      <w:r w:rsidRPr="00B85363">
        <w:rPr>
          <w:rStyle w:val="StyleUnderline"/>
        </w:rPr>
        <w:t>McConnell</w:t>
      </w:r>
      <w:r w:rsidRPr="00B85363">
        <w:rPr>
          <w:sz w:val="12"/>
        </w:rPr>
        <w:t xml:space="preserve"> (R-Ky.), who </w:t>
      </w:r>
      <w:r w:rsidRPr="00B85363">
        <w:rPr>
          <w:rStyle w:val="StyleUnderline"/>
        </w:rPr>
        <w:t>has softened his stance</w:t>
      </w:r>
      <w:r w:rsidRPr="00B85363">
        <w:rPr>
          <w:sz w:val="12"/>
        </w:rPr>
        <w:t xml:space="preserve"> on Ex-</w:t>
      </w:r>
      <w:proofErr w:type="spellStart"/>
      <w:r w:rsidRPr="00B85363">
        <w:rPr>
          <w:sz w:val="12"/>
        </w:rPr>
        <w:t>Im</w:t>
      </w:r>
      <w:proofErr w:type="spellEnd"/>
      <w:r w:rsidRPr="00B85363">
        <w:rPr>
          <w:sz w:val="12"/>
        </w:rPr>
        <w:t xml:space="preserve"> in recent weeks after voting against the charter in 2012.¶ While McConnell hasn’t pledged to vote for Ex-</w:t>
      </w:r>
      <w:proofErr w:type="spellStart"/>
      <w:r w:rsidRPr="00B85363">
        <w:rPr>
          <w:sz w:val="12"/>
        </w:rPr>
        <w:t>Im</w:t>
      </w:r>
      <w:proofErr w:type="spellEnd"/>
      <w:r w:rsidRPr="00B85363">
        <w:rPr>
          <w:sz w:val="12"/>
        </w:rPr>
        <w:t xml:space="preserve"> this time around, he expressed support for taking up legislation.¶ “I think we ought to take it up,” he said last month. “The last time it was up I didn’t support it, but I don’t think that’s an argument for not bringing it up.”¶ Other Senate Republicans are in the process of deciding how they will vote once the bill reaches the floor.¶ Tea party favorite Sen. Tim Scott (R-S.C.) has already come out in support of reauthorization, though his spokesman said he wouldn’t co-sponsor the bill.¶ “Sen. Scott voted for reauthorization of the Export-Import Bank in the House of Representatives and will support the effort to reform and reauthorize it this year; however, he isn’t a co-sponsor,” spokesman Sean Conner told The Hill. “In a perfect world, the bank would be wound down, and we hope to see reforms that lead us down that path.”¶ Scott, like other Republicans, is caught between standing with the grass roots and representing the business community back home. Boeing, the top beneficiary of Ex-</w:t>
      </w:r>
      <w:proofErr w:type="spellStart"/>
      <w:r w:rsidRPr="00B85363">
        <w:rPr>
          <w:sz w:val="12"/>
        </w:rPr>
        <w:t>Im</w:t>
      </w:r>
      <w:proofErr w:type="spellEnd"/>
      <w:r w:rsidRPr="00B85363">
        <w:rPr>
          <w:sz w:val="12"/>
        </w:rPr>
        <w:t xml:space="preserve"> assistance, has several plants in Scott’s South Carolina.¶ Scott and Sen. Lindsey Graham (R-S.C.) wrote to congressional leadership last month urging Congress to reauthorize the bank. Graham’s office did not respond to repeated requests for comment about whether he’d co-sponsor the </w:t>
      </w:r>
      <w:proofErr w:type="spellStart"/>
      <w:r w:rsidRPr="00B85363">
        <w:rPr>
          <w:sz w:val="12"/>
        </w:rPr>
        <w:t>Manchin</w:t>
      </w:r>
      <w:proofErr w:type="spellEnd"/>
      <w:r w:rsidRPr="00B85363">
        <w:rPr>
          <w:sz w:val="12"/>
        </w:rPr>
        <w:t xml:space="preserve">-Kirk legislation. ¶ “As the rest of the world continues to support their employers through similar efforts, simply pulling the rug out from under American businesses without a chance to adjust their business plans first is not in the best interest of the hardworking American families who power those companies’ success,” Conner said.¶ Sen. John McCain (R-Ariz.) told The Hill he hasn’t made up his mind about how he’ll vote on the bank.¶ “Ask me in a day,” he said. “Generally, I’m favorably inclined, but I want to hear the objections to it. I haven’t seen their proposal. But I’d be glad to look at it.”¶ Last week, Sen. Charles </w:t>
      </w:r>
      <w:r w:rsidRPr="00B85363">
        <w:rPr>
          <w:rStyle w:val="StyleUnderline"/>
        </w:rPr>
        <w:t xml:space="preserve">Schumer </w:t>
      </w:r>
      <w:r w:rsidRPr="00B85363">
        <w:rPr>
          <w:sz w:val="12"/>
        </w:rPr>
        <w:t xml:space="preserve">(D-N.Y.) </w:t>
      </w:r>
      <w:r w:rsidRPr="00B85363">
        <w:rPr>
          <w:rStyle w:val="StyleUnderline"/>
        </w:rPr>
        <w:t>said there is bipartisan support in the Senate</w:t>
      </w:r>
      <w:r w:rsidRPr="00B85363">
        <w:rPr>
          <w:sz w:val="12"/>
        </w:rPr>
        <w:t xml:space="preserve"> for reauthorizing the bank. ¶ “I think that </w:t>
      </w:r>
      <w:r w:rsidRPr="00B85363">
        <w:rPr>
          <w:rStyle w:val="StyleUnderline"/>
        </w:rPr>
        <w:t>if we can pass it</w:t>
      </w:r>
      <w:r w:rsidRPr="00B85363">
        <w:rPr>
          <w:sz w:val="12"/>
        </w:rPr>
        <w:t xml:space="preserve"> in the Senate particularly </w:t>
      </w:r>
      <w:r w:rsidRPr="00B85363">
        <w:rPr>
          <w:rStyle w:val="StyleUnderline"/>
        </w:rPr>
        <w:t>with a good bipartisan majority ... it will put pressure on the House,</w:t>
      </w:r>
      <w:r w:rsidRPr="00B85363">
        <w:rPr>
          <w:sz w:val="12"/>
        </w:rPr>
        <w:t xml:space="preserve">” Schumer said.¶ Schumer said </w:t>
      </w:r>
      <w:r w:rsidRPr="00B85363">
        <w:rPr>
          <w:rStyle w:val="StyleUnderline"/>
        </w:rPr>
        <w:t xml:space="preserve">he expects the Senate to pass a bill before the August recess, providing some time for the House to act when it returns in September. </w:t>
      </w:r>
      <w:r w:rsidRPr="00B85363">
        <w:rPr>
          <w:rStyle w:val="StyleUnderline"/>
          <w:sz w:val="12"/>
        </w:rPr>
        <w:t>¶</w:t>
      </w:r>
      <w:r w:rsidRPr="00B85363">
        <w:rPr>
          <w:sz w:val="12"/>
        </w:rPr>
        <w:t xml:space="preserve"> </w:t>
      </w:r>
      <w:proofErr w:type="gramStart"/>
      <w:r w:rsidRPr="00B85363">
        <w:rPr>
          <w:sz w:val="12"/>
        </w:rPr>
        <w:t>The</w:t>
      </w:r>
      <w:proofErr w:type="gramEnd"/>
      <w:r w:rsidRPr="00B85363">
        <w:rPr>
          <w:sz w:val="12"/>
        </w:rPr>
        <w:t xml:space="preserve"> bank’s reauthorization has the support of several powerful business groups, including the Chamber and the National Association of Manufacturers. They say the agency’s loan support is critical for exports at businesses both large and small.¶ Bank </w:t>
      </w:r>
      <w:r w:rsidRPr="00B85363">
        <w:rPr>
          <w:rStyle w:val="StyleUnderline"/>
        </w:rPr>
        <w:t>supporters are ramping up their lobbying this week</w:t>
      </w:r>
      <w:r w:rsidRPr="00B85363">
        <w:rPr>
          <w:sz w:val="12"/>
        </w:rPr>
        <w:t xml:space="preserve"> with visits to offices on both sides of the Capitol as lawmakers return from the July 4 recess. But the prospects for the bill remain uncertain in the House, even with some Republicans adopting the position that the bank should be reformed rather than abolished.¶ Incoming House Majority Leader Kevin McCarthy (R-Calif.), who voted for Ex-</w:t>
      </w:r>
      <w:proofErr w:type="spellStart"/>
      <w:r w:rsidRPr="00B85363">
        <w:rPr>
          <w:sz w:val="12"/>
        </w:rPr>
        <w:t>Im</w:t>
      </w:r>
      <w:proofErr w:type="spellEnd"/>
      <w:r w:rsidRPr="00B85363">
        <w:rPr>
          <w:sz w:val="12"/>
        </w:rPr>
        <w:t xml:space="preserve"> reauthorization in 2012, said he plans to oppose the bank’s continuation. And while some House Republicans are mulling introducing reauthorization legislation with reforms, it’s unclear whether House Financial Services Committee Chairman Jeb </w:t>
      </w:r>
      <w:proofErr w:type="spellStart"/>
      <w:r w:rsidRPr="00B85363">
        <w:rPr>
          <w:sz w:val="12"/>
        </w:rPr>
        <w:t>Hensarling</w:t>
      </w:r>
      <w:proofErr w:type="spellEnd"/>
      <w:r w:rsidRPr="00B85363">
        <w:rPr>
          <w:sz w:val="12"/>
        </w:rPr>
        <w:t xml:space="preserve"> (R-Texas) — who staunchly opposes the bank — would take it up.¶ Speaker John Boehner (R-Ohio) has declined to put his weight behind the bank, saying only that any legislation needs to run through the committee process.¶ </w:t>
      </w:r>
      <w:r w:rsidRPr="00B85363">
        <w:rPr>
          <w:rStyle w:val="StyleUnderline"/>
        </w:rPr>
        <w:t>The bank got a high-profile boost to start the week from former Treasury Secretary</w:t>
      </w:r>
      <w:r w:rsidRPr="00B85363">
        <w:rPr>
          <w:sz w:val="12"/>
        </w:rPr>
        <w:t xml:space="preserve"> Larry </w:t>
      </w:r>
      <w:r w:rsidRPr="00B85363">
        <w:rPr>
          <w:rStyle w:val="StyleUnderline"/>
        </w:rPr>
        <w:t>Summers, who argued that the U</w:t>
      </w:r>
      <w:r w:rsidRPr="00B85363">
        <w:rPr>
          <w:sz w:val="12"/>
        </w:rPr>
        <w:t xml:space="preserve">nited </w:t>
      </w:r>
      <w:r w:rsidRPr="00B85363">
        <w:rPr>
          <w:rStyle w:val="StyleUnderline"/>
        </w:rPr>
        <w:t>S</w:t>
      </w:r>
      <w:r w:rsidRPr="00B85363">
        <w:rPr>
          <w:sz w:val="12"/>
        </w:rPr>
        <w:t xml:space="preserve">tates </w:t>
      </w:r>
      <w:r w:rsidRPr="00B85363">
        <w:rPr>
          <w:rStyle w:val="StyleUnderline"/>
        </w:rPr>
        <w:t>shouldn’t exit the loan assistance business until other countries do the same.</w:t>
      </w:r>
    </w:p>
    <w:p w:rsidR="00B2054C" w:rsidRPr="00D16A94" w:rsidRDefault="00B2054C" w:rsidP="007911EB">
      <w:pPr>
        <w:rPr>
          <w:sz w:val="16"/>
        </w:rPr>
      </w:pPr>
    </w:p>
    <w:p w:rsidR="00B2054C" w:rsidRPr="00B85363" w:rsidRDefault="00B2054C" w:rsidP="00786A79">
      <w:pPr>
        <w:pStyle w:val="Heading3"/>
      </w:pPr>
      <w:r w:rsidRPr="00B85363">
        <w:t>Will Pass – AT McCarty</w:t>
      </w:r>
    </w:p>
    <w:p w:rsidR="00B2054C" w:rsidRPr="00B85363" w:rsidRDefault="00B2054C" w:rsidP="00B2054C">
      <w:pPr>
        <w:pStyle w:val="Heading4"/>
      </w:pPr>
      <w:r w:rsidRPr="00B85363">
        <w:t>McCarty will bend with pressure</w:t>
      </w:r>
    </w:p>
    <w:p w:rsidR="00B2054C" w:rsidRPr="00B85363" w:rsidRDefault="00B2054C" w:rsidP="00B2054C">
      <w:pPr>
        <w:rPr>
          <w:rStyle w:val="Style13ptBold"/>
        </w:rPr>
      </w:pPr>
      <w:r w:rsidRPr="00B85363">
        <w:rPr>
          <w:rStyle w:val="Style13ptBold"/>
        </w:rPr>
        <w:t>Dallas News 7/7</w:t>
      </w:r>
    </w:p>
    <w:p w:rsidR="00B2054C" w:rsidRPr="00B85363" w:rsidRDefault="00B2054C" w:rsidP="00B2054C">
      <w:r w:rsidRPr="00B85363">
        <w:t xml:space="preserve">“Push to close Export-Import Bank puts </w:t>
      </w:r>
      <w:proofErr w:type="spellStart"/>
      <w:r w:rsidRPr="00B85363">
        <w:t>Hensarling</w:t>
      </w:r>
      <w:proofErr w:type="spellEnd"/>
      <w:r w:rsidRPr="00B85363">
        <w:t xml:space="preserve"> at odds with fellow Republicans”</w:t>
      </w:r>
    </w:p>
    <w:p w:rsidR="00B2054C" w:rsidRPr="00B85363" w:rsidRDefault="00B2054C" w:rsidP="00B2054C">
      <w:r w:rsidRPr="00B85363">
        <w:t>http://www.dallasnews.com/news/politics/headlines/20140706-republicans-disagree-over-closing-export-import-bank.ece</w:t>
      </w:r>
    </w:p>
    <w:p w:rsidR="00B2054C" w:rsidRPr="00B85363" w:rsidRDefault="00B2054C" w:rsidP="00B2054C">
      <w:pPr>
        <w:rPr>
          <w:sz w:val="14"/>
        </w:rPr>
      </w:pPr>
      <w:r w:rsidRPr="00B85363">
        <w:rPr>
          <w:sz w:val="14"/>
        </w:rPr>
        <w:t xml:space="preserve">Deeply </w:t>
      </w:r>
      <w:r w:rsidRPr="00B85363">
        <w:rPr>
          <w:rStyle w:val="StyleUnderline"/>
        </w:rPr>
        <w:t>conservative groups</w:t>
      </w:r>
      <w:r w:rsidRPr="00B85363">
        <w:rPr>
          <w:sz w:val="14"/>
        </w:rPr>
        <w:t xml:space="preserve"> like the Heritage Foundation and Club for Growth, both fervent fans of </w:t>
      </w:r>
      <w:proofErr w:type="spellStart"/>
      <w:r w:rsidRPr="00B85363">
        <w:rPr>
          <w:sz w:val="14"/>
        </w:rPr>
        <w:t>Hensarling</w:t>
      </w:r>
      <w:proofErr w:type="spellEnd"/>
      <w:r w:rsidRPr="00B85363">
        <w:rPr>
          <w:sz w:val="14"/>
        </w:rPr>
        <w:t xml:space="preserve">, </w:t>
      </w:r>
      <w:r w:rsidRPr="00B85363">
        <w:rPr>
          <w:rStyle w:val="StyleUnderline"/>
        </w:rPr>
        <w:t>are watching closely to see if McCarthy softens to pressure from the bank’s supporters.</w:t>
      </w:r>
      <w:r w:rsidRPr="00B85363">
        <w:rPr>
          <w:rStyle w:val="StyleUnderline"/>
          <w:sz w:val="12"/>
        </w:rPr>
        <w:t>¶</w:t>
      </w:r>
      <w:r w:rsidRPr="00B85363">
        <w:rPr>
          <w:rStyle w:val="StyleUnderline"/>
        </w:rPr>
        <w:t xml:space="preserve"> “</w:t>
      </w:r>
      <w:r w:rsidRPr="00B85363">
        <w:rPr>
          <w:sz w:val="14"/>
        </w:rPr>
        <w:t xml:space="preserve">The new majority leader controls what gets to the floor, and we’re going to hold him to his word,” said Barney Keller, spokesman for Club for Growth. “We’ve been down this road before, and </w:t>
      </w:r>
      <w:r w:rsidRPr="00B85363">
        <w:rPr>
          <w:rStyle w:val="StyleUnderline"/>
        </w:rPr>
        <w:t>we’ve learned that actions speak louder than words</w:t>
      </w:r>
      <w:r w:rsidRPr="00B85363">
        <w:rPr>
          <w:sz w:val="14"/>
        </w:rPr>
        <w:t>.”</w:t>
      </w:r>
      <w:r w:rsidRPr="00B85363">
        <w:rPr>
          <w:sz w:val="12"/>
        </w:rPr>
        <w:t>¶</w:t>
      </w:r>
      <w:r w:rsidRPr="00B85363">
        <w:rPr>
          <w:sz w:val="14"/>
        </w:rPr>
        <w:t xml:space="preserve"> When Congress returns from its July Fourth holiday this week, </w:t>
      </w:r>
      <w:r w:rsidRPr="00B85363">
        <w:rPr>
          <w:rStyle w:val="StyleUnderline"/>
        </w:rPr>
        <w:t>there will be plenty of pressure</w:t>
      </w:r>
      <w:r w:rsidRPr="00B85363">
        <w:rPr>
          <w:sz w:val="14"/>
        </w:rPr>
        <w:t xml:space="preserve"> the other way, too. </w:t>
      </w:r>
      <w:r w:rsidRPr="00B85363">
        <w:rPr>
          <w:rStyle w:val="StyleUnderline"/>
        </w:rPr>
        <w:t>Senate leaders have vowed a vote on the Democrats’ bill there</w:t>
      </w:r>
      <w:r w:rsidRPr="00B85363">
        <w:rPr>
          <w:sz w:val="14"/>
        </w:rPr>
        <w:t xml:space="preserve">. During the June 25 hearing, </w:t>
      </w:r>
      <w:r w:rsidRPr="00B85363">
        <w:rPr>
          <w:rStyle w:val="StyleUnderline"/>
        </w:rPr>
        <w:t xml:space="preserve">Republican members of </w:t>
      </w:r>
      <w:proofErr w:type="spellStart"/>
      <w:r w:rsidRPr="00B85363">
        <w:rPr>
          <w:rStyle w:val="StyleUnderline"/>
        </w:rPr>
        <w:t>Hensarling’s</w:t>
      </w:r>
      <w:proofErr w:type="spellEnd"/>
      <w:r w:rsidRPr="00B85363">
        <w:rPr>
          <w:rStyle w:val="StyleUnderline"/>
        </w:rPr>
        <w:t xml:space="preserve"> committee urged a compromise to keep the bank open.</w:t>
      </w:r>
      <w:r w:rsidRPr="00B85363">
        <w:rPr>
          <w:rStyle w:val="StyleUnderline"/>
          <w:sz w:val="12"/>
        </w:rPr>
        <w:t>¶</w:t>
      </w:r>
      <w:r w:rsidRPr="00B85363">
        <w:rPr>
          <w:rStyle w:val="StyleUnderline"/>
        </w:rPr>
        <w:t xml:space="preserve"> “</w:t>
      </w:r>
      <w:r w:rsidRPr="00B85363">
        <w:rPr>
          <w:sz w:val="14"/>
        </w:rPr>
        <w:t xml:space="preserve">Many of my colleagues do well in the theoretical world, but I live in the real world,” said Rep. Steve </w:t>
      </w:r>
      <w:proofErr w:type="spellStart"/>
      <w:r w:rsidRPr="00B85363">
        <w:rPr>
          <w:sz w:val="14"/>
        </w:rPr>
        <w:t>Stivers</w:t>
      </w:r>
      <w:proofErr w:type="spellEnd"/>
      <w:r w:rsidRPr="00B85363">
        <w:rPr>
          <w:sz w:val="14"/>
        </w:rPr>
        <w:t>, an Ohio Republican.</w:t>
      </w:r>
      <w:r w:rsidRPr="00B85363">
        <w:rPr>
          <w:sz w:val="12"/>
        </w:rPr>
        <w:t>¶</w:t>
      </w:r>
      <w:r w:rsidRPr="00B85363">
        <w:rPr>
          <w:sz w:val="14"/>
        </w:rPr>
        <w:t xml:space="preserve"> Perry entered the fray, too. </w:t>
      </w:r>
      <w:proofErr w:type="gramStart"/>
      <w:r w:rsidRPr="00B85363">
        <w:rPr>
          <w:sz w:val="14"/>
        </w:rPr>
        <w:t xml:space="preserve">On the same day as </w:t>
      </w:r>
      <w:proofErr w:type="spellStart"/>
      <w:r w:rsidRPr="00B85363">
        <w:rPr>
          <w:sz w:val="14"/>
        </w:rPr>
        <w:t>Hensarling’s</w:t>
      </w:r>
      <w:proofErr w:type="spellEnd"/>
      <w:r w:rsidRPr="00B85363">
        <w:rPr>
          <w:sz w:val="14"/>
        </w:rPr>
        <w:t xml:space="preserve"> hearing.</w:t>
      </w:r>
      <w:proofErr w:type="gramEnd"/>
      <w:r w:rsidRPr="00B85363">
        <w:rPr>
          <w:sz w:val="14"/>
        </w:rPr>
        <w:t xml:space="preserve"> </w:t>
      </w:r>
      <w:proofErr w:type="gramStart"/>
      <w:r w:rsidRPr="00B85363">
        <w:rPr>
          <w:sz w:val="14"/>
        </w:rPr>
        <w:t>he</w:t>
      </w:r>
      <w:proofErr w:type="gramEnd"/>
      <w:r w:rsidRPr="00B85363">
        <w:rPr>
          <w:sz w:val="14"/>
        </w:rPr>
        <w:t xml:space="preserve"> sent a two-page letter to the top leaders in both houses of Congress, urging them to reauthorize the bank.</w:t>
      </w:r>
    </w:p>
    <w:p w:rsidR="00B2054C" w:rsidRPr="00B85363" w:rsidRDefault="00B2054C" w:rsidP="00B2054C"/>
    <w:p w:rsidR="00A64F5A" w:rsidRDefault="00A64F5A" w:rsidP="00786A79">
      <w:pPr>
        <w:pStyle w:val="Heading3"/>
      </w:pPr>
      <w:r>
        <w:t>Obama Push</w:t>
      </w:r>
    </w:p>
    <w:p w:rsidR="00A64F5A" w:rsidRPr="00A64F5A" w:rsidRDefault="005C1218" w:rsidP="00A64F5A">
      <w:pPr>
        <w:pStyle w:val="Heading4"/>
      </w:pPr>
      <w:r>
        <w:t>Administration pushing for it</w:t>
      </w:r>
    </w:p>
    <w:p w:rsidR="00A64F5A" w:rsidRDefault="00A64F5A" w:rsidP="00A64F5A">
      <w:r w:rsidRPr="003F1E50">
        <w:rPr>
          <w:rStyle w:val="Style13ptBold"/>
        </w:rPr>
        <w:t>Wise 7/20</w:t>
      </w:r>
      <w:r w:rsidR="005C1218">
        <w:rPr>
          <w:rStyle w:val="Style13ptBold"/>
        </w:rPr>
        <w:t xml:space="preserve"> (</w:t>
      </w:r>
      <w:r>
        <w:t>Warren L., Report the South Carolina Post and Courier “</w:t>
      </w:r>
      <w:r w:rsidRPr="003F1E50">
        <w:t>Boeing, others lobby for Export-Import Bank renewal</w:t>
      </w:r>
      <w:r w:rsidR="005C1218">
        <w:t xml:space="preserve">” Jul 20 2014 </w:t>
      </w:r>
      <w:r w:rsidRPr="003F1E50">
        <w:t>http://www.postandcourier.com/article/20140720/PC05/140729987</w:t>
      </w:r>
      <w:r w:rsidR="005C1218">
        <w:t>)</w:t>
      </w:r>
    </w:p>
    <w:p w:rsidR="00A64F5A" w:rsidRPr="003F1E50" w:rsidRDefault="00A64F5A" w:rsidP="00A64F5A">
      <w:r w:rsidRPr="005C1218">
        <w:rPr>
          <w:rStyle w:val="StyleUnderline"/>
        </w:rPr>
        <w:t>The</w:t>
      </w:r>
      <w:r>
        <w:t xml:space="preserve"> </w:t>
      </w:r>
      <w:r w:rsidRPr="005C1218">
        <w:rPr>
          <w:rStyle w:val="StyleUnderline"/>
        </w:rPr>
        <w:t>Obama administration</w:t>
      </w:r>
      <w:r>
        <w:t xml:space="preserve"> </w:t>
      </w:r>
      <w:r w:rsidRPr="005C1218">
        <w:rPr>
          <w:rStyle w:val="StyleUnderline"/>
        </w:rPr>
        <w:t>and</w:t>
      </w:r>
      <w:r>
        <w:t xml:space="preserve"> many U.S. Senate </w:t>
      </w:r>
      <w:r w:rsidRPr="005C1218">
        <w:rPr>
          <w:rStyle w:val="StyleUnderline"/>
        </w:rPr>
        <w:t>Democrats strongly support reauthorization</w:t>
      </w:r>
      <w:r>
        <w:t>.</w:t>
      </w:r>
      <w:r w:rsidR="005C1218" w:rsidRPr="005C1218">
        <w:rPr>
          <w:sz w:val="12"/>
        </w:rPr>
        <w:t xml:space="preserve">¶ </w:t>
      </w:r>
      <w:r>
        <w:t>"The Ex-</w:t>
      </w:r>
      <w:proofErr w:type="spellStart"/>
      <w:r>
        <w:t>Im</w:t>
      </w:r>
      <w:proofErr w:type="spellEnd"/>
      <w:r>
        <w:t xml:space="preserve"> Bank helps American companies create and support jobs here at home at no cost to taxpayers, and that helps us meet our export goals, which is why </w:t>
      </w:r>
      <w:r w:rsidRPr="005C1218">
        <w:rPr>
          <w:rStyle w:val="StyleUnderline"/>
        </w:rPr>
        <w:t>reauthorization of the Ex-</w:t>
      </w:r>
      <w:proofErr w:type="spellStart"/>
      <w:r w:rsidRPr="005C1218">
        <w:rPr>
          <w:rStyle w:val="StyleUnderline"/>
        </w:rPr>
        <w:t>Im</w:t>
      </w:r>
      <w:proofErr w:type="spellEnd"/>
      <w:r w:rsidRPr="005C1218">
        <w:rPr>
          <w:rStyle w:val="StyleUnderline"/>
        </w:rPr>
        <w:t xml:space="preserve"> Bank has historically enjoyed bipartisan</w:t>
      </w:r>
      <w:r>
        <w:t xml:space="preserve"> </w:t>
      </w:r>
      <w:r w:rsidRPr="005C1218">
        <w:rPr>
          <w:rStyle w:val="StyleUnderline"/>
        </w:rPr>
        <w:t>support</w:t>
      </w:r>
      <w:r>
        <w:t xml:space="preserve"> in the past," White House press secretary Josh Earnest said in June.</w:t>
      </w:r>
    </w:p>
    <w:p w:rsidR="00E62255" w:rsidRPr="00E62255" w:rsidRDefault="00E62255" w:rsidP="00E62255">
      <w:pPr>
        <w:pStyle w:val="Heading4"/>
      </w:pPr>
      <w:r>
        <w:t>OB Can and will push - empirics</w:t>
      </w:r>
    </w:p>
    <w:p w:rsidR="00A64F5A" w:rsidRDefault="00E62255" w:rsidP="00A64F5A">
      <w:proofErr w:type="spellStart"/>
      <w:r w:rsidRPr="00E62255">
        <w:rPr>
          <w:rStyle w:val="Style13ptBold"/>
        </w:rPr>
        <w:t>Pye</w:t>
      </w:r>
      <w:proofErr w:type="spellEnd"/>
      <w:r w:rsidRPr="00E62255">
        <w:rPr>
          <w:rStyle w:val="Style13ptBold"/>
        </w:rPr>
        <w:t xml:space="preserve"> 7/17</w:t>
      </w:r>
      <w:r w:rsidR="00F52073">
        <w:rPr>
          <w:rStyle w:val="Style13ptBold"/>
        </w:rPr>
        <w:t xml:space="preserve"> (</w:t>
      </w:r>
      <w:r>
        <w:t>“</w:t>
      </w:r>
      <w:r w:rsidR="00A64F5A">
        <w:t>Stop Obama’s Crony Bank: Ex-</w:t>
      </w:r>
      <w:proofErr w:type="spellStart"/>
      <w:r w:rsidR="00A64F5A">
        <w:t>Im</w:t>
      </w:r>
      <w:proofErr w:type="spellEnd"/>
      <w:r w:rsidR="00A64F5A">
        <w:t xml:space="preserve"> distorts the free market by doling out billions to politically-connected big businesses</w:t>
      </w:r>
      <w:r>
        <w:t xml:space="preserve">”, </w:t>
      </w:r>
      <w:r w:rsidR="00F52073">
        <w:t xml:space="preserve">United Liberty, </w:t>
      </w:r>
      <w:r w:rsidR="00A64F5A" w:rsidRPr="00651B82">
        <w:t>http://www.unitedliberty.org/articles/18316-stop-obamas-crony-bank-ex-im-distorts-the-free-market-by-doling-out-billions-to-big-b</w:t>
      </w:r>
      <w:r w:rsidR="00F52073">
        <w:t>)</w:t>
      </w:r>
    </w:p>
    <w:p w:rsidR="00A64F5A" w:rsidRPr="00E62255" w:rsidRDefault="00A64F5A" w:rsidP="00A64F5A">
      <w:pPr>
        <w:rPr>
          <w:rStyle w:val="StyleUnderline"/>
        </w:rPr>
      </w:pPr>
      <w:r>
        <w:t xml:space="preserve">But, </w:t>
      </w:r>
      <w:r w:rsidRPr="00E62255">
        <w:rPr>
          <w:rStyle w:val="StyleUnderline"/>
        </w:rPr>
        <w:t>like he’s done on so many other issues</w:t>
      </w:r>
      <w:r>
        <w:t xml:space="preserve">, </w:t>
      </w:r>
      <w:r w:rsidRPr="00E62255">
        <w:rPr>
          <w:rStyle w:val="StyleUnderline"/>
        </w:rPr>
        <w:t>Obama changed his position</w:t>
      </w:r>
      <w:r>
        <w:t xml:space="preserve"> once he took up residence in the White House. </w:t>
      </w:r>
      <w:r w:rsidRPr="00E62255">
        <w:rPr>
          <w:rStyle w:val="StyleUnderline"/>
        </w:rPr>
        <w:t>In 2012, Obama successfully lobbied Congress to save Ex-</w:t>
      </w:r>
      <w:proofErr w:type="spellStart"/>
      <w:r w:rsidRPr="00E62255">
        <w:rPr>
          <w:rStyle w:val="StyleUnderline"/>
        </w:rPr>
        <w:t>Im</w:t>
      </w:r>
      <w:proofErr w:type="spellEnd"/>
      <w:r w:rsidRPr="00E62255">
        <w:rPr>
          <w:rStyle w:val="StyleUnderline"/>
        </w:rPr>
        <w:t>. And Obama wants Congress to rubber stamp reauthorization</w:t>
      </w:r>
      <w:r>
        <w:t xml:space="preserve"> of the crony Bank </w:t>
      </w:r>
      <w:r w:rsidRPr="00E62255">
        <w:rPr>
          <w:rStyle w:val="StyleUnderline"/>
        </w:rPr>
        <w:t>again this year.</w:t>
      </w:r>
    </w:p>
    <w:p w:rsidR="004034E9" w:rsidRPr="00B85363" w:rsidRDefault="004034E9" w:rsidP="004034E9">
      <w:pPr>
        <w:pStyle w:val="Heading4"/>
      </w:pPr>
      <w:r w:rsidRPr="00B85363">
        <w:t>Obama is redoubling efforts for authorization as the debate dominates the Congressional agenda</w:t>
      </w:r>
    </w:p>
    <w:p w:rsidR="004034E9" w:rsidRPr="00B85363" w:rsidRDefault="004034E9" w:rsidP="004034E9">
      <w:pPr>
        <w:rPr>
          <w:rStyle w:val="Style13ptBold"/>
        </w:rPr>
      </w:pPr>
      <w:r w:rsidRPr="00B85363">
        <w:rPr>
          <w:rStyle w:val="Style13ptBold"/>
        </w:rPr>
        <w:t>Crittenden 7/6</w:t>
      </w:r>
    </w:p>
    <w:p w:rsidR="004034E9" w:rsidRPr="00B85363" w:rsidRDefault="004034E9" w:rsidP="004034E9">
      <w:r w:rsidRPr="00B85363">
        <w:t>Michael, Wall Street Journal Correspondent, “Political Battle Over Export Bank Heats Up”</w:t>
      </w:r>
    </w:p>
    <w:p w:rsidR="004034E9" w:rsidRPr="00B85363" w:rsidRDefault="004034E9" w:rsidP="004034E9">
      <w:r w:rsidRPr="00B85363">
        <w:t>http://online.wsj.com/articles/political-battle-over-export-bank-heats-up-1404690386</w:t>
      </w:r>
    </w:p>
    <w:p w:rsidR="004034E9" w:rsidRPr="00B85363" w:rsidRDefault="004034E9" w:rsidP="004034E9">
      <w:pPr>
        <w:rPr>
          <w:sz w:val="16"/>
        </w:rPr>
      </w:pPr>
      <w:r w:rsidRPr="00B85363">
        <w:rPr>
          <w:rStyle w:val="StyleUnderline"/>
          <w:highlight w:val="cyan"/>
        </w:rPr>
        <w:t>The debate over the reauthorization of the Ex-</w:t>
      </w:r>
      <w:proofErr w:type="spellStart"/>
      <w:r w:rsidRPr="00B85363">
        <w:rPr>
          <w:rStyle w:val="StyleUnderline"/>
          <w:highlight w:val="cyan"/>
        </w:rPr>
        <w:t>Im</w:t>
      </w:r>
      <w:proofErr w:type="spellEnd"/>
      <w:r w:rsidRPr="00B85363">
        <w:rPr>
          <w:rStyle w:val="StyleUnderline"/>
        </w:rPr>
        <w:t xml:space="preserve"> Bank </w:t>
      </w:r>
      <w:r w:rsidRPr="00B85363">
        <w:rPr>
          <w:rStyle w:val="StyleUnderline"/>
          <w:highlight w:val="cyan"/>
        </w:rPr>
        <w:t>is picking up steam</w:t>
      </w:r>
      <w:r w:rsidRPr="00B85363">
        <w:rPr>
          <w:rStyle w:val="StyleUnderline"/>
        </w:rPr>
        <w:t xml:space="preserve"> in Congress this year</w:t>
      </w:r>
      <w:r w:rsidRPr="00B85363">
        <w:rPr>
          <w:sz w:val="16"/>
        </w:rPr>
        <w:t xml:space="preserve">. WSJ's Jerry </w:t>
      </w:r>
      <w:proofErr w:type="spellStart"/>
      <w:r w:rsidRPr="00B85363">
        <w:rPr>
          <w:sz w:val="16"/>
        </w:rPr>
        <w:t>Seib</w:t>
      </w:r>
      <w:proofErr w:type="spellEnd"/>
      <w:r w:rsidRPr="00B85363">
        <w:rPr>
          <w:sz w:val="16"/>
        </w:rPr>
        <w:t xml:space="preserve"> looks at the differences between Democrats and Republicans on the issue.</w:t>
      </w:r>
      <w:r w:rsidRPr="00B85363">
        <w:rPr>
          <w:sz w:val="12"/>
        </w:rPr>
        <w:t>¶</w:t>
      </w:r>
      <w:r w:rsidRPr="00B85363">
        <w:rPr>
          <w:sz w:val="16"/>
        </w:rPr>
        <w:t xml:space="preserve"> The Export-Import Bank borrows money from the Treasury and uses it to help American companies sell abroad by offering low-cost loans to foreign buyers or guarantees against potential losses made by exporters.</w:t>
      </w:r>
      <w:r w:rsidRPr="00B85363">
        <w:rPr>
          <w:sz w:val="12"/>
        </w:rPr>
        <w:t>¶</w:t>
      </w:r>
      <w:r w:rsidRPr="00B85363">
        <w:rPr>
          <w:sz w:val="16"/>
        </w:rPr>
        <w:t xml:space="preserve"> In fiscal 2013, the bank authorized $27 billion to support an estimated $37.4 billion in U.S. export sales, including aircraft, power-generation equipment and oil and gas projects. That year it sent $1.06 billion to the Treasury, money it earned from interest and fees.</w:t>
      </w:r>
      <w:r w:rsidRPr="00B85363">
        <w:rPr>
          <w:sz w:val="12"/>
        </w:rPr>
        <w:t>¶</w:t>
      </w:r>
      <w:r w:rsidRPr="00B85363">
        <w:rPr>
          <w:sz w:val="16"/>
        </w:rPr>
        <w:t xml:space="preserve"> </w:t>
      </w:r>
      <w:r w:rsidRPr="00B85363">
        <w:rPr>
          <w:rStyle w:val="StyleUnderline"/>
          <w:highlight w:val="cyan"/>
        </w:rPr>
        <w:t>Supporters, including the Obama administration</w:t>
      </w:r>
      <w:r w:rsidRPr="00B85363">
        <w:rPr>
          <w:sz w:val="16"/>
        </w:rPr>
        <w:t>, say the agency allows U.S. companies to better compete with foreign rivals, many of which receive government assistance such as below-market-rate financing.</w:t>
      </w:r>
      <w:r w:rsidRPr="00B85363">
        <w:rPr>
          <w:sz w:val="12"/>
        </w:rPr>
        <w:t>¶</w:t>
      </w:r>
      <w:r w:rsidRPr="00B85363">
        <w:rPr>
          <w:sz w:val="16"/>
        </w:rPr>
        <w:t xml:space="preserve"> Opponents say the bank inappropriately disrupts the free market. They say it mostly benefits the richest and most politically connected companies, turning the fight over the agency into a proxy for a larger struggle over government's role in helping U.S. businesses.</w:t>
      </w:r>
      <w:r w:rsidRPr="00B85363">
        <w:rPr>
          <w:sz w:val="12"/>
        </w:rPr>
        <w:t>¶</w:t>
      </w:r>
      <w:r w:rsidRPr="00B85363">
        <w:rPr>
          <w:sz w:val="16"/>
        </w:rPr>
        <w:t xml:space="preserve"> </w:t>
      </w:r>
      <w:r w:rsidRPr="00B85363">
        <w:rPr>
          <w:rStyle w:val="StyleUnderline"/>
        </w:rPr>
        <w:t>With the</w:t>
      </w:r>
      <w:r w:rsidRPr="00B85363">
        <w:rPr>
          <w:sz w:val="16"/>
        </w:rPr>
        <w:t xml:space="preserve"> 80-year-old agency's </w:t>
      </w:r>
      <w:r w:rsidRPr="00B85363">
        <w:rPr>
          <w:rStyle w:val="StyleUnderline"/>
        </w:rPr>
        <w:t>charter expiring Sept. 30, the battle over its future has intensified</w:t>
      </w:r>
      <w:r w:rsidRPr="00B85363">
        <w:rPr>
          <w:sz w:val="16"/>
        </w:rPr>
        <w:t xml:space="preserve">. Its </w:t>
      </w:r>
      <w:r w:rsidRPr="00B85363">
        <w:rPr>
          <w:rStyle w:val="Emphasis"/>
        </w:rPr>
        <w:t xml:space="preserve">backers </w:t>
      </w:r>
      <w:r w:rsidRPr="00B85363">
        <w:rPr>
          <w:rStyle w:val="Emphasis"/>
          <w:highlight w:val="cyan"/>
        </w:rPr>
        <w:t>are redoubling their efforts</w:t>
      </w:r>
      <w:r w:rsidRPr="00B85363">
        <w:rPr>
          <w:sz w:val="16"/>
          <w:highlight w:val="cyan"/>
        </w:rPr>
        <w:t xml:space="preserve">, </w:t>
      </w:r>
      <w:r w:rsidRPr="00B85363">
        <w:rPr>
          <w:rStyle w:val="StyleUnderline"/>
          <w:highlight w:val="cyan"/>
        </w:rPr>
        <w:t>which include showing members of Congress how the agency benefits their districts.</w:t>
      </w:r>
      <w:r w:rsidRPr="00B85363">
        <w:rPr>
          <w:rStyle w:val="StyleUnderline"/>
          <w:sz w:val="12"/>
          <w:highlight w:val="cyan"/>
        </w:rPr>
        <w:t>¶</w:t>
      </w:r>
      <w:r w:rsidRPr="00B85363">
        <w:rPr>
          <w:sz w:val="16"/>
          <w:highlight w:val="cyan"/>
        </w:rPr>
        <w:t xml:space="preserve"> </w:t>
      </w:r>
      <w:r w:rsidRPr="00B85363">
        <w:rPr>
          <w:rStyle w:val="Emphasis"/>
          <w:highlight w:val="cyan"/>
        </w:rPr>
        <w:t>"There's a full inside-the-Beltway, outside-the-Beltway push,"</w:t>
      </w:r>
      <w:r w:rsidRPr="00B85363">
        <w:rPr>
          <w:sz w:val="16"/>
        </w:rPr>
        <w:t xml:space="preserve"> said Christopher </w:t>
      </w:r>
      <w:proofErr w:type="spellStart"/>
      <w:r w:rsidRPr="00B85363">
        <w:rPr>
          <w:sz w:val="16"/>
        </w:rPr>
        <w:t>Wenk</w:t>
      </w:r>
      <w:proofErr w:type="spellEnd"/>
      <w:r w:rsidRPr="00B85363">
        <w:rPr>
          <w:sz w:val="16"/>
        </w:rPr>
        <w:t>, senior director of international policy at the U.S. Chamber. "We're burning up shoe leather."</w:t>
      </w:r>
    </w:p>
    <w:p w:rsidR="00A64F5A" w:rsidRDefault="005921A8" w:rsidP="00786A79">
      <w:pPr>
        <w:pStyle w:val="Heading3"/>
      </w:pPr>
      <w:r>
        <w:t>AT Midterms Thump</w:t>
      </w:r>
    </w:p>
    <w:p w:rsidR="00C618E7" w:rsidRDefault="003664BB" w:rsidP="00C618E7">
      <w:pPr>
        <w:pStyle w:val="Heading4"/>
      </w:pPr>
      <w:r>
        <w:t>It’s only an issue because of midterms – PC key to make them act despite constituencies</w:t>
      </w:r>
    </w:p>
    <w:p w:rsidR="003664BB" w:rsidRPr="003664BB" w:rsidRDefault="003664BB" w:rsidP="003664BB">
      <w:proofErr w:type="spellStart"/>
      <w:r>
        <w:t>Radelat</w:t>
      </w:r>
      <w:proofErr w:type="spellEnd"/>
      <w:r>
        <w:t xml:space="preserve"> 7-24 (Ana, “Little-known Ex-</w:t>
      </w:r>
      <w:proofErr w:type="spellStart"/>
      <w:r>
        <w:t>Im</w:t>
      </w:r>
      <w:proofErr w:type="spellEnd"/>
      <w:r>
        <w:t xml:space="preserve"> Bank hot issue in 2nd District race”, The Connecticut News Project, http://ctmirror.org/federal-bank-hot-issue-in-2nd-district-race/)//DLG</w:t>
      </w:r>
    </w:p>
    <w:p w:rsidR="005921A8" w:rsidRPr="003664BB" w:rsidRDefault="00C115A1" w:rsidP="005921A8">
      <w:pPr>
        <w:rPr>
          <w:sz w:val="16"/>
        </w:rPr>
      </w:pPr>
      <w:r w:rsidRPr="00C618E7">
        <w:rPr>
          <w:rStyle w:val="StyleUnderline"/>
        </w:rPr>
        <w:t>There is no scarcity of hot button issues candidates can fight over in this election year</w:t>
      </w:r>
      <w:r w:rsidRPr="003664BB">
        <w:rPr>
          <w:sz w:val="16"/>
        </w:rPr>
        <w:t>, from the Affordable Care Act and women’s reproductive rights to immigration and taxes.</w:t>
      </w:r>
      <w:r w:rsidR="003664BB" w:rsidRPr="003664BB">
        <w:rPr>
          <w:sz w:val="12"/>
        </w:rPr>
        <w:t>¶</w:t>
      </w:r>
      <w:r w:rsidR="003664BB" w:rsidRPr="003664BB">
        <w:rPr>
          <w:sz w:val="16"/>
        </w:rPr>
        <w:t xml:space="preserve"> </w:t>
      </w:r>
      <w:r w:rsidRPr="00C618E7">
        <w:rPr>
          <w:rStyle w:val="StyleUnderline"/>
        </w:rPr>
        <w:t>But it’s the fate of the Export-Import Bank that’s looming large in the race for the 2nd District congressional seat</w:t>
      </w:r>
      <w:r w:rsidRPr="003664BB">
        <w:rPr>
          <w:sz w:val="16"/>
        </w:rPr>
        <w:t>.</w:t>
      </w:r>
      <w:r w:rsidR="003664BB" w:rsidRPr="003664BB">
        <w:rPr>
          <w:sz w:val="12"/>
        </w:rPr>
        <w:t>¶</w:t>
      </w:r>
      <w:r w:rsidR="003664BB" w:rsidRPr="003664BB">
        <w:rPr>
          <w:sz w:val="16"/>
        </w:rPr>
        <w:t xml:space="preserve"> </w:t>
      </w:r>
      <w:r w:rsidRPr="003664BB">
        <w:rPr>
          <w:sz w:val="16"/>
        </w:rPr>
        <w:t>The Export-Import Bank, or Ex-</w:t>
      </w:r>
      <w:proofErr w:type="spellStart"/>
      <w:r w:rsidRPr="003664BB">
        <w:rPr>
          <w:sz w:val="16"/>
        </w:rPr>
        <w:t>Im</w:t>
      </w:r>
      <w:proofErr w:type="spellEnd"/>
      <w:r w:rsidRPr="003664BB">
        <w:rPr>
          <w:sz w:val="16"/>
        </w:rPr>
        <w:t xml:space="preserve"> Bank, is a government agency that provides loans and loan guarantees to foreign purchasers of U.S. products to make it easier for American companies to make overseas sales. The bank also helps U.S. companies insure their shipments overseas. That's helpful to big U.S. exporters like Boeing and General Electric.</w:t>
      </w:r>
      <w:r w:rsidR="003664BB" w:rsidRPr="003664BB">
        <w:rPr>
          <w:sz w:val="12"/>
        </w:rPr>
        <w:t>¶</w:t>
      </w:r>
      <w:r w:rsidR="003664BB" w:rsidRPr="003664BB">
        <w:rPr>
          <w:sz w:val="16"/>
        </w:rPr>
        <w:t xml:space="preserve"> </w:t>
      </w:r>
      <w:r w:rsidRPr="003664BB">
        <w:rPr>
          <w:sz w:val="16"/>
        </w:rPr>
        <w:t xml:space="preserve">Established in </w:t>
      </w:r>
      <w:proofErr w:type="gramStart"/>
      <w:r w:rsidRPr="003664BB">
        <w:rPr>
          <w:sz w:val="16"/>
        </w:rPr>
        <w:t>1934,</w:t>
      </w:r>
      <w:proofErr w:type="gramEnd"/>
      <w:r w:rsidRPr="003664BB">
        <w:rPr>
          <w:sz w:val="16"/>
        </w:rPr>
        <w:t xml:space="preserve"> the bank is chartered as a government corporation by Congress. But the last time it was reauthorized, for a three-year term, was in 2012. New congressional authorization is needed to keep it going beyond the end of September.</w:t>
      </w:r>
      <w:r w:rsidR="003664BB" w:rsidRPr="003664BB">
        <w:rPr>
          <w:sz w:val="12"/>
        </w:rPr>
        <w:t>¶</w:t>
      </w:r>
      <w:r w:rsidR="003664BB" w:rsidRPr="003664BB">
        <w:rPr>
          <w:sz w:val="16"/>
        </w:rPr>
        <w:t xml:space="preserve"> </w:t>
      </w:r>
      <w:proofErr w:type="gramStart"/>
      <w:r w:rsidRPr="00C618E7">
        <w:rPr>
          <w:rStyle w:val="StyleUnderline"/>
        </w:rPr>
        <w:t>The</w:t>
      </w:r>
      <w:proofErr w:type="gramEnd"/>
      <w:r w:rsidRPr="00C618E7">
        <w:rPr>
          <w:rStyle w:val="StyleUnderline"/>
        </w:rPr>
        <w:t xml:space="preserve"> bank’s charter </w:t>
      </w:r>
      <w:r w:rsidRPr="00C618E7">
        <w:rPr>
          <w:rStyle w:val="Emphasis"/>
        </w:rPr>
        <w:t>has been renewed without fanfare 16 times</w:t>
      </w:r>
      <w:r w:rsidRPr="00C618E7">
        <w:rPr>
          <w:rStyle w:val="StyleUnderline"/>
        </w:rPr>
        <w:t>. But this year, conservative</w:t>
      </w:r>
      <w:r w:rsidRPr="003664BB">
        <w:rPr>
          <w:sz w:val="16"/>
        </w:rPr>
        <w:t xml:space="preserve"> </w:t>
      </w:r>
      <w:r w:rsidRPr="00C618E7">
        <w:rPr>
          <w:rStyle w:val="StyleUnderline"/>
        </w:rPr>
        <w:t>Republicans</w:t>
      </w:r>
      <w:r w:rsidRPr="003664BB">
        <w:rPr>
          <w:sz w:val="16"/>
        </w:rPr>
        <w:t xml:space="preserve"> in Congress </w:t>
      </w:r>
      <w:r w:rsidRPr="00C618E7">
        <w:rPr>
          <w:rStyle w:val="StyleUnderline"/>
        </w:rPr>
        <w:t xml:space="preserve">have risen against it, </w:t>
      </w:r>
      <w:r w:rsidRPr="003664BB">
        <w:rPr>
          <w:sz w:val="16"/>
        </w:rPr>
        <w:t>saying the bank subsidizes loans to help big businesses at the expense of taxpayers, and does nothing for the small business owner.</w:t>
      </w:r>
    </w:p>
    <w:p w:rsidR="008C1B56" w:rsidRDefault="00FC3561" w:rsidP="008C1B56">
      <w:pPr>
        <w:pStyle w:val="Heading2"/>
      </w:pPr>
      <w:r>
        <w:t>I/L Stuff</w:t>
      </w:r>
    </w:p>
    <w:p w:rsidR="004034E9" w:rsidRPr="00B85363" w:rsidRDefault="004034E9" w:rsidP="00786A79">
      <w:pPr>
        <w:pStyle w:val="Heading3"/>
      </w:pPr>
      <w:r w:rsidRPr="00B85363">
        <w:t>Turns Case – Momentum for Axing Subsidies</w:t>
      </w:r>
    </w:p>
    <w:p w:rsidR="004034E9" w:rsidRPr="00B85363" w:rsidRDefault="004034E9" w:rsidP="004034E9">
      <w:pPr>
        <w:pStyle w:val="Heading4"/>
      </w:pPr>
      <w:r w:rsidRPr="00B85363">
        <w:t>Failure to reauthorize turns the case – generates momentum for cutting business subsidies – that turns their certainty internals</w:t>
      </w:r>
    </w:p>
    <w:p w:rsidR="004034E9" w:rsidRPr="00B85363" w:rsidRDefault="004034E9" w:rsidP="004034E9">
      <w:pPr>
        <w:rPr>
          <w:rStyle w:val="Style13ptBold"/>
        </w:rPr>
      </w:pPr>
      <w:r w:rsidRPr="00B85363">
        <w:rPr>
          <w:rStyle w:val="Style13ptBold"/>
        </w:rPr>
        <w:t>Trumbull 7/7</w:t>
      </w:r>
    </w:p>
    <w:p w:rsidR="004034E9" w:rsidRPr="00B85363" w:rsidRDefault="004034E9" w:rsidP="004034E9">
      <w:r w:rsidRPr="00B85363">
        <w:t>Mark Trumbull, CSM Staff writer “Export-Import Bank 101: What is it and why is a big political fight brewing?” http://www.csmonitor.com/USA/DC-Decoder/2014/0707/Export-Import-Bank-101-What-is-it-and-why-is-a-big-political-fight-brewing</w:t>
      </w:r>
    </w:p>
    <w:p w:rsidR="004034E9" w:rsidRPr="00B85363" w:rsidRDefault="004034E9" w:rsidP="004034E9">
      <w:pPr>
        <w:rPr>
          <w:sz w:val="16"/>
        </w:rPr>
      </w:pPr>
      <w:r w:rsidRPr="00B85363">
        <w:rPr>
          <w:sz w:val="16"/>
        </w:rPr>
        <w:t xml:space="preserve">WASHINGTON — </w:t>
      </w:r>
      <w:proofErr w:type="gramStart"/>
      <w:r w:rsidRPr="00B85363">
        <w:rPr>
          <w:sz w:val="16"/>
        </w:rPr>
        <w:t>An</w:t>
      </w:r>
      <w:proofErr w:type="gramEnd"/>
      <w:r w:rsidRPr="00B85363">
        <w:rPr>
          <w:sz w:val="16"/>
        </w:rPr>
        <w:t xml:space="preserve"> obscure Washington institution that aims to help US exporters is becoming the venue for one of the big political fights of 2014. The entity is the Export-Import Bank, and after 80 years of generally quiet operations it now faces a fight for survival due to opposition from conservative Republicans.</w:t>
      </w:r>
      <w:r w:rsidRPr="00B85363">
        <w:rPr>
          <w:sz w:val="12"/>
        </w:rPr>
        <w:t>¶</w:t>
      </w:r>
      <w:r w:rsidRPr="00B85363">
        <w:rPr>
          <w:sz w:val="16"/>
        </w:rPr>
        <w:t xml:space="preserve"> The battle matters for at least two reasons, one economic and one political.</w:t>
      </w:r>
      <w:r w:rsidRPr="00B85363">
        <w:rPr>
          <w:sz w:val="12"/>
        </w:rPr>
        <w:t>¶</w:t>
      </w:r>
      <w:r w:rsidRPr="00B85363">
        <w:rPr>
          <w:sz w:val="16"/>
        </w:rPr>
        <w:t xml:space="preserve"> Closing the bank would harm the export prospects of some companies large and small, potentially damaging an area of the economy with significant growth potential. Meanwhile, on the political front, </w:t>
      </w:r>
      <w:r w:rsidRPr="00B85363">
        <w:rPr>
          <w:rStyle w:val="StyleUnderline"/>
        </w:rPr>
        <w:t>the “Ex-</w:t>
      </w:r>
      <w:proofErr w:type="spellStart"/>
      <w:r w:rsidRPr="00B85363">
        <w:rPr>
          <w:rStyle w:val="StyleUnderline"/>
        </w:rPr>
        <w:t>Im</w:t>
      </w:r>
      <w:proofErr w:type="spellEnd"/>
      <w:r w:rsidRPr="00B85363">
        <w:rPr>
          <w:rStyle w:val="StyleUnderline"/>
        </w:rPr>
        <w:t xml:space="preserve"> Bank” debate will affect momentum for other conservative efforts to scale back the size of government</w:t>
      </w:r>
      <w:r w:rsidRPr="00B85363">
        <w:rPr>
          <w:sz w:val="16"/>
        </w:rPr>
        <w:t xml:space="preserve"> – including what critics call “corporate welfare” projects like the bank.</w:t>
      </w:r>
    </w:p>
    <w:p w:rsidR="004034E9" w:rsidRPr="00B11C0F" w:rsidRDefault="004034E9" w:rsidP="004034E9">
      <w:pPr>
        <w:rPr>
          <w:strike/>
        </w:rPr>
      </w:pPr>
    </w:p>
    <w:p w:rsidR="00F765BA" w:rsidRDefault="00F765BA" w:rsidP="00786A79">
      <w:pPr>
        <w:pStyle w:val="Heading3"/>
      </w:pPr>
      <w:r>
        <w:t>Layoffs</w:t>
      </w:r>
    </w:p>
    <w:p w:rsidR="0021505C" w:rsidRPr="0021505C" w:rsidRDefault="0021505C" w:rsidP="0021505C">
      <w:pPr>
        <w:pStyle w:val="Heading4"/>
      </w:pPr>
      <w:r>
        <w:t xml:space="preserve">Immediate economic impact – layoffs and effect on supply chain </w:t>
      </w:r>
    </w:p>
    <w:p w:rsidR="0021505C" w:rsidRPr="00446A5A" w:rsidRDefault="0021505C" w:rsidP="0021505C">
      <w:proofErr w:type="spellStart"/>
      <w:r w:rsidRPr="00D814C4">
        <w:rPr>
          <w:rStyle w:val="Style13ptBold"/>
        </w:rPr>
        <w:t>Kalogeridis</w:t>
      </w:r>
      <w:proofErr w:type="spellEnd"/>
      <w:r w:rsidRPr="00D814C4">
        <w:rPr>
          <w:rStyle w:val="Style13ptBold"/>
        </w:rPr>
        <w:t xml:space="preserve"> 7-25</w:t>
      </w:r>
      <w:r>
        <w:t xml:space="preserve"> (Carla, quotes John murphy: directs the U.S. Chamber’s advocacy relating to international trade and investment policy, “The pros and cons of reauthorizing the Export-Import Bank”, Washington Examiner, http://washingtonexaminer.com/the-pros-and-cons-of-reauthorizing-the-export-import-bank/article/2551068)//DLG</w:t>
      </w:r>
    </w:p>
    <w:p w:rsidR="00F765BA" w:rsidRPr="00F765BA" w:rsidRDefault="00F765BA" w:rsidP="00F765BA">
      <w:r w:rsidRPr="0021505C">
        <w:rPr>
          <w:rStyle w:val="StyleUnderline"/>
        </w:rPr>
        <w:t>Shutting down the Bank would quickly lead to tens and even hundreds of thousands of layoffs</w:t>
      </w:r>
      <w:r>
        <w:t xml:space="preserve"> </w:t>
      </w:r>
      <w:r w:rsidRPr="0021505C">
        <w:rPr>
          <w:rStyle w:val="StyleUnderline"/>
        </w:rPr>
        <w:t>at</w:t>
      </w:r>
      <w:r>
        <w:t xml:space="preserve"> small- and medium-sized </w:t>
      </w:r>
      <w:r w:rsidRPr="0021505C">
        <w:rPr>
          <w:rStyle w:val="StyleUnderline"/>
        </w:rPr>
        <w:t>companies that depend on the bank directly or</w:t>
      </w:r>
      <w:r>
        <w:t xml:space="preserve"> that </w:t>
      </w:r>
      <w:r w:rsidRPr="0021505C">
        <w:rPr>
          <w:rStyle w:val="StyleUnderline"/>
        </w:rPr>
        <w:t>are suppliers to larger companies like Boeing and GE, which have tens of thousands of suppliers</w:t>
      </w:r>
      <w:r>
        <w:t xml:space="preserve"> — some of whom are not aware that </w:t>
      </w:r>
      <w:r w:rsidRPr="0021505C">
        <w:rPr>
          <w:rStyle w:val="StyleUnderline"/>
        </w:rPr>
        <w:t>their sales are entirely dependent on exports</w:t>
      </w:r>
      <w:r>
        <w:t>. Ex-</w:t>
      </w:r>
      <w:proofErr w:type="spellStart"/>
      <w:r>
        <w:t>Im</w:t>
      </w:r>
      <w:proofErr w:type="spellEnd"/>
      <w:r>
        <w:t xml:space="preserve"> would suddenly become a lot less obscure after its shutdown.</w:t>
      </w:r>
    </w:p>
    <w:p w:rsidR="00525BBD" w:rsidRPr="00F31124" w:rsidRDefault="00525BBD" w:rsidP="00786A79">
      <w:pPr>
        <w:pStyle w:val="Heading3"/>
        <w:rPr>
          <w:u w:val="none"/>
        </w:rPr>
      </w:pPr>
      <w:r w:rsidRPr="00F31124">
        <w:t>AT Fraud</w:t>
      </w:r>
    </w:p>
    <w:p w:rsidR="00C65C81" w:rsidRDefault="00C65C81" w:rsidP="00C65C81">
      <w:pPr>
        <w:pStyle w:val="Heading4"/>
      </w:pPr>
      <w:r>
        <w:t>No fraud – just a GOP poly to prevent reauthorization</w:t>
      </w:r>
    </w:p>
    <w:p w:rsidR="00C65C81" w:rsidRPr="00C65C81" w:rsidRDefault="008700B4" w:rsidP="00C65C81">
      <w:proofErr w:type="spellStart"/>
      <w:r w:rsidRPr="008700B4">
        <w:rPr>
          <w:rStyle w:val="Style13ptBold"/>
        </w:rPr>
        <w:t>Puzzanghera</w:t>
      </w:r>
      <w:proofErr w:type="spellEnd"/>
      <w:r w:rsidRPr="008700B4">
        <w:rPr>
          <w:rStyle w:val="Style13ptBold"/>
        </w:rPr>
        <w:t xml:space="preserve"> 7-29</w:t>
      </w:r>
      <w:r>
        <w:t xml:space="preserve"> (Jim, “Export-Import Bank's GOP foes spotlight alleged corruption at agency”, LA Times, http://www.latimes.com/business/la-fi-export-import-bank-corruption-hearing-20140729-story.html)//DLG</w:t>
      </w:r>
    </w:p>
    <w:p w:rsidR="00525BBD" w:rsidRPr="00C65C81" w:rsidRDefault="00525BBD" w:rsidP="00525BBD">
      <w:pPr>
        <w:rPr>
          <w:sz w:val="16"/>
        </w:rPr>
      </w:pPr>
      <w:r w:rsidRPr="00C65C81">
        <w:rPr>
          <w:rStyle w:val="StyleUnderline"/>
        </w:rPr>
        <w:t>Hochberg defended the bank,</w:t>
      </w:r>
      <w:r w:rsidRPr="00C65C81">
        <w:rPr>
          <w:sz w:val="16"/>
        </w:rPr>
        <w:t xml:space="preserve"> saying other employees helped alert management to the incidents.</w:t>
      </w:r>
      <w:r w:rsidR="00C65C81" w:rsidRPr="00C65C81">
        <w:rPr>
          <w:sz w:val="12"/>
        </w:rPr>
        <w:t>¶</w:t>
      </w:r>
      <w:r w:rsidR="00C65C81" w:rsidRPr="00C65C81">
        <w:rPr>
          <w:sz w:val="16"/>
        </w:rPr>
        <w:t xml:space="preserve"> </w:t>
      </w:r>
      <w:r w:rsidRPr="00C65C81">
        <w:rPr>
          <w:sz w:val="16"/>
        </w:rPr>
        <w:t xml:space="preserve">"I would obviously prefer to have no fraud," Hochberg said. "But if it comes up, the fact that </w:t>
      </w:r>
      <w:r w:rsidRPr="00C65C81">
        <w:rPr>
          <w:rStyle w:val="StyleUnderline"/>
        </w:rPr>
        <w:t xml:space="preserve">our employees are alert to it and want to root that out is something I admire in our employees." </w:t>
      </w:r>
      <w:r w:rsidR="00C65C81" w:rsidRPr="00C65C81">
        <w:rPr>
          <w:rStyle w:val="StyleUnderline"/>
          <w:sz w:val="12"/>
          <w:u w:val="none"/>
        </w:rPr>
        <w:t>¶</w:t>
      </w:r>
      <w:r w:rsidR="00C65C81" w:rsidRPr="00C65C81">
        <w:rPr>
          <w:sz w:val="16"/>
        </w:rPr>
        <w:t xml:space="preserve"> </w:t>
      </w:r>
      <w:r w:rsidRPr="00C65C81">
        <w:rPr>
          <w:sz w:val="16"/>
        </w:rPr>
        <w:t>Democrats joined Hochberg in defending the bank, which provides loan guarantees to foreign buyers of American products as well as other assistance to U.S. exporters.</w:t>
      </w:r>
      <w:r w:rsidR="00C65C81" w:rsidRPr="00C65C81">
        <w:rPr>
          <w:sz w:val="12"/>
        </w:rPr>
        <w:t>¶</w:t>
      </w:r>
      <w:r w:rsidR="00C65C81" w:rsidRPr="00C65C81">
        <w:rPr>
          <w:sz w:val="16"/>
        </w:rPr>
        <w:t xml:space="preserve"> </w:t>
      </w:r>
      <w:r w:rsidRPr="00C65C81">
        <w:rPr>
          <w:sz w:val="16"/>
        </w:rPr>
        <w:t>President Obama, along with most Democrats and some Republicans, said the bank is vital to U.S. competitiveness because many other nations, including China, Brazil and Japan, provide even greater assistance to their exporters.</w:t>
      </w:r>
      <w:r w:rsidR="00C65C81" w:rsidRPr="00C65C81">
        <w:rPr>
          <w:sz w:val="12"/>
        </w:rPr>
        <w:t>¶</w:t>
      </w:r>
      <w:r w:rsidR="00C65C81" w:rsidRPr="00C65C81">
        <w:rPr>
          <w:sz w:val="16"/>
        </w:rPr>
        <w:t xml:space="preserve"> </w:t>
      </w:r>
      <w:r w:rsidRPr="00C65C81">
        <w:rPr>
          <w:rStyle w:val="StyleUnderline"/>
        </w:rPr>
        <w:t>The bank gets no taxpayer funding. It pays for its operations through interest and fees for its assistance and last year sent a record $1.1 billion in profit to the Treasury.</w:t>
      </w:r>
      <w:r w:rsidR="00C65C81" w:rsidRPr="00C65C81">
        <w:rPr>
          <w:rStyle w:val="StyleUnderline"/>
          <w:sz w:val="12"/>
          <w:u w:val="none"/>
        </w:rPr>
        <w:t>¶</w:t>
      </w:r>
      <w:r w:rsidR="00C65C81" w:rsidRPr="00C65C81">
        <w:rPr>
          <w:sz w:val="16"/>
        </w:rPr>
        <w:t xml:space="preserve"> </w:t>
      </w:r>
      <w:r w:rsidRPr="00C65C81">
        <w:rPr>
          <w:sz w:val="16"/>
        </w:rPr>
        <w:t>Conservative lawmakers, calling the aid "corporate welfare" that mostly benefits large corporations such as Boeing Co., oppose reauthorizing the bank's charter, which expires Sept. 30.</w:t>
      </w:r>
      <w:r w:rsidR="00C65C81" w:rsidRPr="00C65C81">
        <w:rPr>
          <w:sz w:val="12"/>
        </w:rPr>
        <w:t>¶</w:t>
      </w:r>
      <w:r w:rsidR="00C65C81" w:rsidRPr="00C65C81">
        <w:rPr>
          <w:sz w:val="16"/>
        </w:rPr>
        <w:t xml:space="preserve"> </w:t>
      </w:r>
      <w:r w:rsidRPr="00C65C81">
        <w:rPr>
          <w:sz w:val="16"/>
        </w:rPr>
        <w:t>Although the bank has received no congressional funding in recent years, its opponents noted that taxpayers are on the hook for any future losses on the $140 billion in outstanding loans and other assistance the bank has extended over the years.</w:t>
      </w:r>
      <w:r w:rsidR="00C65C81" w:rsidRPr="00C65C81">
        <w:rPr>
          <w:sz w:val="12"/>
        </w:rPr>
        <w:t>¶</w:t>
      </w:r>
      <w:r w:rsidR="00C65C81" w:rsidRPr="00C65C81">
        <w:rPr>
          <w:sz w:val="16"/>
        </w:rPr>
        <w:t xml:space="preserve"> </w:t>
      </w:r>
      <w:r w:rsidRPr="00C65C81">
        <w:rPr>
          <w:rStyle w:val="StyleUnderline"/>
        </w:rPr>
        <w:t>Republicans are divided</w:t>
      </w:r>
      <w:r w:rsidRPr="00C65C81">
        <w:rPr>
          <w:sz w:val="16"/>
        </w:rPr>
        <w:t xml:space="preserve"> on the issue, leaving the bank's fate up in the air.</w:t>
      </w:r>
      <w:r w:rsidR="00C65C81" w:rsidRPr="00C65C81">
        <w:rPr>
          <w:sz w:val="12"/>
        </w:rPr>
        <w:t>¶</w:t>
      </w:r>
      <w:r w:rsidR="00C65C81" w:rsidRPr="00C65C81">
        <w:rPr>
          <w:sz w:val="16"/>
        </w:rPr>
        <w:t xml:space="preserve"> </w:t>
      </w:r>
      <w:r w:rsidRPr="00C65C81">
        <w:rPr>
          <w:sz w:val="16"/>
        </w:rPr>
        <w:t>Incoming House Majority Leader Kevin McCarthy (R-Bakersfield) said he favors letting the bank's charter expire.</w:t>
      </w:r>
      <w:r w:rsidR="00C65C81" w:rsidRPr="00C65C81">
        <w:rPr>
          <w:sz w:val="12"/>
        </w:rPr>
        <w:t>¶</w:t>
      </w:r>
      <w:r w:rsidR="00C65C81" w:rsidRPr="00C65C81">
        <w:rPr>
          <w:sz w:val="16"/>
        </w:rPr>
        <w:t xml:space="preserve"> </w:t>
      </w:r>
      <w:r w:rsidRPr="00C65C81">
        <w:rPr>
          <w:sz w:val="16"/>
        </w:rPr>
        <w:t xml:space="preserve">But </w:t>
      </w:r>
      <w:r w:rsidRPr="00C65C81">
        <w:rPr>
          <w:rStyle w:val="StyleUnderline"/>
        </w:rPr>
        <w:t>other Republicans support the bank</w:t>
      </w:r>
      <w:r w:rsidRPr="00C65C81">
        <w:rPr>
          <w:sz w:val="16"/>
        </w:rPr>
        <w:t xml:space="preserve">, which is </w:t>
      </w:r>
      <w:r w:rsidRPr="00C65C81">
        <w:rPr>
          <w:rStyle w:val="StyleUnderline"/>
        </w:rPr>
        <w:t>strongly backed by the U.S. Chamber of Commerce and leading business groups.</w:t>
      </w:r>
      <w:r w:rsidR="00C65C81" w:rsidRPr="00C65C81">
        <w:rPr>
          <w:rStyle w:val="StyleUnderline"/>
          <w:sz w:val="12"/>
          <w:u w:val="none"/>
        </w:rPr>
        <w:t>¶</w:t>
      </w:r>
      <w:r w:rsidR="00C65C81" w:rsidRPr="00C65C81">
        <w:rPr>
          <w:sz w:val="16"/>
        </w:rPr>
        <w:t xml:space="preserve"> </w:t>
      </w:r>
      <w:r w:rsidRPr="00C65C81">
        <w:rPr>
          <w:sz w:val="16"/>
        </w:rPr>
        <w:t xml:space="preserve">The National Assn. of Manufacturers released a report Tuesday warning that </w:t>
      </w:r>
      <w:r w:rsidRPr="00C65C81">
        <w:rPr>
          <w:rStyle w:val="StyleUnderline"/>
        </w:rPr>
        <w:t>U.S. companies "stand to lose tens of billions of dollars in business" if the bank shuts down.</w:t>
      </w:r>
      <w:r w:rsidR="00C65C81" w:rsidRPr="00C65C81">
        <w:rPr>
          <w:rStyle w:val="StyleUnderline"/>
          <w:sz w:val="12"/>
          <w:u w:val="none"/>
        </w:rPr>
        <w:t>¶</w:t>
      </w:r>
      <w:r w:rsidR="00C65C81" w:rsidRPr="00C65C81">
        <w:rPr>
          <w:sz w:val="16"/>
        </w:rPr>
        <w:t xml:space="preserve"> </w:t>
      </w:r>
      <w:r w:rsidRPr="00C65C81">
        <w:rPr>
          <w:sz w:val="16"/>
        </w:rPr>
        <w:t>Also Tuesday, William E. Brock III, who served as Labor secretary under President Reagan, wrote an opinion column in the New York Times saying the bank should be reformed but not abolished.</w:t>
      </w:r>
      <w:r w:rsidR="00C65C81" w:rsidRPr="00C65C81">
        <w:rPr>
          <w:sz w:val="12"/>
        </w:rPr>
        <w:t>¶</w:t>
      </w:r>
      <w:r w:rsidR="00C65C81" w:rsidRPr="00C65C81">
        <w:rPr>
          <w:sz w:val="16"/>
        </w:rPr>
        <w:t xml:space="preserve"> </w:t>
      </w:r>
      <w:r w:rsidRPr="00C65C81">
        <w:rPr>
          <w:sz w:val="16"/>
        </w:rPr>
        <w:t xml:space="preserve">At the hearing, Rep. Matt </w:t>
      </w:r>
      <w:r w:rsidRPr="00C65C81">
        <w:rPr>
          <w:rStyle w:val="StyleUnderline"/>
        </w:rPr>
        <w:t>Cartwright</w:t>
      </w:r>
      <w:r w:rsidRPr="00C65C81">
        <w:rPr>
          <w:sz w:val="16"/>
        </w:rPr>
        <w:t xml:space="preserve"> (D-Pa.) </w:t>
      </w:r>
      <w:r w:rsidRPr="00C65C81">
        <w:rPr>
          <w:rStyle w:val="StyleUnderline"/>
        </w:rPr>
        <w:t>accused Republicans of using the corruption allegations, which are still under investigation, to help torpedo the bank's reauthorization</w:t>
      </w:r>
      <w:r w:rsidRPr="00C65C81">
        <w:rPr>
          <w:sz w:val="16"/>
        </w:rPr>
        <w:t>.</w:t>
      </w:r>
      <w:r w:rsidR="00C65C81" w:rsidRPr="00C65C81">
        <w:rPr>
          <w:sz w:val="12"/>
        </w:rPr>
        <w:t>¶</w:t>
      </w:r>
      <w:r w:rsidR="00C65C81" w:rsidRPr="00C65C81">
        <w:rPr>
          <w:sz w:val="16"/>
        </w:rPr>
        <w:t xml:space="preserve"> </w:t>
      </w:r>
      <w:r w:rsidRPr="00C65C81">
        <w:rPr>
          <w:sz w:val="16"/>
        </w:rPr>
        <w:t>Without it, the bank would be unable to make new loans or provide other assistance to exporters.</w:t>
      </w:r>
      <w:r w:rsidR="00C65C81" w:rsidRPr="00C65C81">
        <w:rPr>
          <w:sz w:val="12"/>
        </w:rPr>
        <w:t>¶</w:t>
      </w:r>
      <w:r w:rsidR="00C65C81" w:rsidRPr="00C65C81">
        <w:rPr>
          <w:sz w:val="16"/>
        </w:rPr>
        <w:t xml:space="preserve"> </w:t>
      </w:r>
      <w:r w:rsidRPr="00C65C81">
        <w:rPr>
          <w:sz w:val="16"/>
        </w:rPr>
        <w:t xml:space="preserve">"I am concerned that </w:t>
      </w:r>
      <w:r w:rsidRPr="00C65C81">
        <w:rPr>
          <w:rStyle w:val="StyleUnderline"/>
        </w:rPr>
        <w:t>this hearing today has been called in a rush to judgment intended to tarnish the reputation of the bank and its employees in an attempt to unduly influence a vote on the bank’s reauthorization</w:t>
      </w:r>
      <w:r w:rsidRPr="00C65C81">
        <w:rPr>
          <w:sz w:val="16"/>
        </w:rPr>
        <w:t>," Cartwright said.</w:t>
      </w:r>
      <w:r w:rsidR="00C65C81" w:rsidRPr="00C65C81">
        <w:rPr>
          <w:sz w:val="12"/>
        </w:rPr>
        <w:t>¶</w:t>
      </w:r>
      <w:r w:rsidR="00C65C81" w:rsidRPr="00C65C81">
        <w:rPr>
          <w:sz w:val="16"/>
        </w:rPr>
        <w:t xml:space="preserve"> </w:t>
      </w:r>
      <w:r w:rsidRPr="00C65C81">
        <w:rPr>
          <w:sz w:val="16"/>
        </w:rPr>
        <w:t>But Jordan said corruption at the bank appeared to be more widespread than the three cases.</w:t>
      </w:r>
      <w:r w:rsidR="00C65C81" w:rsidRPr="00C65C81">
        <w:rPr>
          <w:sz w:val="12"/>
        </w:rPr>
        <w:t>¶</w:t>
      </w:r>
      <w:r w:rsidR="00C65C81" w:rsidRPr="00C65C81">
        <w:rPr>
          <w:sz w:val="16"/>
        </w:rPr>
        <w:t xml:space="preserve"> </w:t>
      </w:r>
      <w:r w:rsidRPr="00C65C81">
        <w:rPr>
          <w:sz w:val="16"/>
        </w:rPr>
        <w:t>"What better time to discuss real concern at the Export-Import Bank than when we're looking at reauthorization," he said.</w:t>
      </w:r>
      <w:r w:rsidR="00C65C81" w:rsidRPr="00C65C81">
        <w:rPr>
          <w:sz w:val="12"/>
        </w:rPr>
        <w:t>¶</w:t>
      </w:r>
      <w:r w:rsidR="00C65C81" w:rsidRPr="00C65C81">
        <w:rPr>
          <w:sz w:val="16"/>
        </w:rPr>
        <w:t xml:space="preserve"> </w:t>
      </w:r>
      <w:r w:rsidRPr="00C65C81">
        <w:rPr>
          <w:sz w:val="16"/>
        </w:rPr>
        <w:t xml:space="preserve">Rep. Mick </w:t>
      </w:r>
      <w:proofErr w:type="spellStart"/>
      <w:r w:rsidRPr="00C65C81">
        <w:rPr>
          <w:sz w:val="16"/>
        </w:rPr>
        <w:t>Mulvaney</w:t>
      </w:r>
      <w:proofErr w:type="spellEnd"/>
      <w:r w:rsidRPr="00C65C81">
        <w:rPr>
          <w:sz w:val="16"/>
        </w:rPr>
        <w:t xml:space="preserve"> (R-S.C.) cited a 2013 federal survey of bank staff members that found that only 42% agreed that the "organization's leaders maintain high standards of honesty and integrity."</w:t>
      </w:r>
      <w:r w:rsidR="00C65C81" w:rsidRPr="00C65C81">
        <w:rPr>
          <w:sz w:val="12"/>
        </w:rPr>
        <w:t>¶</w:t>
      </w:r>
      <w:r w:rsidR="00C65C81" w:rsidRPr="00C65C81">
        <w:rPr>
          <w:sz w:val="16"/>
        </w:rPr>
        <w:t xml:space="preserve"> </w:t>
      </w:r>
      <w:proofErr w:type="spellStart"/>
      <w:r w:rsidRPr="00C65C81">
        <w:rPr>
          <w:sz w:val="16"/>
        </w:rPr>
        <w:t>Mulvaney</w:t>
      </w:r>
      <w:proofErr w:type="spellEnd"/>
      <w:r w:rsidRPr="00C65C81">
        <w:rPr>
          <w:sz w:val="16"/>
        </w:rPr>
        <w:t xml:space="preserve"> said there was "an unhealthy culture" at the bank.</w:t>
      </w:r>
      <w:r w:rsidR="00C65C81" w:rsidRPr="00C65C81">
        <w:rPr>
          <w:sz w:val="12"/>
        </w:rPr>
        <w:t>¶</w:t>
      </w:r>
      <w:r w:rsidR="00C65C81" w:rsidRPr="00C65C81">
        <w:rPr>
          <w:sz w:val="16"/>
        </w:rPr>
        <w:t xml:space="preserve"> </w:t>
      </w:r>
      <w:r w:rsidRPr="00C65C81">
        <w:rPr>
          <w:rStyle w:val="StyleUnderline"/>
        </w:rPr>
        <w:t>Hochberg</w:t>
      </w:r>
      <w:r w:rsidRPr="00C65C81">
        <w:rPr>
          <w:sz w:val="16"/>
        </w:rPr>
        <w:t xml:space="preserve"> said that he </w:t>
      </w:r>
      <w:r w:rsidRPr="00C65C81">
        <w:rPr>
          <w:rStyle w:val="StyleUnderline"/>
        </w:rPr>
        <w:t>has increased ethics training and that most corruption cases involved outside firms trying to receive inappropriate assistance, not wrongdoing by employees</w:t>
      </w:r>
      <w:r w:rsidRPr="00C65C81">
        <w:rPr>
          <w:sz w:val="16"/>
        </w:rPr>
        <w:t>.</w:t>
      </w:r>
      <w:r w:rsidR="00C65C81" w:rsidRPr="00C65C81">
        <w:rPr>
          <w:sz w:val="12"/>
        </w:rPr>
        <w:t>¶</w:t>
      </w:r>
      <w:r w:rsidR="00C65C81" w:rsidRPr="00C65C81">
        <w:rPr>
          <w:sz w:val="16"/>
        </w:rPr>
        <w:t xml:space="preserve"> </w:t>
      </w:r>
      <w:r w:rsidRPr="00C65C81">
        <w:rPr>
          <w:sz w:val="16"/>
        </w:rPr>
        <w:t>"Those are four isolated cases," he said of the employees under investigation.</w:t>
      </w:r>
      <w:r w:rsidR="00C65C81" w:rsidRPr="00C65C81">
        <w:rPr>
          <w:sz w:val="12"/>
        </w:rPr>
        <w:t>¶</w:t>
      </w:r>
      <w:r w:rsidR="00C65C81" w:rsidRPr="00C65C81">
        <w:rPr>
          <w:sz w:val="16"/>
        </w:rPr>
        <w:t xml:space="preserve"> </w:t>
      </w:r>
      <w:r w:rsidRPr="00C65C81">
        <w:rPr>
          <w:sz w:val="16"/>
        </w:rPr>
        <w:t>In addition to Gutierrez, two other employees have been fired, Hochberg said. The fourth is on administrative leave.</w:t>
      </w:r>
      <w:r w:rsidR="00C65C81" w:rsidRPr="00C65C81">
        <w:rPr>
          <w:sz w:val="12"/>
        </w:rPr>
        <w:t>¶</w:t>
      </w:r>
      <w:r w:rsidR="00C65C81" w:rsidRPr="00C65C81">
        <w:rPr>
          <w:sz w:val="16"/>
        </w:rPr>
        <w:t xml:space="preserve"> </w:t>
      </w:r>
      <w:r w:rsidRPr="00C65C81">
        <w:rPr>
          <w:rStyle w:val="StyleUnderline"/>
        </w:rPr>
        <w:t>The allegations are being investigated by the bank's inspector general</w:t>
      </w:r>
      <w:r w:rsidRPr="00C65C81">
        <w:rPr>
          <w:sz w:val="16"/>
        </w:rPr>
        <w:t xml:space="preserve"> as well as the Justice Department, Hochberg said.</w:t>
      </w:r>
      <w:r w:rsidR="00C65C81" w:rsidRPr="00C65C81">
        <w:rPr>
          <w:sz w:val="12"/>
        </w:rPr>
        <w:t>¶</w:t>
      </w:r>
      <w:r w:rsidR="00C65C81" w:rsidRPr="00C65C81">
        <w:rPr>
          <w:sz w:val="16"/>
        </w:rPr>
        <w:t xml:space="preserve"> </w:t>
      </w:r>
      <w:r w:rsidRPr="00C65C81">
        <w:rPr>
          <w:sz w:val="16"/>
        </w:rPr>
        <w:t>Jordan pressed him numerous times to provide more information about the cases. But Hochberg said he was advised by the inspector general and the bank's counsel not to discuss details because doing so could jeopardize the investigation.</w:t>
      </w:r>
      <w:r w:rsidR="00C65C81" w:rsidRPr="00C65C81">
        <w:rPr>
          <w:sz w:val="12"/>
        </w:rPr>
        <w:t>¶</w:t>
      </w:r>
      <w:r w:rsidR="00C65C81" w:rsidRPr="00C65C81">
        <w:rPr>
          <w:sz w:val="16"/>
        </w:rPr>
        <w:t xml:space="preserve"> </w:t>
      </w:r>
      <w:r w:rsidRPr="00C65C81">
        <w:rPr>
          <w:sz w:val="16"/>
        </w:rPr>
        <w:t>Cartwright submitted a letter from the bank's acting inspector general, Michael T. McCarthy, that said no bank employees were involved in 71 cases since 2009 involving indictments or criminal charges against people for attempting to defraud the agency.</w:t>
      </w:r>
      <w:r w:rsidR="00C65C81" w:rsidRPr="00C65C81">
        <w:rPr>
          <w:sz w:val="12"/>
        </w:rPr>
        <w:t>¶</w:t>
      </w:r>
      <w:r w:rsidR="00C65C81" w:rsidRPr="00C65C81">
        <w:rPr>
          <w:sz w:val="16"/>
        </w:rPr>
        <w:t xml:space="preserve"> </w:t>
      </w:r>
      <w:r w:rsidRPr="00C65C81">
        <w:rPr>
          <w:sz w:val="16"/>
        </w:rPr>
        <w:t xml:space="preserve">"At this time, </w:t>
      </w:r>
      <w:r w:rsidRPr="00C65C81">
        <w:rPr>
          <w:rStyle w:val="StyleUnderline"/>
        </w:rPr>
        <w:t>we have not developed evidence of widespread employee misconduct or systemic employee involvement in fraud schemes at the bank</w:t>
      </w:r>
      <w:r w:rsidRPr="00C65C81">
        <w:rPr>
          <w:sz w:val="16"/>
        </w:rPr>
        <w:t>," McCarthy said.</w:t>
      </w:r>
    </w:p>
    <w:p w:rsidR="008C1B56" w:rsidRDefault="008C1B56" w:rsidP="00786A79">
      <w:pPr>
        <w:pStyle w:val="Heading3"/>
      </w:pPr>
      <w:r>
        <w:t>AT Private Sector Solves</w:t>
      </w:r>
    </w:p>
    <w:p w:rsidR="008C1B56" w:rsidRPr="008C1B56" w:rsidRDefault="008C1B56" w:rsidP="008C1B56">
      <w:pPr>
        <w:pStyle w:val="Heading4"/>
        <w:rPr>
          <w:rStyle w:val="Style13ptBold"/>
        </w:rPr>
      </w:pPr>
      <w:r>
        <w:t xml:space="preserve">Private sector </w:t>
      </w:r>
      <w:proofErr w:type="spellStart"/>
      <w:r>
        <w:t>cant</w:t>
      </w:r>
      <w:proofErr w:type="spellEnd"/>
      <w:r>
        <w:t xml:space="preserve"> fill in</w:t>
      </w:r>
    </w:p>
    <w:p w:rsidR="008C1B56" w:rsidRDefault="008C1B56" w:rsidP="008C1B56">
      <w:r w:rsidRPr="008C1B56">
        <w:rPr>
          <w:rStyle w:val="Style13ptBold"/>
        </w:rPr>
        <w:t>Arnold 7/24</w:t>
      </w:r>
      <w:r>
        <w:rPr>
          <w:rStyle w:val="Style13ptBold"/>
        </w:rPr>
        <w:t xml:space="preserve"> (</w:t>
      </w:r>
      <w:r>
        <w:t>Bill Arnold is a professor in the practice of energy management at Rice University's Jones Graduate School of Business and previously headed international government relations in Washingt</w:t>
      </w:r>
      <w:r w:rsidR="00AC136C">
        <w:t xml:space="preserve">on, D.C., for Royal Dutch Shell, Houston Chronicle, </w:t>
      </w:r>
      <w:r w:rsidRPr="00925D80">
        <w:t>http://www.chron.com/opinion/outlook/article/Arnold-No-time-for-rash-action-on-Ex-Im-Bank-s-5644974.php</w:t>
      </w:r>
      <w:r w:rsidR="00AC136C">
        <w:t>)</w:t>
      </w:r>
    </w:p>
    <w:p w:rsidR="008C1B56" w:rsidRDefault="008C1B56" w:rsidP="008C1B56">
      <w:r w:rsidRPr="00925D80">
        <w:t xml:space="preserve">Looking at the current situation, </w:t>
      </w:r>
      <w:r w:rsidRPr="00AC136C">
        <w:rPr>
          <w:u w:val="single"/>
        </w:rPr>
        <w:t xml:space="preserve">we need to determine what risks the private sector is or is not able to take on. U.S. banks are under terrific stress now; </w:t>
      </w:r>
      <w:r w:rsidRPr="00925D80">
        <w:t xml:space="preserve">compliance requirements absorb management's attention. </w:t>
      </w:r>
      <w:r w:rsidRPr="00AC136C">
        <w:rPr>
          <w:u w:val="single"/>
        </w:rPr>
        <w:t>The appetite for export credits without government backing</w:t>
      </w:r>
      <w:r w:rsidRPr="00925D80">
        <w:t xml:space="preserve">, not hearty in the '80s, </w:t>
      </w:r>
      <w:r w:rsidRPr="00AC136C">
        <w:rPr>
          <w:u w:val="single"/>
        </w:rPr>
        <w:t>is likely to be modest</w:t>
      </w:r>
      <w:r w:rsidRPr="00925D80">
        <w:t xml:space="preserve">. </w:t>
      </w:r>
      <w:r w:rsidRPr="00AC136C">
        <w:rPr>
          <w:u w:val="single"/>
        </w:rPr>
        <w:t>Capital markets are much more sophisticated</w:t>
      </w:r>
      <w:r w:rsidRPr="00925D80">
        <w:t xml:space="preserve"> now, </w:t>
      </w:r>
      <w:r w:rsidRPr="00AC136C">
        <w:rPr>
          <w:u w:val="single"/>
        </w:rPr>
        <w:t>but access for small companies is tough</w:t>
      </w:r>
      <w:r w:rsidRPr="00925D80">
        <w:t xml:space="preserve">. </w:t>
      </w:r>
      <w:r w:rsidRPr="00AC136C">
        <w:rPr>
          <w:u w:val="single"/>
        </w:rPr>
        <w:t>This will have consequences for exporters</w:t>
      </w:r>
      <w:r w:rsidRPr="00925D80">
        <w:t>, especially smaller companies.</w:t>
      </w:r>
    </w:p>
    <w:p w:rsidR="00137392" w:rsidRDefault="009875E0" w:rsidP="009875E0">
      <w:pPr>
        <w:pStyle w:val="Heading4"/>
      </w:pPr>
      <w:r>
        <w:t>Key to small businesses – private sector empirically insufficient</w:t>
      </w:r>
      <w:r w:rsidR="00CA364C">
        <w:t>, Republicans agree</w:t>
      </w:r>
    </w:p>
    <w:p w:rsidR="009875E0" w:rsidRPr="009875E0" w:rsidRDefault="00AF54AE" w:rsidP="009875E0">
      <w:r w:rsidRPr="00AF54AE">
        <w:rPr>
          <w:rStyle w:val="Style13ptBold"/>
        </w:rPr>
        <w:t>FIND 7-29</w:t>
      </w:r>
      <w:r>
        <w:t xml:space="preserve"> (</w:t>
      </w:r>
      <w:r w:rsidR="001F0B1D">
        <w:t xml:space="preserve">Federal Information &amp; News Dispatch, </w:t>
      </w:r>
      <w:r>
        <w:t>“Senators, SBA Administrator: Reauthorize Export-Import Bank to Support Small Businesses”, Insurance News Net, http://insurancenewsnet.com/oarticle/2014/07/30/senators-sba-administrator-reauthorize-export-import-bank-to-support-small-bus-a-537427.html#.U9lKOPldWSo)//DLG</w:t>
      </w:r>
    </w:p>
    <w:p w:rsidR="00A64F5A" w:rsidRDefault="001F0B1D" w:rsidP="00A64F5A">
      <w:pPr>
        <w:rPr>
          <w:u w:val="single"/>
        </w:rPr>
      </w:pPr>
      <w:r w:rsidRPr="00855413">
        <w:rPr>
          <w:sz w:val="16"/>
        </w:rPr>
        <w:t xml:space="preserve">WASHINGTON, D.C. - U.S. Senators Maria Cantwell (D-WA), Ben Cardin (D-MD), and Tim </w:t>
      </w:r>
      <w:proofErr w:type="spellStart"/>
      <w:r w:rsidRPr="00855413">
        <w:rPr>
          <w:sz w:val="16"/>
        </w:rPr>
        <w:t>Kaine</w:t>
      </w:r>
      <w:proofErr w:type="spellEnd"/>
      <w:r w:rsidRPr="00855413">
        <w:rPr>
          <w:sz w:val="16"/>
        </w:rPr>
        <w:t xml:space="preserve"> (D-VA) joined U.S. Small Business Administration Administrator Maria Contreras-Sweet and a Maryland business owner Tuesday in </w:t>
      </w:r>
      <w:r w:rsidRPr="001F0B1D">
        <w:rPr>
          <w:rStyle w:val="StyleUnderline"/>
        </w:rPr>
        <w:t>calling for the reauthorization of the Export-Import Bank - a key tool to helping small businesses sell their goods overseas and create jobs back home.</w:t>
      </w:r>
      <w:r w:rsidRPr="00855413">
        <w:rPr>
          <w:sz w:val="16"/>
        </w:rPr>
        <w:t xml:space="preserve"> Without Congressional action, the Bank's charter will expire in 64 days.</w:t>
      </w:r>
      <w:r w:rsidR="00855413" w:rsidRPr="00855413">
        <w:rPr>
          <w:sz w:val="12"/>
        </w:rPr>
        <w:t>¶</w:t>
      </w:r>
      <w:r w:rsidR="00855413" w:rsidRPr="00855413">
        <w:rPr>
          <w:sz w:val="16"/>
        </w:rPr>
        <w:t xml:space="preserve"> </w:t>
      </w:r>
      <w:r w:rsidR="00855413" w:rsidRPr="00855413">
        <w:rPr>
          <w:sz w:val="12"/>
        </w:rPr>
        <w:t>¶</w:t>
      </w:r>
      <w:r w:rsidR="00855413" w:rsidRPr="00855413">
        <w:rPr>
          <w:sz w:val="16"/>
        </w:rPr>
        <w:t xml:space="preserve"> </w:t>
      </w:r>
      <w:r w:rsidRPr="00855413">
        <w:rPr>
          <w:sz w:val="16"/>
        </w:rPr>
        <w:t xml:space="preserve">The Senators called for </w:t>
      </w:r>
      <w:r w:rsidRPr="001F0B1D">
        <w:rPr>
          <w:rStyle w:val="StyleUnderline"/>
        </w:rPr>
        <w:t>a long-term extension</w:t>
      </w:r>
      <w:r w:rsidRPr="00855413">
        <w:rPr>
          <w:sz w:val="16"/>
        </w:rPr>
        <w:t xml:space="preserve"> of the Bank's charter to </w:t>
      </w:r>
      <w:r w:rsidRPr="001F0B1D">
        <w:rPr>
          <w:rStyle w:val="StyleUnderline"/>
        </w:rPr>
        <w:t>give small business owners the certainty they need to continue securing deals in international export markets</w:t>
      </w:r>
      <w:r w:rsidRPr="00855413">
        <w:rPr>
          <w:sz w:val="16"/>
        </w:rPr>
        <w:t>.</w:t>
      </w:r>
      <w:r w:rsidR="00855413" w:rsidRPr="00855413">
        <w:rPr>
          <w:sz w:val="12"/>
        </w:rPr>
        <w:t>¶</w:t>
      </w:r>
      <w:r w:rsidR="00855413" w:rsidRPr="00855413">
        <w:rPr>
          <w:sz w:val="16"/>
        </w:rPr>
        <w:t xml:space="preserve"> </w:t>
      </w:r>
      <w:r w:rsidRPr="00855413">
        <w:rPr>
          <w:sz w:val="16"/>
        </w:rPr>
        <w:t>"</w:t>
      </w:r>
      <w:r w:rsidRPr="001F0B1D">
        <w:rPr>
          <w:rStyle w:val="StyleUnderline"/>
        </w:rPr>
        <w:t>Export markets are the next great frontier for U.S. economic growth</w:t>
      </w:r>
      <w:r w:rsidRPr="00855413">
        <w:rPr>
          <w:sz w:val="16"/>
        </w:rPr>
        <w:t xml:space="preserve">. Over the next decade, </w:t>
      </w:r>
      <w:r w:rsidRPr="001F0B1D">
        <w:rPr>
          <w:rStyle w:val="StyleUnderline"/>
        </w:rPr>
        <w:t>1 billion consumers in the emerging world are going to the join the middle class</w:t>
      </w:r>
      <w:r w:rsidRPr="00855413">
        <w:rPr>
          <w:sz w:val="16"/>
        </w:rPr>
        <w:t xml:space="preserve">. Our </w:t>
      </w:r>
      <w:r w:rsidRPr="001F0B1D">
        <w:rPr>
          <w:rStyle w:val="StyleUnderline"/>
        </w:rPr>
        <w:t>small businesses must sell to them in order to remain competitive</w:t>
      </w:r>
      <w:r w:rsidRPr="00855413">
        <w:rPr>
          <w:sz w:val="16"/>
        </w:rPr>
        <w:t xml:space="preserve">," Administrator Contreras-Sweet said. "I've talked to many entrepreneurs across the country - they are eager to participate in the international marketplace but have uncertainty about getting paid by foreign buyers halfway around the world. The </w:t>
      </w:r>
      <w:r w:rsidRPr="001F0B1D">
        <w:rPr>
          <w:rStyle w:val="StyleUnderline"/>
        </w:rPr>
        <w:t>Ex-</w:t>
      </w:r>
      <w:proofErr w:type="spellStart"/>
      <w:r w:rsidRPr="001F0B1D">
        <w:rPr>
          <w:rStyle w:val="StyleUnderline"/>
        </w:rPr>
        <w:t>Im</w:t>
      </w:r>
      <w:proofErr w:type="spellEnd"/>
      <w:r w:rsidRPr="001F0B1D">
        <w:rPr>
          <w:rStyle w:val="StyleUnderline"/>
        </w:rPr>
        <w:t xml:space="preserve"> </w:t>
      </w:r>
      <w:r w:rsidRPr="00855413">
        <w:rPr>
          <w:sz w:val="16"/>
        </w:rPr>
        <w:t xml:space="preserve">Bank </w:t>
      </w:r>
      <w:r w:rsidRPr="001F0B1D">
        <w:rPr>
          <w:rStyle w:val="StyleUnderline"/>
        </w:rPr>
        <w:t>removes that uncertainty by providing insurance products to guarantee they will get paid."</w:t>
      </w:r>
      <w:r w:rsidR="00855413" w:rsidRPr="00855413">
        <w:rPr>
          <w:rStyle w:val="StyleUnderline"/>
          <w:sz w:val="12"/>
          <w:u w:val="none"/>
        </w:rPr>
        <w:t>¶</w:t>
      </w:r>
      <w:r w:rsidR="00855413" w:rsidRPr="00855413">
        <w:rPr>
          <w:sz w:val="16"/>
        </w:rPr>
        <w:t xml:space="preserve"> </w:t>
      </w:r>
      <w:r w:rsidRPr="00855413">
        <w:rPr>
          <w:sz w:val="16"/>
        </w:rPr>
        <w:t>About 90 percent of the Ex-</w:t>
      </w:r>
      <w:proofErr w:type="spellStart"/>
      <w:r w:rsidRPr="00855413">
        <w:rPr>
          <w:sz w:val="16"/>
        </w:rPr>
        <w:t>Im</w:t>
      </w:r>
      <w:proofErr w:type="spellEnd"/>
      <w:r w:rsidRPr="00855413">
        <w:rPr>
          <w:sz w:val="16"/>
        </w:rPr>
        <w:t xml:space="preserve"> Bank's transactions involve small businesses.</w:t>
      </w:r>
      <w:r w:rsidR="00855413" w:rsidRPr="00855413">
        <w:rPr>
          <w:sz w:val="12"/>
        </w:rPr>
        <w:t>¶</w:t>
      </w:r>
      <w:r w:rsidR="00855413" w:rsidRPr="00855413">
        <w:rPr>
          <w:sz w:val="16"/>
        </w:rPr>
        <w:t xml:space="preserve"> </w:t>
      </w:r>
      <w:r w:rsidRPr="001F0B1D">
        <w:rPr>
          <w:rStyle w:val="StyleUnderline"/>
        </w:rPr>
        <w:t>Bobby Patton</w:t>
      </w:r>
      <w:r w:rsidRPr="00855413">
        <w:rPr>
          <w:sz w:val="16"/>
        </w:rPr>
        <w:t>, CEO of Patton Electronics Company in Gaithersburg, Maryland, said his company has used the Ex-</w:t>
      </w:r>
      <w:proofErr w:type="spellStart"/>
      <w:r w:rsidRPr="00855413">
        <w:rPr>
          <w:sz w:val="16"/>
        </w:rPr>
        <w:t>Im</w:t>
      </w:r>
      <w:proofErr w:type="spellEnd"/>
      <w:r w:rsidRPr="00855413">
        <w:rPr>
          <w:sz w:val="16"/>
        </w:rPr>
        <w:t xml:space="preserve"> Bank's services to help grow exports of telecommunications products to 140 countries around the world. </w:t>
      </w:r>
      <w:r w:rsidRPr="001F0B1D">
        <w:rPr>
          <w:rStyle w:val="StyleUnderline"/>
        </w:rPr>
        <w:t>As</w:t>
      </w:r>
      <w:r w:rsidRPr="00855413">
        <w:rPr>
          <w:sz w:val="16"/>
        </w:rPr>
        <w:t xml:space="preserve"> the company's </w:t>
      </w:r>
      <w:r w:rsidRPr="001F0B1D">
        <w:rPr>
          <w:rStyle w:val="StyleUnderline"/>
        </w:rPr>
        <w:t xml:space="preserve">international business grew bigger and more competitive, private banks became less willing to finance the company's export deals, </w:t>
      </w:r>
      <w:r w:rsidRPr="00855413">
        <w:rPr>
          <w:sz w:val="16"/>
        </w:rPr>
        <w:t xml:space="preserve">he said. </w:t>
      </w:r>
      <w:r w:rsidRPr="001F0B1D">
        <w:rPr>
          <w:rStyle w:val="StyleUnderline"/>
        </w:rPr>
        <w:t xml:space="preserve">Private insurance was too expensive </w:t>
      </w:r>
      <w:r w:rsidRPr="00855413">
        <w:rPr>
          <w:sz w:val="16"/>
        </w:rPr>
        <w:t>and onerous for the size of transactions that typically dealt with, he said. The company was introduced to the Export-Import Bank through a private bank.</w:t>
      </w:r>
      <w:r w:rsidR="00855413" w:rsidRPr="00855413">
        <w:rPr>
          <w:sz w:val="12"/>
        </w:rPr>
        <w:t>¶</w:t>
      </w:r>
      <w:r w:rsidR="00855413" w:rsidRPr="00855413">
        <w:rPr>
          <w:sz w:val="16"/>
        </w:rPr>
        <w:t xml:space="preserve"> </w:t>
      </w:r>
      <w:r w:rsidR="00855413" w:rsidRPr="00855413">
        <w:rPr>
          <w:sz w:val="12"/>
        </w:rPr>
        <w:t>¶</w:t>
      </w:r>
      <w:r w:rsidR="00855413" w:rsidRPr="00855413">
        <w:rPr>
          <w:sz w:val="16"/>
        </w:rPr>
        <w:t xml:space="preserve"> </w:t>
      </w:r>
      <w:r w:rsidRPr="00855413">
        <w:rPr>
          <w:sz w:val="16"/>
        </w:rPr>
        <w:t>"Now 70 percent of our business comes from outside the United States," said Patton, whose startup now employs 150 people. "This is critical piece of our business. We would not be able to sustain the kind of business we're doing now without the kinds of products the Ex-</w:t>
      </w:r>
      <w:proofErr w:type="spellStart"/>
      <w:r w:rsidRPr="00855413">
        <w:rPr>
          <w:sz w:val="16"/>
        </w:rPr>
        <w:t>Im</w:t>
      </w:r>
      <w:proofErr w:type="spellEnd"/>
      <w:r w:rsidRPr="00855413">
        <w:rPr>
          <w:sz w:val="16"/>
        </w:rPr>
        <w:t xml:space="preserve"> has. </w:t>
      </w:r>
      <w:r w:rsidRPr="001F0B1D">
        <w:rPr>
          <w:rStyle w:val="StyleUnderline"/>
        </w:rPr>
        <w:t>I'm a Republican and I keep looking at private options and you know what" They are not there. The only option I have is the Ex-</w:t>
      </w:r>
      <w:proofErr w:type="spellStart"/>
      <w:r w:rsidRPr="001F0B1D">
        <w:rPr>
          <w:rStyle w:val="StyleUnderline"/>
        </w:rPr>
        <w:t>Im</w:t>
      </w:r>
      <w:proofErr w:type="spellEnd"/>
      <w:r w:rsidRPr="001F0B1D">
        <w:rPr>
          <w:rStyle w:val="StyleUnderline"/>
        </w:rPr>
        <w:t xml:space="preserve"> Bank. It is something essential to the growth and continuity of my business."</w:t>
      </w:r>
      <w:r w:rsidR="00855413" w:rsidRPr="00855413">
        <w:rPr>
          <w:rStyle w:val="StyleUnderline"/>
          <w:sz w:val="12"/>
          <w:u w:val="none"/>
        </w:rPr>
        <w:t>¶</w:t>
      </w:r>
      <w:r w:rsidR="00855413" w:rsidRPr="00855413">
        <w:rPr>
          <w:sz w:val="16"/>
        </w:rPr>
        <w:t xml:space="preserve"> </w:t>
      </w:r>
      <w:r w:rsidRPr="00855413">
        <w:rPr>
          <w:sz w:val="16"/>
        </w:rPr>
        <w:t>The "Ex-</w:t>
      </w:r>
      <w:proofErr w:type="spellStart"/>
      <w:r w:rsidRPr="00855413">
        <w:rPr>
          <w:sz w:val="16"/>
        </w:rPr>
        <w:t>Im</w:t>
      </w:r>
      <w:proofErr w:type="spellEnd"/>
      <w:r w:rsidRPr="00855413">
        <w:rPr>
          <w:sz w:val="16"/>
        </w:rPr>
        <w:t xml:space="preserve"> Bank," which was established 80 years ago, helps American companies sell their products or services to foreign customers by financing or insuring those purchases in cases where the private sector is unable. The Ex-</w:t>
      </w:r>
      <w:proofErr w:type="spellStart"/>
      <w:r w:rsidRPr="00855413">
        <w:rPr>
          <w:sz w:val="16"/>
        </w:rPr>
        <w:t>Im</w:t>
      </w:r>
      <w:proofErr w:type="spellEnd"/>
      <w:r w:rsidRPr="00855413">
        <w:rPr>
          <w:sz w:val="16"/>
        </w:rPr>
        <w:t xml:space="preserve"> Bank's charter is set to expire Sept. 30, and unless Congress acts, it will be forced to end its assistance to American companies. In 2013, the Ex-</w:t>
      </w:r>
      <w:proofErr w:type="spellStart"/>
      <w:r w:rsidRPr="00855413">
        <w:rPr>
          <w:sz w:val="16"/>
        </w:rPr>
        <w:t>Im</w:t>
      </w:r>
      <w:proofErr w:type="spellEnd"/>
      <w:r w:rsidRPr="00855413">
        <w:rPr>
          <w:sz w:val="16"/>
        </w:rPr>
        <w:t xml:space="preserve"> Bank supported $37 billion in export sales and 205,000 jobs.</w:t>
      </w:r>
      <w:r w:rsidR="00855413" w:rsidRPr="00855413">
        <w:rPr>
          <w:sz w:val="12"/>
        </w:rPr>
        <w:t>¶</w:t>
      </w:r>
      <w:r w:rsidR="00855413" w:rsidRPr="00855413">
        <w:rPr>
          <w:sz w:val="16"/>
        </w:rPr>
        <w:t xml:space="preserve"> </w:t>
      </w:r>
      <w:r w:rsidRPr="00855413">
        <w:rPr>
          <w:sz w:val="16"/>
        </w:rPr>
        <w:t>"We have 16 legislative days left - according to the Senate calendar, to get the Export-Import Bank reauthorized," said Cantwell, the Chairwoman of the Senate Committee on Small Business and Entrepreneurship. "We want to send a clear message that if you are voting against the Export-Import Bank, you are hurting these small businesses."</w:t>
      </w:r>
      <w:r w:rsidR="00855413" w:rsidRPr="00855413">
        <w:rPr>
          <w:sz w:val="12"/>
        </w:rPr>
        <w:t>¶</w:t>
      </w:r>
      <w:r w:rsidR="00855413" w:rsidRPr="00855413">
        <w:rPr>
          <w:sz w:val="16"/>
        </w:rPr>
        <w:t xml:space="preserve"> </w:t>
      </w:r>
      <w:r w:rsidRPr="00855413">
        <w:rPr>
          <w:sz w:val="16"/>
        </w:rPr>
        <w:t>"American manufacturers can compete on a level playing field with any country in the world," said Cardin, a member of the Senate Small Business Committee. "But we can't give up the tools that are available while other countries don't. This tool, the Export-Import Bank, provides a way we can compete and needs to be reauthorized."</w:t>
      </w:r>
      <w:proofErr w:type="gramStart"/>
      <w:r w:rsidR="00855413" w:rsidRPr="00855413">
        <w:rPr>
          <w:sz w:val="12"/>
        </w:rPr>
        <w:t>¶</w:t>
      </w:r>
      <w:r w:rsidR="00855413" w:rsidRPr="00855413">
        <w:rPr>
          <w:sz w:val="16"/>
        </w:rPr>
        <w:t xml:space="preserve"> </w:t>
      </w:r>
      <w:r w:rsidRPr="00855413">
        <w:rPr>
          <w:sz w:val="16"/>
        </w:rPr>
        <w:t>"If you can't reach the customers who want to buy your product - and American products are so desirable - you're not going to be successful.</w:t>
      </w:r>
      <w:proofErr w:type="gramEnd"/>
      <w:r w:rsidRPr="00855413">
        <w:rPr>
          <w:sz w:val="16"/>
        </w:rPr>
        <w:t xml:space="preserve"> That's where the Ex-</w:t>
      </w:r>
      <w:proofErr w:type="spellStart"/>
      <w:r w:rsidRPr="00855413">
        <w:rPr>
          <w:sz w:val="16"/>
        </w:rPr>
        <w:t>Im</w:t>
      </w:r>
      <w:proofErr w:type="spellEnd"/>
      <w:r w:rsidRPr="00855413">
        <w:rPr>
          <w:sz w:val="16"/>
        </w:rPr>
        <w:t xml:space="preserve"> Bank comes in," said </w:t>
      </w:r>
      <w:proofErr w:type="spellStart"/>
      <w:r w:rsidRPr="00855413">
        <w:rPr>
          <w:sz w:val="16"/>
        </w:rPr>
        <w:t>Kaine</w:t>
      </w:r>
      <w:proofErr w:type="spellEnd"/>
      <w:r w:rsidRPr="00855413">
        <w:rPr>
          <w:sz w:val="16"/>
        </w:rPr>
        <w:t>, the Co-Chair of the Senate Career and Technical Education Caucus. "It's about the success of these business and thousands and thousands like them. We need to do this and we need to do this now, and we need to do this for a sufficient period to allow our businesses to plan and to succeed."</w:t>
      </w:r>
      <w:r w:rsidR="00855413" w:rsidRPr="00855413">
        <w:rPr>
          <w:sz w:val="12"/>
        </w:rPr>
        <w:t>¶</w:t>
      </w:r>
      <w:r w:rsidR="00855413" w:rsidRPr="00855413">
        <w:rPr>
          <w:sz w:val="16"/>
        </w:rPr>
        <w:t xml:space="preserve"> </w:t>
      </w:r>
      <w:r w:rsidRPr="00855413">
        <w:rPr>
          <w:u w:val="single"/>
        </w:rPr>
        <w:t>The Ex-</w:t>
      </w:r>
      <w:proofErr w:type="spellStart"/>
      <w:r w:rsidRPr="00855413">
        <w:rPr>
          <w:u w:val="single"/>
        </w:rPr>
        <w:t>Im</w:t>
      </w:r>
      <w:proofErr w:type="spellEnd"/>
      <w:r w:rsidRPr="00855413">
        <w:rPr>
          <w:u w:val="single"/>
        </w:rPr>
        <w:t xml:space="preserve"> Bank is self-supported through interest payments and fees charged to customers, turning a profit for the U.S. taxpayer. In 2013, the bank transferred $1 billion to the U.S. Treasury.</w:t>
      </w:r>
    </w:p>
    <w:p w:rsidR="009F7BD5" w:rsidRPr="00B85363" w:rsidRDefault="009F7BD5" w:rsidP="009F7BD5">
      <w:pPr>
        <w:pStyle w:val="Heading4"/>
      </w:pPr>
      <w:r w:rsidRPr="00B85363">
        <w:t>Post 2k8 private sector lacks confidence to extend necessary loans</w:t>
      </w:r>
    </w:p>
    <w:p w:rsidR="009F7BD5" w:rsidRPr="00B85363" w:rsidRDefault="009F7BD5" w:rsidP="009F7BD5">
      <w:pPr>
        <w:rPr>
          <w:rStyle w:val="Style13ptBold"/>
        </w:rPr>
      </w:pPr>
      <w:r w:rsidRPr="00B85363">
        <w:rPr>
          <w:rStyle w:val="Style13ptBold"/>
        </w:rPr>
        <w:t>Brock 7/28</w:t>
      </w:r>
    </w:p>
    <w:p w:rsidR="009F7BD5" w:rsidRPr="00B85363" w:rsidRDefault="009F7BD5" w:rsidP="009F7BD5">
      <w:r w:rsidRPr="00B85363">
        <w:t>William E. Brock III, a former Republican senator from Tennessee, served as the trade representative and secretary of labor under President Ronald Reagan. “Don’t Kill the Export-Import Bank” JULY 28, 2014</w:t>
      </w:r>
    </w:p>
    <w:p w:rsidR="009F7BD5" w:rsidRPr="00B85363" w:rsidRDefault="009F7BD5" w:rsidP="009F7BD5">
      <w:r w:rsidRPr="00B85363">
        <w:t>http://www.nytimes.com/2014/07/29/opinion/dont-kill-the-export-import-bank.html?_r=0</w:t>
      </w:r>
    </w:p>
    <w:p w:rsidR="009F7BD5" w:rsidRPr="00B85363" w:rsidRDefault="009F7BD5" w:rsidP="009F7BD5">
      <w:pPr>
        <w:rPr>
          <w:sz w:val="14"/>
        </w:rPr>
      </w:pPr>
      <w:r w:rsidRPr="00B85363">
        <w:rPr>
          <w:sz w:val="14"/>
        </w:rPr>
        <w:t xml:space="preserve">WASHINGTON — AMONG the many things that President Ronald Reagan did to promote economic growth was </w:t>
      </w:r>
      <w:r w:rsidRPr="00B85363">
        <w:rPr>
          <w:rStyle w:val="StyleUnderline"/>
        </w:rPr>
        <w:t>to ensure a level playing field for American businesses abroad</w:t>
      </w:r>
      <w:r w:rsidRPr="00B85363">
        <w:rPr>
          <w:sz w:val="14"/>
        </w:rPr>
        <w:t xml:space="preserve"> — including by </w:t>
      </w:r>
      <w:r w:rsidRPr="00B85363">
        <w:rPr>
          <w:rStyle w:val="StyleUnderline"/>
        </w:rPr>
        <w:t>support</w:t>
      </w:r>
      <w:r w:rsidRPr="00B85363">
        <w:rPr>
          <w:sz w:val="14"/>
        </w:rPr>
        <w:t xml:space="preserve">ing </w:t>
      </w:r>
      <w:r w:rsidRPr="00B85363">
        <w:rPr>
          <w:rStyle w:val="StyleUnderline"/>
        </w:rPr>
        <w:t>an expansion of the Ex</w:t>
      </w:r>
      <w:r w:rsidRPr="00B85363">
        <w:rPr>
          <w:sz w:val="14"/>
        </w:rPr>
        <w:t>port-</w:t>
      </w:r>
      <w:r w:rsidRPr="00B85363">
        <w:rPr>
          <w:rStyle w:val="StyleUnderline"/>
        </w:rPr>
        <w:t>Im</w:t>
      </w:r>
      <w:r w:rsidRPr="00B85363">
        <w:rPr>
          <w:sz w:val="14"/>
        </w:rPr>
        <w:t xml:space="preserve">port </w:t>
      </w:r>
      <w:r w:rsidRPr="00B85363">
        <w:rPr>
          <w:rStyle w:val="StyleUnderline"/>
        </w:rPr>
        <w:t>Bank</w:t>
      </w:r>
      <w:r w:rsidRPr="00B85363">
        <w:rPr>
          <w:sz w:val="14"/>
        </w:rPr>
        <w:t>, which provides financing for the export of American goods and services.</w:t>
      </w:r>
      <w:r w:rsidRPr="00B85363">
        <w:rPr>
          <w:sz w:val="12"/>
        </w:rPr>
        <w:t>¶</w:t>
      </w:r>
      <w:r w:rsidRPr="00B85363">
        <w:rPr>
          <w:sz w:val="14"/>
        </w:rPr>
        <w:t xml:space="preserve"> Thanks to his focused, principled leadership, the American economy grew significantly in the 1980s, a fact that the bank’s recent, vociferous critics, including many from Mr. Reagan’s own party, should bear in mind.</w:t>
      </w:r>
      <w:r w:rsidRPr="00B85363">
        <w:rPr>
          <w:sz w:val="12"/>
        </w:rPr>
        <w:t>¶</w:t>
      </w:r>
      <w:r w:rsidRPr="00B85363">
        <w:rPr>
          <w:sz w:val="14"/>
        </w:rPr>
        <w:t xml:space="preserve"> As a Republican, </w:t>
      </w:r>
      <w:r w:rsidRPr="00B85363">
        <w:rPr>
          <w:rStyle w:val="StyleUnderline"/>
        </w:rPr>
        <w:t>I would prefer that the private sector carry the entire load of supporting our international competitiveness. But the world market is not a level playing field, and the bank is absolutely vital for companies involved in the global economy</w:t>
      </w:r>
      <w:r w:rsidRPr="00B85363">
        <w:rPr>
          <w:sz w:val="14"/>
        </w:rPr>
        <w:t>. Having worked closely with Mr. Reagan on trade issues, I am confident that he felt the same.</w:t>
      </w:r>
      <w:r w:rsidRPr="00B85363">
        <w:rPr>
          <w:sz w:val="12"/>
        </w:rPr>
        <w:t>¶</w:t>
      </w:r>
      <w:r w:rsidRPr="00B85363">
        <w:rPr>
          <w:sz w:val="14"/>
        </w:rPr>
        <w:t xml:space="preserve"> In the 1980s, as today, the bank came under criticism, accused of playing favorites among companies and industries. Then, as now, many politicians called for it to be “sunset,” or phased out. But rather than abolish it, Mr. Reagan called for change, insisting that it become more transparent and fiscally responsible.</w:t>
      </w:r>
      <w:r w:rsidRPr="00B85363">
        <w:rPr>
          <w:sz w:val="12"/>
        </w:rPr>
        <w:t>¶</w:t>
      </w:r>
      <w:r w:rsidRPr="00B85363">
        <w:rPr>
          <w:sz w:val="14"/>
        </w:rPr>
        <w:t xml:space="preserve"> He did so because he understood the bank’s clear, enduring value. Last year, it returned about $1 billion to the Treasury, something almost unheard of for a government agency. And while the Ex-</w:t>
      </w:r>
      <w:proofErr w:type="spellStart"/>
      <w:r w:rsidRPr="00B85363">
        <w:rPr>
          <w:sz w:val="14"/>
        </w:rPr>
        <w:t>Im</w:t>
      </w:r>
      <w:proofErr w:type="spellEnd"/>
      <w:r w:rsidRPr="00B85363">
        <w:rPr>
          <w:sz w:val="14"/>
        </w:rPr>
        <w:t xml:space="preserve"> Bank is no replacement for the private sector, it has a remarkable record as a financial institution: Its default rate, below 1 percent, is better than that of many private banks.</w:t>
      </w:r>
      <w:r w:rsidRPr="00B85363">
        <w:rPr>
          <w:sz w:val="12"/>
        </w:rPr>
        <w:t>¶</w:t>
      </w:r>
      <w:r w:rsidRPr="00B85363">
        <w:rPr>
          <w:sz w:val="14"/>
        </w:rPr>
        <w:t xml:space="preserve"> And while it is true, as some critics maintain, that the bank is focused on helping very large companies, its assistance ripples through the economy to help the smaller and medium-size businesses that supply larger companies.</w:t>
      </w:r>
      <w:r w:rsidRPr="00B85363">
        <w:rPr>
          <w:sz w:val="12"/>
        </w:rPr>
        <w:t>¶</w:t>
      </w:r>
      <w:r w:rsidRPr="00B85363">
        <w:rPr>
          <w:sz w:val="14"/>
        </w:rPr>
        <w:t xml:space="preserve"> In my home state of Tennessee, for example, the Ex-</w:t>
      </w:r>
      <w:proofErr w:type="spellStart"/>
      <w:r w:rsidRPr="00B85363">
        <w:rPr>
          <w:sz w:val="14"/>
        </w:rPr>
        <w:t>Im</w:t>
      </w:r>
      <w:proofErr w:type="spellEnd"/>
      <w:r w:rsidRPr="00B85363">
        <w:rPr>
          <w:sz w:val="14"/>
        </w:rPr>
        <w:t xml:space="preserve"> Bank has supported nearly $900 million in export sales since 2007, according to publicly available data from the bank; that translates into support for about 6,000 jobs. Nationally, over the last five years the bank has supported 1.2 million jobs — and many of those are the sort of well-paying, high-skilled manufacturing jobs that we should be championing.</w:t>
      </w:r>
      <w:r w:rsidRPr="00B85363">
        <w:rPr>
          <w:sz w:val="12"/>
        </w:rPr>
        <w:t>¶</w:t>
      </w:r>
      <w:r w:rsidRPr="00B85363">
        <w:rPr>
          <w:sz w:val="14"/>
        </w:rPr>
        <w:t xml:space="preserve"> </w:t>
      </w:r>
      <w:r w:rsidRPr="00B85363">
        <w:rPr>
          <w:rStyle w:val="StyleUnderline"/>
        </w:rPr>
        <w:t>The bank is particularly important today, when tight credit allocation by banks, still cautious after the recession, has left many companies, especially small and medium-size ones, unable to find financing to sell their products abroad.</w:t>
      </w:r>
      <w:r w:rsidRPr="00B85363">
        <w:rPr>
          <w:rStyle w:val="StyleUnderline"/>
          <w:sz w:val="12"/>
        </w:rPr>
        <w:t xml:space="preserve">¶ </w:t>
      </w:r>
      <w:r w:rsidRPr="00B85363">
        <w:rPr>
          <w:sz w:val="14"/>
        </w:rPr>
        <w:t>These companies face tough competition from companies in other countries. Many of these foreign businesses receive credit financing from their own export-import banks, at levels unseen in the United States. In 2013 China provided $46 billion in medium- and long-term official credit support; the United States offered only $15 billion.</w:t>
      </w:r>
      <w:r w:rsidRPr="00B85363">
        <w:rPr>
          <w:sz w:val="12"/>
        </w:rPr>
        <w:t>¶</w:t>
      </w:r>
      <w:r w:rsidRPr="00B85363">
        <w:rPr>
          <w:sz w:val="14"/>
        </w:rPr>
        <w:t xml:space="preserve"> </w:t>
      </w:r>
      <w:proofErr w:type="gramStart"/>
      <w:r w:rsidRPr="00B85363">
        <w:rPr>
          <w:sz w:val="14"/>
        </w:rPr>
        <w:t>Those</w:t>
      </w:r>
      <w:proofErr w:type="gramEnd"/>
      <w:r w:rsidRPr="00B85363">
        <w:rPr>
          <w:sz w:val="14"/>
        </w:rPr>
        <w:t xml:space="preserve"> </w:t>
      </w:r>
      <w:r w:rsidRPr="00B85363">
        <w:rPr>
          <w:rStyle w:val="StyleUnderline"/>
        </w:rPr>
        <w:t>foreign export-import banks aren’t going away; if anything, they will grow more important as the global economy continues to integrate</w:t>
      </w:r>
      <w:r w:rsidRPr="00B85363">
        <w:rPr>
          <w:sz w:val="14"/>
        </w:rPr>
        <w:t>. That is why recent calls to end the Ex-</w:t>
      </w:r>
      <w:proofErr w:type="spellStart"/>
      <w:r w:rsidRPr="00B85363">
        <w:rPr>
          <w:sz w:val="14"/>
        </w:rPr>
        <w:t>Im</w:t>
      </w:r>
      <w:proofErr w:type="spellEnd"/>
      <w:r w:rsidRPr="00B85363">
        <w:rPr>
          <w:sz w:val="14"/>
        </w:rPr>
        <w:t xml:space="preserve"> Bank won’t work. Should we tell American companies to stop exporting? Are we prepared for the job loss that would result from decreased support for American exports?</w:t>
      </w:r>
    </w:p>
    <w:p w:rsidR="009F7BD5" w:rsidRPr="00B85363" w:rsidRDefault="009F7BD5" w:rsidP="009F7BD5">
      <w:pPr>
        <w:pStyle w:val="Heading4"/>
      </w:pPr>
      <w:r w:rsidRPr="00B85363">
        <w:t xml:space="preserve">Private </w:t>
      </w:r>
      <w:proofErr w:type="gramStart"/>
      <w:r w:rsidRPr="00B85363">
        <w:t>banks</w:t>
      </w:r>
      <w:proofErr w:type="gramEnd"/>
      <w:r w:rsidRPr="00B85363">
        <w:t xml:space="preserve"> will not provide necessary loans </w:t>
      </w:r>
    </w:p>
    <w:p w:rsidR="009F7BD5" w:rsidRPr="00B85363" w:rsidRDefault="009F7BD5" w:rsidP="009F7BD5">
      <w:pPr>
        <w:rPr>
          <w:rStyle w:val="Style13ptBold"/>
        </w:rPr>
      </w:pPr>
      <w:r w:rsidRPr="00B85363">
        <w:rPr>
          <w:rStyle w:val="Style13ptBold"/>
        </w:rPr>
        <w:t>McGovern 7/8</w:t>
      </w:r>
    </w:p>
    <w:p w:rsidR="009F7BD5" w:rsidRPr="00B85363" w:rsidRDefault="009F7BD5" w:rsidP="009F7BD5">
      <w:r w:rsidRPr="00B85363">
        <w:t>James McGovern is an energy consultant to government and industry. “Opinion: Export-Import Bank essential to economic success” http://www.nj.com/opinion/index.ssf/2014/07/opinion_export-import_bank_essential_to_economic_success.html</w:t>
      </w:r>
    </w:p>
    <w:p w:rsidR="009F7BD5" w:rsidRPr="00B85363" w:rsidRDefault="009F7BD5" w:rsidP="009F7BD5">
      <w:pPr>
        <w:rPr>
          <w:sz w:val="16"/>
        </w:rPr>
      </w:pPr>
      <w:r w:rsidRPr="00B85363">
        <w:rPr>
          <w:sz w:val="16"/>
        </w:rPr>
        <w:t>The most shameful aspect of the attempt by some House conservatives to kill the Export-Import Bank of the United States is that American workers would suffer the most. This is the real effect of the attack against the bank, which no amount of pious rhetoric about eliminating a symbol of “corporate welfare” can disguise.</w:t>
      </w:r>
      <w:r w:rsidRPr="00B85363">
        <w:rPr>
          <w:sz w:val="12"/>
        </w:rPr>
        <w:t>¶</w:t>
      </w:r>
      <w:r w:rsidRPr="00B85363">
        <w:rPr>
          <w:sz w:val="16"/>
        </w:rPr>
        <w:t xml:space="preserve"> According to the Bureau of Labor Statistics, the Export-Import Bank has supported 1.2 million jobs since 2009, including 205,000 last year alone.</w:t>
      </w:r>
      <w:r w:rsidRPr="00B85363">
        <w:rPr>
          <w:sz w:val="12"/>
        </w:rPr>
        <w:t>¶</w:t>
      </w:r>
      <w:r w:rsidRPr="00B85363">
        <w:rPr>
          <w:sz w:val="16"/>
        </w:rPr>
        <w:t xml:space="preserve"> It doesn’t seem to matter whether it’s a Democratic administration in office or a Republican administration: </w:t>
      </w:r>
      <w:r w:rsidRPr="00B85363">
        <w:rPr>
          <w:rStyle w:val="StyleUnderline"/>
        </w:rPr>
        <w:t>There’s plenty of evidence that during times when the bank extends loans to businesses seeking to sell their goods and services abroad, the number of manufacturing jobs in the United States rises.</w:t>
      </w:r>
      <w:r w:rsidRPr="00B85363">
        <w:rPr>
          <w:rStyle w:val="StyleUnderline"/>
          <w:sz w:val="12"/>
        </w:rPr>
        <w:t>¶</w:t>
      </w:r>
      <w:r w:rsidRPr="00B85363">
        <w:rPr>
          <w:sz w:val="16"/>
        </w:rPr>
        <w:t xml:space="preserve"> The bank, however, will close down unless Congress reauthorizes it by Sept. 30. For the sake of our economy and employment, Congress should renew the bank’s charter, since </w:t>
      </w:r>
      <w:r w:rsidRPr="00B85363">
        <w:rPr>
          <w:rStyle w:val="Emphasis"/>
        </w:rPr>
        <w:t>it is the one government agency that does most</w:t>
      </w:r>
      <w:r w:rsidRPr="00B85363">
        <w:rPr>
          <w:rStyle w:val="StyleUnderline"/>
        </w:rPr>
        <w:t xml:space="preserve"> to promote the export of American products and services.</w:t>
      </w:r>
      <w:r w:rsidRPr="00B85363">
        <w:rPr>
          <w:sz w:val="12"/>
        </w:rPr>
        <w:t>¶</w:t>
      </w:r>
      <w:r w:rsidRPr="00B85363">
        <w:rPr>
          <w:sz w:val="16"/>
        </w:rPr>
        <w:t xml:space="preserve"> Established 80 years ago, </w:t>
      </w:r>
      <w:r w:rsidRPr="00B85363">
        <w:rPr>
          <w:rStyle w:val="StyleUnderline"/>
        </w:rPr>
        <w:t>the Ex-</w:t>
      </w:r>
      <w:proofErr w:type="spellStart"/>
      <w:r w:rsidRPr="00B85363">
        <w:rPr>
          <w:rStyle w:val="StyleUnderline"/>
        </w:rPr>
        <w:t>Im</w:t>
      </w:r>
      <w:proofErr w:type="spellEnd"/>
      <w:r w:rsidRPr="00B85363">
        <w:rPr>
          <w:sz w:val="16"/>
        </w:rPr>
        <w:t xml:space="preserve"> Bank </w:t>
      </w:r>
      <w:r w:rsidRPr="00B85363">
        <w:rPr>
          <w:rStyle w:val="StyleUnderline"/>
        </w:rPr>
        <w:t>facilitates exports of everything from commercial aircraft to nuclear reactor components</w:t>
      </w:r>
      <w:r w:rsidRPr="00B85363">
        <w:rPr>
          <w:sz w:val="16"/>
        </w:rPr>
        <w:t>, guarantees loans for foreign buyers of U.S. products, sells insurance to U.S. companies dealing in risky parts of the world, and makes a profit of about $1 billion a year in fees and services that it sends to the Treasury.</w:t>
      </w:r>
      <w:r w:rsidRPr="00B85363">
        <w:rPr>
          <w:sz w:val="12"/>
        </w:rPr>
        <w:t>¶</w:t>
      </w:r>
      <w:r w:rsidRPr="00B85363">
        <w:rPr>
          <w:sz w:val="16"/>
        </w:rPr>
        <w:t xml:space="preserve"> </w:t>
      </w:r>
      <w:r w:rsidRPr="00B85363">
        <w:rPr>
          <w:rStyle w:val="StyleUnderline"/>
        </w:rPr>
        <w:t>The</w:t>
      </w:r>
      <w:r w:rsidRPr="00B85363">
        <w:rPr>
          <w:sz w:val="16"/>
        </w:rPr>
        <w:t xml:space="preserve"> fact that </w:t>
      </w:r>
      <w:r w:rsidRPr="00B85363">
        <w:rPr>
          <w:rStyle w:val="StyleUnderline"/>
        </w:rPr>
        <w:t>Ex-</w:t>
      </w:r>
      <w:proofErr w:type="spellStart"/>
      <w:r w:rsidRPr="00B85363">
        <w:rPr>
          <w:rStyle w:val="StyleUnderline"/>
        </w:rPr>
        <w:t>Im</w:t>
      </w:r>
      <w:proofErr w:type="spellEnd"/>
      <w:r w:rsidRPr="00B85363">
        <w:rPr>
          <w:rStyle w:val="StyleUnderline"/>
        </w:rPr>
        <w:t xml:space="preserve"> has produced a $14-billion profit over the past 10 years</w:t>
      </w:r>
      <w:r w:rsidRPr="00B85363">
        <w:rPr>
          <w:sz w:val="16"/>
        </w:rPr>
        <w:t xml:space="preserve"> shouldn’t be surprising; </w:t>
      </w:r>
      <w:r w:rsidRPr="00B85363">
        <w:rPr>
          <w:rStyle w:val="StyleUnderline"/>
        </w:rPr>
        <w:t>its loan default rate is low</w:t>
      </w:r>
      <w:r w:rsidRPr="00B85363">
        <w:rPr>
          <w:sz w:val="16"/>
        </w:rPr>
        <w:t xml:space="preserve"> — less than one-half of one percent. This allows it to send cash to the Treasury.</w:t>
      </w:r>
      <w:r w:rsidRPr="00B85363">
        <w:rPr>
          <w:sz w:val="12"/>
        </w:rPr>
        <w:t>¶</w:t>
      </w:r>
      <w:r w:rsidRPr="00B85363">
        <w:rPr>
          <w:sz w:val="16"/>
        </w:rPr>
        <w:t xml:space="preserve"> Last </w:t>
      </w:r>
      <w:proofErr w:type="gramStart"/>
      <w:r w:rsidRPr="00B85363">
        <w:rPr>
          <w:sz w:val="16"/>
        </w:rPr>
        <w:t>year,</w:t>
      </w:r>
      <w:proofErr w:type="gramEnd"/>
      <w:r w:rsidRPr="00B85363">
        <w:rPr>
          <w:sz w:val="16"/>
        </w:rPr>
        <w:t xml:space="preserve"> the Ex-</w:t>
      </w:r>
      <w:proofErr w:type="spellStart"/>
      <w:r w:rsidRPr="00B85363">
        <w:rPr>
          <w:sz w:val="16"/>
        </w:rPr>
        <w:t>Im’s</w:t>
      </w:r>
      <w:proofErr w:type="spellEnd"/>
      <w:r w:rsidRPr="00B85363">
        <w:rPr>
          <w:sz w:val="16"/>
        </w:rPr>
        <w:t xml:space="preserve"> lines of credit supported $37.4 billion in U.S. exports. Though the top beneficiaries of Ex-</w:t>
      </w:r>
      <w:proofErr w:type="spellStart"/>
      <w:r w:rsidRPr="00B85363">
        <w:rPr>
          <w:sz w:val="16"/>
        </w:rPr>
        <w:t>Im</w:t>
      </w:r>
      <w:proofErr w:type="spellEnd"/>
      <w:r w:rsidRPr="00B85363">
        <w:rPr>
          <w:sz w:val="16"/>
        </w:rPr>
        <w:t xml:space="preserve"> financing are large corporations, about 70 percent of the 6,000 firms it has aided over the past five years have been small businesses.</w:t>
      </w:r>
      <w:r w:rsidRPr="00B85363">
        <w:rPr>
          <w:sz w:val="12"/>
        </w:rPr>
        <w:t>¶</w:t>
      </w:r>
      <w:r w:rsidRPr="00B85363">
        <w:rPr>
          <w:sz w:val="16"/>
        </w:rPr>
        <w:t xml:space="preserve"> </w:t>
      </w:r>
      <w:proofErr w:type="gramStart"/>
      <w:r w:rsidRPr="00B85363">
        <w:rPr>
          <w:sz w:val="16"/>
        </w:rPr>
        <w:t>The</w:t>
      </w:r>
      <w:proofErr w:type="gramEnd"/>
      <w:r w:rsidRPr="00B85363">
        <w:rPr>
          <w:sz w:val="16"/>
        </w:rPr>
        <w:t xml:space="preserve"> claim that Ex-</w:t>
      </w:r>
      <w:proofErr w:type="spellStart"/>
      <w:r w:rsidRPr="00B85363">
        <w:rPr>
          <w:sz w:val="16"/>
        </w:rPr>
        <w:t>Im</w:t>
      </w:r>
      <w:proofErr w:type="spellEnd"/>
      <w:r w:rsidRPr="00B85363">
        <w:rPr>
          <w:sz w:val="16"/>
        </w:rPr>
        <w:t xml:space="preserve"> is a symbol of corporate welfare is unwarranted. </w:t>
      </w:r>
      <w:r w:rsidRPr="00B85363">
        <w:rPr>
          <w:rStyle w:val="StyleUnderline"/>
        </w:rPr>
        <w:t>Most governments around the world support exports in similar ways</w:t>
      </w:r>
      <w:r w:rsidRPr="00B85363">
        <w:rPr>
          <w:sz w:val="16"/>
        </w:rPr>
        <w:t>, and many overseas buyers prefer – and, in many cases, require – that their suppliers have financial assistance from their government.</w:t>
      </w:r>
      <w:r w:rsidRPr="00B85363">
        <w:rPr>
          <w:sz w:val="12"/>
        </w:rPr>
        <w:t>¶</w:t>
      </w:r>
      <w:r w:rsidRPr="00B85363">
        <w:rPr>
          <w:sz w:val="16"/>
        </w:rPr>
        <w:t xml:space="preserve"> </w:t>
      </w:r>
      <w:r w:rsidRPr="00B85363">
        <w:rPr>
          <w:rStyle w:val="Emphasis"/>
        </w:rPr>
        <w:t>Such assistance is essential</w:t>
      </w:r>
      <w:r w:rsidRPr="00B85363">
        <w:rPr>
          <w:sz w:val="16"/>
        </w:rPr>
        <w:t xml:space="preserve">, because </w:t>
      </w:r>
      <w:r w:rsidRPr="00B85363">
        <w:rPr>
          <w:rStyle w:val="Emphasis"/>
        </w:rPr>
        <w:t>private banks don’t provide financing to small businesses interested in doing business in sometimes non-democratic or unstable countries</w:t>
      </w:r>
      <w:r w:rsidRPr="00B85363">
        <w:rPr>
          <w:sz w:val="16"/>
        </w:rPr>
        <w:t>. China, for instance, loads its banks with credit and tells them to lend it to exporters. The European Union provides generous support for European exports. The Paris-based Organization for Economic Cooperation and Development says that export credit agencies worldwide have extended more than $1 trillion in trade finance credit in recent years.</w:t>
      </w:r>
      <w:r w:rsidRPr="00B85363">
        <w:rPr>
          <w:sz w:val="12"/>
        </w:rPr>
        <w:t>¶</w:t>
      </w:r>
      <w:r w:rsidRPr="00B85363">
        <w:rPr>
          <w:sz w:val="16"/>
        </w:rPr>
        <w:t xml:space="preserve"> </w:t>
      </w:r>
      <w:r w:rsidRPr="00B85363">
        <w:rPr>
          <w:rStyle w:val="StyleUnderline"/>
        </w:rPr>
        <w:t>If</w:t>
      </w:r>
      <w:r w:rsidRPr="00B85363">
        <w:rPr>
          <w:sz w:val="16"/>
        </w:rPr>
        <w:t xml:space="preserve"> Congress allows </w:t>
      </w:r>
      <w:r w:rsidRPr="00B85363">
        <w:rPr>
          <w:rStyle w:val="StyleUnderline"/>
        </w:rPr>
        <w:t>the Ex-</w:t>
      </w:r>
      <w:proofErr w:type="spellStart"/>
      <w:r w:rsidRPr="00B85363">
        <w:rPr>
          <w:rStyle w:val="StyleUnderline"/>
        </w:rPr>
        <w:t>Im</w:t>
      </w:r>
      <w:proofErr w:type="spellEnd"/>
      <w:r w:rsidRPr="00B85363">
        <w:rPr>
          <w:rStyle w:val="StyleUnderline"/>
        </w:rPr>
        <w:t xml:space="preserve"> Bank’s charter</w:t>
      </w:r>
      <w:r w:rsidRPr="00B85363">
        <w:rPr>
          <w:sz w:val="16"/>
        </w:rPr>
        <w:t xml:space="preserve"> to </w:t>
      </w:r>
      <w:r w:rsidRPr="00B85363">
        <w:rPr>
          <w:rStyle w:val="StyleUnderline"/>
        </w:rPr>
        <w:t xml:space="preserve">expire, American companies could </w:t>
      </w:r>
      <w:r w:rsidRPr="00B85363">
        <w:rPr>
          <w:rStyle w:val="Emphasis"/>
        </w:rPr>
        <w:t>lose billions of dollars</w:t>
      </w:r>
      <w:r w:rsidRPr="00B85363">
        <w:rPr>
          <w:sz w:val="16"/>
        </w:rPr>
        <w:t xml:space="preserve"> in overseas orders and move their operations to other countries that provide export financing.</w:t>
      </w:r>
    </w:p>
    <w:p w:rsidR="009F7BD5" w:rsidRDefault="009F7BD5" w:rsidP="00A64F5A">
      <w:pPr>
        <w:rPr>
          <w:u w:val="single"/>
        </w:rPr>
      </w:pPr>
    </w:p>
    <w:p w:rsidR="00971BA7" w:rsidRDefault="00971BA7" w:rsidP="00786A79">
      <w:pPr>
        <w:pStyle w:val="Heading3"/>
      </w:pPr>
      <w:r>
        <w:t>AT Distorts Market</w:t>
      </w:r>
    </w:p>
    <w:p w:rsidR="00971BA7" w:rsidRDefault="00971BA7" w:rsidP="00971BA7">
      <w:pPr>
        <w:pStyle w:val="Heading4"/>
      </w:pPr>
      <w:r>
        <w:t xml:space="preserve">Just fills in for private sector holes and key to compete internationally </w:t>
      </w:r>
    </w:p>
    <w:p w:rsidR="00971BA7" w:rsidRPr="00446A5A" w:rsidRDefault="00971BA7" w:rsidP="00971BA7">
      <w:proofErr w:type="spellStart"/>
      <w:r w:rsidRPr="00D814C4">
        <w:rPr>
          <w:rStyle w:val="Style13ptBold"/>
        </w:rPr>
        <w:t>Kalogeridis</w:t>
      </w:r>
      <w:proofErr w:type="spellEnd"/>
      <w:r w:rsidRPr="00D814C4">
        <w:rPr>
          <w:rStyle w:val="Style13ptBold"/>
        </w:rPr>
        <w:t xml:space="preserve"> 7-25</w:t>
      </w:r>
      <w:r>
        <w:t xml:space="preserve"> (Carla,</w:t>
      </w:r>
      <w:r w:rsidR="00D01CBF">
        <w:t xml:space="preserve"> quotes</w:t>
      </w:r>
      <w:r>
        <w:t xml:space="preserve"> </w:t>
      </w:r>
      <w:r w:rsidR="00D01CBF">
        <w:t>John murphy</w:t>
      </w:r>
      <w:r>
        <w:t xml:space="preserve">: </w:t>
      </w:r>
      <w:r w:rsidR="00D01CBF">
        <w:t>directs the U.S. Chamber’s advocacy relating to international trade and investment policy</w:t>
      </w:r>
      <w:r>
        <w:t>, “The pros and cons of reauthorizing the Export-Import Bank”, Washington Examiner, http://washingtonexaminer.com/the-pros-and-cons-of-reauthorizing-the-export-import-bank/article/2551068)//DLG</w:t>
      </w:r>
    </w:p>
    <w:p w:rsidR="00971BA7" w:rsidRDefault="00971BA7" w:rsidP="00971BA7">
      <w:pPr>
        <w:rPr>
          <w:rStyle w:val="StyleUnderline"/>
        </w:rPr>
      </w:pPr>
      <w:r>
        <w:t xml:space="preserve">Murphy: </w:t>
      </w:r>
      <w:r w:rsidRPr="00971BA7">
        <w:t>The</w:t>
      </w:r>
      <w:r>
        <w:t xml:space="preserve"> vast </w:t>
      </w:r>
      <w:r w:rsidRPr="00971BA7">
        <w:t>majority of</w:t>
      </w:r>
      <w:r>
        <w:t xml:space="preserve"> trade </w:t>
      </w:r>
      <w:r w:rsidRPr="00971BA7">
        <w:t>finance</w:t>
      </w:r>
      <w:r>
        <w:t xml:space="preserve"> is provided by the private sector, but </w:t>
      </w:r>
      <w:r w:rsidRPr="00971BA7">
        <w:rPr>
          <w:rStyle w:val="StyleUnderline"/>
        </w:rPr>
        <w:t>there is a range of circumstances where the Ex-</w:t>
      </w:r>
      <w:proofErr w:type="spellStart"/>
      <w:r w:rsidRPr="00971BA7">
        <w:rPr>
          <w:rStyle w:val="StyleUnderline"/>
        </w:rPr>
        <w:t>Im</w:t>
      </w:r>
      <w:proofErr w:type="spellEnd"/>
      <w:r w:rsidRPr="00971BA7">
        <w:rPr>
          <w:rStyle w:val="StyleUnderline"/>
        </w:rPr>
        <w:t xml:space="preserve"> Bank is</w:t>
      </w:r>
      <w:r>
        <w:t xml:space="preserve"> not only helpful, but absolutely </w:t>
      </w:r>
      <w:r w:rsidRPr="00971BA7">
        <w:rPr>
          <w:rStyle w:val="StyleUnderline"/>
        </w:rPr>
        <w:t>necessary</w:t>
      </w:r>
      <w:r>
        <w:t xml:space="preserve">. </w:t>
      </w:r>
      <w:r w:rsidRPr="00971BA7">
        <w:rPr>
          <w:rStyle w:val="StyleUnderline"/>
        </w:rPr>
        <w:t>In many emerging markets where commercial credit isn’t available, Ex-</w:t>
      </w:r>
      <w:proofErr w:type="spellStart"/>
      <w:r w:rsidRPr="00971BA7">
        <w:rPr>
          <w:rStyle w:val="StyleUnderline"/>
        </w:rPr>
        <w:t>Im</w:t>
      </w:r>
      <w:proofErr w:type="spellEnd"/>
      <w:r w:rsidRPr="00971BA7">
        <w:rPr>
          <w:rStyle w:val="StyleUnderline"/>
        </w:rPr>
        <w:t xml:space="preserve"> is the only option.</w:t>
      </w:r>
      <w:r w:rsidRPr="00971BA7">
        <w:rPr>
          <w:rStyle w:val="StyleUnderline"/>
          <w:sz w:val="12"/>
        </w:rPr>
        <w:t>¶</w:t>
      </w:r>
      <w:r w:rsidRPr="00971BA7">
        <w:rPr>
          <w:sz w:val="12"/>
        </w:rPr>
        <w:t xml:space="preserve"> </w:t>
      </w:r>
      <w:r w:rsidRPr="00971BA7">
        <w:rPr>
          <w:rStyle w:val="StyleUnderline"/>
        </w:rPr>
        <w:t>Particularly for expensive, long-lived capital goods such as aircraft, nuclear reactors, locomotives and earth-moving equipment, U.S. companies are bidding in competition with foreign companies that are backed by very generously funded export credit agencies of their own</w:t>
      </w:r>
      <w:r>
        <w:t>. Bids from all tenders must come with official export-import credit agency backing, which Ex-</w:t>
      </w:r>
      <w:proofErr w:type="spellStart"/>
      <w:r>
        <w:t>Im</w:t>
      </w:r>
      <w:proofErr w:type="spellEnd"/>
      <w:r>
        <w:t xml:space="preserve"> uniquely provides in the United States. So the bottom line in those cases is that </w:t>
      </w:r>
      <w:r w:rsidRPr="00971BA7">
        <w:rPr>
          <w:rStyle w:val="StyleUnderline"/>
        </w:rPr>
        <w:t>without Ex-</w:t>
      </w:r>
      <w:proofErr w:type="spellStart"/>
      <w:r w:rsidRPr="00971BA7">
        <w:rPr>
          <w:rStyle w:val="StyleUnderline"/>
        </w:rPr>
        <w:t>Im</w:t>
      </w:r>
      <w:proofErr w:type="spellEnd"/>
      <w:r w:rsidRPr="00971BA7">
        <w:rPr>
          <w:rStyle w:val="StyleUnderline"/>
        </w:rPr>
        <w:t>, U.S. companies aren’t even able to bid.</w:t>
      </w:r>
      <w:r w:rsidRPr="00971BA7">
        <w:rPr>
          <w:rStyle w:val="StyleUnderline"/>
          <w:sz w:val="12"/>
        </w:rPr>
        <w:t>¶</w:t>
      </w:r>
      <w:r w:rsidRPr="00971BA7">
        <w:rPr>
          <w:sz w:val="12"/>
        </w:rPr>
        <w:t xml:space="preserve"> </w:t>
      </w:r>
      <w:proofErr w:type="gramStart"/>
      <w:r>
        <w:t>In</w:t>
      </w:r>
      <w:proofErr w:type="gramEnd"/>
      <w:r>
        <w:t xml:space="preserve"> projects financed around the world, there are requirements that bids come with official export credit agency support -- or else you don't qualify. For example</w:t>
      </w:r>
      <w:r w:rsidRPr="00971BA7">
        <w:rPr>
          <w:rStyle w:val="StyleUnderline"/>
        </w:rPr>
        <w:t>, I know a firm that sells U.S. medical equipment in the Chinese market. Without the Ex-</w:t>
      </w:r>
      <w:proofErr w:type="spellStart"/>
      <w:r w:rsidRPr="00971BA7">
        <w:rPr>
          <w:rStyle w:val="StyleUnderline"/>
        </w:rPr>
        <w:t>Im</w:t>
      </w:r>
      <w:proofErr w:type="spellEnd"/>
      <w:r w:rsidRPr="00971BA7">
        <w:rPr>
          <w:rStyle w:val="StyleUnderline"/>
        </w:rPr>
        <w:t xml:space="preserve"> Bank, they would not qualify to bid to do business in the Chinese health care system. Ex-</w:t>
      </w:r>
      <w:proofErr w:type="spellStart"/>
      <w:r w:rsidRPr="00971BA7">
        <w:rPr>
          <w:rStyle w:val="StyleUnderline"/>
        </w:rPr>
        <w:t>Im</w:t>
      </w:r>
      <w:proofErr w:type="spellEnd"/>
      <w:r w:rsidRPr="00971BA7">
        <w:rPr>
          <w:rStyle w:val="StyleUnderline"/>
        </w:rPr>
        <w:t xml:space="preserve"> offers financing terms to match what foreign competitors are able to offer. Ex-</w:t>
      </w:r>
      <w:proofErr w:type="spellStart"/>
      <w:r w:rsidRPr="00971BA7">
        <w:rPr>
          <w:rStyle w:val="StyleUnderline"/>
        </w:rPr>
        <w:t>Im</w:t>
      </w:r>
      <w:proofErr w:type="spellEnd"/>
      <w:r w:rsidRPr="00971BA7">
        <w:rPr>
          <w:rStyle w:val="StyleUnderline"/>
        </w:rPr>
        <w:t xml:space="preserve"> isn't just something that's nice to have </w:t>
      </w:r>
      <w:r w:rsidRPr="00971BA7">
        <w:rPr>
          <w:rStyle w:val="Emphasis"/>
        </w:rPr>
        <w:t>-- it's absolutely necessary</w:t>
      </w:r>
      <w:r w:rsidRPr="00971BA7">
        <w:rPr>
          <w:rStyle w:val="StyleUnderline"/>
        </w:rPr>
        <w:t>.</w:t>
      </w:r>
    </w:p>
    <w:p w:rsidR="00D3457C" w:rsidRPr="00B85363" w:rsidRDefault="00D3457C" w:rsidP="00D3457C">
      <w:pPr>
        <w:pStyle w:val="Heading3"/>
      </w:pPr>
      <w:r w:rsidRPr="00B85363">
        <w:t xml:space="preserve">AT </w:t>
      </w:r>
      <w:r>
        <w:t>Corporate Welfare</w:t>
      </w:r>
    </w:p>
    <w:p w:rsidR="00D3457C" w:rsidRPr="00B85363" w:rsidRDefault="00D3457C" w:rsidP="00D3457C">
      <w:pPr>
        <w:pStyle w:val="Heading4"/>
      </w:pPr>
      <w:r w:rsidRPr="00B85363">
        <w:t xml:space="preserve">Small companies depend on bank – ripple effects and credit lines otherwise unavailable </w:t>
      </w:r>
    </w:p>
    <w:p w:rsidR="00D3457C" w:rsidRPr="00B85363" w:rsidRDefault="00D3457C" w:rsidP="00D3457C">
      <w:pPr>
        <w:rPr>
          <w:rStyle w:val="Style13ptBold"/>
        </w:rPr>
      </w:pPr>
      <w:r w:rsidRPr="00B85363">
        <w:rPr>
          <w:rStyle w:val="Style13ptBold"/>
        </w:rPr>
        <w:t>Brock 7/28</w:t>
      </w:r>
    </w:p>
    <w:p w:rsidR="00D3457C" w:rsidRPr="00B85363" w:rsidRDefault="00D3457C" w:rsidP="00D3457C">
      <w:r w:rsidRPr="00B85363">
        <w:t>William E. Brock III, a former Republican senator from Tennessee, served as the trade representative and secretary of labor under President Ronald Reagan. “Don’t Kill the Export-Import Bank” JULY 28, 2014</w:t>
      </w:r>
    </w:p>
    <w:p w:rsidR="00D3457C" w:rsidRPr="00B85363" w:rsidRDefault="00D3457C" w:rsidP="00D3457C">
      <w:r w:rsidRPr="00B85363">
        <w:t>http://www.nytimes.com/2014/07/29/opinion/dont-kill-the-export-import-bank.html?_r=0</w:t>
      </w:r>
    </w:p>
    <w:p w:rsidR="00D3457C" w:rsidRPr="00B85363" w:rsidRDefault="00D3457C" w:rsidP="00D3457C">
      <w:pPr>
        <w:rPr>
          <w:rStyle w:val="StyleUnderline"/>
        </w:rPr>
      </w:pPr>
      <w:r w:rsidRPr="00B85363">
        <w:rPr>
          <w:sz w:val="14"/>
        </w:rPr>
        <w:t xml:space="preserve">And </w:t>
      </w:r>
      <w:r w:rsidRPr="00B85363">
        <w:rPr>
          <w:rStyle w:val="StyleUnderline"/>
        </w:rPr>
        <w:t>while it is true</w:t>
      </w:r>
      <w:r w:rsidRPr="00B85363">
        <w:rPr>
          <w:sz w:val="14"/>
        </w:rPr>
        <w:t xml:space="preserve">, as some critics maintain, </w:t>
      </w:r>
      <w:r w:rsidRPr="00B85363">
        <w:rPr>
          <w:rStyle w:val="StyleUnderline"/>
        </w:rPr>
        <w:t>that the bank is focused on helping very large companies, its assistance ripples through the economy to help the smaller and medium-size businesses that supply larger companies.</w:t>
      </w:r>
      <w:r w:rsidRPr="00B85363">
        <w:rPr>
          <w:rStyle w:val="StyleUnderline"/>
          <w:sz w:val="12"/>
        </w:rPr>
        <w:t>¶</w:t>
      </w:r>
      <w:r w:rsidRPr="00B85363">
        <w:rPr>
          <w:sz w:val="14"/>
        </w:rPr>
        <w:t xml:space="preserve"> In my home state of Tennessee, for example, the Ex-</w:t>
      </w:r>
      <w:proofErr w:type="spellStart"/>
      <w:r w:rsidRPr="00B85363">
        <w:rPr>
          <w:sz w:val="14"/>
        </w:rPr>
        <w:t>Im</w:t>
      </w:r>
      <w:proofErr w:type="spellEnd"/>
      <w:r w:rsidRPr="00B85363">
        <w:rPr>
          <w:sz w:val="14"/>
        </w:rPr>
        <w:t xml:space="preserve"> Bank has supported nearly $900 million in export sales since 2007, according to publicly available data from the bank; that translates into support for about 6,000 jobs. </w:t>
      </w:r>
      <w:r w:rsidRPr="00B85363">
        <w:rPr>
          <w:rStyle w:val="StyleUnderline"/>
        </w:rPr>
        <w:t>Nationally</w:t>
      </w:r>
      <w:r w:rsidRPr="00B85363">
        <w:rPr>
          <w:sz w:val="14"/>
        </w:rPr>
        <w:t xml:space="preserve">, over the last five years </w:t>
      </w:r>
      <w:r w:rsidRPr="00B85363">
        <w:rPr>
          <w:rStyle w:val="StyleUnderline"/>
        </w:rPr>
        <w:t>the bank has supported 1.2 million jobs — and many of those are the sort of well-paying, high-skilled manufacturing jobs that we should be championing.</w:t>
      </w:r>
      <w:r w:rsidRPr="00B85363">
        <w:rPr>
          <w:rStyle w:val="StyleUnderline"/>
          <w:sz w:val="12"/>
        </w:rPr>
        <w:t>¶</w:t>
      </w:r>
      <w:r w:rsidRPr="00B85363">
        <w:rPr>
          <w:sz w:val="14"/>
        </w:rPr>
        <w:t xml:space="preserve"> </w:t>
      </w:r>
      <w:r w:rsidRPr="00B85363">
        <w:rPr>
          <w:rStyle w:val="StyleUnderline"/>
        </w:rPr>
        <w:t>The bank is particularly important today, when tight credit allocation by banks, still cautious after the recession, has left many companies, especially small and medium-size ones, unable to find financing to sell their products abroad.</w:t>
      </w:r>
      <w:r w:rsidRPr="00B85363">
        <w:rPr>
          <w:rStyle w:val="StyleUnderline"/>
          <w:sz w:val="12"/>
        </w:rPr>
        <w:t xml:space="preserve">¶ </w:t>
      </w:r>
      <w:r w:rsidRPr="00B85363">
        <w:rPr>
          <w:sz w:val="14"/>
        </w:rPr>
        <w:t>These companies face tough competition from companies in other countries. Many of these foreign businesses receive credit financing from their own export-import banks, at levels unseen in the United States. In 2013 China provided $46 billion in medium- and long-term official credit support; the United States offered only $15 billion.</w:t>
      </w:r>
      <w:r w:rsidRPr="00B85363">
        <w:rPr>
          <w:sz w:val="12"/>
        </w:rPr>
        <w:t>¶</w:t>
      </w:r>
      <w:r w:rsidRPr="00B85363">
        <w:rPr>
          <w:sz w:val="14"/>
        </w:rPr>
        <w:t xml:space="preserve"> </w:t>
      </w:r>
      <w:proofErr w:type="gramStart"/>
      <w:r w:rsidRPr="00B85363">
        <w:rPr>
          <w:sz w:val="14"/>
        </w:rPr>
        <w:t>Those</w:t>
      </w:r>
      <w:proofErr w:type="gramEnd"/>
      <w:r w:rsidRPr="00B85363">
        <w:rPr>
          <w:sz w:val="14"/>
        </w:rPr>
        <w:t xml:space="preserve"> </w:t>
      </w:r>
      <w:r w:rsidRPr="00B85363">
        <w:rPr>
          <w:rStyle w:val="StyleUnderline"/>
        </w:rPr>
        <w:t>foreign export-import banks aren’t going away; if anything, they will grow more important as the global economy continues to integrate</w:t>
      </w:r>
      <w:r w:rsidRPr="00B85363">
        <w:rPr>
          <w:sz w:val="14"/>
        </w:rPr>
        <w:t>. That is why recent calls to end the Ex-</w:t>
      </w:r>
      <w:proofErr w:type="spellStart"/>
      <w:r w:rsidRPr="00B85363">
        <w:rPr>
          <w:sz w:val="14"/>
        </w:rPr>
        <w:t>Im</w:t>
      </w:r>
      <w:proofErr w:type="spellEnd"/>
      <w:r w:rsidRPr="00B85363">
        <w:rPr>
          <w:sz w:val="14"/>
        </w:rPr>
        <w:t xml:space="preserve"> Bank won’t work. Should we tell American companies to stop exporting? Are we prepared for the job loss that would result from decreased support for American exports</w:t>
      </w:r>
      <w:proofErr w:type="gramStart"/>
      <w:r w:rsidRPr="00B85363">
        <w:rPr>
          <w:sz w:val="14"/>
        </w:rPr>
        <w:t>?</w:t>
      </w:r>
      <w:r w:rsidRPr="00B85363">
        <w:rPr>
          <w:sz w:val="12"/>
        </w:rPr>
        <w:t>¶</w:t>
      </w:r>
      <w:proofErr w:type="gramEnd"/>
      <w:r w:rsidRPr="00B85363">
        <w:rPr>
          <w:sz w:val="14"/>
        </w:rPr>
        <w:t xml:space="preserve"> The bank is not perfect. It could do more to increase efficiency and transparency, and to better leverage partnerships to reach even more small businesses. But as President Reagan understood, that is a reason to reform it, not end it. Opponents of the bank say that it supports just </w:t>
      </w:r>
      <w:r w:rsidRPr="00B85363">
        <w:rPr>
          <w:rStyle w:val="StyleUnderline"/>
        </w:rPr>
        <w:t>2 percent of all exports</w:t>
      </w:r>
      <w:r w:rsidRPr="00B85363">
        <w:rPr>
          <w:sz w:val="14"/>
        </w:rPr>
        <w:t xml:space="preserve">. Still, 2 percent </w:t>
      </w:r>
      <w:r w:rsidRPr="00B85363">
        <w:rPr>
          <w:rStyle w:val="StyleUnderline"/>
        </w:rPr>
        <w:t>amounts to $37.4 billion of American products</w:t>
      </w:r>
      <w:r w:rsidRPr="00B85363">
        <w:rPr>
          <w:sz w:val="14"/>
        </w:rPr>
        <w:t xml:space="preserve"> made by American workers in American plants. </w:t>
      </w:r>
      <w:r w:rsidRPr="00B85363">
        <w:rPr>
          <w:rStyle w:val="StyleUnderline"/>
        </w:rPr>
        <w:t>That translates into tens of thousands of jobs from every state in the country.</w:t>
      </w:r>
    </w:p>
    <w:p w:rsidR="00D3457C" w:rsidRPr="00D3457C" w:rsidRDefault="00D3457C" w:rsidP="00D3457C"/>
    <w:p w:rsidR="00214FCD" w:rsidRDefault="00214FCD" w:rsidP="00FC3561">
      <w:pPr>
        <w:pStyle w:val="Heading2"/>
      </w:pPr>
      <w:r>
        <w:t>RE</w:t>
      </w:r>
    </w:p>
    <w:p w:rsidR="00214FCD" w:rsidRDefault="00214FCD" w:rsidP="00786A79">
      <w:pPr>
        <w:pStyle w:val="Heading3"/>
      </w:pPr>
      <w:r>
        <w:t>I/L</w:t>
      </w:r>
    </w:p>
    <w:p w:rsidR="00214FCD" w:rsidRDefault="00F16FB6" w:rsidP="00214FCD">
      <w:hyperlink r:id="rId20" w:history="1">
        <w:r w:rsidR="00D06433" w:rsidRPr="00FF340B">
          <w:rPr>
            <w:rStyle w:val="Hyperlink"/>
          </w:rPr>
          <w:t>http://www.greentechmedia.com/articles/read/as-congress-fights-over-the-export-import-bank-whats-at-stake-for-renewable</w:t>
        </w:r>
      </w:hyperlink>
    </w:p>
    <w:p w:rsidR="00D06433" w:rsidRPr="00214FCD" w:rsidRDefault="00D06433" w:rsidP="00D06433">
      <w:pPr>
        <w:pStyle w:val="Heading4"/>
      </w:pPr>
      <w:r>
        <w:t>RE</w:t>
      </w:r>
    </w:p>
    <w:p w:rsidR="00214FCD" w:rsidRDefault="00214FCD" w:rsidP="00214FCD">
      <w:r>
        <w:t xml:space="preserve">“Small U.S. firms involved in new energy technologies, like renewable energy and efficiency, are competing head-to-head against many foreign competitors to sell goods and services in international markets,” </w:t>
      </w:r>
      <w:proofErr w:type="spellStart"/>
      <w:r>
        <w:t>Gawell</w:t>
      </w:r>
      <w:proofErr w:type="spellEnd"/>
      <w:r>
        <w:t xml:space="preserve"> wrote in the National Journal’s Energy Insiders forum. “The Export-Import Bank plays an important role in the competitiveness of U.S. exports and the health, if not survival, of many of the firms that are developing and deploying the energy technologies expected to dominate the global energy markets of the future."</w:t>
      </w:r>
    </w:p>
    <w:p w:rsidR="00214FCD" w:rsidRDefault="00214FCD" w:rsidP="00214FCD"/>
    <w:p w:rsidR="00214FCD" w:rsidRDefault="00214FCD" w:rsidP="00214FCD">
      <w:r>
        <w:t>Renewable energy is a focus of the Ex-</w:t>
      </w:r>
      <w:proofErr w:type="spellStart"/>
      <w:r>
        <w:t>Im</w:t>
      </w:r>
      <w:proofErr w:type="spellEnd"/>
      <w:r>
        <w:t xml:space="preserve"> Bank’s activities in part because its charter requires it. Plus, early in the Obama administration, Congress specifically targeted 10 percent of the bank’s financing for renewables. At the time, it was kind of a crazy directive, since in 2009 just $13 million, or 0.4 percent of the bank’s financing, went to renewables. But the figure grew quickly, reaching $721 million in 2011, 2.2 percent of the bank’s authorizations.</w:t>
      </w:r>
    </w:p>
    <w:p w:rsidR="00D06433" w:rsidRPr="007737D1" w:rsidRDefault="00D06433" w:rsidP="00D06433">
      <w:pPr>
        <w:pStyle w:val="Heading4"/>
      </w:pPr>
      <w:r w:rsidRPr="007737D1">
        <w:rPr>
          <w:iCs w:val="0"/>
        </w:rPr>
        <w:t xml:space="preserve">Greening the bank is key – creates momentum for multilateral climate agreements </w:t>
      </w:r>
    </w:p>
    <w:p w:rsidR="00D06433" w:rsidRPr="007737D1" w:rsidRDefault="00D06433" w:rsidP="00D06433">
      <w:r w:rsidRPr="007737D1">
        <w:rPr>
          <w:rStyle w:val="Style13ptBold"/>
        </w:rPr>
        <w:t>Gong 6</w:t>
      </w:r>
      <w:r w:rsidRPr="007737D1">
        <w:t xml:space="preserve"> – JD @ Berkeley, BA @ Princeton</w:t>
      </w:r>
    </w:p>
    <w:p w:rsidR="00D06433" w:rsidRPr="007737D1" w:rsidRDefault="00D06433" w:rsidP="00D06433">
      <w:r w:rsidRPr="007737D1">
        <w:t>(Karis Anne, “EXPORTING SUSTAINABILITY: A proposal to reduce the climate impact of the Export</w:t>
      </w:r>
      <w:r w:rsidRPr="007737D1">
        <w:rPr>
          <w:rFonts w:ascii="Noteworthy Bold" w:hAnsi="Noteworthy Bold" w:cs="Noteworthy Bold"/>
        </w:rPr>
        <w:t>‐</w:t>
      </w:r>
      <w:r w:rsidRPr="007737D1">
        <w:t>Import Bank of the United States,” http://www.princeton.edu/~mauzeral/wws402d_s06/FinalDraftKarisGong.pdf)</w:t>
      </w:r>
    </w:p>
    <w:p w:rsidR="00D06433" w:rsidRPr="007737D1" w:rsidRDefault="00D06433" w:rsidP="00D06433">
      <w:pPr>
        <w:pStyle w:val="card"/>
      </w:pPr>
      <w:r w:rsidRPr="007737D1">
        <w:t xml:space="preserve">First, </w:t>
      </w:r>
      <w:r w:rsidRPr="007737D1">
        <w:rPr>
          <w:rStyle w:val="underline"/>
          <w:rFonts w:eastAsiaTheme="majorEastAsia"/>
        </w:rPr>
        <w:t>climate change is a result of aggregate emissions and aggregate concentrations</w:t>
      </w:r>
      <w:r w:rsidRPr="007737D1">
        <w:t xml:space="preserve"> </w:t>
      </w:r>
      <w:r w:rsidRPr="007737D1">
        <w:rPr>
          <w:sz w:val="12"/>
        </w:rPr>
        <w:t xml:space="preserve">¶ </w:t>
      </w:r>
      <w:r w:rsidRPr="007737D1">
        <w:t xml:space="preserve">of GHGs in the atmosphere. Small fluctuations may not seem to make a large difference. </w:t>
      </w:r>
      <w:r w:rsidRPr="007737D1">
        <w:rPr>
          <w:sz w:val="12"/>
        </w:rPr>
        <w:t xml:space="preserve">¶ </w:t>
      </w:r>
      <w:r w:rsidRPr="007737D1">
        <w:t xml:space="preserve">However, as in the tragedy of the commons where the individual cost of grazing is only a </w:t>
      </w:r>
      <w:r w:rsidRPr="007737D1">
        <w:rPr>
          <w:sz w:val="12"/>
        </w:rPr>
        <w:t xml:space="preserve">¶ </w:t>
      </w:r>
      <w:r w:rsidRPr="007737D1">
        <w:t xml:space="preserve">fraction of the individual benefit and where such cost-benefit analysis leads to over-grazing </w:t>
      </w:r>
      <w:r w:rsidRPr="007737D1">
        <w:rPr>
          <w:sz w:val="12"/>
        </w:rPr>
        <w:t xml:space="preserve">¶ </w:t>
      </w:r>
      <w:r w:rsidRPr="007737D1">
        <w:t xml:space="preserve">and the collapse of the commons, </w:t>
      </w:r>
      <w:r w:rsidRPr="00422D2F">
        <w:rPr>
          <w:rStyle w:val="underline"/>
          <w:rFonts w:eastAsiaTheme="majorEastAsia"/>
          <w:highlight w:val="green"/>
        </w:rPr>
        <w:t xml:space="preserve">each </w:t>
      </w:r>
      <w:r w:rsidRPr="00193765">
        <w:rPr>
          <w:rStyle w:val="underline"/>
          <w:rFonts w:eastAsiaTheme="majorEastAsia"/>
        </w:rPr>
        <w:t>additional</w:t>
      </w:r>
      <w:r w:rsidRPr="007737D1">
        <w:rPr>
          <w:rStyle w:val="underline"/>
          <w:rFonts w:eastAsiaTheme="majorEastAsia"/>
        </w:rPr>
        <w:t xml:space="preserve"> </w:t>
      </w:r>
      <w:r w:rsidRPr="00193765">
        <w:rPr>
          <w:rStyle w:val="underline"/>
          <w:rFonts w:eastAsiaTheme="majorEastAsia"/>
          <w:highlight w:val="green"/>
        </w:rPr>
        <w:t>unit</w:t>
      </w:r>
      <w:r w:rsidRPr="007737D1">
        <w:rPr>
          <w:rStyle w:val="underline"/>
          <w:rFonts w:eastAsiaTheme="majorEastAsia"/>
        </w:rPr>
        <w:t xml:space="preserve"> of </w:t>
      </w:r>
      <w:r w:rsidRPr="00422D2F">
        <w:rPr>
          <w:rStyle w:val="underline"/>
          <w:rFonts w:eastAsiaTheme="majorEastAsia"/>
          <w:highlight w:val="green"/>
        </w:rPr>
        <w:t>GHG</w:t>
      </w:r>
      <w:r w:rsidRPr="00193765">
        <w:rPr>
          <w:rStyle w:val="underline"/>
          <w:rFonts w:eastAsiaTheme="majorEastAsia"/>
        </w:rPr>
        <w:t xml:space="preserve">s emitted </w:t>
      </w:r>
      <w:r w:rsidRPr="00422D2F">
        <w:rPr>
          <w:rStyle w:val="underline"/>
          <w:rFonts w:eastAsiaTheme="majorEastAsia"/>
          <w:highlight w:val="green"/>
        </w:rPr>
        <w:t>contributes to</w:t>
      </w:r>
      <w:r w:rsidRPr="00422D2F">
        <w:rPr>
          <w:highlight w:val="green"/>
        </w:rPr>
        <w:t xml:space="preserve"> </w:t>
      </w:r>
      <w:r w:rsidRPr="00193765">
        <w:rPr>
          <w:sz w:val="12"/>
        </w:rPr>
        <w:t xml:space="preserve">¶ </w:t>
      </w:r>
      <w:r w:rsidRPr="00193765">
        <w:rPr>
          <w:rStyle w:val="underline"/>
          <w:rFonts w:eastAsiaTheme="majorEastAsia"/>
        </w:rPr>
        <w:t xml:space="preserve">untenable </w:t>
      </w:r>
      <w:r w:rsidRPr="00422D2F">
        <w:rPr>
          <w:rStyle w:val="underline"/>
          <w:rFonts w:eastAsiaTheme="majorEastAsia"/>
          <w:highlight w:val="green"/>
        </w:rPr>
        <w:t>aggregate levels</w:t>
      </w:r>
      <w:r w:rsidRPr="007737D1">
        <w:rPr>
          <w:rStyle w:val="underline"/>
          <w:rFonts w:eastAsiaTheme="majorEastAsia"/>
        </w:rPr>
        <w:t xml:space="preserve"> of GHGs</w:t>
      </w:r>
      <w:r w:rsidRPr="007737D1">
        <w:t xml:space="preserve">.174 Thus, to the extent that </w:t>
      </w:r>
      <w:r w:rsidRPr="00422D2F">
        <w:rPr>
          <w:rStyle w:val="underline"/>
          <w:rFonts w:eastAsiaTheme="majorEastAsia"/>
          <w:highlight w:val="green"/>
        </w:rPr>
        <w:t xml:space="preserve">the Bank is </w:t>
      </w:r>
      <w:r w:rsidRPr="00422D2F">
        <w:rPr>
          <w:rStyle w:val="Emphasis"/>
          <w:rFonts w:eastAsiaTheme="majorEastAsia"/>
          <w:highlight w:val="green"/>
        </w:rPr>
        <w:t>responsible</w:t>
      </w:r>
      <w:r w:rsidRPr="007737D1">
        <w:t xml:space="preserve"> for </w:t>
      </w:r>
      <w:r w:rsidRPr="007737D1">
        <w:rPr>
          <w:sz w:val="12"/>
        </w:rPr>
        <w:t xml:space="preserve">¶ </w:t>
      </w:r>
      <w:r w:rsidRPr="007737D1">
        <w:t xml:space="preserve">some of the emissions, as is the rest of the world, the Bank is responsible </w:t>
      </w:r>
      <w:r w:rsidRPr="00422D2F">
        <w:rPr>
          <w:rStyle w:val="underline"/>
          <w:rFonts w:eastAsiaTheme="majorEastAsia"/>
          <w:highlight w:val="green"/>
        </w:rPr>
        <w:t>for cutting</w:t>
      </w:r>
      <w:r w:rsidRPr="007737D1">
        <w:t xml:space="preserve"> some </w:t>
      </w:r>
      <w:r w:rsidRPr="007737D1">
        <w:rPr>
          <w:sz w:val="12"/>
        </w:rPr>
        <w:t xml:space="preserve">¶ </w:t>
      </w:r>
      <w:r w:rsidRPr="007737D1">
        <w:t xml:space="preserve">of the </w:t>
      </w:r>
      <w:r w:rsidRPr="00422D2F">
        <w:rPr>
          <w:rStyle w:val="underline"/>
          <w:rFonts w:eastAsiaTheme="majorEastAsia"/>
          <w:highlight w:val="green"/>
        </w:rPr>
        <w:t>emissions,</w:t>
      </w:r>
      <w:r w:rsidRPr="007737D1">
        <w:rPr>
          <w:rStyle w:val="underline"/>
          <w:rFonts w:eastAsiaTheme="majorEastAsia"/>
        </w:rPr>
        <w:t xml:space="preserve"> an action required for stabilizing atmospheric levels of GHGs</w:t>
      </w:r>
      <w:r w:rsidRPr="007737D1">
        <w:t xml:space="preserve">. In short, it </w:t>
      </w:r>
      <w:r w:rsidRPr="007737D1">
        <w:rPr>
          <w:sz w:val="12"/>
        </w:rPr>
        <w:t xml:space="preserve">¶ </w:t>
      </w:r>
      <w:r w:rsidRPr="007737D1">
        <w:t xml:space="preserve">has both the opportunity and responsibility to be environmentally conscientious. </w:t>
      </w:r>
      <w:r w:rsidRPr="007737D1">
        <w:rPr>
          <w:sz w:val="12"/>
        </w:rPr>
        <w:t xml:space="preserve">¶ </w:t>
      </w:r>
      <w:r w:rsidRPr="007737D1">
        <w:t xml:space="preserve">Second, </w:t>
      </w:r>
      <w:r w:rsidRPr="007737D1">
        <w:rPr>
          <w:rStyle w:val="underline"/>
          <w:rFonts w:eastAsiaTheme="majorEastAsia"/>
        </w:rPr>
        <w:t xml:space="preserve">the Bank’s role in the global economy is </w:t>
      </w:r>
      <w:r w:rsidRPr="007737D1">
        <w:rPr>
          <w:rStyle w:val="Emphasis"/>
          <w:rFonts w:eastAsiaTheme="majorEastAsia"/>
        </w:rPr>
        <w:t>unique</w:t>
      </w:r>
      <w:r w:rsidRPr="007737D1">
        <w:t xml:space="preserve">. </w:t>
      </w:r>
      <w:r w:rsidRPr="00193765">
        <w:rPr>
          <w:rStyle w:val="underline"/>
          <w:rFonts w:eastAsiaTheme="majorEastAsia"/>
          <w:highlight w:val="green"/>
        </w:rPr>
        <w:t xml:space="preserve">Since it connects </w:t>
      </w:r>
      <w:r w:rsidRPr="006E17B5">
        <w:rPr>
          <w:rStyle w:val="underline"/>
          <w:rFonts w:eastAsiaTheme="majorEastAsia"/>
        </w:rPr>
        <w:t>the</w:t>
      </w:r>
      <w:r w:rsidRPr="006E17B5">
        <w:t xml:space="preserve"> </w:t>
      </w:r>
      <w:r w:rsidRPr="00422D2F">
        <w:rPr>
          <w:sz w:val="12"/>
          <w:highlight w:val="green"/>
        </w:rPr>
        <w:t xml:space="preserve">¶ </w:t>
      </w:r>
      <w:r w:rsidRPr="00422D2F">
        <w:rPr>
          <w:rStyle w:val="underline"/>
          <w:rFonts w:eastAsiaTheme="majorEastAsia"/>
          <w:highlight w:val="green"/>
        </w:rPr>
        <w:t xml:space="preserve">products and </w:t>
      </w:r>
      <w:r w:rsidRPr="00193765">
        <w:rPr>
          <w:rStyle w:val="underline"/>
          <w:rFonts w:eastAsiaTheme="majorEastAsia"/>
          <w:highlight w:val="green"/>
        </w:rPr>
        <w:t>expertise of the developed</w:t>
      </w:r>
      <w:r w:rsidRPr="007737D1">
        <w:rPr>
          <w:rStyle w:val="underline"/>
          <w:rFonts w:eastAsiaTheme="majorEastAsia"/>
        </w:rPr>
        <w:t xml:space="preserve"> world </w:t>
      </w:r>
      <w:r w:rsidRPr="00193765">
        <w:rPr>
          <w:rStyle w:val="underline"/>
          <w:rFonts w:eastAsiaTheme="majorEastAsia"/>
          <w:highlight w:val="green"/>
        </w:rPr>
        <w:t>to the</w:t>
      </w:r>
      <w:r w:rsidRPr="007737D1">
        <w:rPr>
          <w:rStyle w:val="underline"/>
          <w:rFonts w:eastAsiaTheme="majorEastAsia"/>
        </w:rPr>
        <w:t xml:space="preserve"> needs of the </w:t>
      </w:r>
      <w:r w:rsidRPr="00193765">
        <w:rPr>
          <w:rStyle w:val="underline"/>
          <w:rFonts w:eastAsiaTheme="majorEastAsia"/>
          <w:highlight w:val="green"/>
        </w:rPr>
        <w:t>developing world, it has</w:t>
      </w:r>
      <w:r w:rsidRPr="00193765">
        <w:rPr>
          <w:highlight w:val="green"/>
        </w:rPr>
        <w:t xml:space="preserve"> </w:t>
      </w:r>
      <w:r w:rsidRPr="00422D2F">
        <w:rPr>
          <w:sz w:val="12"/>
          <w:highlight w:val="green"/>
        </w:rPr>
        <w:t xml:space="preserve">¶ </w:t>
      </w:r>
      <w:r w:rsidRPr="00422D2F">
        <w:rPr>
          <w:rStyle w:val="underline"/>
          <w:rFonts w:eastAsiaTheme="majorEastAsia"/>
          <w:highlight w:val="green"/>
        </w:rPr>
        <w:t xml:space="preserve">the opportunity to engage </w:t>
      </w:r>
      <w:r w:rsidRPr="00193765">
        <w:rPr>
          <w:rStyle w:val="underline"/>
          <w:rFonts w:eastAsiaTheme="majorEastAsia"/>
        </w:rPr>
        <w:t xml:space="preserve">developing </w:t>
      </w:r>
      <w:r w:rsidRPr="00422D2F">
        <w:rPr>
          <w:rStyle w:val="underline"/>
          <w:rFonts w:eastAsiaTheme="majorEastAsia"/>
          <w:highlight w:val="green"/>
        </w:rPr>
        <w:t>countries in responding to climate change</w:t>
      </w:r>
      <w:r w:rsidRPr="007737D1">
        <w:rPr>
          <w:rStyle w:val="underline"/>
          <w:rFonts w:eastAsiaTheme="majorEastAsia"/>
        </w:rPr>
        <w:t xml:space="preserve">. One of the </w:t>
      </w:r>
      <w:r w:rsidRPr="007737D1">
        <w:rPr>
          <w:rStyle w:val="underline"/>
          <w:rFonts w:eastAsiaTheme="majorEastAsia"/>
          <w:sz w:val="12"/>
        </w:rPr>
        <w:t>¶</w:t>
      </w:r>
      <w:r w:rsidRPr="007737D1">
        <w:rPr>
          <w:rStyle w:val="underline"/>
          <w:rFonts w:eastAsiaTheme="majorEastAsia"/>
        </w:rPr>
        <w:t xml:space="preserve"> main obstacles in international climate negotiations continues to be the tension between </w:t>
      </w:r>
      <w:r w:rsidRPr="007737D1">
        <w:rPr>
          <w:rStyle w:val="underline"/>
          <w:rFonts w:eastAsiaTheme="majorEastAsia"/>
          <w:sz w:val="12"/>
        </w:rPr>
        <w:t>¶</w:t>
      </w:r>
      <w:r w:rsidRPr="007737D1">
        <w:rPr>
          <w:rStyle w:val="underline"/>
          <w:rFonts w:eastAsiaTheme="majorEastAsia"/>
        </w:rPr>
        <w:t xml:space="preserve"> economic development and environmental protection</w:t>
      </w:r>
      <w:r w:rsidRPr="007737D1">
        <w:t xml:space="preserve">, which draw from concerns for </w:t>
      </w:r>
      <w:r w:rsidRPr="007737D1">
        <w:rPr>
          <w:sz w:val="12"/>
        </w:rPr>
        <w:t xml:space="preserve">¶ </w:t>
      </w:r>
      <w:r w:rsidRPr="007737D1">
        <w:t>“economic justice.”175</w:t>
      </w:r>
      <w:r w:rsidRPr="007737D1">
        <w:rPr>
          <w:sz w:val="12"/>
        </w:rPr>
        <w:t xml:space="preserve">¶ </w:t>
      </w:r>
      <w:r w:rsidRPr="007737D1">
        <w:rPr>
          <w:rStyle w:val="underline"/>
          <w:rFonts w:eastAsiaTheme="majorEastAsia"/>
        </w:rPr>
        <w:t>Developing countries</w:t>
      </w:r>
      <w:r w:rsidRPr="007737D1">
        <w:t xml:space="preserve"> understand that “today’s rich countries moved first from </w:t>
      </w:r>
      <w:r w:rsidRPr="007737D1">
        <w:rPr>
          <w:sz w:val="12"/>
        </w:rPr>
        <w:t xml:space="preserve">¶ </w:t>
      </w:r>
      <w:r w:rsidRPr="007737D1">
        <w:t xml:space="preserve">agriculture to manufacturing industries which use resources intensively, and later to services </w:t>
      </w:r>
      <w:r w:rsidRPr="007737D1">
        <w:rPr>
          <w:sz w:val="12"/>
        </w:rPr>
        <w:t xml:space="preserve">¶ </w:t>
      </w:r>
      <w:r w:rsidRPr="007737D1">
        <w:t xml:space="preserve">and less polluting types of manufacturing,”176 and many hold that it is better to “pollute now </w:t>
      </w:r>
      <w:r w:rsidRPr="007737D1">
        <w:rPr>
          <w:sz w:val="12"/>
        </w:rPr>
        <w:t xml:space="preserve">¶ </w:t>
      </w:r>
      <w:r w:rsidRPr="007737D1">
        <w:t xml:space="preserve">and clean up later.”177 They also </w:t>
      </w:r>
      <w:r w:rsidRPr="007737D1">
        <w:rPr>
          <w:rStyle w:val="underline"/>
          <w:rFonts w:eastAsiaTheme="majorEastAsia"/>
        </w:rPr>
        <w:t xml:space="preserve">recognize that the people in developed countries have </w:t>
      </w:r>
      <w:r w:rsidRPr="007737D1">
        <w:rPr>
          <w:rStyle w:val="underline"/>
          <w:rFonts w:eastAsiaTheme="majorEastAsia"/>
          <w:sz w:val="12"/>
        </w:rPr>
        <w:t>¶</w:t>
      </w:r>
      <w:r w:rsidRPr="007737D1">
        <w:rPr>
          <w:rStyle w:val="underline"/>
          <w:rFonts w:eastAsiaTheme="majorEastAsia"/>
        </w:rPr>
        <w:t xml:space="preserve"> emitted and continue emitting high levels of greenhouse gases</w:t>
      </w:r>
      <w:r w:rsidRPr="007737D1">
        <w:t xml:space="preserve">. For many heads of state in the </w:t>
      </w:r>
      <w:r w:rsidRPr="007737D1">
        <w:rPr>
          <w:sz w:val="12"/>
        </w:rPr>
        <w:t xml:space="preserve">¶ </w:t>
      </w:r>
      <w:r w:rsidRPr="007737D1">
        <w:t xml:space="preserve">developing world, justice demands that the developed countries bear the brunt of addressing </w:t>
      </w:r>
      <w:r w:rsidRPr="007737D1">
        <w:rPr>
          <w:sz w:val="12"/>
        </w:rPr>
        <w:t xml:space="preserve">¶ </w:t>
      </w:r>
      <w:r w:rsidRPr="007737D1">
        <w:t xml:space="preserve">climate change. </w:t>
      </w:r>
      <w:r w:rsidRPr="007737D1">
        <w:rPr>
          <w:rStyle w:val="underline"/>
          <w:rFonts w:eastAsiaTheme="majorEastAsia"/>
        </w:rPr>
        <w:t>The Indian delegate</w:t>
      </w:r>
      <w:r w:rsidRPr="007737D1">
        <w:t xml:space="preserve"> to the Intergovernmental Negotiating Committee on </w:t>
      </w:r>
      <w:r w:rsidRPr="007737D1">
        <w:rPr>
          <w:sz w:val="12"/>
        </w:rPr>
        <w:t xml:space="preserve">¶ </w:t>
      </w:r>
      <w:r w:rsidRPr="007737D1">
        <w:t xml:space="preserve">Climate Change (INC) session in Geneva </w:t>
      </w:r>
      <w:r w:rsidRPr="007737D1">
        <w:rPr>
          <w:rStyle w:val="underline"/>
          <w:rFonts w:eastAsiaTheme="majorEastAsia"/>
        </w:rPr>
        <w:t>argued</w:t>
      </w:r>
      <w:r w:rsidRPr="007737D1">
        <w:t xml:space="preserve">: </w:t>
      </w:r>
      <w:r w:rsidRPr="007737D1">
        <w:rPr>
          <w:sz w:val="12"/>
        </w:rPr>
        <w:t xml:space="preserve">¶ </w:t>
      </w:r>
      <w:proofErr w:type="gramStart"/>
      <w:r w:rsidRPr="007737D1">
        <w:rPr>
          <w:rStyle w:val="underline"/>
          <w:rFonts w:eastAsiaTheme="majorEastAsia"/>
        </w:rPr>
        <w:t>The</w:t>
      </w:r>
      <w:proofErr w:type="gramEnd"/>
      <w:r w:rsidRPr="007737D1">
        <w:rPr>
          <w:rStyle w:val="underline"/>
          <w:rFonts w:eastAsiaTheme="majorEastAsia"/>
        </w:rPr>
        <w:t xml:space="preserve"> problem of global warming is caused not</w:t>
      </w:r>
      <w:r w:rsidRPr="007737D1">
        <w:t xml:space="preserve"> by </w:t>
      </w:r>
      <w:r w:rsidRPr="007737D1">
        <w:rPr>
          <w:rStyle w:val="underline"/>
          <w:rFonts w:eastAsiaTheme="majorEastAsia"/>
        </w:rPr>
        <w:t>emissions</w:t>
      </w:r>
      <w:r w:rsidRPr="007737D1">
        <w:t xml:space="preserve"> of greenhouse gases as such, </w:t>
      </w:r>
      <w:r w:rsidRPr="007737D1">
        <w:rPr>
          <w:rStyle w:val="underline"/>
          <w:rFonts w:eastAsiaTheme="majorEastAsia"/>
        </w:rPr>
        <w:t>but</w:t>
      </w:r>
      <w:r w:rsidRPr="007737D1">
        <w:t xml:space="preserve"> by </w:t>
      </w:r>
      <w:r w:rsidRPr="007737D1">
        <w:rPr>
          <w:sz w:val="12"/>
        </w:rPr>
        <w:t xml:space="preserve">¶ </w:t>
      </w:r>
      <w:r w:rsidRPr="007737D1">
        <w:t xml:space="preserve">excessive levels of </w:t>
      </w:r>
      <w:r w:rsidRPr="007737D1">
        <w:rPr>
          <w:rStyle w:val="underline"/>
          <w:rFonts w:eastAsiaTheme="majorEastAsia"/>
        </w:rPr>
        <w:t>per capita emissions</w:t>
      </w:r>
      <w:r w:rsidRPr="007737D1">
        <w:t xml:space="preserve"> of these gases. </w:t>
      </w:r>
      <w:proofErr w:type="gramStart"/>
      <w:r w:rsidRPr="007737D1">
        <w:t xml:space="preserve">If per capita emissions of all countries had </w:t>
      </w:r>
      <w:r w:rsidRPr="007737D1">
        <w:rPr>
          <w:sz w:val="12"/>
        </w:rPr>
        <w:t xml:space="preserve">¶ </w:t>
      </w:r>
      <w:r w:rsidRPr="007737D1">
        <w:t xml:space="preserve">been on the same levels as that of the developing countries, the world would not today have </w:t>
      </w:r>
      <w:r w:rsidRPr="007737D1">
        <w:rPr>
          <w:sz w:val="12"/>
        </w:rPr>
        <w:t xml:space="preserve">¶ </w:t>
      </w:r>
      <w:r w:rsidRPr="007737D1">
        <w:t>faced the threat of global warming.</w:t>
      </w:r>
      <w:proofErr w:type="gramEnd"/>
      <w:r w:rsidRPr="007737D1">
        <w:t xml:space="preserve"> It follows, therefore, that developed countries with high per </w:t>
      </w:r>
      <w:r w:rsidRPr="007737D1">
        <w:rPr>
          <w:sz w:val="12"/>
        </w:rPr>
        <w:t xml:space="preserve">¶ </w:t>
      </w:r>
      <w:r w:rsidRPr="007737D1">
        <w:t xml:space="preserve">capita emission levels of greenhouse gases are responsible for incremental global warming. </w:t>
      </w:r>
      <w:r w:rsidRPr="007737D1">
        <w:rPr>
          <w:sz w:val="12"/>
        </w:rPr>
        <w:t xml:space="preserve">¶ </w:t>
      </w:r>
      <w:proofErr w:type="gramStart"/>
      <w:r w:rsidRPr="007737D1">
        <w:rPr>
          <w:rStyle w:val="underline"/>
          <w:rFonts w:eastAsiaTheme="majorEastAsia"/>
        </w:rPr>
        <w:t>In</w:t>
      </w:r>
      <w:proofErr w:type="gramEnd"/>
      <w:r w:rsidRPr="007737D1">
        <w:rPr>
          <w:rStyle w:val="underline"/>
          <w:rFonts w:eastAsiaTheme="majorEastAsia"/>
        </w:rPr>
        <w:t xml:space="preserve"> these negotiations</w:t>
      </w:r>
      <w:r w:rsidRPr="007737D1">
        <w:t xml:space="preserve">, the principle of </w:t>
      </w:r>
      <w:r w:rsidRPr="00422D2F">
        <w:rPr>
          <w:rStyle w:val="underline"/>
          <w:rFonts w:eastAsiaTheme="majorEastAsia"/>
          <w:highlight w:val="green"/>
        </w:rPr>
        <w:t xml:space="preserve">equity should be the touchstone for </w:t>
      </w:r>
      <w:r w:rsidRPr="00684FB8">
        <w:rPr>
          <w:rStyle w:val="underline"/>
          <w:rFonts w:eastAsiaTheme="majorEastAsia"/>
        </w:rPr>
        <w:t xml:space="preserve">judging </w:t>
      </w:r>
      <w:r w:rsidRPr="00422D2F">
        <w:rPr>
          <w:rStyle w:val="underline"/>
          <w:rFonts w:eastAsiaTheme="majorEastAsia"/>
          <w:highlight w:val="green"/>
        </w:rPr>
        <w:t>any proposal</w:t>
      </w:r>
      <w:r w:rsidRPr="00422D2F">
        <w:rPr>
          <w:highlight w:val="green"/>
        </w:rPr>
        <w:t>.</w:t>
      </w:r>
      <w:r w:rsidRPr="007737D1">
        <w:t xml:space="preserve"> </w:t>
      </w:r>
      <w:r w:rsidRPr="007737D1">
        <w:rPr>
          <w:sz w:val="12"/>
        </w:rPr>
        <w:t xml:space="preserve">¶ </w:t>
      </w:r>
      <w:proofErr w:type="gramStart"/>
      <w:r w:rsidRPr="007737D1">
        <w:t>Those</w:t>
      </w:r>
      <w:proofErr w:type="gramEnd"/>
      <w:r w:rsidRPr="007737D1">
        <w:t xml:space="preserve"> responsible for environmental degradation should also be responsible for taking corrective </w:t>
      </w:r>
      <w:r w:rsidRPr="007737D1">
        <w:rPr>
          <w:sz w:val="12"/>
        </w:rPr>
        <w:t xml:space="preserve">¶ </w:t>
      </w:r>
      <w:r w:rsidRPr="007737D1">
        <w:t xml:space="preserve">measures. Since developed countries with high per capita emissions of greenhouse gases are </w:t>
      </w:r>
      <w:r w:rsidRPr="007737D1">
        <w:rPr>
          <w:sz w:val="12"/>
        </w:rPr>
        <w:t xml:space="preserve">¶ </w:t>
      </w:r>
      <w:r w:rsidRPr="007737D1">
        <w:t xml:space="preserve">responsible for incremental global warming, it follows that they have a corresponding obligation </w:t>
      </w:r>
      <w:r w:rsidRPr="007737D1">
        <w:rPr>
          <w:sz w:val="12"/>
        </w:rPr>
        <w:t xml:space="preserve">¶ </w:t>
      </w:r>
      <w:r w:rsidRPr="007737D1">
        <w:t xml:space="preserve">to take corrective action. Moreover, these are also the countries which have the greatest capacity </w:t>
      </w:r>
      <w:r w:rsidRPr="007737D1">
        <w:rPr>
          <w:sz w:val="12"/>
        </w:rPr>
        <w:t xml:space="preserve">¶ </w:t>
      </w:r>
      <w:r w:rsidRPr="007737D1">
        <w:t xml:space="preserve">to bear the burden. It is they who possess the financial resources and the technology needed for </w:t>
      </w:r>
      <w:r w:rsidRPr="007737D1">
        <w:rPr>
          <w:sz w:val="12"/>
        </w:rPr>
        <w:t xml:space="preserve">¶ </w:t>
      </w:r>
      <w:r w:rsidRPr="007737D1">
        <w:t>corrective action. This further reinforces their obligations regarding corrective action.178</w:t>
      </w:r>
      <w:r w:rsidRPr="007737D1">
        <w:rPr>
          <w:sz w:val="12"/>
        </w:rPr>
        <w:t xml:space="preserve">¶ </w:t>
      </w:r>
      <w:r w:rsidRPr="007737D1">
        <w:rPr>
          <w:rStyle w:val="underline"/>
          <w:rFonts w:eastAsiaTheme="majorEastAsia"/>
        </w:rPr>
        <w:t>Developed nations</w:t>
      </w:r>
      <w:r w:rsidRPr="007737D1">
        <w:t>, on the other hand</w:t>
      </w:r>
      <w:r w:rsidRPr="007737D1">
        <w:rPr>
          <w:rStyle w:val="underline"/>
          <w:rFonts w:eastAsiaTheme="majorEastAsia"/>
        </w:rPr>
        <w:t xml:space="preserve">, have argued that their own reductions in emissions will </w:t>
      </w:r>
      <w:r w:rsidRPr="007737D1">
        <w:rPr>
          <w:rStyle w:val="underline"/>
          <w:rFonts w:eastAsiaTheme="majorEastAsia"/>
          <w:sz w:val="12"/>
        </w:rPr>
        <w:t>¶</w:t>
      </w:r>
      <w:r w:rsidRPr="007737D1">
        <w:rPr>
          <w:rStyle w:val="underline"/>
          <w:rFonts w:eastAsiaTheme="majorEastAsia"/>
        </w:rPr>
        <w:t xml:space="preserve"> not produce any environmental gains if developing nations do not also agree to emissions </w:t>
      </w:r>
      <w:r w:rsidRPr="007737D1">
        <w:rPr>
          <w:rStyle w:val="underline"/>
          <w:rFonts w:eastAsiaTheme="majorEastAsia"/>
          <w:sz w:val="12"/>
        </w:rPr>
        <w:t>¶</w:t>
      </w:r>
      <w:r w:rsidRPr="007737D1">
        <w:rPr>
          <w:rStyle w:val="underline"/>
          <w:rFonts w:eastAsiaTheme="majorEastAsia"/>
        </w:rPr>
        <w:t xml:space="preserve"> </w:t>
      </w:r>
      <w:r w:rsidRPr="007737D1">
        <w:t xml:space="preserve">targets. Fear that the emissions of developing nations would offset or surpass the emissions </w:t>
      </w:r>
      <w:r w:rsidRPr="007737D1">
        <w:rPr>
          <w:sz w:val="12"/>
        </w:rPr>
        <w:t xml:space="preserve">¶ </w:t>
      </w:r>
      <w:r w:rsidRPr="007737D1">
        <w:t xml:space="preserve">reductions gained by implementation of the Kyoto Protocol was one of the major reasons for </w:t>
      </w:r>
      <w:r w:rsidRPr="007737D1">
        <w:rPr>
          <w:sz w:val="12"/>
        </w:rPr>
        <w:t xml:space="preserve">¶ </w:t>
      </w:r>
      <w:r w:rsidRPr="007737D1">
        <w:t>U.S.’s refusal to even consider the ratification of the Protocol in the Senate.179 Furthermore, if</w:t>
      </w:r>
      <w:r w:rsidRPr="007737D1">
        <w:rPr>
          <w:sz w:val="12"/>
        </w:rPr>
        <w:t xml:space="preserve">¶ </w:t>
      </w:r>
      <w:r w:rsidRPr="007737D1">
        <w:t xml:space="preserve">developing countries were not required to take action to reduce their emissions, the U.S. feared </w:t>
      </w:r>
      <w:r w:rsidRPr="007737D1">
        <w:rPr>
          <w:sz w:val="12"/>
        </w:rPr>
        <w:t xml:space="preserve">¶ </w:t>
      </w:r>
      <w:r w:rsidRPr="007737D1">
        <w:t xml:space="preserve">that domestic industries would suffer severe economic losses while developing countries </w:t>
      </w:r>
      <w:r w:rsidRPr="007737D1">
        <w:rPr>
          <w:sz w:val="12"/>
        </w:rPr>
        <w:t xml:space="preserve">¶ </w:t>
      </w:r>
      <w:r w:rsidRPr="007737D1">
        <w:t xml:space="preserve">hosted new industry growth. Senator Robert Byrd (R-WV), co-sponsor of the Byrd-Hagel </w:t>
      </w:r>
      <w:r w:rsidRPr="007737D1">
        <w:rPr>
          <w:sz w:val="12"/>
        </w:rPr>
        <w:t xml:space="preserve">¶ </w:t>
      </w:r>
      <w:r w:rsidRPr="007737D1">
        <w:t xml:space="preserve">Resolution, commented during the senate debate that: </w:t>
      </w:r>
      <w:r w:rsidRPr="007737D1">
        <w:rPr>
          <w:sz w:val="12"/>
        </w:rPr>
        <w:t xml:space="preserve">¶ </w:t>
      </w:r>
      <w:r w:rsidRPr="007737D1">
        <w:t xml:space="preserve">[He did not] think the Senate should support a treaty that requires only half the world – in </w:t>
      </w:r>
      <w:r w:rsidRPr="007737D1">
        <w:rPr>
          <w:sz w:val="12"/>
        </w:rPr>
        <w:t xml:space="preserve">¶ </w:t>
      </w:r>
      <w:r w:rsidRPr="007737D1">
        <w:t xml:space="preserve">other words, the developed countries – to endure the economic costs of reducing emissions </w:t>
      </w:r>
      <w:r w:rsidRPr="007737D1">
        <w:rPr>
          <w:sz w:val="12"/>
        </w:rPr>
        <w:t xml:space="preserve">¶ </w:t>
      </w:r>
      <w:r w:rsidRPr="007737D1">
        <w:t xml:space="preserve">while developing countries are left free to pollute the atmosphere, and in so doing, siphon off </w:t>
      </w:r>
      <w:r w:rsidRPr="007737D1">
        <w:rPr>
          <w:sz w:val="12"/>
        </w:rPr>
        <w:t xml:space="preserve">¶ </w:t>
      </w:r>
      <w:r w:rsidRPr="007737D1">
        <w:t xml:space="preserve">American industries… In this particular environmental game, there are no winners; the world </w:t>
      </w:r>
      <w:r w:rsidRPr="007737D1">
        <w:rPr>
          <w:sz w:val="12"/>
        </w:rPr>
        <w:t xml:space="preserve">¶ </w:t>
      </w:r>
      <w:r w:rsidRPr="007737D1">
        <w:t xml:space="preserve">loses. And </w:t>
      </w:r>
      <w:r w:rsidRPr="00422D2F">
        <w:rPr>
          <w:rStyle w:val="underline"/>
          <w:rFonts w:eastAsiaTheme="majorEastAsia"/>
          <w:highlight w:val="green"/>
        </w:rPr>
        <w:t xml:space="preserve">any effort to avoid </w:t>
      </w:r>
      <w:r w:rsidRPr="00982589">
        <w:rPr>
          <w:rStyle w:val="underline"/>
          <w:rFonts w:eastAsiaTheme="majorEastAsia"/>
        </w:rPr>
        <w:t xml:space="preserve">the effects of global </w:t>
      </w:r>
      <w:r w:rsidRPr="00422D2F">
        <w:rPr>
          <w:rStyle w:val="underline"/>
          <w:rFonts w:eastAsiaTheme="majorEastAsia"/>
          <w:highlight w:val="green"/>
        </w:rPr>
        <w:t xml:space="preserve">climate change will </w:t>
      </w:r>
      <w:r w:rsidRPr="00982589">
        <w:rPr>
          <w:rStyle w:val="underline"/>
          <w:rFonts w:eastAsiaTheme="majorEastAsia"/>
        </w:rPr>
        <w:t xml:space="preserve">be doomed to </w:t>
      </w:r>
      <w:r w:rsidRPr="00422D2F">
        <w:rPr>
          <w:rStyle w:val="underline"/>
          <w:rFonts w:eastAsiaTheme="majorEastAsia"/>
          <w:highlight w:val="green"/>
        </w:rPr>
        <w:t>fail</w:t>
      </w:r>
      <w:r w:rsidRPr="00982589">
        <w:rPr>
          <w:rStyle w:val="underline"/>
          <w:rFonts w:eastAsiaTheme="majorEastAsia"/>
        </w:rPr>
        <w:t xml:space="preserve">ure </w:t>
      </w:r>
      <w:r w:rsidRPr="00982589">
        <w:rPr>
          <w:rStyle w:val="underline"/>
          <w:rFonts w:eastAsiaTheme="majorEastAsia"/>
          <w:sz w:val="12"/>
        </w:rPr>
        <w:t>¶</w:t>
      </w:r>
      <w:r w:rsidRPr="007737D1">
        <w:rPr>
          <w:rStyle w:val="underline"/>
          <w:rFonts w:eastAsiaTheme="majorEastAsia"/>
        </w:rPr>
        <w:t xml:space="preserve"> from the start </w:t>
      </w:r>
      <w:r w:rsidRPr="00422D2F">
        <w:rPr>
          <w:rStyle w:val="underline"/>
          <w:rFonts w:eastAsiaTheme="majorEastAsia"/>
          <w:highlight w:val="green"/>
        </w:rPr>
        <w:t xml:space="preserve">without the </w:t>
      </w:r>
      <w:r w:rsidRPr="00FA60C1">
        <w:rPr>
          <w:rStyle w:val="underline"/>
          <w:rFonts w:eastAsiaTheme="majorEastAsia"/>
        </w:rPr>
        <w:t xml:space="preserve">participation of the </w:t>
      </w:r>
      <w:r w:rsidRPr="00422D2F">
        <w:rPr>
          <w:rStyle w:val="underline"/>
          <w:rFonts w:eastAsiaTheme="majorEastAsia"/>
          <w:highlight w:val="green"/>
        </w:rPr>
        <w:t>developing world</w:t>
      </w:r>
      <w:r w:rsidRPr="007737D1">
        <w:t>.180</w:t>
      </w:r>
      <w:r w:rsidRPr="007737D1">
        <w:rPr>
          <w:sz w:val="12"/>
        </w:rPr>
        <w:t xml:space="preserve">¶ </w:t>
      </w:r>
      <w:r w:rsidRPr="007737D1">
        <w:rPr>
          <w:rStyle w:val="underline"/>
          <w:rFonts w:eastAsiaTheme="majorEastAsia"/>
        </w:rPr>
        <w:t xml:space="preserve">Since </w:t>
      </w:r>
      <w:r w:rsidRPr="00FA60C1">
        <w:rPr>
          <w:rStyle w:val="underline"/>
          <w:rFonts w:eastAsiaTheme="majorEastAsia"/>
          <w:highlight w:val="green"/>
        </w:rPr>
        <w:t xml:space="preserve">the Bank </w:t>
      </w:r>
      <w:r w:rsidRPr="0016691C">
        <w:rPr>
          <w:rStyle w:val="underline"/>
          <w:rFonts w:eastAsiaTheme="majorEastAsia"/>
        </w:rPr>
        <w:t>is a public agency in a developed country</w:t>
      </w:r>
      <w:r w:rsidRPr="007737D1">
        <w:rPr>
          <w:rStyle w:val="underline"/>
          <w:rFonts w:eastAsiaTheme="majorEastAsia"/>
        </w:rPr>
        <w:t xml:space="preserve"> and its business is principally </w:t>
      </w:r>
      <w:r w:rsidRPr="007737D1">
        <w:rPr>
          <w:rStyle w:val="underline"/>
          <w:rFonts w:eastAsiaTheme="majorEastAsia"/>
          <w:sz w:val="12"/>
        </w:rPr>
        <w:t>¶</w:t>
      </w:r>
      <w:r w:rsidRPr="007737D1">
        <w:rPr>
          <w:rStyle w:val="underline"/>
          <w:rFonts w:eastAsiaTheme="majorEastAsia"/>
        </w:rPr>
        <w:t xml:space="preserve"> in developing countries, </w:t>
      </w:r>
      <w:r w:rsidRPr="0016691C">
        <w:rPr>
          <w:rStyle w:val="underline"/>
          <w:rFonts w:eastAsiaTheme="majorEastAsia"/>
        </w:rPr>
        <w:t xml:space="preserve">it </w:t>
      </w:r>
      <w:r w:rsidRPr="00422D2F">
        <w:rPr>
          <w:rStyle w:val="underline"/>
          <w:rFonts w:eastAsiaTheme="majorEastAsia"/>
          <w:highlight w:val="green"/>
        </w:rPr>
        <w:t xml:space="preserve">has a </w:t>
      </w:r>
      <w:r w:rsidRPr="00422D2F">
        <w:rPr>
          <w:rStyle w:val="Emphasis"/>
          <w:rFonts w:eastAsiaTheme="majorEastAsia"/>
          <w:highlight w:val="green"/>
        </w:rPr>
        <w:t>unique opportunity</w:t>
      </w:r>
      <w:r w:rsidRPr="00422D2F">
        <w:rPr>
          <w:rStyle w:val="underline"/>
          <w:rFonts w:eastAsiaTheme="majorEastAsia"/>
          <w:highlight w:val="green"/>
        </w:rPr>
        <w:t xml:space="preserve"> </w:t>
      </w:r>
      <w:r w:rsidRPr="00C3501C">
        <w:rPr>
          <w:rStyle w:val="underline"/>
          <w:rFonts w:eastAsiaTheme="majorEastAsia"/>
        </w:rPr>
        <w:t xml:space="preserve">to address this </w:t>
      </w:r>
      <w:r w:rsidRPr="0016691C">
        <w:rPr>
          <w:rStyle w:val="underline"/>
          <w:rFonts w:eastAsiaTheme="majorEastAsia"/>
        </w:rPr>
        <w:t>conundrum</w:t>
      </w:r>
      <w:r w:rsidRPr="00934730">
        <w:rPr>
          <w:rStyle w:val="underline"/>
          <w:rFonts w:eastAsiaTheme="majorEastAsia"/>
          <w:highlight w:val="green"/>
        </w:rPr>
        <w:t xml:space="preserve">. </w:t>
      </w:r>
      <w:r w:rsidRPr="00C3501C">
        <w:rPr>
          <w:rStyle w:val="underline"/>
          <w:rFonts w:eastAsiaTheme="majorEastAsia"/>
        </w:rPr>
        <w:t xml:space="preserve">By </w:t>
      </w:r>
      <w:r w:rsidRPr="00ED74EA">
        <w:rPr>
          <w:rStyle w:val="underline"/>
          <w:rFonts w:eastAsiaTheme="majorEastAsia"/>
        </w:rPr>
        <w:t xml:space="preserve">instituting </w:t>
      </w:r>
      <w:r w:rsidRPr="00ED74EA">
        <w:rPr>
          <w:rStyle w:val="underline"/>
          <w:rFonts w:eastAsiaTheme="majorEastAsia"/>
          <w:sz w:val="12"/>
        </w:rPr>
        <w:t>¶</w:t>
      </w:r>
      <w:r w:rsidRPr="00ED74EA">
        <w:rPr>
          <w:rStyle w:val="underline"/>
          <w:rFonts w:eastAsiaTheme="majorEastAsia"/>
        </w:rPr>
        <w:t xml:space="preserve"> a policy to </w:t>
      </w:r>
      <w:r w:rsidRPr="00C3501C">
        <w:rPr>
          <w:rStyle w:val="underline"/>
          <w:rFonts w:eastAsiaTheme="majorEastAsia"/>
        </w:rPr>
        <w:t>reduce its own emissions</w:t>
      </w:r>
      <w:r w:rsidRPr="007737D1">
        <w:rPr>
          <w:rStyle w:val="underline"/>
          <w:rFonts w:eastAsiaTheme="majorEastAsia"/>
        </w:rPr>
        <w:t xml:space="preserve"> while maintaining its role as an export financing agent, </w:t>
      </w:r>
      <w:r w:rsidRPr="00934730">
        <w:rPr>
          <w:rStyle w:val="underline"/>
          <w:rFonts w:eastAsiaTheme="majorEastAsia"/>
          <w:highlight w:val="green"/>
        </w:rPr>
        <w:t xml:space="preserve">it </w:t>
      </w:r>
      <w:r w:rsidRPr="00934730">
        <w:rPr>
          <w:rStyle w:val="underline"/>
          <w:rFonts w:eastAsiaTheme="majorEastAsia"/>
          <w:sz w:val="12"/>
          <w:highlight w:val="green"/>
        </w:rPr>
        <w:t>¶</w:t>
      </w:r>
      <w:r w:rsidRPr="00934730">
        <w:rPr>
          <w:rStyle w:val="underline"/>
          <w:rFonts w:eastAsiaTheme="majorEastAsia"/>
          <w:highlight w:val="green"/>
        </w:rPr>
        <w:t xml:space="preserve"> can serve as </w:t>
      </w:r>
      <w:r w:rsidRPr="00ED74EA">
        <w:rPr>
          <w:rStyle w:val="underline"/>
          <w:rFonts w:eastAsiaTheme="majorEastAsia"/>
        </w:rPr>
        <w:t xml:space="preserve">a U.S. </w:t>
      </w:r>
      <w:r w:rsidRPr="00934730">
        <w:rPr>
          <w:rStyle w:val="underline"/>
          <w:rFonts w:eastAsiaTheme="majorEastAsia"/>
          <w:highlight w:val="green"/>
        </w:rPr>
        <w:t>example of accepting environmental responsibility</w:t>
      </w:r>
      <w:r w:rsidRPr="007737D1">
        <w:t xml:space="preserve">. At the same time, </w:t>
      </w:r>
      <w:r w:rsidRPr="00ED74EA">
        <w:rPr>
          <w:rStyle w:val="underline"/>
          <w:rFonts w:eastAsiaTheme="majorEastAsia"/>
        </w:rPr>
        <w:t xml:space="preserve">the </w:t>
      </w:r>
      <w:r w:rsidRPr="00934730">
        <w:rPr>
          <w:rStyle w:val="underline"/>
          <w:rFonts w:eastAsiaTheme="majorEastAsia"/>
          <w:sz w:val="12"/>
          <w:highlight w:val="green"/>
        </w:rPr>
        <w:t>¶</w:t>
      </w:r>
      <w:r w:rsidRPr="00934730">
        <w:rPr>
          <w:rStyle w:val="underline"/>
          <w:rFonts w:eastAsiaTheme="majorEastAsia"/>
          <w:highlight w:val="green"/>
        </w:rPr>
        <w:t xml:space="preserve"> exporting of</w:t>
      </w:r>
      <w:r w:rsidRPr="007737D1">
        <w:t xml:space="preserve"> energy efficiency methodologies and </w:t>
      </w:r>
      <w:r w:rsidRPr="00934730">
        <w:rPr>
          <w:rStyle w:val="underline"/>
          <w:rFonts w:eastAsiaTheme="majorEastAsia"/>
          <w:highlight w:val="green"/>
        </w:rPr>
        <w:t>clean</w:t>
      </w:r>
      <w:r w:rsidRPr="00ED74EA">
        <w:rPr>
          <w:rStyle w:val="underline"/>
          <w:rFonts w:eastAsiaTheme="majorEastAsia"/>
        </w:rPr>
        <w:t>er</w:t>
      </w:r>
      <w:r w:rsidRPr="00934730">
        <w:rPr>
          <w:rStyle w:val="underline"/>
          <w:rFonts w:eastAsiaTheme="majorEastAsia"/>
          <w:highlight w:val="green"/>
        </w:rPr>
        <w:t xml:space="preserve"> </w:t>
      </w:r>
      <w:r w:rsidRPr="00ED74EA">
        <w:rPr>
          <w:rStyle w:val="underline"/>
          <w:rFonts w:eastAsiaTheme="majorEastAsia"/>
        </w:rPr>
        <w:t xml:space="preserve">forms of energy </w:t>
      </w:r>
      <w:r w:rsidRPr="00934730">
        <w:rPr>
          <w:rStyle w:val="underline"/>
          <w:rFonts w:eastAsiaTheme="majorEastAsia"/>
          <w:highlight w:val="green"/>
        </w:rPr>
        <w:t>tech</w:t>
      </w:r>
      <w:r w:rsidRPr="00C3501C">
        <w:rPr>
          <w:rStyle w:val="underline"/>
          <w:rFonts w:eastAsiaTheme="majorEastAsia"/>
        </w:rPr>
        <w:t>n</w:t>
      </w:r>
      <w:r w:rsidRPr="00ED74EA">
        <w:rPr>
          <w:rStyle w:val="underline"/>
          <w:rFonts w:eastAsiaTheme="majorEastAsia"/>
        </w:rPr>
        <w:t>ology</w:t>
      </w:r>
      <w:r w:rsidRPr="007737D1">
        <w:rPr>
          <w:rStyle w:val="underline"/>
          <w:rFonts w:eastAsiaTheme="majorEastAsia"/>
        </w:rPr>
        <w:t xml:space="preserve"> in order </w:t>
      </w:r>
      <w:r w:rsidRPr="007737D1">
        <w:rPr>
          <w:rStyle w:val="underline"/>
          <w:rFonts w:eastAsiaTheme="majorEastAsia"/>
          <w:sz w:val="12"/>
        </w:rPr>
        <w:t>¶</w:t>
      </w:r>
      <w:r w:rsidRPr="007737D1">
        <w:rPr>
          <w:rStyle w:val="underline"/>
          <w:rFonts w:eastAsiaTheme="majorEastAsia"/>
        </w:rPr>
        <w:t xml:space="preserve"> </w:t>
      </w:r>
      <w:r w:rsidRPr="00ED74EA">
        <w:rPr>
          <w:rStyle w:val="underline"/>
          <w:rFonts w:eastAsiaTheme="majorEastAsia"/>
        </w:rPr>
        <w:t xml:space="preserve">to achieve emissions reductions </w:t>
      </w:r>
      <w:r w:rsidRPr="00934730">
        <w:rPr>
          <w:rStyle w:val="Emphasis"/>
          <w:rFonts w:eastAsiaTheme="majorEastAsia"/>
          <w:highlight w:val="green"/>
        </w:rPr>
        <w:t>benefits and engages</w:t>
      </w:r>
      <w:r w:rsidRPr="00934730">
        <w:rPr>
          <w:rStyle w:val="underline"/>
          <w:rFonts w:eastAsiaTheme="majorEastAsia"/>
          <w:highlight w:val="green"/>
        </w:rPr>
        <w:t xml:space="preserve"> developing countries</w:t>
      </w:r>
      <w:r w:rsidRPr="007737D1">
        <w:rPr>
          <w:rStyle w:val="underline"/>
          <w:rFonts w:eastAsiaTheme="majorEastAsia"/>
        </w:rPr>
        <w:t xml:space="preserve">. By requiring the </w:t>
      </w:r>
      <w:r w:rsidRPr="007737D1">
        <w:rPr>
          <w:rStyle w:val="underline"/>
          <w:rFonts w:eastAsiaTheme="majorEastAsia"/>
          <w:sz w:val="12"/>
        </w:rPr>
        <w:t>¶</w:t>
      </w:r>
      <w:r w:rsidRPr="007737D1">
        <w:rPr>
          <w:rStyle w:val="underline"/>
          <w:rFonts w:eastAsiaTheme="majorEastAsia"/>
        </w:rPr>
        <w:t xml:space="preserve"> export of cleaner forms of energy</w:t>
      </w:r>
      <w:r w:rsidRPr="007737D1">
        <w:t xml:space="preserve"> to areas where infrastructure is just beginning to be built, </w:t>
      </w:r>
      <w:r w:rsidRPr="00B10EDB">
        <w:rPr>
          <w:rStyle w:val="underline"/>
          <w:rFonts w:eastAsiaTheme="majorEastAsia"/>
        </w:rPr>
        <w:t>the</w:t>
      </w:r>
      <w:r w:rsidRPr="00B10EDB">
        <w:t xml:space="preserve"> </w:t>
      </w:r>
      <w:r w:rsidRPr="00B10EDB">
        <w:rPr>
          <w:sz w:val="12"/>
        </w:rPr>
        <w:t xml:space="preserve">¶ </w:t>
      </w:r>
      <w:r w:rsidRPr="00B10EDB">
        <w:rPr>
          <w:rStyle w:val="underline"/>
          <w:rFonts w:eastAsiaTheme="majorEastAsia"/>
        </w:rPr>
        <w:t>Bank can</w:t>
      </w:r>
      <w:r w:rsidRPr="007737D1">
        <w:rPr>
          <w:rStyle w:val="underline"/>
          <w:rFonts w:eastAsiaTheme="majorEastAsia"/>
        </w:rPr>
        <w:t xml:space="preserve"> help </w:t>
      </w:r>
      <w:r w:rsidRPr="00B10EDB">
        <w:rPr>
          <w:rStyle w:val="underline"/>
          <w:rFonts w:eastAsiaTheme="majorEastAsia"/>
        </w:rPr>
        <w:t xml:space="preserve">establish renewables </w:t>
      </w:r>
      <w:r w:rsidRPr="00934730">
        <w:rPr>
          <w:rStyle w:val="underline"/>
          <w:rFonts w:eastAsiaTheme="majorEastAsia"/>
          <w:highlight w:val="green"/>
        </w:rPr>
        <w:t>as</w:t>
      </w:r>
      <w:r w:rsidRPr="007737D1">
        <w:rPr>
          <w:rStyle w:val="underline"/>
          <w:rFonts w:eastAsiaTheme="majorEastAsia"/>
        </w:rPr>
        <w:t xml:space="preserve"> feasible </w:t>
      </w:r>
      <w:r w:rsidRPr="00934730">
        <w:rPr>
          <w:rStyle w:val="underline"/>
          <w:rFonts w:eastAsiaTheme="majorEastAsia"/>
          <w:highlight w:val="green"/>
        </w:rPr>
        <w:t>foundations of economic development</w:t>
      </w:r>
      <w:r w:rsidRPr="00934730">
        <w:rPr>
          <w:highlight w:val="green"/>
        </w:rPr>
        <w:t>.</w:t>
      </w:r>
      <w:r w:rsidRPr="007737D1">
        <w:t xml:space="preserve"> </w:t>
      </w:r>
      <w:r w:rsidRPr="007737D1">
        <w:rPr>
          <w:sz w:val="12"/>
        </w:rPr>
        <w:t xml:space="preserve">¶ </w:t>
      </w:r>
      <w:r w:rsidRPr="007737D1">
        <w:t xml:space="preserve">Introducing renewable energy infrastructure can then also reduce the barriers of consumer </w:t>
      </w:r>
      <w:r w:rsidRPr="007737D1">
        <w:rPr>
          <w:sz w:val="12"/>
        </w:rPr>
        <w:t xml:space="preserve">¶ </w:t>
      </w:r>
      <w:r w:rsidRPr="007737D1">
        <w:t xml:space="preserve">unfamiliarity and information asymmetries that currently tend to favor nonrenewable energy </w:t>
      </w:r>
      <w:r w:rsidRPr="007737D1">
        <w:rPr>
          <w:sz w:val="12"/>
        </w:rPr>
        <w:t xml:space="preserve">¶ </w:t>
      </w:r>
      <w:r w:rsidRPr="007737D1">
        <w:t xml:space="preserve">forms. Intentioned </w:t>
      </w:r>
      <w:r w:rsidRPr="0091296C">
        <w:rPr>
          <w:rStyle w:val="underline"/>
          <w:rFonts w:eastAsiaTheme="majorEastAsia"/>
          <w:highlight w:val="green"/>
        </w:rPr>
        <w:t>implementation of tech</w:t>
      </w:r>
      <w:r w:rsidRPr="00B10EDB">
        <w:rPr>
          <w:rStyle w:val="underline"/>
          <w:rFonts w:eastAsiaTheme="majorEastAsia"/>
        </w:rPr>
        <w:t xml:space="preserve">nology </w:t>
      </w:r>
      <w:r w:rsidRPr="0036724C">
        <w:rPr>
          <w:rStyle w:val="underline"/>
          <w:rFonts w:eastAsiaTheme="majorEastAsia"/>
        </w:rPr>
        <w:t>for</w:t>
      </w:r>
      <w:r w:rsidRPr="007737D1">
        <w:rPr>
          <w:rStyle w:val="underline"/>
          <w:rFonts w:eastAsiaTheme="majorEastAsia"/>
        </w:rPr>
        <w:t xml:space="preserve"> the purpose of </w:t>
      </w:r>
      <w:r w:rsidRPr="0036724C">
        <w:rPr>
          <w:rStyle w:val="underline"/>
          <w:rFonts w:eastAsiaTheme="majorEastAsia"/>
        </w:rPr>
        <w:t xml:space="preserve">market experience </w:t>
      </w:r>
      <w:r w:rsidRPr="0091296C">
        <w:rPr>
          <w:rStyle w:val="underline"/>
          <w:rFonts w:eastAsiaTheme="majorEastAsia"/>
          <w:highlight w:val="green"/>
        </w:rPr>
        <w:t xml:space="preserve">is the </w:t>
      </w:r>
      <w:r w:rsidRPr="0091296C">
        <w:rPr>
          <w:rStyle w:val="underline"/>
          <w:rFonts w:eastAsiaTheme="majorEastAsia"/>
          <w:sz w:val="12"/>
          <w:highlight w:val="green"/>
        </w:rPr>
        <w:t>¶</w:t>
      </w:r>
      <w:r w:rsidRPr="0091296C">
        <w:rPr>
          <w:rStyle w:val="underline"/>
          <w:rFonts w:eastAsiaTheme="majorEastAsia"/>
          <w:highlight w:val="green"/>
        </w:rPr>
        <w:t xml:space="preserve"> first </w:t>
      </w:r>
      <w:r w:rsidRPr="00784CD5">
        <w:rPr>
          <w:rStyle w:val="underline"/>
          <w:rFonts w:eastAsiaTheme="majorEastAsia"/>
          <w:highlight w:val="green"/>
        </w:rPr>
        <w:t>step toward</w:t>
      </w:r>
      <w:r w:rsidRPr="007737D1">
        <w:rPr>
          <w:rStyle w:val="underline"/>
          <w:rFonts w:eastAsiaTheme="majorEastAsia"/>
        </w:rPr>
        <w:t xml:space="preserve"> that technology’s gaining more </w:t>
      </w:r>
      <w:r w:rsidRPr="00784CD5">
        <w:rPr>
          <w:rStyle w:val="underline"/>
          <w:rFonts w:eastAsiaTheme="majorEastAsia"/>
          <w:highlight w:val="green"/>
        </w:rPr>
        <w:t>widespread use</w:t>
      </w:r>
      <w:r w:rsidRPr="007737D1">
        <w:t>.181</w:t>
      </w:r>
      <w:r w:rsidRPr="007737D1">
        <w:rPr>
          <w:sz w:val="12"/>
        </w:rPr>
        <w:t xml:space="preserve">¶ </w:t>
      </w:r>
      <w:r w:rsidRPr="007737D1">
        <w:t xml:space="preserve">Third, </w:t>
      </w:r>
      <w:r w:rsidRPr="007737D1">
        <w:rPr>
          <w:rStyle w:val="underline"/>
          <w:rFonts w:eastAsiaTheme="majorEastAsia"/>
        </w:rPr>
        <w:t>the Bank’s</w:t>
      </w:r>
      <w:r w:rsidRPr="007737D1">
        <w:t xml:space="preserve"> adoption of a </w:t>
      </w:r>
      <w:r w:rsidRPr="0091296C">
        <w:rPr>
          <w:rStyle w:val="underline"/>
          <w:rFonts w:eastAsiaTheme="majorEastAsia"/>
          <w:highlight w:val="green"/>
        </w:rPr>
        <w:t>GHG</w:t>
      </w:r>
      <w:r w:rsidRPr="007737D1">
        <w:t xml:space="preserve"> emissions </w:t>
      </w:r>
      <w:r w:rsidRPr="0091296C">
        <w:rPr>
          <w:rStyle w:val="underline"/>
          <w:rFonts w:eastAsiaTheme="majorEastAsia"/>
          <w:highlight w:val="green"/>
        </w:rPr>
        <w:t>reduction policy would allow it to</w:t>
      </w:r>
      <w:r w:rsidRPr="0091296C">
        <w:rPr>
          <w:rStyle w:val="underline"/>
          <w:rFonts w:eastAsiaTheme="majorEastAsia"/>
          <w:sz w:val="12"/>
          <w:highlight w:val="green"/>
        </w:rPr>
        <w:t>¶</w:t>
      </w:r>
      <w:r w:rsidRPr="0091296C">
        <w:rPr>
          <w:rStyle w:val="underline"/>
          <w:rFonts w:eastAsiaTheme="majorEastAsia"/>
          <w:highlight w:val="green"/>
        </w:rPr>
        <w:t xml:space="preserve"> </w:t>
      </w:r>
      <w:r w:rsidRPr="0091296C">
        <w:rPr>
          <w:rStyle w:val="Emphasis"/>
          <w:rFonts w:eastAsiaTheme="majorEastAsia"/>
          <w:highlight w:val="green"/>
        </w:rPr>
        <w:t>press other export credit agencies</w:t>
      </w:r>
      <w:r w:rsidRPr="007737D1">
        <w:rPr>
          <w:rStyle w:val="underline"/>
          <w:rFonts w:eastAsiaTheme="majorEastAsia"/>
        </w:rPr>
        <w:t xml:space="preserve"> under the OECD Common Arrangement to undertake </w:t>
      </w:r>
      <w:r w:rsidRPr="007737D1">
        <w:rPr>
          <w:rStyle w:val="underline"/>
          <w:rFonts w:eastAsiaTheme="majorEastAsia"/>
          <w:sz w:val="12"/>
        </w:rPr>
        <w:t>¶</w:t>
      </w:r>
      <w:r w:rsidRPr="007737D1">
        <w:rPr>
          <w:rStyle w:val="underline"/>
          <w:rFonts w:eastAsiaTheme="majorEastAsia"/>
        </w:rPr>
        <w:t xml:space="preserve"> similar measures. </w:t>
      </w:r>
      <w:r w:rsidRPr="00B10EDB">
        <w:rPr>
          <w:rStyle w:val="underline"/>
          <w:rFonts w:eastAsiaTheme="majorEastAsia"/>
          <w:highlight w:val="green"/>
        </w:rPr>
        <w:t>Its</w:t>
      </w:r>
      <w:r w:rsidRPr="007737D1">
        <w:rPr>
          <w:rStyle w:val="underline"/>
          <w:rFonts w:eastAsiaTheme="majorEastAsia"/>
        </w:rPr>
        <w:t xml:space="preserve"> historic </w:t>
      </w:r>
      <w:r w:rsidRPr="0091296C">
        <w:rPr>
          <w:rStyle w:val="underline"/>
          <w:rFonts w:eastAsiaTheme="majorEastAsia"/>
          <w:highlight w:val="green"/>
        </w:rPr>
        <w:t xml:space="preserve">role </w:t>
      </w:r>
      <w:r w:rsidRPr="00B10EDB">
        <w:rPr>
          <w:rStyle w:val="underline"/>
          <w:rFonts w:eastAsiaTheme="majorEastAsia"/>
        </w:rPr>
        <w:t>as a leader</w:t>
      </w:r>
      <w:r w:rsidRPr="007737D1">
        <w:rPr>
          <w:rStyle w:val="underline"/>
          <w:rFonts w:eastAsiaTheme="majorEastAsia"/>
        </w:rPr>
        <w:t xml:space="preserve"> among the OECD ECAs </w:t>
      </w:r>
      <w:r w:rsidRPr="00784CD5">
        <w:rPr>
          <w:rStyle w:val="underline"/>
          <w:rFonts w:eastAsiaTheme="majorEastAsia"/>
          <w:highlight w:val="green"/>
        </w:rPr>
        <w:t>might afford</w:t>
      </w:r>
      <w:r w:rsidRPr="007737D1">
        <w:rPr>
          <w:rStyle w:val="underline"/>
          <w:rFonts w:eastAsiaTheme="majorEastAsia"/>
        </w:rPr>
        <w:t xml:space="preserve"> it the </w:t>
      </w:r>
      <w:r w:rsidRPr="007737D1">
        <w:rPr>
          <w:rStyle w:val="underline"/>
          <w:rFonts w:eastAsiaTheme="majorEastAsia"/>
          <w:sz w:val="12"/>
        </w:rPr>
        <w:t>¶</w:t>
      </w:r>
      <w:r w:rsidRPr="007737D1">
        <w:rPr>
          <w:rStyle w:val="underline"/>
          <w:rFonts w:eastAsiaTheme="majorEastAsia"/>
        </w:rPr>
        <w:t xml:space="preserve"> </w:t>
      </w:r>
      <w:r w:rsidRPr="0091296C">
        <w:rPr>
          <w:rStyle w:val="Emphasis"/>
          <w:rFonts w:eastAsiaTheme="majorEastAsia"/>
          <w:highlight w:val="green"/>
        </w:rPr>
        <w:t>political capital necessary</w:t>
      </w:r>
      <w:r w:rsidRPr="0091296C">
        <w:rPr>
          <w:rStyle w:val="underline"/>
          <w:rFonts w:eastAsiaTheme="majorEastAsia"/>
          <w:highlight w:val="green"/>
        </w:rPr>
        <w:t xml:space="preserve"> to pursue </w:t>
      </w:r>
      <w:r w:rsidRPr="0091296C">
        <w:rPr>
          <w:rStyle w:val="Emphasis"/>
          <w:rFonts w:eastAsiaTheme="majorEastAsia"/>
          <w:highlight w:val="green"/>
        </w:rPr>
        <w:t>widespread adoption</w:t>
      </w:r>
      <w:r w:rsidRPr="007737D1">
        <w:rPr>
          <w:rStyle w:val="underline"/>
          <w:rFonts w:eastAsiaTheme="majorEastAsia"/>
        </w:rPr>
        <w:t xml:space="preserve"> of GHG reduction policies.</w:t>
      </w:r>
      <w:r w:rsidRPr="007737D1">
        <w:t xml:space="preserve">182 If it is </w:t>
      </w:r>
      <w:r w:rsidRPr="007737D1">
        <w:rPr>
          <w:sz w:val="12"/>
        </w:rPr>
        <w:t xml:space="preserve">¶ </w:t>
      </w:r>
      <w:r w:rsidRPr="007737D1">
        <w:t xml:space="preserve">able to do so, </w:t>
      </w:r>
      <w:r w:rsidRPr="007737D1">
        <w:rPr>
          <w:rStyle w:val="underline"/>
          <w:rFonts w:eastAsiaTheme="majorEastAsia"/>
        </w:rPr>
        <w:t>the Bank will have influenced a significant proportion global financing policies</w:t>
      </w:r>
      <w:r w:rsidRPr="007737D1">
        <w:t xml:space="preserve"> – </w:t>
      </w:r>
      <w:r w:rsidRPr="007737D1">
        <w:rPr>
          <w:sz w:val="12"/>
        </w:rPr>
        <w:t xml:space="preserve">¶ </w:t>
      </w:r>
      <w:r w:rsidRPr="007737D1">
        <w:t xml:space="preserve">ECAs in 2001 covered about $800 billion of exports, and </w:t>
      </w:r>
      <w:r w:rsidRPr="007737D1">
        <w:rPr>
          <w:rStyle w:val="underline"/>
          <w:rFonts w:eastAsiaTheme="majorEastAsia"/>
        </w:rPr>
        <w:t xml:space="preserve">their activity “exceeds that of all </w:t>
      </w:r>
      <w:r w:rsidRPr="007737D1">
        <w:rPr>
          <w:sz w:val="12"/>
        </w:rPr>
        <w:t xml:space="preserve">¶ </w:t>
      </w:r>
      <w:r w:rsidRPr="007737D1">
        <w:rPr>
          <w:rStyle w:val="underline"/>
          <w:rFonts w:eastAsiaTheme="majorEastAsia"/>
        </w:rPr>
        <w:t>multilateral development banks</w:t>
      </w:r>
      <w:r w:rsidRPr="007737D1">
        <w:t>” including the World Bank and Asian Development Bank.183</w:t>
      </w:r>
    </w:p>
    <w:p w:rsidR="00D06433" w:rsidRPr="00214FCD" w:rsidRDefault="00D06433" w:rsidP="00214FCD"/>
    <w:p w:rsidR="00155169" w:rsidRDefault="00155169" w:rsidP="00FC3561">
      <w:pPr>
        <w:pStyle w:val="Heading2"/>
      </w:pPr>
      <w:r>
        <w:t>Boeing</w:t>
      </w:r>
    </w:p>
    <w:p w:rsidR="00155169" w:rsidRDefault="00155169" w:rsidP="00786A79">
      <w:pPr>
        <w:pStyle w:val="Heading3"/>
      </w:pPr>
      <w:r>
        <w:t>I/L</w:t>
      </w:r>
    </w:p>
    <w:p w:rsidR="00155169" w:rsidRPr="00155169" w:rsidRDefault="006C1D6E" w:rsidP="00155169">
      <w:pPr>
        <w:pStyle w:val="Heading4"/>
      </w:pPr>
      <w:r>
        <w:t>Especially key for Boeing – otherwise, can’t secure global sales</w:t>
      </w:r>
    </w:p>
    <w:p w:rsidR="00155169" w:rsidRPr="00446A5A" w:rsidRDefault="00155169" w:rsidP="00155169">
      <w:proofErr w:type="spellStart"/>
      <w:r w:rsidRPr="00D814C4">
        <w:rPr>
          <w:rStyle w:val="Style13ptBold"/>
        </w:rPr>
        <w:t>Kalogeridis</w:t>
      </w:r>
      <w:proofErr w:type="spellEnd"/>
      <w:r w:rsidRPr="00D814C4">
        <w:rPr>
          <w:rStyle w:val="Style13ptBold"/>
        </w:rPr>
        <w:t xml:space="preserve"> 7-25</w:t>
      </w:r>
      <w:r>
        <w:t xml:space="preserve"> (Carla, quotes John murphy: directs the U.S. Chamber’s advocacy relating to international trade and investment policy, “The pros and cons of reauthorizing the Export-Import Bank”, Washington Examiner, http://washingtonexaminer.com/the-pros-and-cons-of-reauthorizing-the-export-import-bank/article/2551068)//DLG</w:t>
      </w:r>
    </w:p>
    <w:p w:rsidR="00155169" w:rsidRPr="00155169" w:rsidRDefault="00155169" w:rsidP="00155169">
      <w:r>
        <w:t xml:space="preserve">Murphy: The fact is that </w:t>
      </w:r>
      <w:r w:rsidRPr="00155169">
        <w:rPr>
          <w:rStyle w:val="StyleUnderline"/>
        </w:rPr>
        <w:t>wide-bodied aircraft are sold</w:t>
      </w:r>
      <w:r>
        <w:t xml:space="preserve"> around the world today </w:t>
      </w:r>
      <w:r w:rsidRPr="00155169">
        <w:rPr>
          <w:rStyle w:val="StyleUnderline"/>
        </w:rPr>
        <w:t>with export credit agency support</w:t>
      </w:r>
      <w:r>
        <w:t xml:space="preserve">, and </w:t>
      </w:r>
      <w:r w:rsidRPr="00155169">
        <w:rPr>
          <w:rStyle w:val="StyleUnderline"/>
        </w:rPr>
        <w:t>without that support, you won’t make the sale</w:t>
      </w:r>
      <w:r>
        <w:t xml:space="preserve">. So </w:t>
      </w:r>
      <w:r w:rsidRPr="00155169">
        <w:rPr>
          <w:rStyle w:val="StyleUnderline"/>
        </w:rPr>
        <w:t>if Boeing is not able to rely on Ex-</w:t>
      </w:r>
      <w:proofErr w:type="spellStart"/>
      <w:r w:rsidRPr="00155169">
        <w:rPr>
          <w:rStyle w:val="StyleUnderline"/>
        </w:rPr>
        <w:t>Im</w:t>
      </w:r>
      <w:proofErr w:type="spellEnd"/>
      <w:r>
        <w:t xml:space="preserve"> in certain circumstances — for instance, </w:t>
      </w:r>
      <w:r w:rsidRPr="00155169">
        <w:rPr>
          <w:rStyle w:val="StyleUnderline"/>
        </w:rPr>
        <w:t>in emerging markets</w:t>
      </w:r>
      <w:r>
        <w:t xml:space="preserve"> where credit markets are underdeveloped </w:t>
      </w:r>
      <w:r w:rsidRPr="00155169">
        <w:rPr>
          <w:rStyle w:val="StyleUnderline"/>
        </w:rPr>
        <w:t>or</w:t>
      </w:r>
      <w:r>
        <w:t xml:space="preserve"> in the very common circumstances </w:t>
      </w:r>
      <w:r w:rsidRPr="00155169">
        <w:rPr>
          <w:rStyle w:val="StyleUnderline"/>
        </w:rPr>
        <w:t>where it’s in head-to-head competition with Airbus</w:t>
      </w:r>
      <w:r>
        <w:t xml:space="preserve"> — </w:t>
      </w:r>
      <w:r w:rsidRPr="00155169">
        <w:rPr>
          <w:rStyle w:val="StyleUnderline"/>
        </w:rPr>
        <w:t>without Ex-</w:t>
      </w:r>
      <w:proofErr w:type="spellStart"/>
      <w:r w:rsidRPr="00155169">
        <w:rPr>
          <w:rStyle w:val="StyleUnderline"/>
        </w:rPr>
        <w:t>Im</w:t>
      </w:r>
      <w:proofErr w:type="spellEnd"/>
      <w:r w:rsidRPr="00155169">
        <w:rPr>
          <w:rStyle w:val="StyleUnderline"/>
        </w:rPr>
        <w:t xml:space="preserve"> support, the sale would be lost</w:t>
      </w:r>
      <w:r>
        <w:t>. It’s that simple.</w:t>
      </w:r>
      <w:r w:rsidRPr="00155169">
        <w:rPr>
          <w:sz w:val="12"/>
        </w:rPr>
        <w:t xml:space="preserve">¶ </w:t>
      </w:r>
      <w:proofErr w:type="gramStart"/>
      <w:r w:rsidRPr="00155169">
        <w:rPr>
          <w:rStyle w:val="StyleUnderline"/>
        </w:rPr>
        <w:t>Unilateral</w:t>
      </w:r>
      <w:proofErr w:type="gramEnd"/>
      <w:r w:rsidRPr="00155169">
        <w:rPr>
          <w:rStyle w:val="StyleUnderline"/>
        </w:rPr>
        <w:t xml:space="preserve"> disarmament is rarely a good</w:t>
      </w:r>
      <w:r>
        <w:t xml:space="preserve"> idea, but </w:t>
      </w:r>
      <w:r w:rsidRPr="00155169">
        <w:rPr>
          <w:rStyle w:val="StyleUnderline"/>
        </w:rPr>
        <w:t>when it comes to trade finance, it is a very real threat. There are 60 export-import credit agencies around the world</w:t>
      </w:r>
      <w:r>
        <w:t xml:space="preserve"> today, and in recent years, they’ve issued more than a trillion dollars in trade finance. </w:t>
      </w:r>
      <w:r w:rsidRPr="00155169">
        <w:rPr>
          <w:rStyle w:val="StyleUnderline"/>
        </w:rPr>
        <w:t>For the United States to be the one major trading nation that does not have an Ex-</w:t>
      </w:r>
      <w:proofErr w:type="spellStart"/>
      <w:r w:rsidRPr="00155169">
        <w:rPr>
          <w:rStyle w:val="StyleUnderline"/>
        </w:rPr>
        <w:t>Im</w:t>
      </w:r>
      <w:proofErr w:type="spellEnd"/>
      <w:r w:rsidRPr="00155169">
        <w:rPr>
          <w:rStyle w:val="StyleUnderline"/>
        </w:rPr>
        <w:t xml:space="preserve"> Bank</w:t>
      </w:r>
      <w:r>
        <w:t xml:space="preserve"> </w:t>
      </w:r>
      <w:r w:rsidRPr="00155169">
        <w:rPr>
          <w:rStyle w:val="StyleUnderline"/>
        </w:rPr>
        <w:t>is to systematically put U.S. exporters at a competitive disadvantage in market after market</w:t>
      </w:r>
      <w:r>
        <w:t>.</w:t>
      </w:r>
    </w:p>
    <w:p w:rsidR="00FC3561" w:rsidRDefault="00FC3561" w:rsidP="00FC3561">
      <w:pPr>
        <w:pStyle w:val="Heading2"/>
      </w:pPr>
      <w:r>
        <w:t>Nuclear Power Impact</w:t>
      </w:r>
    </w:p>
    <w:p w:rsidR="001C5A78" w:rsidRDefault="001C5A78" w:rsidP="001C5A78">
      <w:r>
        <w:t xml:space="preserve">A lot of this impact stuff was taken from the SSD </w:t>
      </w:r>
      <w:proofErr w:type="spellStart"/>
      <w:r>
        <w:t>aff</w:t>
      </w:r>
      <w:proofErr w:type="spellEnd"/>
      <w:r>
        <w:t xml:space="preserve"> – look there if you want more cards on the impact or I/L level</w:t>
      </w:r>
    </w:p>
    <w:p w:rsidR="00FC3561" w:rsidRDefault="00FC3561" w:rsidP="00786A79">
      <w:pPr>
        <w:pStyle w:val="Heading3"/>
      </w:pPr>
      <w:r>
        <w:t>I/L</w:t>
      </w:r>
    </w:p>
    <w:p w:rsidR="00FC3561" w:rsidRDefault="007E5C26" w:rsidP="00FC3561">
      <w:pPr>
        <w:pStyle w:val="Heading4"/>
      </w:pPr>
      <w:r>
        <w:t>Key I/L to US nuclear energy leadership</w:t>
      </w:r>
    </w:p>
    <w:p w:rsidR="00FC3561" w:rsidRPr="00FC3561" w:rsidRDefault="00FC3561" w:rsidP="00FC3561">
      <w:r w:rsidRPr="00FC3561">
        <w:rPr>
          <w:rStyle w:val="Style13ptBold"/>
        </w:rPr>
        <w:t>World Nuclear News 7-30</w:t>
      </w:r>
      <w:r>
        <w:t xml:space="preserve"> (“US nuclear firms urge Ex-</w:t>
      </w:r>
      <w:proofErr w:type="spellStart"/>
      <w:r>
        <w:t>Im</w:t>
      </w:r>
      <w:proofErr w:type="spellEnd"/>
      <w:r>
        <w:t xml:space="preserve"> Bank renewal”, http://www.world-nuclear-news.org/NP-US-nuclear-firms-urge-ex-im-bank-renewal-30071401.html)//DLG</w:t>
      </w:r>
    </w:p>
    <w:p w:rsidR="00FC3561" w:rsidRPr="00EA16C5" w:rsidRDefault="00FC3561" w:rsidP="00FC3561">
      <w:pPr>
        <w:rPr>
          <w:rStyle w:val="StyleUnderline"/>
        </w:rPr>
      </w:pPr>
      <w:r w:rsidRPr="005064E2">
        <w:rPr>
          <w:rStyle w:val="StyleUnderline"/>
        </w:rPr>
        <w:t>US nuclear power</w:t>
      </w:r>
      <w:r w:rsidRPr="00B966C2">
        <w:rPr>
          <w:sz w:val="14"/>
        </w:rPr>
        <w:t xml:space="preserve"> companies argue they </w:t>
      </w:r>
      <w:r w:rsidRPr="005064E2">
        <w:rPr>
          <w:rStyle w:val="StyleUnderline"/>
        </w:rPr>
        <w:t>will lose business to rivals from other countries,</w:t>
      </w:r>
      <w:r w:rsidRPr="00B966C2">
        <w:rPr>
          <w:sz w:val="14"/>
        </w:rPr>
        <w:t xml:space="preserve"> including Russia and China, </w:t>
      </w:r>
      <w:r w:rsidRPr="005064E2">
        <w:rPr>
          <w:rStyle w:val="StyleUnderline"/>
        </w:rPr>
        <w:t>if Congress decides against reauthorization of the Export-Import Bank.</w:t>
      </w:r>
      <w:r w:rsidR="00B966C2" w:rsidRPr="00B966C2">
        <w:rPr>
          <w:rStyle w:val="StyleUnderline"/>
          <w:sz w:val="12"/>
          <w:u w:val="none"/>
        </w:rPr>
        <w:t>¶</w:t>
      </w:r>
      <w:r w:rsidRPr="00E163DA">
        <w:rPr>
          <w:rStyle w:val="StyleUnderline"/>
          <w:sz w:val="12"/>
        </w:rPr>
        <w:t xml:space="preserve"> </w:t>
      </w:r>
      <w:r w:rsidRPr="00B966C2">
        <w:rPr>
          <w:sz w:val="14"/>
        </w:rPr>
        <w:t>Established by President Franklin D Roosevelt in 1934 Ex-</w:t>
      </w:r>
      <w:proofErr w:type="spellStart"/>
      <w:r w:rsidRPr="00B966C2">
        <w:rPr>
          <w:sz w:val="14"/>
        </w:rPr>
        <w:t>Im</w:t>
      </w:r>
      <w:proofErr w:type="spellEnd"/>
      <w:r w:rsidRPr="00B966C2">
        <w:rPr>
          <w:sz w:val="14"/>
        </w:rPr>
        <w:t xml:space="preserve"> Bank is the USA's official export credit agency. Its mission is to assist in financing the export of US goods and services to international markets.</w:t>
      </w:r>
      <w:r w:rsidR="00B966C2" w:rsidRPr="00B966C2">
        <w:rPr>
          <w:sz w:val="12"/>
        </w:rPr>
        <w:t>¶</w:t>
      </w:r>
      <w:r w:rsidRPr="00B966C2">
        <w:rPr>
          <w:sz w:val="14"/>
        </w:rPr>
        <w:t xml:space="preserve"> "</w:t>
      </w:r>
      <w:r w:rsidRPr="005064E2">
        <w:rPr>
          <w:rStyle w:val="StyleUnderline"/>
        </w:rPr>
        <w:t>This is not a partisan issue. This is an American competitiveness issue,</w:t>
      </w:r>
      <w:r w:rsidRPr="00B966C2">
        <w:rPr>
          <w:sz w:val="14"/>
        </w:rPr>
        <w:t>" Westinghouse president and CEO Danny Roderick said on July 28. "</w:t>
      </w:r>
      <w:r w:rsidRPr="005064E2">
        <w:rPr>
          <w:rStyle w:val="StyleUnderline"/>
        </w:rPr>
        <w:t>From the energy industry perspective, Ex-</w:t>
      </w:r>
      <w:proofErr w:type="spellStart"/>
      <w:r w:rsidRPr="005064E2">
        <w:rPr>
          <w:rStyle w:val="StyleUnderline"/>
        </w:rPr>
        <w:t>Im</w:t>
      </w:r>
      <w:proofErr w:type="spellEnd"/>
      <w:r w:rsidRPr="005064E2">
        <w:rPr>
          <w:rStyle w:val="StyleUnderline"/>
        </w:rPr>
        <w:t xml:space="preserve"> is an absolute necessity in order to compete globally against state-funded and state-subsidized companies,</w:t>
      </w:r>
      <w:r w:rsidRPr="00B966C2">
        <w:rPr>
          <w:sz w:val="14"/>
        </w:rPr>
        <w:t>" Roderick said.</w:t>
      </w:r>
      <w:r w:rsidR="00B966C2" w:rsidRPr="00B966C2">
        <w:rPr>
          <w:sz w:val="12"/>
        </w:rPr>
        <w:t>¶</w:t>
      </w:r>
      <w:r w:rsidRPr="00B966C2">
        <w:rPr>
          <w:sz w:val="14"/>
        </w:rPr>
        <w:t xml:space="preserve"> Roderick spoke at a meeting </w:t>
      </w:r>
      <w:proofErr w:type="spellStart"/>
      <w:r w:rsidRPr="00B966C2">
        <w:rPr>
          <w:sz w:val="14"/>
        </w:rPr>
        <w:t>organised</w:t>
      </w:r>
      <w:proofErr w:type="spellEnd"/>
      <w:r w:rsidRPr="00B966C2">
        <w:rPr>
          <w:sz w:val="14"/>
        </w:rPr>
        <w:t xml:space="preserve"> by the National Association of Manufacturers, in Pittsburgh, to highlight the adverse effect on US firms of all sizes if Congress allows the bank's charter – and thus its financing powers - to expire on 30 September.</w:t>
      </w:r>
      <w:r w:rsidR="00B966C2" w:rsidRPr="00B966C2">
        <w:rPr>
          <w:sz w:val="12"/>
        </w:rPr>
        <w:t>¶</w:t>
      </w:r>
      <w:r w:rsidRPr="00B966C2">
        <w:rPr>
          <w:sz w:val="14"/>
        </w:rPr>
        <w:t xml:space="preserve"> Roderick reiterated comments he made at the World Nuclear Association's Annual Symposium held in London last September, that Westinghouse had a long history of assisting its customers in securing financing from export credit agencies, including Ex-</w:t>
      </w:r>
      <w:proofErr w:type="spellStart"/>
      <w:r w:rsidRPr="00B966C2">
        <w:rPr>
          <w:sz w:val="14"/>
        </w:rPr>
        <w:t>Im</w:t>
      </w:r>
      <w:proofErr w:type="spellEnd"/>
      <w:r w:rsidRPr="00B966C2">
        <w:rPr>
          <w:sz w:val="14"/>
        </w:rPr>
        <w:t xml:space="preserve"> Bank. He </w:t>
      </w:r>
      <w:proofErr w:type="spellStart"/>
      <w:r w:rsidRPr="00B966C2">
        <w:rPr>
          <w:sz w:val="14"/>
        </w:rPr>
        <w:t>criticised</w:t>
      </w:r>
      <w:proofErr w:type="spellEnd"/>
      <w:r w:rsidRPr="00B966C2">
        <w:rPr>
          <w:sz w:val="14"/>
        </w:rPr>
        <w:t xml:space="preserve"> the build-own-operate model Russian </w:t>
      </w:r>
      <w:proofErr w:type="spellStart"/>
      <w:r w:rsidRPr="00B966C2">
        <w:rPr>
          <w:sz w:val="14"/>
        </w:rPr>
        <w:t>Rosatom</w:t>
      </w:r>
      <w:proofErr w:type="spellEnd"/>
      <w:r w:rsidRPr="00B966C2">
        <w:rPr>
          <w:sz w:val="14"/>
        </w:rPr>
        <w:t xml:space="preserve"> is marketing in its foreign business as being anti-competitive.</w:t>
      </w:r>
      <w:r w:rsidR="00B966C2" w:rsidRPr="00B966C2">
        <w:rPr>
          <w:sz w:val="12"/>
        </w:rPr>
        <w:t>¶</w:t>
      </w:r>
      <w:r w:rsidRPr="00B966C2">
        <w:rPr>
          <w:sz w:val="14"/>
        </w:rPr>
        <w:t xml:space="preserve"> Ex-</w:t>
      </w:r>
      <w:proofErr w:type="spellStart"/>
      <w:r w:rsidRPr="00B966C2">
        <w:rPr>
          <w:sz w:val="14"/>
        </w:rPr>
        <w:t>Im</w:t>
      </w:r>
      <w:proofErr w:type="spellEnd"/>
      <w:r w:rsidRPr="00B966C2">
        <w:rPr>
          <w:sz w:val="14"/>
        </w:rPr>
        <w:t xml:space="preserve"> Bank supported Westinghouse's bid for the </w:t>
      </w:r>
      <w:proofErr w:type="spellStart"/>
      <w:r w:rsidRPr="00B966C2">
        <w:rPr>
          <w:sz w:val="14"/>
        </w:rPr>
        <w:t>Temelin</w:t>
      </w:r>
      <w:proofErr w:type="spellEnd"/>
      <w:r w:rsidRPr="00B966C2">
        <w:rPr>
          <w:sz w:val="14"/>
        </w:rPr>
        <w:t xml:space="preserve"> extension project in the Czech Republic. The US </w:t>
      </w:r>
      <w:proofErr w:type="gramStart"/>
      <w:r w:rsidRPr="00B966C2">
        <w:rPr>
          <w:sz w:val="14"/>
        </w:rPr>
        <w:t>company</w:t>
      </w:r>
      <w:proofErr w:type="gramEnd"/>
      <w:r w:rsidRPr="00B966C2">
        <w:rPr>
          <w:sz w:val="14"/>
        </w:rPr>
        <w:t xml:space="preserve"> competed for that contract against French </w:t>
      </w:r>
      <w:proofErr w:type="spellStart"/>
      <w:r w:rsidRPr="00B966C2">
        <w:rPr>
          <w:sz w:val="14"/>
        </w:rPr>
        <w:t>Areva</w:t>
      </w:r>
      <w:proofErr w:type="spellEnd"/>
      <w:r w:rsidRPr="00B966C2">
        <w:rPr>
          <w:sz w:val="14"/>
        </w:rPr>
        <w:t xml:space="preserve"> and a Czech-Russian consortium between </w:t>
      </w:r>
      <w:proofErr w:type="spellStart"/>
      <w:r w:rsidRPr="00B966C2">
        <w:rPr>
          <w:sz w:val="14"/>
        </w:rPr>
        <w:t>Škoda</w:t>
      </w:r>
      <w:proofErr w:type="spellEnd"/>
      <w:r w:rsidRPr="00B966C2">
        <w:rPr>
          <w:sz w:val="14"/>
        </w:rPr>
        <w:t xml:space="preserve"> JS, </w:t>
      </w:r>
      <w:proofErr w:type="spellStart"/>
      <w:r w:rsidRPr="00B966C2">
        <w:rPr>
          <w:sz w:val="14"/>
        </w:rPr>
        <w:t>AtomStroyExport</w:t>
      </w:r>
      <w:proofErr w:type="spellEnd"/>
      <w:r w:rsidRPr="00B966C2">
        <w:rPr>
          <w:sz w:val="14"/>
        </w:rPr>
        <w:t xml:space="preserve"> and OKB </w:t>
      </w:r>
      <w:proofErr w:type="spellStart"/>
      <w:r w:rsidRPr="00B966C2">
        <w:rPr>
          <w:sz w:val="14"/>
        </w:rPr>
        <w:t>Gidropress</w:t>
      </w:r>
      <w:proofErr w:type="spellEnd"/>
      <w:r w:rsidRPr="00B966C2">
        <w:rPr>
          <w:sz w:val="14"/>
        </w:rPr>
        <w:t xml:space="preserve">. In April, Czech utility CEZ cancelled the procurement process. </w:t>
      </w:r>
      <w:r w:rsidR="00B966C2" w:rsidRPr="00B966C2">
        <w:rPr>
          <w:sz w:val="12"/>
        </w:rPr>
        <w:t>¶</w:t>
      </w:r>
      <w:r w:rsidRPr="00B966C2">
        <w:rPr>
          <w:sz w:val="14"/>
        </w:rPr>
        <w:t xml:space="preserve"> Ukraine</w:t>
      </w:r>
      <w:r w:rsidR="00B966C2" w:rsidRPr="00B966C2">
        <w:rPr>
          <w:sz w:val="12"/>
        </w:rPr>
        <w:t>¶</w:t>
      </w:r>
      <w:r w:rsidRPr="00B966C2">
        <w:rPr>
          <w:sz w:val="14"/>
        </w:rPr>
        <w:t xml:space="preserve"> </w:t>
      </w:r>
      <w:proofErr w:type="spellStart"/>
      <w:r w:rsidRPr="005064E2">
        <w:rPr>
          <w:rStyle w:val="StyleUnderline"/>
        </w:rPr>
        <w:t>Holtec</w:t>
      </w:r>
      <w:proofErr w:type="spellEnd"/>
      <w:r w:rsidRPr="005064E2">
        <w:rPr>
          <w:rStyle w:val="StyleUnderline"/>
        </w:rPr>
        <w:t xml:space="preserve"> International is seeking assistance from Ex-</w:t>
      </w:r>
      <w:proofErr w:type="spellStart"/>
      <w:r w:rsidRPr="005064E2">
        <w:rPr>
          <w:rStyle w:val="StyleUnderline"/>
        </w:rPr>
        <w:t>Im</w:t>
      </w:r>
      <w:proofErr w:type="spellEnd"/>
      <w:r w:rsidRPr="005064E2">
        <w:rPr>
          <w:rStyle w:val="StyleUnderline"/>
        </w:rPr>
        <w:t xml:space="preserve"> Bank "for a critical project" in Ukraine to design and build a central used fuel storage facility</w:t>
      </w:r>
      <w:r w:rsidRPr="00B966C2">
        <w:rPr>
          <w:sz w:val="14"/>
        </w:rPr>
        <w:t xml:space="preserve">, the company's senior vice president, Pierre Paul </w:t>
      </w:r>
      <w:proofErr w:type="spellStart"/>
      <w:r w:rsidRPr="00B966C2">
        <w:rPr>
          <w:sz w:val="14"/>
        </w:rPr>
        <w:t>Oneid</w:t>
      </w:r>
      <w:proofErr w:type="spellEnd"/>
      <w:r w:rsidRPr="00B966C2">
        <w:rPr>
          <w:sz w:val="14"/>
        </w:rPr>
        <w:t xml:space="preserve">, said at the same meeting. </w:t>
      </w:r>
      <w:r w:rsidRPr="005064E2">
        <w:rPr>
          <w:rStyle w:val="StyleUnderline"/>
        </w:rPr>
        <w:t>Without this facility, Ukraine would remain dependent on Russia to keep its nuclear reactors running</w:t>
      </w:r>
      <w:r w:rsidRPr="00B966C2">
        <w:rPr>
          <w:sz w:val="14"/>
        </w:rPr>
        <w:t xml:space="preserve">, </w:t>
      </w:r>
      <w:proofErr w:type="spellStart"/>
      <w:r w:rsidRPr="00B966C2">
        <w:rPr>
          <w:sz w:val="14"/>
        </w:rPr>
        <w:t>Oneid</w:t>
      </w:r>
      <w:proofErr w:type="spellEnd"/>
      <w:r w:rsidRPr="00B966C2">
        <w:rPr>
          <w:sz w:val="14"/>
        </w:rPr>
        <w:t xml:space="preserve"> said. </w:t>
      </w:r>
      <w:r w:rsidRPr="005064E2">
        <w:rPr>
          <w:rStyle w:val="StyleUnderline"/>
        </w:rPr>
        <w:t>Ex-</w:t>
      </w:r>
      <w:proofErr w:type="spellStart"/>
      <w:r w:rsidRPr="005064E2">
        <w:rPr>
          <w:rStyle w:val="StyleUnderline"/>
        </w:rPr>
        <w:t>Im</w:t>
      </w:r>
      <w:proofErr w:type="spellEnd"/>
      <w:r w:rsidRPr="005064E2">
        <w:rPr>
          <w:rStyle w:val="StyleUnderline"/>
        </w:rPr>
        <w:t xml:space="preserve"> is a "valuable instrument" of US foreign policy of which the situation in Ukraine "is a textbook example</w:t>
      </w:r>
      <w:r w:rsidRPr="00B966C2">
        <w:rPr>
          <w:sz w:val="14"/>
        </w:rPr>
        <w:t>," he said.</w:t>
      </w:r>
      <w:r w:rsidR="00B966C2" w:rsidRPr="00B966C2">
        <w:rPr>
          <w:sz w:val="12"/>
        </w:rPr>
        <w:t>¶</w:t>
      </w:r>
      <w:r w:rsidR="00B966C2" w:rsidRPr="00B966C2">
        <w:rPr>
          <w:sz w:val="14"/>
        </w:rPr>
        <w:t xml:space="preserve"> </w:t>
      </w:r>
      <w:r w:rsidRPr="00B966C2">
        <w:rPr>
          <w:sz w:val="14"/>
        </w:rPr>
        <w:t xml:space="preserve">But House Financial Services Committee chairman Jeb </w:t>
      </w:r>
      <w:proofErr w:type="spellStart"/>
      <w:r w:rsidRPr="00B966C2">
        <w:rPr>
          <w:sz w:val="14"/>
        </w:rPr>
        <w:t>Hensarling</w:t>
      </w:r>
      <w:proofErr w:type="spellEnd"/>
      <w:r w:rsidRPr="00B966C2">
        <w:rPr>
          <w:sz w:val="14"/>
        </w:rPr>
        <w:t xml:space="preserve"> wrote to President Barack Obama last week to argue that the current crisis in Ukraine illustrates the need to shut down the bank.</w:t>
      </w:r>
      <w:r w:rsidR="00B966C2" w:rsidRPr="00B966C2">
        <w:rPr>
          <w:sz w:val="12"/>
        </w:rPr>
        <w:t>¶</w:t>
      </w:r>
      <w:r w:rsidR="00B966C2" w:rsidRPr="00B966C2">
        <w:rPr>
          <w:sz w:val="14"/>
        </w:rPr>
        <w:t xml:space="preserve"> </w:t>
      </w:r>
      <w:r w:rsidRPr="00B966C2">
        <w:rPr>
          <w:sz w:val="14"/>
        </w:rPr>
        <w:t>"While your Administration announces sanctions on Russian companies on the one hand, on the other it offers sweetheart deals to Russian companies through Ex-</w:t>
      </w:r>
      <w:proofErr w:type="spellStart"/>
      <w:r w:rsidRPr="00B966C2">
        <w:rPr>
          <w:sz w:val="14"/>
        </w:rPr>
        <w:t>Im</w:t>
      </w:r>
      <w:proofErr w:type="spellEnd"/>
      <w:r w:rsidRPr="00B966C2">
        <w:rPr>
          <w:sz w:val="14"/>
        </w:rPr>
        <w:t xml:space="preserve">," </w:t>
      </w:r>
      <w:proofErr w:type="spellStart"/>
      <w:r w:rsidRPr="00B966C2">
        <w:rPr>
          <w:sz w:val="14"/>
        </w:rPr>
        <w:t>Hensarling</w:t>
      </w:r>
      <w:proofErr w:type="spellEnd"/>
      <w:r w:rsidRPr="00B966C2">
        <w:rPr>
          <w:sz w:val="14"/>
        </w:rPr>
        <w:t xml:space="preserve"> wrote, citing loans to two state-owned Russian banks.</w:t>
      </w:r>
      <w:r w:rsidR="00B966C2" w:rsidRPr="00B966C2">
        <w:rPr>
          <w:sz w:val="12"/>
        </w:rPr>
        <w:t>¶</w:t>
      </w:r>
      <w:r w:rsidR="00B966C2" w:rsidRPr="00B966C2">
        <w:rPr>
          <w:sz w:val="14"/>
        </w:rPr>
        <w:t xml:space="preserve"> </w:t>
      </w:r>
      <w:r w:rsidRPr="00B966C2">
        <w:rPr>
          <w:sz w:val="14"/>
        </w:rPr>
        <w:t>The government is seeking a five-year reauthorization and a gradual increase in the bank's lending cap, to $160 billion from the $140 billion limit set by the its latest reauthorization, in 2012.</w:t>
      </w:r>
      <w:r w:rsidR="00B966C2" w:rsidRPr="00B966C2">
        <w:rPr>
          <w:sz w:val="12"/>
        </w:rPr>
        <w:t>¶</w:t>
      </w:r>
      <w:r w:rsidR="00B966C2" w:rsidRPr="00B966C2">
        <w:rPr>
          <w:sz w:val="14"/>
        </w:rPr>
        <w:t xml:space="preserve"> </w:t>
      </w:r>
      <w:r w:rsidRPr="00B966C2">
        <w:rPr>
          <w:sz w:val="14"/>
        </w:rPr>
        <w:t>Other opponents of Ex-</w:t>
      </w:r>
      <w:proofErr w:type="spellStart"/>
      <w:r w:rsidRPr="00B966C2">
        <w:rPr>
          <w:sz w:val="14"/>
        </w:rPr>
        <w:t>Im</w:t>
      </w:r>
      <w:proofErr w:type="spellEnd"/>
      <w:r w:rsidRPr="00B966C2">
        <w:rPr>
          <w:sz w:val="14"/>
        </w:rPr>
        <w:t xml:space="preserve"> Bank cite recent allegations of corruption at the bank in their criticism of its function, accusing it of crony capitalism and corporate welfare.</w:t>
      </w:r>
      <w:r w:rsidR="00B966C2" w:rsidRPr="00B966C2">
        <w:rPr>
          <w:sz w:val="12"/>
        </w:rPr>
        <w:t>¶</w:t>
      </w:r>
      <w:r w:rsidR="00B966C2" w:rsidRPr="00B966C2">
        <w:rPr>
          <w:sz w:val="14"/>
        </w:rPr>
        <w:t xml:space="preserve"> </w:t>
      </w:r>
      <w:r w:rsidRPr="00B966C2">
        <w:rPr>
          <w:sz w:val="14"/>
        </w:rPr>
        <w:t>Political commentators say a decision on the future of Ex-</w:t>
      </w:r>
      <w:proofErr w:type="spellStart"/>
      <w:r w:rsidRPr="00B966C2">
        <w:rPr>
          <w:sz w:val="14"/>
        </w:rPr>
        <w:t>Im</w:t>
      </w:r>
      <w:proofErr w:type="spellEnd"/>
      <w:r w:rsidRPr="00B966C2">
        <w:rPr>
          <w:sz w:val="14"/>
        </w:rPr>
        <w:t xml:space="preserve"> Bank will remain unclear until September, since US lawmakers start a five-week recess on 1 August. But Darrell </w:t>
      </w:r>
      <w:proofErr w:type="spellStart"/>
      <w:r w:rsidRPr="00B966C2">
        <w:rPr>
          <w:sz w:val="14"/>
        </w:rPr>
        <w:t>Issa</w:t>
      </w:r>
      <w:proofErr w:type="spellEnd"/>
      <w:r w:rsidRPr="00B966C2">
        <w:rPr>
          <w:sz w:val="14"/>
        </w:rPr>
        <w:t>, chairman of the House Oversight and Government Reform Committee, has said publicly that Ex-</w:t>
      </w:r>
      <w:proofErr w:type="spellStart"/>
      <w:r w:rsidRPr="00B966C2">
        <w:rPr>
          <w:sz w:val="14"/>
        </w:rPr>
        <w:t>Im</w:t>
      </w:r>
      <w:proofErr w:type="spellEnd"/>
      <w:r w:rsidRPr="00B966C2">
        <w:rPr>
          <w:sz w:val="14"/>
        </w:rPr>
        <w:t xml:space="preserve"> Bank may be granted a short-term extension to its charter on condition that changes are made to its operations – namely, in terms of its transparency and accountability. </w:t>
      </w:r>
      <w:r w:rsidR="00B966C2" w:rsidRPr="00B966C2">
        <w:rPr>
          <w:sz w:val="12"/>
        </w:rPr>
        <w:t>¶</w:t>
      </w:r>
      <w:r w:rsidR="00B966C2" w:rsidRPr="00B966C2">
        <w:rPr>
          <w:sz w:val="14"/>
        </w:rPr>
        <w:t xml:space="preserve"> </w:t>
      </w:r>
      <w:r w:rsidRPr="00B966C2">
        <w:rPr>
          <w:sz w:val="14"/>
        </w:rPr>
        <w:t>Bidding requirement</w:t>
      </w:r>
      <w:r w:rsidR="00B966C2" w:rsidRPr="00B966C2">
        <w:rPr>
          <w:sz w:val="12"/>
        </w:rPr>
        <w:t>¶</w:t>
      </w:r>
      <w:r w:rsidR="00B966C2" w:rsidRPr="00B966C2">
        <w:rPr>
          <w:sz w:val="14"/>
        </w:rPr>
        <w:t xml:space="preserve"> </w:t>
      </w:r>
      <w:r w:rsidRPr="00B966C2">
        <w:rPr>
          <w:sz w:val="14"/>
        </w:rPr>
        <w:t>The availability of export credit agency support is "almost always a bidding requirement" for nuclear power plant tenders, the Nuclear Energy Institute (NEI) said.</w:t>
      </w:r>
      <w:r w:rsidR="00B966C2" w:rsidRPr="00B966C2">
        <w:rPr>
          <w:sz w:val="12"/>
        </w:rPr>
        <w:t>¶</w:t>
      </w:r>
      <w:r w:rsidR="00B966C2" w:rsidRPr="00B966C2">
        <w:rPr>
          <w:sz w:val="14"/>
        </w:rPr>
        <w:t xml:space="preserve"> </w:t>
      </w:r>
      <w:r w:rsidRPr="00B966C2">
        <w:rPr>
          <w:sz w:val="14"/>
        </w:rPr>
        <w:t>"</w:t>
      </w:r>
      <w:r w:rsidRPr="00EA16C5">
        <w:rPr>
          <w:rStyle w:val="StyleUnderline"/>
        </w:rPr>
        <w:t>Allowing Ex-</w:t>
      </w:r>
      <w:proofErr w:type="spellStart"/>
      <w:r w:rsidRPr="00EA16C5">
        <w:rPr>
          <w:rStyle w:val="StyleUnderline"/>
        </w:rPr>
        <w:t>Im</w:t>
      </w:r>
      <w:proofErr w:type="spellEnd"/>
      <w:r w:rsidRPr="00EA16C5">
        <w:rPr>
          <w:rStyle w:val="StyleUnderline"/>
        </w:rPr>
        <w:t xml:space="preserve"> Bank to expire would be tantamount to unilateral trade disarmament, conceding billions of dollars in orders to other supplier nations that maintain their own export credit agencies</w:t>
      </w:r>
      <w:r w:rsidRPr="00B966C2">
        <w:rPr>
          <w:sz w:val="14"/>
        </w:rPr>
        <w:t>," NEI said in a statement.</w:t>
      </w:r>
      <w:r w:rsidR="00B966C2" w:rsidRPr="00B966C2">
        <w:rPr>
          <w:sz w:val="12"/>
        </w:rPr>
        <w:t>¶</w:t>
      </w:r>
      <w:r w:rsidR="00B966C2" w:rsidRPr="00B966C2">
        <w:rPr>
          <w:sz w:val="14"/>
        </w:rPr>
        <w:t xml:space="preserve"> </w:t>
      </w:r>
      <w:r w:rsidRPr="00B966C2">
        <w:rPr>
          <w:sz w:val="14"/>
        </w:rPr>
        <w:t xml:space="preserve">NEI president and CEO Marv </w:t>
      </w:r>
      <w:proofErr w:type="spellStart"/>
      <w:r w:rsidRPr="00B966C2">
        <w:rPr>
          <w:sz w:val="14"/>
        </w:rPr>
        <w:t>Fertel</w:t>
      </w:r>
      <w:proofErr w:type="spellEnd"/>
      <w:r w:rsidRPr="00B966C2">
        <w:rPr>
          <w:sz w:val="14"/>
        </w:rPr>
        <w:t xml:space="preserve"> told a congressional hearing on 25 June that, </w:t>
      </w:r>
      <w:r w:rsidRPr="00EA16C5">
        <w:rPr>
          <w:rStyle w:val="StyleUnderline"/>
        </w:rPr>
        <w:t>when a US supplier wins a major nuclear power plant tender, "it establishes relationships that can endure for decades through the supply of fuel, equipment and services."</w:t>
      </w:r>
      <w:r w:rsidR="00B966C2" w:rsidRPr="00B966C2">
        <w:rPr>
          <w:rStyle w:val="StyleUnderline"/>
          <w:sz w:val="12"/>
          <w:u w:val="none"/>
        </w:rPr>
        <w:t>¶</w:t>
      </w:r>
      <w:r w:rsidR="00B966C2" w:rsidRPr="00B966C2">
        <w:rPr>
          <w:rStyle w:val="StyleUnderline"/>
          <w:sz w:val="12"/>
        </w:rPr>
        <w:t xml:space="preserve"> </w:t>
      </w:r>
      <w:r w:rsidRPr="00B966C2">
        <w:rPr>
          <w:sz w:val="14"/>
        </w:rPr>
        <w:t>NEI has sought to debunk myths about Ex-</w:t>
      </w:r>
      <w:proofErr w:type="spellStart"/>
      <w:r w:rsidRPr="00B966C2">
        <w:rPr>
          <w:sz w:val="14"/>
        </w:rPr>
        <w:t>Im</w:t>
      </w:r>
      <w:proofErr w:type="spellEnd"/>
      <w:r w:rsidRPr="00B966C2">
        <w:rPr>
          <w:sz w:val="14"/>
        </w:rPr>
        <w:t xml:space="preserve"> Bank, such as that it is a risk to taxpayers. The bank transfers about $1 billion each year to the US Treasury’s general fund, its portfolio is diversified across a wide range of industry sectors, and its default rate is currently extremely low, NEI said.</w:t>
      </w:r>
      <w:r w:rsidR="00B966C2" w:rsidRPr="00B966C2">
        <w:rPr>
          <w:sz w:val="12"/>
        </w:rPr>
        <w:t>¶</w:t>
      </w:r>
      <w:r w:rsidR="00B966C2" w:rsidRPr="00B966C2">
        <w:rPr>
          <w:sz w:val="14"/>
        </w:rPr>
        <w:t xml:space="preserve"> </w:t>
      </w:r>
      <w:r w:rsidRPr="00EA16C5">
        <w:rPr>
          <w:rStyle w:val="StyleUnderline"/>
        </w:rPr>
        <w:t>Russia has rapidly expanded its share of the international nuclear energy market, "in large part due to aggressive export finance</w:t>
      </w:r>
      <w:r w:rsidRPr="00B966C2">
        <w:rPr>
          <w:sz w:val="14"/>
        </w:rPr>
        <w:t>," NEI said. "</w:t>
      </w:r>
      <w:r w:rsidRPr="00EA16C5">
        <w:rPr>
          <w:rStyle w:val="StyleUnderline"/>
        </w:rPr>
        <w:t>Without Ex-</w:t>
      </w:r>
      <w:proofErr w:type="spellStart"/>
      <w:r w:rsidRPr="00EA16C5">
        <w:rPr>
          <w:rStyle w:val="StyleUnderline"/>
        </w:rPr>
        <w:t>Im</w:t>
      </w:r>
      <w:proofErr w:type="spellEnd"/>
      <w:r w:rsidRPr="00EA16C5">
        <w:rPr>
          <w:rStyle w:val="StyleUnderline"/>
        </w:rPr>
        <w:t xml:space="preserve"> Bank to maintain a level playing field against Russian finance, the United States will cede many transactions – and influence – to Russia," it said.</w:t>
      </w:r>
    </w:p>
    <w:p w:rsidR="00FC3561" w:rsidRPr="00B85363" w:rsidRDefault="00FC3561" w:rsidP="00FC3561">
      <w:pPr>
        <w:pStyle w:val="Heading4"/>
      </w:pPr>
      <w:r w:rsidRPr="00B85363">
        <w:t xml:space="preserve">Failure to reauthorize would be a fatal blow to US nuclear power industry </w:t>
      </w:r>
    </w:p>
    <w:p w:rsidR="00FC3561" w:rsidRPr="00B85363" w:rsidRDefault="00FC3561" w:rsidP="00FC3561">
      <w:pPr>
        <w:rPr>
          <w:rStyle w:val="Style13ptBold"/>
        </w:rPr>
      </w:pPr>
      <w:r w:rsidRPr="00B85363">
        <w:rPr>
          <w:rStyle w:val="Style13ptBold"/>
        </w:rPr>
        <w:t>McGovern 7/8</w:t>
      </w:r>
    </w:p>
    <w:p w:rsidR="00FC3561" w:rsidRPr="00B85363" w:rsidRDefault="00FC3561" w:rsidP="00FC3561">
      <w:r w:rsidRPr="00B85363">
        <w:t>James McGovern is an energy consultant to government and industry. “Opinion: Export-Import Bank essential to economic success” http://www.nj.com/opinion/index.ssf/2014/07/opinion_export-import_bank_essential_to_economic_success.html</w:t>
      </w:r>
    </w:p>
    <w:p w:rsidR="00FC3561" w:rsidRPr="00B85363" w:rsidRDefault="00FC3561" w:rsidP="00FC3561">
      <w:pPr>
        <w:rPr>
          <w:rStyle w:val="StyleUnderline"/>
        </w:rPr>
      </w:pPr>
      <w:r w:rsidRPr="00B85363">
        <w:rPr>
          <w:rStyle w:val="StyleUnderline"/>
        </w:rPr>
        <w:t>If Congress allows the Ex-</w:t>
      </w:r>
      <w:proofErr w:type="spellStart"/>
      <w:r w:rsidRPr="00B85363">
        <w:rPr>
          <w:rStyle w:val="StyleUnderline"/>
        </w:rPr>
        <w:t>Im</w:t>
      </w:r>
      <w:proofErr w:type="spellEnd"/>
      <w:r w:rsidRPr="00B85363">
        <w:rPr>
          <w:rStyle w:val="StyleUnderline"/>
        </w:rPr>
        <w:t xml:space="preserve"> Bank’s charter to expire, American companies could lose billions of dollars in overseas orders</w:t>
      </w:r>
      <w:r w:rsidRPr="00B85363">
        <w:rPr>
          <w:sz w:val="16"/>
        </w:rPr>
        <w:t xml:space="preserve"> and move their operations to other countries that provide export financing.</w:t>
      </w:r>
      <w:r w:rsidRPr="00B85363">
        <w:rPr>
          <w:sz w:val="12"/>
        </w:rPr>
        <w:t>¶</w:t>
      </w:r>
      <w:r w:rsidRPr="00B85363">
        <w:rPr>
          <w:sz w:val="16"/>
        </w:rPr>
        <w:t xml:space="preserve"> </w:t>
      </w:r>
      <w:proofErr w:type="gramStart"/>
      <w:r w:rsidRPr="00B85363">
        <w:rPr>
          <w:sz w:val="16"/>
        </w:rPr>
        <w:t>Consider</w:t>
      </w:r>
      <w:proofErr w:type="gramEnd"/>
      <w:r w:rsidRPr="00B85363">
        <w:rPr>
          <w:sz w:val="16"/>
        </w:rPr>
        <w:t xml:space="preserve"> the situation facing</w:t>
      </w:r>
      <w:r w:rsidRPr="00B85363">
        <w:rPr>
          <w:rStyle w:val="StyleUnderline"/>
        </w:rPr>
        <w:t xml:space="preserve"> </w:t>
      </w:r>
      <w:r w:rsidRPr="00B85363">
        <w:rPr>
          <w:rStyle w:val="Emphasis"/>
        </w:rPr>
        <w:t>the U.S. nuclear power industry</w:t>
      </w:r>
      <w:r w:rsidRPr="00B85363">
        <w:rPr>
          <w:rStyle w:val="StyleUnderline"/>
        </w:rPr>
        <w:t xml:space="preserve">, </w:t>
      </w:r>
      <w:r w:rsidRPr="00B85363">
        <w:rPr>
          <w:sz w:val="16"/>
        </w:rPr>
        <w:t>many of whose</w:t>
      </w:r>
      <w:r w:rsidRPr="00B85363">
        <w:rPr>
          <w:rStyle w:val="StyleUnderline"/>
        </w:rPr>
        <w:t xml:space="preserve"> suppliers rely on the Ex-</w:t>
      </w:r>
      <w:proofErr w:type="spellStart"/>
      <w:r w:rsidRPr="00B85363">
        <w:rPr>
          <w:rStyle w:val="StyleUnderline"/>
        </w:rPr>
        <w:t>Im</w:t>
      </w:r>
      <w:proofErr w:type="spellEnd"/>
      <w:r w:rsidRPr="00B85363">
        <w:rPr>
          <w:rStyle w:val="StyleUnderline"/>
        </w:rPr>
        <w:t xml:space="preserve"> Bank to compete for and win key international contracts. U.S. nuclear suppliers of equipment and services compete against a growing number of foreign firms – many of which are state-owned and benefit from various forms of state support</w:t>
      </w:r>
      <w:r w:rsidRPr="00B85363">
        <w:rPr>
          <w:sz w:val="16"/>
        </w:rPr>
        <w:t>.</w:t>
      </w:r>
      <w:r w:rsidRPr="00B85363">
        <w:rPr>
          <w:sz w:val="12"/>
        </w:rPr>
        <w:t>¶</w:t>
      </w:r>
      <w:r w:rsidRPr="00B85363">
        <w:rPr>
          <w:sz w:val="16"/>
        </w:rPr>
        <w:t xml:space="preserve"> </w:t>
      </w:r>
      <w:r w:rsidRPr="00B85363">
        <w:rPr>
          <w:rStyle w:val="StyleUnderline"/>
        </w:rPr>
        <w:t xml:space="preserve">Uncertainty about the ability of U.S. suppliers to provide competitive financing for nuclear energy projects could be </w:t>
      </w:r>
      <w:r w:rsidRPr="00B85363">
        <w:rPr>
          <w:rStyle w:val="Emphasis"/>
        </w:rPr>
        <w:t>fatal to U.S. competitiveness</w:t>
      </w:r>
      <w:r w:rsidRPr="00B85363">
        <w:rPr>
          <w:sz w:val="16"/>
        </w:rPr>
        <w:t>. With more than 70 new nuclear plants under construction around the world and another 400 units planned or proposed, the market for nuclear reactor components and equipment has become very competitive.</w:t>
      </w:r>
      <w:r w:rsidRPr="00B85363">
        <w:rPr>
          <w:sz w:val="12"/>
        </w:rPr>
        <w:t>¶</w:t>
      </w:r>
      <w:r w:rsidRPr="00B85363">
        <w:rPr>
          <w:sz w:val="16"/>
        </w:rPr>
        <w:t xml:space="preserve"> </w:t>
      </w:r>
      <w:r w:rsidRPr="00B85363">
        <w:rPr>
          <w:rStyle w:val="StyleUnderline"/>
        </w:rPr>
        <w:t>The U.S. Department of Commerce estimates the value of the global nuclear market at hundreds of billions of dollars over the next decade</w:t>
      </w:r>
      <w:r w:rsidRPr="00B85363">
        <w:rPr>
          <w:sz w:val="16"/>
        </w:rPr>
        <w:t xml:space="preserve">. Capturing </w:t>
      </w:r>
      <w:r w:rsidRPr="00B85363">
        <w:rPr>
          <w:rStyle w:val="StyleUnderline"/>
        </w:rPr>
        <w:t>even a small share of that market would provide thousands of U.S. manufacturing jobs and enable the U</w:t>
      </w:r>
      <w:r w:rsidRPr="00B85363">
        <w:rPr>
          <w:sz w:val="16"/>
        </w:rPr>
        <w:t xml:space="preserve">nited </w:t>
      </w:r>
      <w:r w:rsidRPr="00B85363">
        <w:rPr>
          <w:rStyle w:val="StyleUnderline"/>
        </w:rPr>
        <w:t>S</w:t>
      </w:r>
      <w:r w:rsidRPr="00B85363">
        <w:rPr>
          <w:sz w:val="16"/>
        </w:rPr>
        <w:t xml:space="preserve">tates </w:t>
      </w:r>
      <w:r w:rsidRPr="00B85363">
        <w:rPr>
          <w:rStyle w:val="StyleUnderline"/>
        </w:rPr>
        <w:t xml:space="preserve">to </w:t>
      </w:r>
      <w:r w:rsidRPr="00B85363">
        <w:rPr>
          <w:rStyle w:val="Emphasis"/>
        </w:rPr>
        <w:t>maintain leadership in nuclear</w:t>
      </w:r>
      <w:r w:rsidRPr="00B85363">
        <w:rPr>
          <w:rStyle w:val="StyleUnderline"/>
        </w:rPr>
        <w:t xml:space="preserve"> energy </w:t>
      </w:r>
      <w:r w:rsidRPr="00B85363">
        <w:rPr>
          <w:rStyle w:val="Emphasis"/>
        </w:rPr>
        <w:t>tech</w:t>
      </w:r>
      <w:r w:rsidRPr="00B85363">
        <w:rPr>
          <w:rStyle w:val="StyleUnderline"/>
        </w:rPr>
        <w:t>nology.</w:t>
      </w:r>
    </w:p>
    <w:p w:rsidR="001C5A78" w:rsidRPr="001714DB" w:rsidRDefault="001C5A78" w:rsidP="001C5A78">
      <w:pPr>
        <w:keepNext/>
        <w:keepLines/>
        <w:spacing w:before="200"/>
        <w:outlineLvl w:val="3"/>
        <w:rPr>
          <w:rFonts w:eastAsia="SimSun"/>
          <w:b/>
          <w:bCs/>
          <w:iCs/>
        </w:rPr>
      </w:pPr>
      <w:r w:rsidRPr="001714DB">
        <w:rPr>
          <w:rFonts w:eastAsia="SimSun"/>
          <w:b/>
          <w:bCs/>
          <w:iCs/>
        </w:rPr>
        <w:t xml:space="preserve">The </w:t>
      </w:r>
      <w:r w:rsidRPr="001714DB">
        <w:rPr>
          <w:rFonts w:eastAsia="SimSun"/>
          <w:b/>
          <w:bCs/>
          <w:iCs/>
          <w:u w:val="single"/>
        </w:rPr>
        <w:t>perception</w:t>
      </w:r>
      <w:r w:rsidRPr="001714DB">
        <w:rPr>
          <w:rFonts w:eastAsia="SimSun"/>
          <w:b/>
          <w:bCs/>
          <w:iCs/>
        </w:rPr>
        <w:t xml:space="preserve"> of nuclear leadership </w:t>
      </w:r>
      <w:r>
        <w:rPr>
          <w:rFonts w:eastAsia="SimSun"/>
          <w:b/>
          <w:bCs/>
          <w:iCs/>
        </w:rPr>
        <w:t xml:space="preserve">key to US </w:t>
      </w:r>
      <w:proofErr w:type="spellStart"/>
      <w:r>
        <w:rPr>
          <w:rFonts w:eastAsia="SimSun"/>
          <w:b/>
          <w:bCs/>
          <w:iCs/>
        </w:rPr>
        <w:t>nonprolif</w:t>
      </w:r>
      <w:proofErr w:type="spellEnd"/>
      <w:r>
        <w:rPr>
          <w:rFonts w:eastAsia="SimSun"/>
          <w:b/>
          <w:bCs/>
          <w:iCs/>
        </w:rPr>
        <w:t xml:space="preserve"> efforts</w:t>
      </w:r>
    </w:p>
    <w:p w:rsidR="001C5A78" w:rsidRPr="001714DB" w:rsidRDefault="001C5A78" w:rsidP="001C5A78">
      <w:proofErr w:type="spellStart"/>
      <w:r w:rsidRPr="001714DB">
        <w:rPr>
          <w:b/>
        </w:rPr>
        <w:t>Bengelsdorf</w:t>
      </w:r>
      <w:proofErr w:type="spellEnd"/>
      <w:r w:rsidRPr="001714DB">
        <w:t xml:space="preserve"> </w:t>
      </w:r>
      <w:r w:rsidRPr="001714DB">
        <w:rPr>
          <w:b/>
        </w:rPr>
        <w:t>7</w:t>
      </w:r>
      <w:r w:rsidRPr="001714DB">
        <w:t>, Consultant and former director of both key State and Energy Department offices that are concerned with international nuclear and nonproliferation affairs, 07 (Harold, “The U.S. Domestic Civil Nuclear Infrastructure and U.S. Nonproliferation Policy” The U.S. Domestic Civil Nuclear Infrastructure AND U.S. Nonproliferation Policy, May 2007, 6/2/12)//</w:t>
      </w:r>
      <w:proofErr w:type="spellStart"/>
      <w:r w:rsidRPr="001714DB">
        <w:t>twonily</w:t>
      </w:r>
      <w:proofErr w:type="spellEnd"/>
    </w:p>
    <w:p w:rsidR="001C5A78" w:rsidRPr="001714DB" w:rsidRDefault="001C5A78" w:rsidP="001C5A78">
      <w:pPr>
        <w:rPr>
          <w:bCs/>
          <w:u w:val="single"/>
        </w:rPr>
      </w:pPr>
      <w:r w:rsidRPr="001714DB">
        <w:rPr>
          <w:bCs/>
          <w:u w:val="single"/>
        </w:rPr>
        <w:t>The health of the</w:t>
      </w:r>
      <w:r w:rsidRPr="001714DB">
        <w:rPr>
          <w:sz w:val="16"/>
        </w:rPr>
        <w:t xml:space="preserve"> U.S. </w:t>
      </w:r>
      <w:r w:rsidRPr="001714DB">
        <w:rPr>
          <w:bCs/>
          <w:u w:val="single"/>
        </w:rPr>
        <w:t>civil nuclear infrastructure can have an important</w:t>
      </w:r>
      <w:r w:rsidRPr="001714DB">
        <w:rPr>
          <w:sz w:val="16"/>
        </w:rPr>
        <w:t xml:space="preserve"> </w:t>
      </w:r>
      <w:r w:rsidRPr="001714DB">
        <w:rPr>
          <w:bCs/>
          <w:u w:val="single"/>
        </w:rPr>
        <w:t>bearing</w:t>
      </w:r>
      <w:r w:rsidRPr="001714DB">
        <w:rPr>
          <w:sz w:val="16"/>
        </w:rPr>
        <w:t xml:space="preserve"> in a variety of ways </w:t>
      </w:r>
      <w:r w:rsidRPr="001714DB">
        <w:rPr>
          <w:bCs/>
          <w:u w:val="single"/>
        </w:rPr>
        <w:t>on the ability of the U</w:t>
      </w:r>
      <w:r w:rsidRPr="001714DB">
        <w:rPr>
          <w:sz w:val="16"/>
        </w:rPr>
        <w:t xml:space="preserve">nited </w:t>
      </w:r>
      <w:r w:rsidRPr="001714DB">
        <w:rPr>
          <w:bCs/>
          <w:u w:val="single"/>
        </w:rPr>
        <w:t>S</w:t>
      </w:r>
      <w:r w:rsidRPr="001714DB">
        <w:rPr>
          <w:sz w:val="16"/>
        </w:rPr>
        <w:t xml:space="preserve">tates </w:t>
      </w:r>
      <w:r w:rsidRPr="001714DB">
        <w:rPr>
          <w:bCs/>
          <w:u w:val="single"/>
        </w:rPr>
        <w:t>to advance</w:t>
      </w:r>
      <w:r w:rsidRPr="001714DB">
        <w:rPr>
          <w:sz w:val="16"/>
        </w:rPr>
        <w:t xml:space="preserve"> its </w:t>
      </w:r>
      <w:r w:rsidRPr="001714DB">
        <w:rPr>
          <w:bCs/>
          <w:u w:val="single"/>
        </w:rPr>
        <w:t>nonproliferation objectives</w:t>
      </w:r>
      <w:r w:rsidRPr="001714DB">
        <w:rPr>
          <w:sz w:val="16"/>
        </w:rPr>
        <w:t xml:space="preserve">. During the Atoms for Peace Program and until the 1970s, the U.S. was the dominant supplier in the international commercial nuclear power market, and it exercised a strong leadership role in shaping the global nonproliferation regime. In those early days, the U.S. also had what was essentially a monopoly in the nuclear fuel supply market. This capability, among others, allowed the U.S. to promote the widespread acceptance of nonproliferation norms and restraints, including international safeguards and physical protection measures, and, most notably, the Treaty on the Non-Proliferation of Nuclear Weapons (NPT). The United States concluded agreements for cooperation in peaceful nuclear energy with other states, which require strict safeguards, physical protection and other nonproliferation controls on their civil nuclear programs. </w:t>
      </w:r>
      <w:r w:rsidRPr="001714DB">
        <w:rPr>
          <w:bCs/>
          <w:u w:val="single"/>
        </w:rPr>
        <w:t>Today due to its</w:t>
      </w:r>
      <w:r w:rsidRPr="001714DB">
        <w:rPr>
          <w:sz w:val="16"/>
        </w:rPr>
        <w:t xml:space="preserve"> </w:t>
      </w:r>
      <w:r w:rsidRPr="001714DB">
        <w:rPr>
          <w:bCs/>
          <w:u w:val="single"/>
        </w:rPr>
        <w:t>political</w:t>
      </w:r>
      <w:r w:rsidRPr="001714DB">
        <w:rPr>
          <w:sz w:val="16"/>
        </w:rPr>
        <w:t xml:space="preserve">, </w:t>
      </w:r>
      <w:r w:rsidRPr="001714DB">
        <w:rPr>
          <w:bCs/>
          <w:u w:val="single"/>
        </w:rPr>
        <w:t>military</w:t>
      </w:r>
      <w:r w:rsidRPr="001714DB">
        <w:rPr>
          <w:sz w:val="16"/>
        </w:rPr>
        <w:t xml:space="preserve"> </w:t>
      </w:r>
      <w:r w:rsidRPr="001714DB">
        <w:rPr>
          <w:bCs/>
          <w:u w:val="single"/>
        </w:rPr>
        <w:t>and economic position in the world</w:t>
      </w:r>
      <w:r w:rsidRPr="001714DB">
        <w:rPr>
          <w:sz w:val="16"/>
        </w:rPr>
        <w:t xml:space="preserve">, </w:t>
      </w:r>
      <w:r w:rsidRPr="001714DB">
        <w:rPr>
          <w:bCs/>
          <w:u w:val="single"/>
        </w:rPr>
        <w:t>the U</w:t>
      </w:r>
      <w:r w:rsidRPr="001714DB">
        <w:rPr>
          <w:sz w:val="16"/>
        </w:rPr>
        <w:t xml:space="preserve">nited </w:t>
      </w:r>
      <w:r w:rsidRPr="001714DB">
        <w:rPr>
          <w:bCs/>
          <w:u w:val="single"/>
        </w:rPr>
        <w:t>S</w:t>
      </w:r>
      <w:r w:rsidRPr="001714DB">
        <w:rPr>
          <w:sz w:val="16"/>
        </w:rPr>
        <w:t xml:space="preserve">tates </w:t>
      </w:r>
      <w:r w:rsidRPr="001714DB">
        <w:rPr>
          <w:bCs/>
          <w:u w:val="single"/>
        </w:rPr>
        <w:t>continues to</w:t>
      </w:r>
      <w:r w:rsidRPr="001714DB">
        <w:rPr>
          <w:sz w:val="16"/>
        </w:rPr>
        <w:t xml:space="preserve"> </w:t>
      </w:r>
      <w:r w:rsidRPr="001714DB">
        <w:rPr>
          <w:bCs/>
          <w:u w:val="single"/>
        </w:rPr>
        <w:t xml:space="preserve">exercise </w:t>
      </w:r>
      <w:r w:rsidRPr="001714DB">
        <w:rPr>
          <w:b/>
          <w:iCs/>
          <w:u w:val="single"/>
        </w:rPr>
        <w:t>great weight</w:t>
      </w:r>
      <w:r w:rsidRPr="001714DB">
        <w:rPr>
          <w:sz w:val="16"/>
        </w:rPr>
        <w:t xml:space="preserve"> </w:t>
      </w:r>
      <w:r w:rsidRPr="001714DB">
        <w:rPr>
          <w:bCs/>
          <w:u w:val="single"/>
        </w:rPr>
        <w:t>in nonproliferation matters</w:t>
      </w:r>
      <w:r w:rsidRPr="001714DB">
        <w:rPr>
          <w:sz w:val="16"/>
        </w:rPr>
        <w:t xml:space="preserve">. </w:t>
      </w:r>
      <w:r w:rsidRPr="001714DB">
        <w:rPr>
          <w:bCs/>
          <w:u w:val="single"/>
        </w:rPr>
        <w:t>However</w:t>
      </w:r>
      <w:r w:rsidRPr="001714DB">
        <w:rPr>
          <w:sz w:val="16"/>
        </w:rPr>
        <w:t xml:space="preserve">, </w:t>
      </w:r>
      <w:r w:rsidRPr="001714DB">
        <w:rPr>
          <w:bCs/>
          <w:u w:val="single"/>
        </w:rPr>
        <w:t>the ability of the U</w:t>
      </w:r>
      <w:r w:rsidRPr="001714DB">
        <w:rPr>
          <w:sz w:val="16"/>
        </w:rPr>
        <w:t xml:space="preserve">nited </w:t>
      </w:r>
      <w:r w:rsidRPr="001714DB">
        <w:rPr>
          <w:bCs/>
          <w:u w:val="single"/>
        </w:rPr>
        <w:t>S</w:t>
      </w:r>
      <w:r w:rsidRPr="001714DB">
        <w:rPr>
          <w:sz w:val="16"/>
        </w:rPr>
        <w:t xml:space="preserve">tates </w:t>
      </w:r>
      <w:r w:rsidRPr="001714DB">
        <w:rPr>
          <w:bCs/>
          <w:u w:val="single"/>
        </w:rPr>
        <w:t>to promote its nonproliferation</w:t>
      </w:r>
      <w:r w:rsidRPr="001714DB">
        <w:rPr>
          <w:sz w:val="16"/>
        </w:rPr>
        <w:t xml:space="preserve"> </w:t>
      </w:r>
      <w:r w:rsidRPr="001714DB">
        <w:rPr>
          <w:bCs/>
          <w:u w:val="single"/>
        </w:rPr>
        <w:t>objectives</w:t>
      </w:r>
      <w:r w:rsidRPr="001714DB">
        <w:rPr>
          <w:sz w:val="16"/>
        </w:rPr>
        <w:t xml:space="preserve"> </w:t>
      </w:r>
      <w:r w:rsidRPr="001714DB">
        <w:rPr>
          <w:bCs/>
          <w:u w:val="single"/>
        </w:rPr>
        <w:t>through</w:t>
      </w:r>
      <w:r w:rsidRPr="001714DB">
        <w:rPr>
          <w:sz w:val="16"/>
        </w:rPr>
        <w:t xml:space="preserve"> peaceful </w:t>
      </w:r>
      <w:r w:rsidRPr="001714DB">
        <w:rPr>
          <w:bCs/>
          <w:u w:val="single"/>
        </w:rPr>
        <w:t>nuclear</w:t>
      </w:r>
      <w:r w:rsidRPr="001714DB">
        <w:rPr>
          <w:sz w:val="16"/>
        </w:rPr>
        <w:t xml:space="preserve"> </w:t>
      </w:r>
      <w:r w:rsidRPr="001714DB">
        <w:rPr>
          <w:bCs/>
          <w:u w:val="single"/>
        </w:rPr>
        <w:t>cooperation</w:t>
      </w:r>
      <w:r w:rsidRPr="001714DB">
        <w:rPr>
          <w:sz w:val="16"/>
        </w:rPr>
        <w:t xml:space="preserve"> with other countries </w:t>
      </w:r>
      <w:r w:rsidRPr="001714DB">
        <w:rPr>
          <w:b/>
          <w:bCs/>
          <w:u w:val="single"/>
        </w:rPr>
        <w:t>has</w:t>
      </w:r>
      <w:r w:rsidRPr="001714DB">
        <w:rPr>
          <w:sz w:val="16"/>
        </w:rPr>
        <w:t xml:space="preserve"> </w:t>
      </w:r>
      <w:r w:rsidRPr="001714DB">
        <w:rPr>
          <w:b/>
          <w:bCs/>
          <w:u w:val="single"/>
        </w:rPr>
        <w:t>declined</w:t>
      </w:r>
      <w:r w:rsidRPr="001714DB">
        <w:rPr>
          <w:b/>
          <w:sz w:val="16"/>
        </w:rPr>
        <w:t>.</w:t>
      </w:r>
      <w:r w:rsidRPr="001714DB">
        <w:rPr>
          <w:sz w:val="16"/>
        </w:rPr>
        <w:t xml:space="preserve"> </w:t>
      </w:r>
      <w:r w:rsidRPr="001714DB">
        <w:rPr>
          <w:bCs/>
          <w:u w:val="single"/>
        </w:rPr>
        <w:t>The fact that no</w:t>
      </w:r>
      <w:r w:rsidRPr="001714DB">
        <w:rPr>
          <w:sz w:val="16"/>
        </w:rPr>
        <w:t xml:space="preserve"> </w:t>
      </w:r>
      <w:r w:rsidRPr="001714DB">
        <w:rPr>
          <w:bCs/>
          <w:u w:val="single"/>
        </w:rPr>
        <w:t>new</w:t>
      </w:r>
      <w:r w:rsidRPr="001714DB">
        <w:rPr>
          <w:sz w:val="16"/>
        </w:rPr>
        <w:t xml:space="preserve"> nuclear </w:t>
      </w:r>
      <w:r w:rsidRPr="001714DB">
        <w:rPr>
          <w:bCs/>
          <w:u w:val="single"/>
        </w:rPr>
        <w:t>power plant orders have been placed</w:t>
      </w:r>
      <w:r w:rsidRPr="001714DB">
        <w:rPr>
          <w:sz w:val="16"/>
        </w:rPr>
        <w:t xml:space="preserve"> in over three decades </w:t>
      </w:r>
      <w:r w:rsidRPr="001714DB">
        <w:rPr>
          <w:bCs/>
          <w:u w:val="single"/>
        </w:rPr>
        <w:t xml:space="preserve">has led to </w:t>
      </w:r>
      <w:r w:rsidRPr="001714DB">
        <w:rPr>
          <w:b/>
          <w:iCs/>
          <w:u w:val="single"/>
        </w:rPr>
        <w:t>erosion</w:t>
      </w:r>
      <w:r w:rsidRPr="001714DB">
        <w:rPr>
          <w:bCs/>
          <w:u w:val="single"/>
        </w:rPr>
        <w:t xml:space="preserve"> in the</w:t>
      </w:r>
      <w:r w:rsidRPr="001714DB">
        <w:rPr>
          <w:sz w:val="16"/>
        </w:rPr>
        <w:t xml:space="preserve"> </w:t>
      </w:r>
      <w:r w:rsidRPr="001714DB">
        <w:rPr>
          <w:bCs/>
          <w:u w:val="single"/>
        </w:rPr>
        <w:t>capabilities of the U.S</w:t>
      </w:r>
      <w:r w:rsidRPr="001714DB">
        <w:rPr>
          <w:sz w:val="16"/>
        </w:rPr>
        <w:t xml:space="preserve">. </w:t>
      </w:r>
      <w:r w:rsidRPr="001714DB">
        <w:rPr>
          <w:bCs/>
          <w:u w:val="single"/>
        </w:rPr>
        <w:t>civil</w:t>
      </w:r>
      <w:r w:rsidRPr="001714DB">
        <w:rPr>
          <w:sz w:val="16"/>
        </w:rPr>
        <w:t xml:space="preserve"> </w:t>
      </w:r>
      <w:r w:rsidRPr="001714DB">
        <w:rPr>
          <w:bCs/>
          <w:u w:val="single"/>
        </w:rPr>
        <w:t>nuclear infrastructure</w:t>
      </w:r>
      <w:r w:rsidRPr="001714DB">
        <w:rPr>
          <w:sz w:val="16"/>
        </w:rPr>
        <w:t xml:space="preserve">. Moreover, during the same period, </w:t>
      </w:r>
      <w:r w:rsidRPr="001714DB">
        <w:rPr>
          <w:bCs/>
          <w:u w:val="single"/>
        </w:rPr>
        <w:t>the U.S. share of</w:t>
      </w:r>
      <w:r w:rsidRPr="001714DB">
        <w:rPr>
          <w:sz w:val="16"/>
        </w:rPr>
        <w:t xml:space="preserve"> </w:t>
      </w:r>
      <w:r w:rsidRPr="001714DB">
        <w:rPr>
          <w:bCs/>
          <w:u w:val="single"/>
        </w:rPr>
        <w:t>the</w:t>
      </w:r>
      <w:r w:rsidRPr="001714DB">
        <w:rPr>
          <w:sz w:val="16"/>
        </w:rPr>
        <w:t xml:space="preserve"> global </w:t>
      </w:r>
      <w:r w:rsidRPr="001714DB">
        <w:rPr>
          <w:bCs/>
          <w:u w:val="single"/>
        </w:rPr>
        <w:t>nuclear market has declined significantly</w:t>
      </w:r>
      <w:r w:rsidRPr="001714DB">
        <w:rPr>
          <w:sz w:val="16"/>
        </w:rPr>
        <w:t xml:space="preserve">, and several other countries have launched their own nuclear power programs and have become major international suppliers in their own right. It is highly significant that all but one of the U.S. nuclear power plant vendors and nuclear fuel designers and manufactures for light water reactors have now been acquired by their non-U.S. based competitors. Thus, </w:t>
      </w:r>
      <w:r w:rsidRPr="001714DB">
        <w:rPr>
          <w:bCs/>
          <w:u w:val="single"/>
        </w:rPr>
        <w:t>while</w:t>
      </w:r>
      <w:r w:rsidRPr="001714DB">
        <w:rPr>
          <w:sz w:val="16"/>
        </w:rPr>
        <w:t xml:space="preserve"> </w:t>
      </w:r>
      <w:r w:rsidRPr="001714DB">
        <w:rPr>
          <w:bCs/>
          <w:u w:val="single"/>
        </w:rPr>
        <w:t>the</w:t>
      </w:r>
      <w:r w:rsidRPr="001714DB">
        <w:rPr>
          <w:sz w:val="16"/>
        </w:rPr>
        <w:t xml:space="preserve"> </w:t>
      </w:r>
      <w:r w:rsidRPr="001714DB">
        <w:rPr>
          <w:bCs/>
          <w:u w:val="single"/>
        </w:rPr>
        <w:t>U.S. remains a participant</w:t>
      </w:r>
      <w:r w:rsidRPr="001714DB">
        <w:rPr>
          <w:sz w:val="16"/>
        </w:rPr>
        <w:t xml:space="preserve"> in the international market for commercial nuclear power, </w:t>
      </w:r>
      <w:r w:rsidRPr="001714DB">
        <w:rPr>
          <w:bCs/>
          <w:u w:val="single"/>
        </w:rPr>
        <w:t>it no longer enjoys a dominant role as</w:t>
      </w:r>
      <w:r w:rsidRPr="001714DB">
        <w:rPr>
          <w:sz w:val="16"/>
        </w:rPr>
        <w:t xml:space="preserve"> </w:t>
      </w:r>
      <w:r w:rsidRPr="001714DB">
        <w:rPr>
          <w:bCs/>
          <w:u w:val="single"/>
        </w:rPr>
        <w:t>it did four decades</w:t>
      </w:r>
      <w:r w:rsidRPr="001714DB">
        <w:rPr>
          <w:sz w:val="16"/>
        </w:rPr>
        <w:t xml:space="preserve"> </w:t>
      </w:r>
      <w:r w:rsidRPr="001714DB">
        <w:rPr>
          <w:bCs/>
          <w:u w:val="single"/>
        </w:rPr>
        <w:t>ago</w:t>
      </w:r>
      <w:r w:rsidRPr="001714DB">
        <w:rPr>
          <w:sz w:val="16"/>
        </w:rPr>
        <w:t xml:space="preserve">. To the extent that U.S. nuclear plant vendors and nuclear fuel designers 2 and manufacturers are able to reassert themselves on a technical and commercial basis, opportunities for U.S. influence with respect to nuclear nonproliferation can be expected to increase. However, the fact that there are other suppliers that can now provide plants and nuclear fuel technology and services on a competitive commercial basis suggests that </w:t>
      </w:r>
      <w:r w:rsidRPr="001714DB">
        <w:rPr>
          <w:bCs/>
          <w:u w:val="single"/>
        </w:rPr>
        <w:t>the U.S. will</w:t>
      </w:r>
      <w:r w:rsidRPr="001714DB">
        <w:rPr>
          <w:sz w:val="16"/>
        </w:rPr>
        <w:t xml:space="preserve"> </w:t>
      </w:r>
      <w:r w:rsidRPr="001714DB">
        <w:rPr>
          <w:bCs/>
          <w:u w:val="single"/>
        </w:rPr>
        <w:t>have to work</w:t>
      </w:r>
      <w:r w:rsidRPr="001714DB">
        <w:rPr>
          <w:sz w:val="16"/>
        </w:rPr>
        <w:t xml:space="preserve"> especially </w:t>
      </w:r>
      <w:r w:rsidRPr="001714DB">
        <w:rPr>
          <w:bCs/>
          <w:u w:val="single"/>
        </w:rPr>
        <w:t>hard to maintain</w:t>
      </w:r>
      <w:r w:rsidRPr="001714DB">
        <w:rPr>
          <w:sz w:val="16"/>
        </w:rPr>
        <w:t xml:space="preserve"> and, in some cases, rebuild </w:t>
      </w:r>
      <w:r w:rsidRPr="001714DB">
        <w:rPr>
          <w:bCs/>
          <w:u w:val="single"/>
        </w:rPr>
        <w:t>its</w:t>
      </w:r>
      <w:r w:rsidRPr="001714DB">
        <w:rPr>
          <w:sz w:val="16"/>
        </w:rPr>
        <w:t xml:space="preserve"> </w:t>
      </w:r>
      <w:r w:rsidRPr="001714DB">
        <w:rPr>
          <w:bCs/>
          <w:u w:val="single"/>
        </w:rPr>
        <w:t>nuclear infrastructure</w:t>
      </w:r>
      <w:r w:rsidRPr="001714DB">
        <w:rPr>
          <w:sz w:val="16"/>
        </w:rPr>
        <w:t xml:space="preserve">, </w:t>
      </w:r>
      <w:r w:rsidRPr="001714DB">
        <w:rPr>
          <w:b/>
          <w:bCs/>
          <w:u w:val="single"/>
        </w:rPr>
        <w:t>if it wishes to exercise its influence</w:t>
      </w:r>
      <w:r w:rsidRPr="001714DB">
        <w:rPr>
          <w:sz w:val="16"/>
        </w:rPr>
        <w:t xml:space="preserve"> </w:t>
      </w:r>
      <w:r w:rsidRPr="001714DB">
        <w:rPr>
          <w:bCs/>
          <w:u w:val="single"/>
        </w:rPr>
        <w:t>in</w:t>
      </w:r>
      <w:r w:rsidRPr="001714DB">
        <w:rPr>
          <w:sz w:val="16"/>
        </w:rPr>
        <w:t xml:space="preserve"> </w:t>
      </w:r>
      <w:r w:rsidRPr="001714DB">
        <w:rPr>
          <w:bCs/>
          <w:u w:val="single"/>
        </w:rPr>
        <w:t>international</w:t>
      </w:r>
      <w:r w:rsidRPr="001714DB">
        <w:rPr>
          <w:sz w:val="16"/>
        </w:rPr>
        <w:t xml:space="preserve"> </w:t>
      </w:r>
      <w:r w:rsidRPr="001714DB">
        <w:rPr>
          <w:bCs/>
          <w:u w:val="single"/>
        </w:rPr>
        <w:t>nuclear affairs</w:t>
      </w:r>
      <w:r w:rsidRPr="001714DB">
        <w:rPr>
          <w:sz w:val="16"/>
        </w:rPr>
        <w:t xml:space="preserve">. </w:t>
      </w:r>
      <w:r w:rsidRPr="001714DB">
        <w:rPr>
          <w:bCs/>
          <w:u w:val="single"/>
        </w:rPr>
        <w:t>The influence of the</w:t>
      </w:r>
      <w:r w:rsidRPr="001714DB">
        <w:rPr>
          <w:sz w:val="16"/>
        </w:rPr>
        <w:t xml:space="preserve"> </w:t>
      </w:r>
      <w:r w:rsidRPr="001714DB">
        <w:rPr>
          <w:bCs/>
          <w:u w:val="single"/>
        </w:rPr>
        <w:t>U</w:t>
      </w:r>
      <w:r w:rsidRPr="001714DB">
        <w:rPr>
          <w:sz w:val="16"/>
        </w:rPr>
        <w:t xml:space="preserve">nited </w:t>
      </w:r>
      <w:r w:rsidRPr="001714DB">
        <w:rPr>
          <w:bCs/>
          <w:u w:val="single"/>
        </w:rPr>
        <w:t>S</w:t>
      </w:r>
      <w:r w:rsidRPr="001714DB">
        <w:rPr>
          <w:sz w:val="16"/>
        </w:rPr>
        <w:t xml:space="preserve">tates </w:t>
      </w:r>
      <w:r w:rsidRPr="001714DB">
        <w:rPr>
          <w:bCs/>
          <w:u w:val="single"/>
        </w:rPr>
        <w:t xml:space="preserve">internationally could be </w:t>
      </w:r>
      <w:r w:rsidRPr="001714DB">
        <w:rPr>
          <w:b/>
          <w:bCs/>
          <w:u w:val="single"/>
        </w:rPr>
        <w:t>enhanced</w:t>
      </w:r>
      <w:r w:rsidRPr="001714DB">
        <w:rPr>
          <w:sz w:val="16"/>
        </w:rPr>
        <w:t xml:space="preserve"> </w:t>
      </w:r>
      <w:r w:rsidRPr="001714DB">
        <w:rPr>
          <w:b/>
          <w:bCs/>
          <w:u w:val="single"/>
        </w:rPr>
        <w:t>significantly</w:t>
      </w:r>
      <w:r w:rsidRPr="001714DB">
        <w:rPr>
          <w:sz w:val="16"/>
        </w:rPr>
        <w:t xml:space="preserve"> </w:t>
      </w:r>
      <w:r w:rsidRPr="001714DB">
        <w:rPr>
          <w:bCs/>
          <w:u w:val="single"/>
        </w:rPr>
        <w:t>if the U.S. is able to</w:t>
      </w:r>
      <w:r w:rsidRPr="001714DB">
        <w:rPr>
          <w:sz w:val="16"/>
        </w:rPr>
        <w:t xml:space="preserve"> achieve success in its Nuclear Power 2010 program and </w:t>
      </w:r>
      <w:r w:rsidRPr="001714DB">
        <w:rPr>
          <w:bCs/>
          <w:u w:val="single"/>
        </w:rPr>
        <w:t>place several new</w:t>
      </w:r>
      <w:r w:rsidRPr="001714DB">
        <w:rPr>
          <w:sz w:val="16"/>
        </w:rPr>
        <w:t xml:space="preserve"> </w:t>
      </w:r>
      <w:r w:rsidRPr="001714DB">
        <w:rPr>
          <w:bCs/>
          <w:u w:val="single"/>
        </w:rPr>
        <w:t>orders in the next decade</w:t>
      </w:r>
      <w:r w:rsidRPr="001714DB">
        <w:rPr>
          <w:sz w:val="16"/>
        </w:rPr>
        <w:t xml:space="preserve"> and beyond. There is a clear upsurge of interest in nuclear power in various parts of the world. As a consequence, </w:t>
      </w:r>
      <w:r w:rsidRPr="001714DB">
        <w:rPr>
          <w:bCs/>
          <w:u w:val="single"/>
        </w:rPr>
        <w:t>if the U.S. aspires to</w:t>
      </w:r>
      <w:r w:rsidRPr="001714DB">
        <w:rPr>
          <w:sz w:val="16"/>
        </w:rPr>
        <w:t xml:space="preserve"> </w:t>
      </w:r>
      <w:r w:rsidRPr="001714DB">
        <w:rPr>
          <w:bCs/>
          <w:u w:val="single"/>
        </w:rPr>
        <w:t>participate</w:t>
      </w:r>
      <w:r w:rsidRPr="001714DB">
        <w:rPr>
          <w:sz w:val="16"/>
        </w:rPr>
        <w:t xml:space="preserve"> </w:t>
      </w:r>
      <w:r w:rsidRPr="001714DB">
        <w:rPr>
          <w:bCs/>
          <w:u w:val="single"/>
        </w:rPr>
        <w:t>in</w:t>
      </w:r>
      <w:r w:rsidRPr="001714DB">
        <w:rPr>
          <w:sz w:val="16"/>
        </w:rPr>
        <w:t xml:space="preserve"> these </w:t>
      </w:r>
      <w:r w:rsidRPr="001714DB">
        <w:rPr>
          <w:bCs/>
          <w:u w:val="single"/>
        </w:rPr>
        <w:t>programs</w:t>
      </w:r>
      <w:r w:rsidRPr="001714DB">
        <w:rPr>
          <w:sz w:val="16"/>
        </w:rPr>
        <w:t xml:space="preserve"> </w:t>
      </w:r>
      <w:r w:rsidRPr="001714DB">
        <w:rPr>
          <w:bCs/>
          <w:u w:val="single"/>
        </w:rPr>
        <w:t>and to shape them in ways</w:t>
      </w:r>
      <w:r w:rsidRPr="001714DB">
        <w:rPr>
          <w:sz w:val="16"/>
        </w:rPr>
        <w:t xml:space="preserve"> </w:t>
      </w:r>
      <w:r w:rsidRPr="001714DB">
        <w:rPr>
          <w:bCs/>
          <w:u w:val="single"/>
        </w:rPr>
        <w:t>that are</w:t>
      </w:r>
      <w:r w:rsidRPr="001714DB">
        <w:rPr>
          <w:sz w:val="16"/>
        </w:rPr>
        <w:t xml:space="preserve"> most </w:t>
      </w:r>
      <w:r w:rsidRPr="001714DB">
        <w:rPr>
          <w:b/>
          <w:bCs/>
          <w:u w:val="single"/>
        </w:rPr>
        <w:t>conducive to nonproliferation</w:t>
      </w:r>
      <w:r w:rsidRPr="001714DB">
        <w:rPr>
          <w:sz w:val="16"/>
        </w:rPr>
        <w:t xml:space="preserve">, </w:t>
      </w:r>
      <w:r w:rsidRPr="001714DB">
        <w:rPr>
          <w:bCs/>
          <w:u w:val="single"/>
        </w:rPr>
        <w:t>it</w:t>
      </w:r>
      <w:r w:rsidRPr="001714DB">
        <w:rPr>
          <w:sz w:val="16"/>
        </w:rPr>
        <w:t xml:space="preserve"> </w:t>
      </w:r>
      <w:r w:rsidRPr="001714DB">
        <w:rPr>
          <w:bCs/>
          <w:u w:val="single"/>
        </w:rPr>
        <w:t>will need to promote the health and viability of the</w:t>
      </w:r>
      <w:r w:rsidRPr="001714DB">
        <w:rPr>
          <w:sz w:val="16"/>
        </w:rPr>
        <w:t xml:space="preserve"> </w:t>
      </w:r>
      <w:r w:rsidRPr="001714DB">
        <w:rPr>
          <w:bCs/>
          <w:u w:val="single"/>
        </w:rPr>
        <w:t>American nuclear</w:t>
      </w:r>
      <w:r w:rsidRPr="001714DB">
        <w:rPr>
          <w:sz w:val="16"/>
        </w:rPr>
        <w:t xml:space="preserve"> </w:t>
      </w:r>
      <w:r w:rsidRPr="001714DB">
        <w:rPr>
          <w:bCs/>
          <w:u w:val="single"/>
        </w:rPr>
        <w:t>infrastructure</w:t>
      </w:r>
      <w:r w:rsidRPr="001714DB">
        <w:rPr>
          <w:sz w:val="16"/>
        </w:rPr>
        <w:t xml:space="preserve">. Perhaps more importantly, if it wishes to exert a positive influence in shaping the nonproliferation policies of other countries, it can do so more effectively by being an active supplier to and partner in the evolution of those programs. Concurrent with the prospective growth in the use of nuclear power, </w:t>
      </w:r>
      <w:r w:rsidRPr="001714DB">
        <w:rPr>
          <w:bCs/>
          <w:u w:val="single"/>
        </w:rPr>
        <w:t>the</w:t>
      </w:r>
      <w:r w:rsidRPr="001714DB">
        <w:rPr>
          <w:sz w:val="16"/>
        </w:rPr>
        <w:t xml:space="preserve"> </w:t>
      </w:r>
      <w:r w:rsidRPr="001714DB">
        <w:rPr>
          <w:bCs/>
          <w:u w:val="single"/>
        </w:rPr>
        <w:t>global nonproliferation regime is facing some direct assaults that are</w:t>
      </w:r>
      <w:r w:rsidRPr="001714DB">
        <w:rPr>
          <w:sz w:val="16"/>
        </w:rPr>
        <w:t xml:space="preserve"> </w:t>
      </w:r>
      <w:r w:rsidRPr="001714DB">
        <w:rPr>
          <w:b/>
          <w:bCs/>
          <w:u w:val="single"/>
        </w:rPr>
        <w:t>unprecedented in nature</w:t>
      </w:r>
      <w:r w:rsidRPr="001714DB">
        <w:rPr>
          <w:sz w:val="16"/>
        </w:rPr>
        <w:t xml:space="preserve">. </w:t>
      </w:r>
      <w:r w:rsidRPr="001714DB">
        <w:rPr>
          <w:bCs/>
          <w:u w:val="single"/>
        </w:rPr>
        <w:t>International confidence</w:t>
      </w:r>
      <w:r w:rsidRPr="001714DB">
        <w:rPr>
          <w:sz w:val="16"/>
        </w:rPr>
        <w:t xml:space="preserve"> in the effectiveness of nuclear export controls </w:t>
      </w:r>
      <w:r w:rsidRPr="001714DB">
        <w:rPr>
          <w:bCs/>
          <w:u w:val="single"/>
        </w:rPr>
        <w:t>was shaken by the disclosures of the nuclear</w:t>
      </w:r>
      <w:r w:rsidRPr="001714DB">
        <w:rPr>
          <w:sz w:val="16"/>
        </w:rPr>
        <w:t xml:space="preserve"> </w:t>
      </w:r>
      <w:r w:rsidRPr="001714DB">
        <w:rPr>
          <w:bCs/>
          <w:u w:val="single"/>
        </w:rPr>
        <w:t>operations of A.Q. Khan</w:t>
      </w:r>
      <w:r w:rsidRPr="001714DB">
        <w:rPr>
          <w:sz w:val="16"/>
        </w:rPr>
        <w:t xml:space="preserve">. These developments underscore the importance of maintaining the greatest integrity and effectiveness of the nuclear export conditions applied by the major suppliers. They also underscore the importance of the U.S. maintaining effective policies to achieve these objectives. </w:t>
      </w:r>
      <w:r w:rsidRPr="001714DB">
        <w:rPr>
          <w:bCs/>
          <w:u w:val="single"/>
        </w:rPr>
        <w:t xml:space="preserve">Constructive U.S. influence will be best achieved to the extent that the U.S. is </w:t>
      </w:r>
      <w:r w:rsidRPr="001714DB">
        <w:rPr>
          <w:b/>
          <w:iCs/>
          <w:u w:val="single"/>
        </w:rPr>
        <w:t>perceived as a</w:t>
      </w:r>
      <w:r w:rsidRPr="001714DB">
        <w:rPr>
          <w:bCs/>
          <w:u w:val="single"/>
        </w:rPr>
        <w:t xml:space="preserve"> major technological </w:t>
      </w:r>
      <w:r w:rsidRPr="001714DB">
        <w:rPr>
          <w:b/>
          <w:iCs/>
          <w:u w:val="single"/>
        </w:rPr>
        <w:t>leader</w:t>
      </w:r>
      <w:r w:rsidRPr="001714DB">
        <w:rPr>
          <w:sz w:val="16"/>
        </w:rPr>
        <w:t xml:space="preserve">, supplier and partner </w:t>
      </w:r>
      <w:r w:rsidRPr="001714DB">
        <w:rPr>
          <w:bCs/>
          <w:u w:val="single"/>
        </w:rPr>
        <w:t>in the field of nuclear technology</w:t>
      </w:r>
      <w:r w:rsidRPr="001714DB">
        <w:rPr>
          <w:sz w:val="16"/>
        </w:rPr>
        <w:t xml:space="preserve">. </w:t>
      </w:r>
      <w:r w:rsidRPr="001714DB">
        <w:rPr>
          <w:bCs/>
          <w:u w:val="single"/>
        </w:rPr>
        <w:t>As the sole superpower</w:t>
      </w:r>
      <w:r w:rsidRPr="001714DB">
        <w:rPr>
          <w:sz w:val="16"/>
        </w:rPr>
        <w:t xml:space="preserve">, </w:t>
      </w:r>
      <w:r w:rsidRPr="001714DB">
        <w:rPr>
          <w:bCs/>
          <w:u w:val="single"/>
        </w:rPr>
        <w:t>the U.S. will have considerable, on-going influenc</w:t>
      </w:r>
      <w:r w:rsidRPr="001714DB">
        <w:rPr>
          <w:sz w:val="16"/>
        </w:rPr>
        <w:t xml:space="preserve">e </w:t>
      </w:r>
      <w:r w:rsidRPr="001714DB">
        <w:rPr>
          <w:bCs/>
          <w:u w:val="single"/>
        </w:rPr>
        <w:t>on the international</w:t>
      </w:r>
      <w:r w:rsidRPr="001714DB">
        <w:rPr>
          <w:sz w:val="16"/>
        </w:rPr>
        <w:t xml:space="preserve"> </w:t>
      </w:r>
      <w:r w:rsidRPr="001714DB">
        <w:rPr>
          <w:bCs/>
          <w:u w:val="single"/>
        </w:rPr>
        <w:t>nonproliferation regime</w:t>
      </w:r>
      <w:r w:rsidRPr="001714DB">
        <w:rPr>
          <w:sz w:val="16"/>
        </w:rPr>
        <w:t xml:space="preserve">, regardless of how active and successful it is in the nuclear export market. However, </w:t>
      </w:r>
      <w:r w:rsidRPr="001714DB">
        <w:rPr>
          <w:b/>
          <w:bCs/>
          <w:u w:val="single"/>
        </w:rPr>
        <w:t>the erosion of the</w:t>
      </w:r>
      <w:r w:rsidRPr="001714DB">
        <w:rPr>
          <w:bCs/>
          <w:u w:val="single"/>
        </w:rPr>
        <w:t xml:space="preserve"> U.S. </w:t>
      </w:r>
      <w:r w:rsidRPr="001714DB">
        <w:rPr>
          <w:b/>
          <w:bCs/>
          <w:u w:val="single"/>
        </w:rPr>
        <w:t>nuclear infrastructure has</w:t>
      </w:r>
      <w:r w:rsidRPr="001714DB">
        <w:rPr>
          <w:bCs/>
          <w:u w:val="single"/>
        </w:rPr>
        <w:t xml:space="preserve"> </w:t>
      </w:r>
      <w:r w:rsidRPr="001714DB">
        <w:rPr>
          <w:b/>
          <w:bCs/>
          <w:u w:val="single"/>
        </w:rPr>
        <w:t>begun to weaken the ability of the</w:t>
      </w:r>
      <w:r w:rsidRPr="001714DB">
        <w:rPr>
          <w:bCs/>
          <w:u w:val="single"/>
        </w:rPr>
        <w:t xml:space="preserve"> </w:t>
      </w:r>
      <w:r w:rsidRPr="001714DB">
        <w:rPr>
          <w:b/>
          <w:bCs/>
          <w:u w:val="single"/>
        </w:rPr>
        <w:t>U.S. to</w:t>
      </w:r>
      <w:r w:rsidRPr="001714DB">
        <w:rPr>
          <w:sz w:val="16"/>
        </w:rPr>
        <w:t xml:space="preserve"> </w:t>
      </w:r>
      <w:r w:rsidRPr="001714DB">
        <w:rPr>
          <w:b/>
          <w:bCs/>
          <w:u w:val="single"/>
        </w:rPr>
        <w:t>participate</w:t>
      </w:r>
      <w:r w:rsidRPr="001714DB">
        <w:rPr>
          <w:bCs/>
          <w:u w:val="single"/>
        </w:rPr>
        <w:t xml:space="preserve"> actively </w:t>
      </w:r>
      <w:r w:rsidRPr="001714DB">
        <w:rPr>
          <w:b/>
          <w:bCs/>
          <w:u w:val="single"/>
        </w:rPr>
        <w:t>in the</w:t>
      </w:r>
      <w:r w:rsidRPr="001714DB">
        <w:rPr>
          <w:bCs/>
          <w:u w:val="single"/>
        </w:rPr>
        <w:t xml:space="preserve"> international </w:t>
      </w:r>
      <w:r w:rsidRPr="001714DB">
        <w:rPr>
          <w:b/>
          <w:bCs/>
          <w:u w:val="single"/>
        </w:rPr>
        <w:t>nuclear market</w:t>
      </w:r>
      <w:r w:rsidRPr="001714DB">
        <w:rPr>
          <w:bCs/>
          <w:u w:val="single"/>
        </w:rPr>
        <w:t>.</w:t>
      </w:r>
      <w:r w:rsidRPr="001714DB">
        <w:rPr>
          <w:sz w:val="16"/>
        </w:rPr>
        <w:t xml:space="preserve"> </w:t>
      </w:r>
      <w:r w:rsidRPr="001714DB">
        <w:rPr>
          <w:bCs/>
          <w:u w:val="single"/>
        </w:rPr>
        <w:t>If the U.S. becomes</w:t>
      </w:r>
      <w:r w:rsidRPr="001714DB">
        <w:rPr>
          <w:sz w:val="16"/>
        </w:rPr>
        <w:t xml:space="preserve"> </w:t>
      </w:r>
      <w:r w:rsidRPr="001714DB">
        <w:rPr>
          <w:bCs/>
          <w:u w:val="single"/>
        </w:rPr>
        <w:t>more dependent on foreign nuclear</w:t>
      </w:r>
      <w:r w:rsidRPr="001714DB">
        <w:rPr>
          <w:sz w:val="16"/>
        </w:rPr>
        <w:t xml:space="preserve"> </w:t>
      </w:r>
      <w:r w:rsidRPr="001714DB">
        <w:rPr>
          <w:bCs/>
          <w:u w:val="single"/>
        </w:rPr>
        <w:t>suppliers or if it leaves the international</w:t>
      </w:r>
      <w:r w:rsidRPr="001714DB">
        <w:rPr>
          <w:sz w:val="16"/>
        </w:rPr>
        <w:t xml:space="preserve"> 3 </w:t>
      </w:r>
      <w:r w:rsidRPr="001714DB">
        <w:rPr>
          <w:bCs/>
          <w:u w:val="single"/>
        </w:rPr>
        <w:t>nuclear market to other suppliers</w:t>
      </w:r>
      <w:r w:rsidRPr="001714DB">
        <w:rPr>
          <w:sz w:val="16"/>
        </w:rPr>
        <w:t xml:space="preserve">, </w:t>
      </w:r>
      <w:r w:rsidRPr="001714DB">
        <w:rPr>
          <w:bCs/>
          <w:u w:val="single"/>
        </w:rPr>
        <w:t>the ability of the U.S. to influence nonproliferation</w:t>
      </w:r>
      <w:r w:rsidRPr="001714DB">
        <w:rPr>
          <w:sz w:val="16"/>
        </w:rPr>
        <w:t xml:space="preserve"> </w:t>
      </w:r>
      <w:r w:rsidRPr="001714DB">
        <w:rPr>
          <w:bCs/>
          <w:u w:val="single"/>
        </w:rPr>
        <w:t>policy will diminish</w:t>
      </w:r>
      <w:r w:rsidRPr="001714DB">
        <w:rPr>
          <w:sz w:val="16"/>
        </w:rPr>
        <w:t xml:space="preserve">. </w:t>
      </w:r>
      <w:r w:rsidRPr="001714DB">
        <w:rPr>
          <w:bCs/>
          <w:u w:val="single"/>
        </w:rPr>
        <w:t>It is,</w:t>
      </w:r>
      <w:r w:rsidRPr="001714DB">
        <w:rPr>
          <w:sz w:val="16"/>
        </w:rPr>
        <w:t xml:space="preserve"> therefore, </w:t>
      </w:r>
      <w:r w:rsidRPr="001714DB">
        <w:rPr>
          <w:bCs/>
          <w:u w:val="single"/>
        </w:rPr>
        <w:t>essential that the U</w:t>
      </w:r>
      <w:r w:rsidRPr="001714DB">
        <w:rPr>
          <w:sz w:val="16"/>
        </w:rPr>
        <w:t xml:space="preserve">nited </w:t>
      </w:r>
      <w:r w:rsidRPr="001714DB">
        <w:rPr>
          <w:bCs/>
          <w:u w:val="single"/>
        </w:rPr>
        <w:t>S</w:t>
      </w:r>
      <w:r w:rsidRPr="001714DB">
        <w:rPr>
          <w:sz w:val="16"/>
        </w:rPr>
        <w:t xml:space="preserve">tates </w:t>
      </w:r>
      <w:r w:rsidRPr="001714DB">
        <w:rPr>
          <w:bCs/>
          <w:u w:val="single"/>
        </w:rPr>
        <w:t>have vibrant nuclear reactor</w:t>
      </w:r>
      <w:r w:rsidRPr="001714DB">
        <w:rPr>
          <w:sz w:val="16"/>
        </w:rPr>
        <w:t>, enrichment services, and spent fuel storage and disposal industries that can not only meet the needs of U.S. utilities but will also enable the United States to promote effective safeguards and other nonproliferation controls through close peaceful nuclear cooperation with other countries. U.</w:t>
      </w:r>
      <w:r w:rsidRPr="001714DB">
        <w:rPr>
          <w:bCs/>
          <w:u w:val="single"/>
        </w:rPr>
        <w:t>S</w:t>
      </w:r>
      <w:r w:rsidRPr="001714DB">
        <w:rPr>
          <w:sz w:val="16"/>
        </w:rPr>
        <w:t xml:space="preserve">. nuclear exports can be used to influence other states’ nuclear programs through the nonproliferation commitments that the U.S. requires. The U.S. has so-called consent rights over the enrichment, reprocessing and alteration in form or content of the nuclear materials that it has provided to other countries, as well as to the nuclear materials that are produced from the nuclear materials and equipment that the U.S. has supplied. Further, the ability of the U.S. to develop improved and advanced nuclear technologies will depend on its ability to provide consistent and vigorous support for nuclear R&amp;D programs that will enjoy solid bipartisan political support in order that they can be sustained from one administration to another. As the U.S. Government expends taxpayer funds on the Nuclear Power 2010 program, the Global Nuclear Energy Partnership, the Generation IV initiative and other programs, it should consider the benefit to the U.S. industrial base and to U.S. non-proliferation posture as criteria in project design and source selection where possible. Finally, </w:t>
      </w:r>
      <w:r w:rsidRPr="001714DB">
        <w:rPr>
          <w:bCs/>
          <w:u w:val="single"/>
        </w:rPr>
        <w:t>the ability of the U</w:t>
      </w:r>
      <w:r w:rsidRPr="001714DB">
        <w:rPr>
          <w:sz w:val="16"/>
        </w:rPr>
        <w:t xml:space="preserve">nited </w:t>
      </w:r>
      <w:r w:rsidRPr="001714DB">
        <w:rPr>
          <w:bCs/>
          <w:u w:val="single"/>
        </w:rPr>
        <w:t>S</w:t>
      </w:r>
      <w:r w:rsidRPr="001714DB">
        <w:rPr>
          <w:sz w:val="16"/>
        </w:rPr>
        <w:t xml:space="preserve">tates </w:t>
      </w:r>
      <w:r w:rsidRPr="001714DB">
        <w:rPr>
          <w:bCs/>
          <w:u w:val="single"/>
        </w:rPr>
        <w:t>to resolve its own difficulties in</w:t>
      </w:r>
      <w:r w:rsidRPr="001714DB">
        <w:rPr>
          <w:sz w:val="16"/>
        </w:rPr>
        <w:t xml:space="preserve"> </w:t>
      </w:r>
      <w:r w:rsidRPr="001714DB">
        <w:rPr>
          <w:bCs/>
          <w:u w:val="single"/>
        </w:rPr>
        <w:t>managing its spent fuel and nuclear wastes will be crucial to maintaining the credibility of the U.S. nuclear power program and will be vital to</w:t>
      </w:r>
      <w:r w:rsidRPr="001714DB">
        <w:rPr>
          <w:sz w:val="16"/>
        </w:rPr>
        <w:t xml:space="preserve"> </w:t>
      </w:r>
      <w:r w:rsidRPr="001714DB">
        <w:rPr>
          <w:bCs/>
          <w:u w:val="single"/>
        </w:rPr>
        <w:t>implementing important new nonproliferation initiatives designed to discourage the spread of sensitive nuclear facilities to other countries.</w:t>
      </w:r>
    </w:p>
    <w:p w:rsidR="001C5A78" w:rsidRPr="001714DB" w:rsidRDefault="001C5A78" w:rsidP="001C5A78">
      <w:pPr>
        <w:rPr>
          <w:sz w:val="16"/>
        </w:rPr>
      </w:pPr>
    </w:p>
    <w:p w:rsidR="00FC3561" w:rsidRDefault="001C5A78" w:rsidP="00786A79">
      <w:pPr>
        <w:pStyle w:val="Heading3"/>
      </w:pPr>
      <w:proofErr w:type="spellStart"/>
      <w:r>
        <w:t>Prolif</w:t>
      </w:r>
      <w:proofErr w:type="spellEnd"/>
      <w:r>
        <w:t xml:space="preserve"> Bad</w:t>
      </w:r>
    </w:p>
    <w:p w:rsidR="00EA270E" w:rsidRPr="001714DB" w:rsidRDefault="00EA270E" w:rsidP="00EA270E">
      <w:pPr>
        <w:keepNext/>
        <w:keepLines/>
        <w:spacing w:before="200"/>
        <w:outlineLvl w:val="3"/>
        <w:rPr>
          <w:rFonts w:eastAsia="SimSun"/>
          <w:b/>
          <w:bCs/>
          <w:iCs/>
        </w:rPr>
      </w:pPr>
      <w:proofErr w:type="spellStart"/>
      <w:r w:rsidRPr="001714DB">
        <w:rPr>
          <w:rFonts w:eastAsia="SimSun"/>
          <w:b/>
          <w:bCs/>
          <w:iCs/>
        </w:rPr>
        <w:t>Prolif</w:t>
      </w:r>
      <w:proofErr w:type="spellEnd"/>
      <w:r w:rsidRPr="001714DB">
        <w:rPr>
          <w:rFonts w:eastAsia="SimSun"/>
          <w:b/>
          <w:bCs/>
          <w:iCs/>
        </w:rPr>
        <w:t xml:space="preserve"> causes </w:t>
      </w:r>
      <w:r w:rsidRPr="001714DB">
        <w:rPr>
          <w:rFonts w:eastAsia="SimSun"/>
          <w:b/>
          <w:bCs/>
          <w:iCs/>
          <w:u w:val="single"/>
        </w:rPr>
        <w:t>extinction</w:t>
      </w:r>
    </w:p>
    <w:p w:rsidR="00EA270E" w:rsidRPr="001714DB" w:rsidRDefault="00EA270E" w:rsidP="00EA270E">
      <w:proofErr w:type="spellStart"/>
      <w:r w:rsidRPr="001714DB">
        <w:rPr>
          <w:b/>
        </w:rPr>
        <w:t>Kroenig</w:t>
      </w:r>
      <w:proofErr w:type="spellEnd"/>
      <w:r w:rsidRPr="001714DB">
        <w:rPr>
          <w:b/>
        </w:rPr>
        <w:t xml:space="preserve"> 12</w:t>
      </w:r>
      <w:r w:rsidRPr="001714DB">
        <w:t xml:space="preserve"> (Matthew, Assistant Professor of Government – Georgetown University and Stanton Nuclear Security Fellow – Council on Foreign Relations, “The History of Proliferation Optimism: Does It Have A Future?”, Prepared for the Nonproliferation Policy Education Center, 5-26, http://www.npolicy.org/article.php?aid=1182&amp;tid=30)</w:t>
      </w:r>
    </w:p>
    <w:p w:rsidR="00EA270E" w:rsidRPr="001714DB" w:rsidRDefault="00EA270E" w:rsidP="00EA270E">
      <w:pPr>
        <w:rPr>
          <w:sz w:val="16"/>
        </w:rPr>
      </w:pPr>
      <w:r w:rsidRPr="001714DB">
        <w:rPr>
          <w:sz w:val="16"/>
        </w:rPr>
        <w:t xml:space="preserve">Proliferation Optimism: Proliferation optimism was revived in the academy in Kenneth </w:t>
      </w:r>
      <w:r w:rsidRPr="001714DB">
        <w:rPr>
          <w:bCs/>
          <w:u w:val="single"/>
        </w:rPr>
        <w:t>Waltz’s</w:t>
      </w:r>
      <w:r w:rsidRPr="001714DB">
        <w:rPr>
          <w:sz w:val="16"/>
        </w:rPr>
        <w:t xml:space="preserve"> 1979 book, Theory of International Politics.</w:t>
      </w:r>
      <w:r w:rsidRPr="001714DB">
        <w:rPr>
          <w:sz w:val="16"/>
        </w:rPr>
        <w:footnoteReference w:id="1"/>
      </w:r>
      <w:r w:rsidRPr="001714DB">
        <w:rPr>
          <w:sz w:val="16"/>
        </w:rPr>
        <w:t>[29] In this, and subsequent works, Waltz argued that the spread of nuclear weapons has beneficial effects on international politics. He maintained that states, fearing a catastrophic nuclear war, will be deterred from going to war with other nuclear-armed states. As more and more states acquire nuclear weapons, therefore, there are fewer states against which other states will be willing to wage war. The spread of nuclear weapons, according to Waltz, leads to greater levels of international stability. Looking to the empirical record, he argued that the introduction of nuclear weapons in 1945 coincided with an unprecedented period of peace among the great powers. While the United States and the Soviet Union engaged in many proxy wars in peripheral geographic regions during the Cold War, they never engaged in direct combat. And, despite regional scuffles involving nuclear-armed states in the Middle East, South Asia, and East Asia, none of these conflicts resulted in a major theater war. This lid on the intensity of conflict, according to Waltz, was the direct result of the stabilizing effect of nuclear weapons. Following in the path blazed by the strategic thinkers reviewed above, Waltz argued that the requirements for deterrence are not high. He argued that, contrary to the behavior of the Cold War superpowers, a state need not build a large arsenal with multiple survivable delivery vehicles in order to deter its adversaries. Rather, he claimed that a few nuclear weapons are sufficient for deterrence. Indeed, he even went further, asserting that any state will be deterred even if it merely suspects its opponent might have a few nuclear weapons because the costs of getting it wrong are simply too high. Not even nuclear accident is a concern according to Waltz because leaders in nuclear-armed states understand that if they ever lost control of nuclear weapons, resulting in an accidental nuclear exchange, the nuclear retaliation they would suffer in response would be catastrophic. Nuclear-armed states, therefore, have strong incentives to maintain control of their nuclear weapons. Not even new nuclear states, without experience in managing nuclear arsenals, would ever allow nuclear weapons to be used or let them fall in the wrong hands.  Following Waltz, many other scholars have advanced arguments in the proliferation optimist school. For example, Bruce Bueno de Mesquite and William Riker explore the “merits of selective nuclear proliferation.”</w:t>
      </w:r>
      <w:r w:rsidRPr="001714DB">
        <w:rPr>
          <w:sz w:val="16"/>
        </w:rPr>
        <w:footnoteReference w:id="2"/>
      </w:r>
      <w:r w:rsidRPr="001714DB">
        <w:rPr>
          <w:sz w:val="16"/>
        </w:rPr>
        <w:t xml:space="preserve">[30] John </w:t>
      </w:r>
      <w:proofErr w:type="spellStart"/>
      <w:r w:rsidRPr="001714DB">
        <w:rPr>
          <w:sz w:val="16"/>
        </w:rPr>
        <w:t>Mearsheimer</w:t>
      </w:r>
      <w:proofErr w:type="spellEnd"/>
      <w:r w:rsidRPr="001714DB">
        <w:rPr>
          <w:sz w:val="16"/>
        </w:rPr>
        <w:t xml:space="preserve"> made the case for a “Ukrainian nuclear deterrent,” following the collapse of the Soviet Union.</w:t>
      </w:r>
      <w:r w:rsidRPr="001714DB">
        <w:rPr>
          <w:sz w:val="16"/>
        </w:rPr>
        <w:footnoteReference w:id="3"/>
      </w:r>
      <w:r w:rsidRPr="001714DB">
        <w:rPr>
          <w:sz w:val="16"/>
        </w:rPr>
        <w:t xml:space="preserve">[31] In the run up to the 2003 Gulf War, John </w:t>
      </w:r>
      <w:proofErr w:type="spellStart"/>
      <w:r w:rsidRPr="001714DB">
        <w:rPr>
          <w:u w:val="single"/>
        </w:rPr>
        <w:t>Mearsheimer</w:t>
      </w:r>
      <w:proofErr w:type="spellEnd"/>
      <w:r w:rsidRPr="001714DB">
        <w:rPr>
          <w:sz w:val="16"/>
        </w:rPr>
        <w:t xml:space="preserve"> and Steven </w:t>
      </w:r>
      <w:r w:rsidRPr="001714DB">
        <w:rPr>
          <w:u w:val="single"/>
        </w:rPr>
        <w:t>Walt</w:t>
      </w:r>
      <w:r w:rsidRPr="001714DB">
        <w:rPr>
          <w:sz w:val="16"/>
        </w:rPr>
        <w:t xml:space="preserve"> argued that we should not worry about a nuclear-armed Iraq because a nuclear-armed Iraq can be deterred.</w:t>
      </w:r>
      <w:r w:rsidRPr="001714DB">
        <w:rPr>
          <w:sz w:val="16"/>
        </w:rPr>
        <w:footnoteReference w:id="4"/>
      </w:r>
      <w:r w:rsidRPr="001714DB">
        <w:rPr>
          <w:sz w:val="16"/>
        </w:rPr>
        <w:t>[32] And, in recent years, Barry Posen and many other realists have argued that nuclear proliferation in Iran does not pose a threat, again arguing that a nuclear-armed Iran can be deterred.</w:t>
      </w:r>
      <w:r w:rsidRPr="001714DB">
        <w:rPr>
          <w:sz w:val="16"/>
        </w:rPr>
        <w:footnoteReference w:id="5"/>
      </w:r>
      <w:r w:rsidRPr="001714DB">
        <w:rPr>
          <w:sz w:val="16"/>
        </w:rPr>
        <w:t xml:space="preserve">[33] What’s </w:t>
      </w:r>
      <w:proofErr w:type="gramStart"/>
      <w:r w:rsidRPr="001714DB">
        <w:rPr>
          <w:sz w:val="16"/>
        </w:rPr>
        <w:t>Wrong</w:t>
      </w:r>
      <w:proofErr w:type="gramEnd"/>
      <w:r w:rsidRPr="001714DB">
        <w:rPr>
          <w:sz w:val="16"/>
        </w:rPr>
        <w:t xml:space="preserve"> with Proliferation Optimism? The </w:t>
      </w:r>
      <w:r w:rsidRPr="001714DB">
        <w:rPr>
          <w:bCs/>
          <w:u w:val="single"/>
        </w:rPr>
        <w:t>proliferation optimist position</w:t>
      </w:r>
      <w:r w:rsidRPr="001714DB">
        <w:rPr>
          <w:sz w:val="16"/>
        </w:rPr>
        <w:t xml:space="preserve">, while having a distinguished pedigree, </w:t>
      </w:r>
      <w:r w:rsidRPr="001714DB">
        <w:rPr>
          <w:bCs/>
          <w:u w:val="single"/>
        </w:rPr>
        <w:t>has several major problems</w:t>
      </w:r>
      <w:r w:rsidRPr="001714DB">
        <w:rPr>
          <w:u w:val="single"/>
        </w:rPr>
        <w:t>.</w:t>
      </w:r>
      <w:r w:rsidRPr="001714DB">
        <w:rPr>
          <w:sz w:val="16"/>
        </w:rPr>
        <w:t xml:space="preserve"> Many of these weaknesses have been chronicled in brilliant detail by Scott Sagan and other contemporary proliferation pessimists.</w:t>
      </w:r>
      <w:r w:rsidRPr="001714DB">
        <w:rPr>
          <w:sz w:val="16"/>
        </w:rPr>
        <w:footnoteReference w:id="6"/>
      </w:r>
      <w:r w:rsidRPr="001714DB">
        <w:rPr>
          <w:sz w:val="16"/>
        </w:rPr>
        <w:t xml:space="preserve">[34] Rather than repeat these substantial efforts, I will use this section to offer some original critiques of the recent incarnations of proliferation optimism.  First and foremost, </w:t>
      </w:r>
      <w:r w:rsidRPr="001714DB">
        <w:rPr>
          <w:bCs/>
          <w:u w:val="single"/>
        </w:rPr>
        <w:t>proliferation optimists do not</w:t>
      </w:r>
      <w:r w:rsidRPr="001714DB">
        <w:rPr>
          <w:sz w:val="16"/>
        </w:rPr>
        <w:t xml:space="preserve"> appear to </w:t>
      </w:r>
      <w:r w:rsidRPr="001714DB">
        <w:rPr>
          <w:bCs/>
          <w:u w:val="single"/>
        </w:rPr>
        <w:t>understand</w:t>
      </w:r>
      <w:r w:rsidRPr="001714DB">
        <w:rPr>
          <w:sz w:val="16"/>
        </w:rPr>
        <w:t xml:space="preserve"> contemporary </w:t>
      </w:r>
      <w:r w:rsidRPr="001714DB">
        <w:rPr>
          <w:bCs/>
          <w:u w:val="single"/>
        </w:rPr>
        <w:t>deterrence theory.</w:t>
      </w:r>
      <w:r w:rsidRPr="001714DB">
        <w:rPr>
          <w:sz w:val="16"/>
        </w:rPr>
        <w:t xml:space="preserve"> I do not say this lightly in an effort to marginalize or discredit my intellectual opponents. Rather, I make this claim with all due caution and with complete sincerity. A careful review of the contemporary proliferation optimism literature does not reflect an understanding of, or engagement with, the developments in academic deterrence theory in top scholarly journals such as the American Political Science Review and International Organization over the past few decades.</w:t>
      </w:r>
      <w:r w:rsidRPr="001714DB">
        <w:rPr>
          <w:sz w:val="16"/>
        </w:rPr>
        <w:footnoteReference w:id="7"/>
      </w:r>
      <w:r w:rsidRPr="001714DB">
        <w:rPr>
          <w:sz w:val="16"/>
        </w:rPr>
        <w:t xml:space="preserve">[35] While early optimists like Viner and Brodie can be excused for not knowing better, the writings of contemporary proliferation </w:t>
      </w:r>
      <w:r w:rsidRPr="001714DB">
        <w:rPr>
          <w:b/>
          <w:bCs/>
          <w:u w:val="single"/>
        </w:rPr>
        <w:t>optimists</w:t>
      </w:r>
      <w:r w:rsidRPr="001714DB">
        <w:rPr>
          <w:bCs/>
          <w:u w:val="single"/>
        </w:rPr>
        <w:t xml:space="preserve"> </w:t>
      </w:r>
      <w:r w:rsidRPr="001714DB">
        <w:rPr>
          <w:b/>
          <w:u w:val="single"/>
          <w:bdr w:val="single" w:sz="4" w:space="0" w:color="auto"/>
        </w:rPr>
        <w:t>ignore</w:t>
      </w:r>
      <w:r w:rsidRPr="001714DB">
        <w:t xml:space="preserve"> the past </w:t>
      </w:r>
      <w:r w:rsidRPr="001714DB">
        <w:rPr>
          <w:b/>
          <w:u w:val="single"/>
          <w:bdr w:val="single" w:sz="4" w:space="0" w:color="auto"/>
        </w:rPr>
        <w:t>fifty years of</w:t>
      </w:r>
      <w:r w:rsidRPr="001714DB">
        <w:t xml:space="preserve"> academic </w:t>
      </w:r>
      <w:r w:rsidRPr="001714DB">
        <w:rPr>
          <w:b/>
          <w:u w:val="single"/>
          <w:bdr w:val="single" w:sz="4" w:space="0" w:color="auto"/>
        </w:rPr>
        <w:t>research</w:t>
      </w:r>
      <w:r w:rsidRPr="001714DB">
        <w:rPr>
          <w:sz w:val="16"/>
        </w:rPr>
        <w:t xml:space="preserve"> on nuclear deterrence theory.  In the 1940s, Viner, Brodie, and others argued that the advent of Mutually Assured Destruction (</w:t>
      </w:r>
      <w:r w:rsidRPr="001714DB">
        <w:rPr>
          <w:bCs/>
          <w:u w:val="single"/>
        </w:rPr>
        <w:t>MAD</w:t>
      </w:r>
      <w:r w:rsidRPr="001714DB">
        <w:rPr>
          <w:u w:val="single"/>
        </w:rPr>
        <w:t xml:space="preserve">) </w:t>
      </w:r>
      <w:r w:rsidRPr="001714DB">
        <w:rPr>
          <w:bCs/>
          <w:u w:val="single"/>
        </w:rPr>
        <w:t>rendered war</w:t>
      </w:r>
      <w:r w:rsidRPr="001714DB">
        <w:rPr>
          <w:sz w:val="16"/>
        </w:rPr>
        <w:t xml:space="preserve"> among major powers </w:t>
      </w:r>
      <w:r w:rsidRPr="001714DB">
        <w:rPr>
          <w:bCs/>
          <w:u w:val="single"/>
        </w:rPr>
        <w:t>obsolete</w:t>
      </w:r>
      <w:r w:rsidRPr="001714DB">
        <w:rPr>
          <w:u w:val="single"/>
        </w:rPr>
        <w:t xml:space="preserve">, </w:t>
      </w:r>
      <w:r w:rsidRPr="001714DB">
        <w:rPr>
          <w:bCs/>
          <w:u w:val="single"/>
        </w:rPr>
        <w:t>but nuclear</w:t>
      </w:r>
      <w:r w:rsidRPr="001714DB">
        <w:rPr>
          <w:u w:val="single"/>
        </w:rPr>
        <w:t xml:space="preserve"> </w:t>
      </w:r>
      <w:r w:rsidRPr="001714DB">
        <w:rPr>
          <w:bCs/>
          <w:u w:val="single"/>
        </w:rPr>
        <w:t>deterrence theory soon advanced beyond that simple understanding</w:t>
      </w:r>
      <w:r w:rsidRPr="001714DB">
        <w:rPr>
          <w:u w:val="single"/>
        </w:rPr>
        <w:t>.</w:t>
      </w:r>
      <w:r w:rsidRPr="001714DB">
        <w:rPr>
          <w:sz w:val="16"/>
        </w:rPr>
        <w:footnoteReference w:id="8"/>
      </w:r>
      <w:r w:rsidRPr="001714DB">
        <w:rPr>
          <w:sz w:val="16"/>
        </w:rPr>
        <w:t>[36]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how can states credibly threaten a nuclear-armed opponent? Since the 1960s academic nuclear deterrence theory has been devoted almost exclusively to answering this question.</w:t>
      </w:r>
      <w:r w:rsidRPr="001714DB">
        <w:rPr>
          <w:sz w:val="16"/>
        </w:rPr>
        <w:footnoteReference w:id="9"/>
      </w:r>
      <w:r w:rsidRPr="001714DB">
        <w:rPr>
          <w:sz w:val="16"/>
        </w:rPr>
        <w:t>[37] And, unfortunately for proliferation optimists, the answers do not give us reasons to be optimistic.  Thomas Schelling was the first to devise a rational means by which states can threaten nuclear-armed opponents.</w:t>
      </w:r>
      <w:r w:rsidRPr="001714DB">
        <w:rPr>
          <w:sz w:val="16"/>
        </w:rPr>
        <w:footnoteReference w:id="10"/>
      </w:r>
      <w:r w:rsidRPr="001714DB">
        <w:rPr>
          <w:sz w:val="16"/>
        </w:rPr>
        <w:t>[38] He argued that leaders cannot credibly threaten to intentionally launch a suicidal nuclear war, but they can make a “threat that leaves something to chance.”</w:t>
      </w:r>
      <w:r w:rsidRPr="001714DB">
        <w:rPr>
          <w:sz w:val="16"/>
        </w:rPr>
        <w:footnoteReference w:id="11"/>
      </w:r>
      <w:r w:rsidRPr="001714DB">
        <w:rPr>
          <w:sz w:val="16"/>
        </w:rPr>
        <w:t xml:space="preserve">[39] They can engage in a process, the nuclear crisis, which increases the risk of nuclear war in an attempt to force a less resolved adversary to back down. </w:t>
      </w:r>
      <w:r w:rsidRPr="001714DB">
        <w:rPr>
          <w:b/>
          <w:bCs/>
          <w:u w:val="single"/>
        </w:rPr>
        <w:t>As states escalate a</w:t>
      </w:r>
      <w:r w:rsidRPr="001714DB">
        <w:rPr>
          <w:sz w:val="16"/>
        </w:rPr>
        <w:t xml:space="preserve"> nuclear </w:t>
      </w:r>
      <w:r w:rsidRPr="001714DB">
        <w:rPr>
          <w:b/>
          <w:bCs/>
          <w:u w:val="single"/>
        </w:rPr>
        <w:t>crisis there is an increasing</w:t>
      </w:r>
      <w:r w:rsidRPr="001714DB">
        <w:rPr>
          <w:b/>
          <w:bdr w:val="single" w:sz="4" w:space="0" w:color="auto"/>
        </w:rPr>
        <w:t xml:space="preserve"> </w:t>
      </w:r>
      <w:r w:rsidRPr="001714DB">
        <w:rPr>
          <w:b/>
          <w:bCs/>
          <w:u w:val="single"/>
        </w:rPr>
        <w:t xml:space="preserve">probability that the conflict will </w:t>
      </w:r>
      <w:r w:rsidRPr="001714DB">
        <w:rPr>
          <w:b/>
          <w:u w:val="single"/>
          <w:bdr w:val="single" w:sz="4" w:space="0" w:color="auto"/>
        </w:rPr>
        <w:t>spiral out of control</w:t>
      </w:r>
      <w:r w:rsidRPr="001714DB">
        <w:rPr>
          <w:b/>
          <w:u w:val="single"/>
        </w:rPr>
        <w:t xml:space="preserve"> </w:t>
      </w:r>
      <w:r w:rsidRPr="001714DB">
        <w:rPr>
          <w:b/>
          <w:bCs/>
          <w:u w:val="single"/>
        </w:rPr>
        <w:t>and result in</w:t>
      </w:r>
      <w:r w:rsidRPr="001714DB">
        <w:rPr>
          <w:sz w:val="16"/>
        </w:rPr>
        <w:t xml:space="preserve"> an inadvertent or </w:t>
      </w:r>
      <w:r w:rsidRPr="001714DB">
        <w:rPr>
          <w:b/>
          <w:u w:val="single"/>
          <w:bdr w:val="single" w:sz="4" w:space="0" w:color="auto"/>
        </w:rPr>
        <w:t>accidental nuclear exchange</w:t>
      </w:r>
      <w:r w:rsidRPr="001714DB">
        <w:rPr>
          <w:sz w:val="16"/>
        </w:rPr>
        <w:t>.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 down will win the crisis as long as it does not end in catastrophe. It is for this reason that Thomas Schelling called great power politics in the nuclear era a “competition in risk taking.”</w:t>
      </w:r>
      <w:r w:rsidRPr="001714DB">
        <w:rPr>
          <w:sz w:val="16"/>
        </w:rPr>
        <w:footnoteReference w:id="12"/>
      </w:r>
      <w:r w:rsidRPr="001714DB">
        <w:rPr>
          <w:sz w:val="16"/>
        </w:rPr>
        <w:t xml:space="preserve">[40] This does not mean that states eagerly bid up the risk of nuclear war. Rather, they face gut-wrenching decisions at each stage of the crisis. They can quit the crisis to avoid nuclear war, but only by ceding an important geopolitical issue to an opponent. Or they can </w:t>
      </w:r>
      <w:proofErr w:type="gramStart"/>
      <w:r w:rsidRPr="001714DB">
        <w:rPr>
          <w:sz w:val="16"/>
        </w:rPr>
        <w:t>the escalate</w:t>
      </w:r>
      <w:proofErr w:type="gramEnd"/>
      <w:r w:rsidRPr="001714DB">
        <w:rPr>
          <w:sz w:val="16"/>
        </w:rPr>
        <w:t xml:space="preserve"> the crisis in an attempt to prevail, but only at the risk of suffering a possible nuclear exchange. Since 1945 there were have been many high stakes nuclear crises (by my count, there have been twenty) in which “rational” states like the United States run a risk of nuclear war and inch very close to the brink of nuclear war.</w:t>
      </w:r>
      <w:r w:rsidRPr="001714DB">
        <w:rPr>
          <w:sz w:val="16"/>
        </w:rPr>
        <w:footnoteReference w:id="13"/>
      </w:r>
      <w:r w:rsidRPr="001714DB">
        <w:rPr>
          <w:sz w:val="16"/>
        </w:rPr>
        <w:t xml:space="preserve">[41] By asking whether states can be deterred or not, therefore, proliferation optimists are asking the wrong question. The right question to ask is: what risk of nuclear war is a specific state willing to run against a particular opponent in a given crisis? Optimists are likely correct when they assert that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and that it would not be willing to run any risk of nuclear war in order to achieve its objectives. If a nuclear-armed Iran and the United States or Israel have a geopolitical conflict in the future, over say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deter its adversaries? If the latter, there is a real risk that proliferation to Iran could result in nuclear war. </w:t>
      </w:r>
      <w:r w:rsidRPr="001714DB">
        <w:rPr>
          <w:bCs/>
          <w:u w:val="single"/>
        </w:rPr>
        <w:t>An optimist might counter that nuclear weapons will never be used</w:t>
      </w:r>
      <w:r w:rsidRPr="001714DB">
        <w:rPr>
          <w:sz w:val="16"/>
        </w:rPr>
        <w:t xml:space="preserve">, even in a crisis situation, </w:t>
      </w:r>
      <w:r w:rsidRPr="001714DB">
        <w:rPr>
          <w:bCs/>
          <w:u w:val="single"/>
        </w:rPr>
        <w:t>because states have</w:t>
      </w:r>
      <w:r w:rsidRPr="001714DB">
        <w:rPr>
          <w:sz w:val="16"/>
        </w:rPr>
        <w:t xml:space="preserve"> such </w:t>
      </w:r>
      <w:r w:rsidRPr="001714DB">
        <w:rPr>
          <w:bCs/>
          <w:u w:val="single"/>
        </w:rPr>
        <w:t>a strong incentive</w:t>
      </w:r>
      <w:r w:rsidRPr="001714DB">
        <w:rPr>
          <w:sz w:val="16"/>
        </w:rPr>
        <w:t xml:space="preserve">, namely national survival, </w:t>
      </w:r>
      <w:r w:rsidRPr="001714DB">
        <w:rPr>
          <w:bCs/>
          <w:u w:val="single"/>
        </w:rPr>
        <w:t>to ensure that nuclear weapons are not used</w:t>
      </w:r>
      <w:r w:rsidRPr="001714DB">
        <w:rPr>
          <w:u w:val="single"/>
        </w:rPr>
        <w:t>.</w:t>
      </w:r>
      <w:r w:rsidRPr="001714DB">
        <w:rPr>
          <w:sz w:val="16"/>
        </w:rPr>
        <w:t xml:space="preserve"> But, </w:t>
      </w:r>
      <w:r w:rsidRPr="001714DB">
        <w:rPr>
          <w:bCs/>
          <w:u w:val="single"/>
        </w:rPr>
        <w:t>this objection ignores the fact that leaders operate under competing pressures</w:t>
      </w:r>
      <w:r w:rsidRPr="001714DB">
        <w:rPr>
          <w:u w:val="single"/>
        </w:rPr>
        <w:t xml:space="preserve">. </w:t>
      </w:r>
      <w:r w:rsidRPr="001714DB">
        <w:rPr>
          <w:bCs/>
          <w:u w:val="single"/>
        </w:rPr>
        <w:t>Leaders in nuclear-armed states</w:t>
      </w:r>
      <w:r w:rsidRPr="001714DB">
        <w:rPr>
          <w:sz w:val="16"/>
        </w:rPr>
        <w:t xml:space="preserve"> also </w:t>
      </w:r>
      <w:r w:rsidRPr="001714DB">
        <w:rPr>
          <w:bCs/>
          <w:u w:val="single"/>
        </w:rPr>
        <w:t>have very strong incentives to convince</w:t>
      </w:r>
      <w:r w:rsidRPr="001714DB">
        <w:rPr>
          <w:sz w:val="16"/>
        </w:rPr>
        <w:t xml:space="preserve"> their </w:t>
      </w:r>
      <w:r w:rsidRPr="001714DB">
        <w:rPr>
          <w:bCs/>
          <w:u w:val="single"/>
        </w:rPr>
        <w:t>adversaries that nuclear weapons could</w:t>
      </w:r>
      <w:r w:rsidRPr="001714DB">
        <w:rPr>
          <w:sz w:val="16"/>
        </w:rPr>
        <w:t xml:space="preserve"> very well </w:t>
      </w:r>
      <w:r w:rsidRPr="001714DB">
        <w:rPr>
          <w:bCs/>
          <w:u w:val="single"/>
        </w:rPr>
        <w:t>be used</w:t>
      </w:r>
      <w:r w:rsidRPr="001714DB">
        <w:rPr>
          <w:u w:val="single"/>
        </w:rPr>
        <w:t>.</w:t>
      </w:r>
      <w:r w:rsidRPr="001714DB">
        <w:rPr>
          <w:sz w:val="16"/>
        </w:rPr>
        <w:t xml:space="preserve"> Historically we have seen that in crises, </w:t>
      </w:r>
      <w:r w:rsidRPr="001714DB">
        <w:rPr>
          <w:b/>
          <w:bCs/>
          <w:u w:val="single"/>
        </w:rPr>
        <w:t>leaders</w:t>
      </w:r>
      <w:r w:rsidRPr="001714DB">
        <w:rPr>
          <w:sz w:val="16"/>
        </w:rPr>
        <w:t xml:space="preserve"> purposely do things like put nuclear weapons on high alert and </w:t>
      </w:r>
      <w:r w:rsidRPr="001714DB">
        <w:rPr>
          <w:b/>
          <w:bCs/>
          <w:u w:val="single"/>
        </w:rPr>
        <w:t>delegate</w:t>
      </w:r>
      <w:r w:rsidRPr="001714DB">
        <w:rPr>
          <w:sz w:val="16"/>
        </w:rPr>
        <w:t xml:space="preserve"> nuclear </w:t>
      </w:r>
      <w:r w:rsidRPr="001714DB">
        <w:rPr>
          <w:b/>
          <w:bCs/>
          <w:u w:val="single"/>
        </w:rPr>
        <w:t>launch authority to low level commanders</w:t>
      </w:r>
      <w:r w:rsidRPr="001714DB">
        <w:rPr>
          <w:sz w:val="16"/>
        </w:rPr>
        <w:t>, purposely</w:t>
      </w:r>
      <w:r w:rsidRPr="001714DB">
        <w:rPr>
          <w:b/>
          <w:u w:val="single"/>
          <w:bdr w:val="single" w:sz="4" w:space="0" w:color="auto"/>
        </w:rPr>
        <w:t xml:space="preserve"> increasing the risk of</w:t>
      </w:r>
      <w:r w:rsidRPr="001714DB">
        <w:t xml:space="preserve"> accidental </w:t>
      </w:r>
      <w:r w:rsidRPr="001714DB">
        <w:rPr>
          <w:b/>
          <w:u w:val="single"/>
          <w:bdr w:val="single" w:sz="4" w:space="0" w:color="auto"/>
        </w:rPr>
        <w:t>nuclear war</w:t>
      </w:r>
      <w:r w:rsidRPr="001714DB">
        <w:rPr>
          <w:sz w:val="16"/>
        </w:rPr>
        <w:t xml:space="preserve"> in an attempt to force less-resolved opponents to back down. Moreover, not even the optimists’ first principles about the irrelevance of nuclear posture stand up to scrutiny. Not all nuclear wars would be equally devastating.</w:t>
      </w:r>
      <w:r w:rsidRPr="001714DB">
        <w:rPr>
          <w:sz w:val="16"/>
        </w:rPr>
        <w:footnoteReference w:id="14"/>
      </w:r>
      <w:r w:rsidRPr="001714DB">
        <w:rPr>
          <w:sz w:val="16"/>
        </w:rPr>
        <w:t>[42] Any nuclear exchange would have devastating consequences no doubt, but, if a crisis were to spiral out of control and result in nuclear war, any sane leader would rather be facing a country with five nuclear weapons than one with thirty-five thousand. Similarly, any sane leader would be willing to run a greater risk of nuclear war against the former state than against the latter. Indeed, systematic research has demonstrated that states are willing to run greater risks and, therefore, more likely to win nuclear crises when they enjoy nuclear superiority over their opponent.</w:t>
      </w:r>
      <w:r w:rsidRPr="001714DB">
        <w:rPr>
          <w:sz w:val="16"/>
        </w:rPr>
        <w:footnoteReference w:id="15"/>
      </w:r>
      <w:r w:rsidRPr="001714DB">
        <w:rPr>
          <w:sz w:val="16"/>
        </w:rPr>
        <w:t>[43] Proliferation optimists miss this point, however, because they are still mired in 1940s deterrence theory. It is true that no rational leader would choose to launch a nuclear war, but, depending on the context, she would almost certainly be willing to risk one. Nuclear deterrence theorists have proposed a second scenario under which rational leaders could instigate a nuclear exchange: a limited nuclear war.</w:t>
      </w:r>
      <w:r w:rsidRPr="001714DB">
        <w:rPr>
          <w:sz w:val="16"/>
        </w:rPr>
        <w:footnoteReference w:id="16"/>
      </w:r>
      <w:r w:rsidRPr="001714DB">
        <w:rPr>
          <w:sz w:val="16"/>
        </w:rPr>
        <w:t xml:space="preserve">[44] By launching a single nuclear weapon against a small city, for example, it was thought that a nuclear-armed state could signal its willingness to escalate the crisis, while leaving its adversary with enough left to lose to deter the adversary from launching a full-scale nuclear response. In a future crisis between a nuclear-armed China and the United States over Taiwan, for example, China could choose to launch a nuclear attack on Honolulu to demonstrate its seriousness. In that situation, with the continental United States intact, would Washington choose to launch a full-scale nuclear war on China that could result in the destruction of many more American cities? Or would it back down? China might decide to strike hoping that Washington will choose a humiliating retreat over a full-scale nuclear war. If launching a limited nuclear war could be rational, it follows that the spread of nuclear weapons increases the risk of nuclear use. Again, by ignoring contemporary developments in scholarly discourse and relying exclusively on understandings of nuclear deterrence theory that became obsolete decades ago, optimists reveal the shortcomings of their analysis and fail to make a compelling case. </w:t>
      </w:r>
      <w:proofErr w:type="gramStart"/>
      <w:r w:rsidRPr="001714DB">
        <w:rPr>
          <w:sz w:val="16"/>
        </w:rPr>
        <w:t>The optimists also error by confusing stability for the national interest.</w:t>
      </w:r>
      <w:proofErr w:type="gramEnd"/>
      <w:r w:rsidRPr="001714DB">
        <w:rPr>
          <w:sz w:val="16"/>
        </w:rPr>
        <w:t xml:space="preserve"> </w:t>
      </w:r>
      <w:r w:rsidRPr="001714DB">
        <w:rPr>
          <w:bCs/>
          <w:u w:val="single"/>
        </w:rPr>
        <w:t>Even if the spread of nuclear weapons contributes to</w:t>
      </w:r>
      <w:r w:rsidRPr="001714DB">
        <w:rPr>
          <w:sz w:val="16"/>
        </w:rPr>
        <w:t xml:space="preserve"> greater levels of</w:t>
      </w:r>
      <w:r w:rsidRPr="001714DB">
        <w:rPr>
          <w:bCs/>
          <w:u w:val="single"/>
        </w:rPr>
        <w:t xml:space="preserve"> international stability</w:t>
      </w:r>
      <w:r w:rsidRPr="001714DB">
        <w:rPr>
          <w:sz w:val="16"/>
        </w:rPr>
        <w:t xml:space="preserve"> (which discussions above and below suggest it might not) </w:t>
      </w:r>
      <w:r w:rsidRPr="001714DB">
        <w:rPr>
          <w:u w:val="single"/>
        </w:rPr>
        <w:t xml:space="preserve">it </w:t>
      </w:r>
      <w:r w:rsidRPr="001714DB">
        <w:rPr>
          <w:bCs/>
          <w:u w:val="single"/>
        </w:rPr>
        <w:t>does not</w:t>
      </w:r>
      <w:r w:rsidRPr="001714DB">
        <w:rPr>
          <w:sz w:val="16"/>
        </w:rPr>
        <w:t xml:space="preserve"> necessarily follow that the spread of nuclear weapons is in the U.S. interest. There might be other national goals that trump stability, such as </w:t>
      </w:r>
      <w:r w:rsidRPr="001714DB">
        <w:rPr>
          <w:bCs/>
          <w:u w:val="single"/>
        </w:rPr>
        <w:t>reduc</w:t>
      </w:r>
      <w:r w:rsidRPr="001714DB">
        <w:rPr>
          <w:sz w:val="16"/>
        </w:rPr>
        <w:t xml:space="preserve">ing </w:t>
      </w:r>
      <w:r w:rsidRPr="001714DB">
        <w:rPr>
          <w:bCs/>
          <w:u w:val="single"/>
        </w:rPr>
        <w:t>to zero the risk of nuclear war</w:t>
      </w:r>
      <w:r w:rsidRPr="001714DB">
        <w:rPr>
          <w:sz w:val="16"/>
        </w:rPr>
        <w:t xml:space="preserve"> in an important geopolitical region. </w:t>
      </w:r>
      <w:r w:rsidRPr="001714DB">
        <w:rPr>
          <w:sz w:val="12"/>
          <w:szCs w:val="12"/>
        </w:rPr>
        <w:t xml:space="preserve">Optimists might argue that </w:t>
      </w:r>
      <w:r w:rsidRPr="001714DB">
        <w:rPr>
          <w:sz w:val="12"/>
        </w:rPr>
        <w:t>South Asia</w:t>
      </w:r>
      <w:r w:rsidRPr="001714DB">
        <w:rPr>
          <w:sz w:val="12"/>
          <w:szCs w:val="12"/>
        </w:rPr>
        <w:t xml:space="preserve"> is more stable when India and Pakistan have nuclear weapons, but certainly </w:t>
      </w:r>
      <w:r w:rsidRPr="001714DB">
        <w:rPr>
          <w:sz w:val="12"/>
        </w:rPr>
        <w:t>the risk of nuclear war is higher than if there were no nuclear weapons on the subcontinent</w:t>
      </w:r>
      <w:r w:rsidRPr="001714DB">
        <w:rPr>
          <w:sz w:val="12"/>
          <w:szCs w:val="12"/>
        </w:rPr>
        <w:t xml:space="preserve">. In addition, it is wrong to assume that stability is always in the national interest. Sometimes it is, but sometimes it is not. If stability is obtained because Washington is deterred from using force against a nuclear-armed adversary in a situation where using force could have advanced national goals, stability harms, rather than advances, U.S. national interests. The final gaping weakness in </w:t>
      </w:r>
      <w:r w:rsidRPr="001714DB">
        <w:rPr>
          <w:sz w:val="12"/>
        </w:rPr>
        <w:t>the proliferation optimist argument</w:t>
      </w:r>
      <w:r w:rsidRPr="001714DB">
        <w:rPr>
          <w:sz w:val="12"/>
          <w:szCs w:val="12"/>
        </w:rPr>
        <w:t xml:space="preserve">, however, is that it </w:t>
      </w:r>
      <w:r w:rsidRPr="001714DB">
        <w:rPr>
          <w:sz w:val="12"/>
        </w:rPr>
        <w:t>rests on a logical contradiction</w:t>
      </w:r>
      <w:r w:rsidRPr="001714DB">
        <w:rPr>
          <w:sz w:val="12"/>
          <w:szCs w:val="12"/>
        </w:rPr>
        <w:t xml:space="preserve">. This is particularly ironic, given that many optimists like to portray themselves as hard-headed thinkers, following their premises to their logical conclusions. But, </w:t>
      </w:r>
      <w:r w:rsidRPr="001714DB">
        <w:rPr>
          <w:sz w:val="12"/>
        </w:rPr>
        <w:t>the contradiction at the heart of the optimist</w:t>
      </w:r>
      <w:r w:rsidRPr="001714DB">
        <w:rPr>
          <w:sz w:val="12"/>
          <w:szCs w:val="12"/>
        </w:rPr>
        <w:t xml:space="preserve"> </w:t>
      </w:r>
      <w:r w:rsidRPr="001714DB">
        <w:rPr>
          <w:sz w:val="12"/>
        </w:rPr>
        <w:t>argument is glaring and simple to understand</w:t>
      </w:r>
      <w:r w:rsidRPr="001714DB">
        <w:rPr>
          <w:sz w:val="12"/>
          <w:szCs w:val="12"/>
        </w:rPr>
        <w:t xml:space="preserve">: </w:t>
      </w:r>
      <w:r w:rsidRPr="001714DB">
        <w:rPr>
          <w:sz w:val="12"/>
        </w:rPr>
        <w:t>either the probability of nuclear war is zero</w:t>
      </w:r>
      <w:r w:rsidRPr="001714DB">
        <w:rPr>
          <w:sz w:val="12"/>
          <w:szCs w:val="12"/>
        </w:rPr>
        <w:t xml:space="preserve">, </w:t>
      </w:r>
      <w:r w:rsidRPr="001714DB">
        <w:rPr>
          <w:sz w:val="12"/>
        </w:rPr>
        <w:t>or it is nonzero</w:t>
      </w:r>
      <w:r w:rsidRPr="001714DB">
        <w:rPr>
          <w:sz w:val="12"/>
          <w:szCs w:val="12"/>
        </w:rPr>
        <w:t xml:space="preserve">, </w:t>
      </w:r>
      <w:r w:rsidRPr="001714DB">
        <w:rPr>
          <w:sz w:val="12"/>
        </w:rPr>
        <w:t>but it cannot be both</w:t>
      </w:r>
      <w:r w:rsidRPr="001714DB">
        <w:rPr>
          <w:sz w:val="12"/>
          <w:szCs w:val="12"/>
        </w:rPr>
        <w:t xml:space="preserve">. </w:t>
      </w:r>
      <w:r w:rsidRPr="001714DB">
        <w:rPr>
          <w:sz w:val="12"/>
        </w:rPr>
        <w:t>If the probability of nuclear war is zero, then nuclear weapons should have no deterrent effect. States will not be deterred by a nuclear war that could never occur and states should be willing to intentionally launch large-scale wars against nuclear-armed states</w:t>
      </w:r>
      <w:r w:rsidRPr="001714DB">
        <w:rPr>
          <w:sz w:val="12"/>
          <w:szCs w:val="12"/>
        </w:rPr>
        <w:t xml:space="preserve">. </w:t>
      </w:r>
      <w:r w:rsidRPr="001714DB">
        <w:rPr>
          <w:sz w:val="12"/>
        </w:rPr>
        <w:t>In this case, proliferation optimists cannot conclude that the spread of nuclear weapons is stabilizing</w:t>
      </w:r>
      <w:r w:rsidRPr="001714DB">
        <w:rPr>
          <w:sz w:val="12"/>
          <w:szCs w:val="12"/>
        </w:rPr>
        <w:t xml:space="preserve">.  </w:t>
      </w:r>
      <w:r w:rsidRPr="001714DB">
        <w:rPr>
          <w:sz w:val="12"/>
        </w:rPr>
        <w:t>If</w:t>
      </w:r>
      <w:r w:rsidRPr="001714DB">
        <w:rPr>
          <w:sz w:val="12"/>
          <w:szCs w:val="12"/>
        </w:rPr>
        <w:t xml:space="preserve">, on the other hand, </w:t>
      </w:r>
      <w:r w:rsidRPr="001714DB">
        <w:rPr>
          <w:sz w:val="12"/>
        </w:rPr>
        <w:t>the probability of nuclear war is nonzero, then there is a real danger that the spread of nuclear weapons increases the probability of a catastrophic</w:t>
      </w:r>
      <w:r w:rsidRPr="001714DB">
        <w:rPr>
          <w:sz w:val="12"/>
          <w:szCs w:val="12"/>
        </w:rPr>
        <w:t xml:space="preserve"> </w:t>
      </w:r>
      <w:r w:rsidRPr="001714DB">
        <w:rPr>
          <w:sz w:val="12"/>
        </w:rPr>
        <w:t>nuclear war</w:t>
      </w:r>
      <w:r w:rsidRPr="001714DB">
        <w:rPr>
          <w:sz w:val="12"/>
          <w:szCs w:val="12"/>
        </w:rPr>
        <w:t xml:space="preserve">. </w:t>
      </w:r>
      <w:r w:rsidRPr="001714DB">
        <w:rPr>
          <w:sz w:val="12"/>
        </w:rPr>
        <w:t>If this is true, then proliferation optimists cannot be certain that nuclear weapons will never be used</w:t>
      </w:r>
      <w:r w:rsidRPr="001714DB">
        <w:rPr>
          <w:sz w:val="12"/>
          <w:szCs w:val="12"/>
        </w:rPr>
        <w:t xml:space="preserve">. </w:t>
      </w:r>
      <w:r w:rsidRPr="001714DB">
        <w:rPr>
          <w:sz w:val="12"/>
        </w:rPr>
        <w:t>In sum, the spread of nuclear weapons can either raise the risk of nuclear war and in so doing, deter large-scale conventional conflict. Or there is no danger that nuclear weapons will be used and the spread of nuclear weapons does not increase international instability</w:t>
      </w:r>
      <w:r w:rsidRPr="001714DB">
        <w:rPr>
          <w:sz w:val="12"/>
          <w:szCs w:val="12"/>
        </w:rPr>
        <w:t>. But</w:t>
      </w:r>
      <w:r w:rsidRPr="001714DB">
        <w:rPr>
          <w:sz w:val="12"/>
        </w:rPr>
        <w:t xml:space="preserve">, despite the claims of the proliferation optimists, it is nonsensical to argue that nuclear weapons will never be used and to simultaneously claim that their spread contributes to international stability.  </w:t>
      </w:r>
      <w:r w:rsidRPr="001714DB">
        <w:rPr>
          <w:sz w:val="12"/>
          <w:szCs w:val="12"/>
        </w:rPr>
        <w:t>Proliferation Anti-</w:t>
      </w:r>
      <w:proofErr w:type="spellStart"/>
      <w:r w:rsidRPr="001714DB">
        <w:rPr>
          <w:sz w:val="12"/>
          <w:szCs w:val="12"/>
        </w:rPr>
        <w:t>obsessionists</w:t>
      </w:r>
      <w:proofErr w:type="spellEnd"/>
      <w:r w:rsidRPr="001714DB">
        <w:rPr>
          <w:sz w:val="12"/>
          <w:szCs w:val="12"/>
        </w:rPr>
        <w:t>: Other scholars, who I label “</w:t>
      </w:r>
      <w:proofErr w:type="gramStart"/>
      <w:r w:rsidRPr="001714DB">
        <w:rPr>
          <w:sz w:val="12"/>
          <w:szCs w:val="12"/>
        </w:rPr>
        <w:t>anti-</w:t>
      </w:r>
      <w:proofErr w:type="spellStart"/>
      <w:r w:rsidRPr="001714DB">
        <w:rPr>
          <w:sz w:val="12"/>
          <w:szCs w:val="12"/>
        </w:rPr>
        <w:t>obsessionists</w:t>
      </w:r>
      <w:proofErr w:type="spellEnd"/>
      <w:r w:rsidRPr="001714DB">
        <w:rPr>
          <w:sz w:val="12"/>
          <w:szCs w:val="12"/>
        </w:rPr>
        <w:t>”</w:t>
      </w:r>
      <w:proofErr w:type="gramEnd"/>
      <w:r w:rsidRPr="001714DB">
        <w:rPr>
          <w:sz w:val="12"/>
          <w:szCs w:val="12"/>
        </w:rPr>
        <w:t xml:space="preserve"> argue that the spread of nuclear weapons has neither been good nor bad for international politics, but rather irrelevant. They argue that academics and policymakers concerned about nuclear proliferation spend too much time and energy obsessing over something, nuclear weapons, that, at the end of the day, are not all that important.  In Atomic Obsession, John </w:t>
      </w:r>
      <w:r w:rsidRPr="001714DB">
        <w:rPr>
          <w:sz w:val="12"/>
        </w:rPr>
        <w:t>Mueller argues that widespread fears about the threat of nuclear weapons are overblown</w:t>
      </w:r>
      <w:r w:rsidRPr="001714DB">
        <w:rPr>
          <w:sz w:val="12"/>
          <w:szCs w:val="12"/>
        </w:rPr>
        <w:t>.</w:t>
      </w:r>
      <w:r w:rsidRPr="001714DB">
        <w:rPr>
          <w:sz w:val="12"/>
          <w:szCs w:val="12"/>
        </w:rPr>
        <w:footnoteReference w:id="17"/>
      </w:r>
      <w:r w:rsidRPr="001714DB">
        <w:rPr>
          <w:sz w:val="12"/>
          <w:szCs w:val="12"/>
        </w:rPr>
        <w:t>[45] He acknowledges that policymakers and experts have often worried that the spread of nuclear weapons could lead to nuclear war, nuclear terrorism and cascades of nuclear proliferation, but he then sets about systematically dismantling each of these fears. Rather, he contends that nuclear weapons have had little effect on the conduct of international diplomacy and that world history would have been roughly the same had nuclear weapons never been invented. Finally, Mueller concludes by arguing that the real problem is not nuclear proliferation, but nuclear nonproliferation policy because states do harmful things in the name of nonproliferation, like take military action and deny countries access to nuclear technology for peaceful purposes. Similarly, Ward Wilson argues that, despite the belief held by optimists and pessimists alike, nuclear weapons are not useful tools of deterrence.</w:t>
      </w:r>
      <w:r w:rsidRPr="001714DB">
        <w:rPr>
          <w:sz w:val="12"/>
          <w:szCs w:val="12"/>
        </w:rPr>
        <w:footnoteReference w:id="18"/>
      </w:r>
      <w:r w:rsidRPr="001714DB">
        <w:rPr>
          <w:sz w:val="12"/>
          <w:szCs w:val="12"/>
        </w:rPr>
        <w:t>[46] In his study of the end of World War II, for example, Wilson argues that it was not the U.S. use of nuclear weapons on Hiroshima and Nagasaki that forced Japanese surrender, but a variety of other factors, including the Soviet Union’s decision to enter the war. If the actual use of nuclear weapons was not enough to convince a country to capitulate to its opponent he argues, then there is little reason to think that the mere threat of nuclear use has been important to keeping the peace over the past half century. Leaders of nuclear-armed states justify nuclear possession by touting their deterrent benefits, but if nuclear weapons have no deterrent value, there is no reason, Ward claims, not to simply get rid of them.  Finally, Anne Harrington de Santana argues that nuclear experts “fetishize” nuclear weapons.</w:t>
      </w:r>
      <w:r w:rsidRPr="001714DB">
        <w:rPr>
          <w:sz w:val="12"/>
          <w:szCs w:val="12"/>
        </w:rPr>
        <w:footnoteReference w:id="19"/>
      </w:r>
      <w:r w:rsidRPr="001714DB">
        <w:rPr>
          <w:sz w:val="12"/>
          <w:szCs w:val="12"/>
        </w:rPr>
        <w:t>[47] Just like capitalists, according to Karl Marx, bestow magical qualities on money, thus fetishizing it, she argues that leaders and national security experts do the same thing to nuclear weapons. Nuclear deterrence as a critical component of national security strategy, according to Harrington de Santana, is not inherent in the technology of nuclear weapons themselves, but is rather the result of how leaders in countries around the world think about them. In short, she argues, “Nuclear weapons are powerful because we treat them as powerful.”</w:t>
      </w:r>
      <w:r w:rsidRPr="001714DB">
        <w:rPr>
          <w:sz w:val="12"/>
          <w:szCs w:val="12"/>
        </w:rPr>
        <w:footnoteReference w:id="20"/>
      </w:r>
      <w:r w:rsidRPr="001714DB">
        <w:rPr>
          <w:sz w:val="12"/>
          <w:szCs w:val="12"/>
        </w:rPr>
        <w:t>[48] But, she maintains, we could just as easily “</w:t>
      </w:r>
      <w:proofErr w:type="spellStart"/>
      <w:r w:rsidRPr="001714DB">
        <w:rPr>
          <w:sz w:val="12"/>
          <w:szCs w:val="12"/>
        </w:rPr>
        <w:t>defetish</w:t>
      </w:r>
      <w:proofErr w:type="spellEnd"/>
      <w:r w:rsidRPr="001714DB">
        <w:rPr>
          <w:sz w:val="12"/>
          <w:szCs w:val="12"/>
        </w:rPr>
        <w:t xml:space="preserve">” them, treating them as unimportant and, therefore, rendering them obsolete. She concludes that “Perhaps </w:t>
      </w:r>
      <w:proofErr w:type="spellStart"/>
      <w:r w:rsidRPr="001714DB">
        <w:rPr>
          <w:sz w:val="12"/>
          <w:szCs w:val="12"/>
        </w:rPr>
        <w:t>some day</w:t>
      </w:r>
      <w:proofErr w:type="spellEnd"/>
      <w:r w:rsidRPr="001714DB">
        <w:rPr>
          <w:sz w:val="12"/>
          <w:szCs w:val="12"/>
        </w:rPr>
        <w:t>, the deactivated nuclear weapons on display in museums across the United States will be nothing more than a reminder of how powerful nuclear weapons used to be.”</w:t>
      </w:r>
      <w:r w:rsidRPr="001714DB">
        <w:rPr>
          <w:sz w:val="12"/>
          <w:szCs w:val="12"/>
        </w:rPr>
        <w:footnoteReference w:id="21"/>
      </w:r>
      <w:r w:rsidRPr="001714DB">
        <w:rPr>
          <w:sz w:val="12"/>
          <w:szCs w:val="12"/>
        </w:rPr>
        <w:t>[49] The anti-</w:t>
      </w:r>
      <w:proofErr w:type="spellStart"/>
      <w:r w:rsidRPr="001714DB">
        <w:rPr>
          <w:sz w:val="12"/>
          <w:szCs w:val="12"/>
        </w:rPr>
        <w:t>obsessionists</w:t>
      </w:r>
      <w:proofErr w:type="spellEnd"/>
      <w:r w:rsidRPr="001714DB">
        <w:rPr>
          <w:sz w:val="12"/>
          <w:szCs w:val="12"/>
        </w:rPr>
        <w:t xml:space="preserve"> make some thought-provoking points and may help to reign in some of the most hyperbolic accounts of the effect of nuclear proliferation. They remind us, for example, that our worst fears have not been realized, at least not yet. Yet, </w:t>
      </w:r>
      <w:r w:rsidRPr="001714DB">
        <w:rPr>
          <w:sz w:val="12"/>
        </w:rPr>
        <w:t>by taking the next step and arguing that nuclear weapons have been, and will continue to be, irrelevant, they go too far</w:t>
      </w:r>
      <w:r w:rsidRPr="001714DB">
        <w:rPr>
          <w:sz w:val="12"/>
          <w:szCs w:val="12"/>
        </w:rPr>
        <w:t xml:space="preserve">. </w:t>
      </w:r>
      <w:r w:rsidRPr="001714DB">
        <w:rPr>
          <w:sz w:val="12"/>
        </w:rPr>
        <w:t xml:space="preserve">Their arguments call to mind the story about the man who jumps to his death from the top of a New York City skyscraper and, when asked how things are going as he passes the 15th story window, replies, “so far so good.” The idea that world history would have been largely unchanged had nuclear weapons not been invented is a provocative one, but it is also </w:t>
      </w:r>
      <w:proofErr w:type="spellStart"/>
      <w:r w:rsidRPr="001714DB">
        <w:rPr>
          <w:sz w:val="12"/>
        </w:rPr>
        <w:t>unfalsifiable</w:t>
      </w:r>
      <w:proofErr w:type="spellEnd"/>
      <w:r w:rsidRPr="001714DB">
        <w:rPr>
          <w:sz w:val="12"/>
        </w:rPr>
        <w:t>. There is good reason to believe that world history would have been different</w:t>
      </w:r>
      <w:r w:rsidRPr="001714DB">
        <w:rPr>
          <w:sz w:val="12"/>
          <w:szCs w:val="12"/>
        </w:rPr>
        <w:t xml:space="preserve">, and in many ways better, </w:t>
      </w:r>
      <w:r w:rsidRPr="001714DB">
        <w:rPr>
          <w:sz w:val="12"/>
        </w:rPr>
        <w:t>had certain countries not acquired nuclear weapons</w:t>
      </w:r>
      <w:r w:rsidRPr="001714DB">
        <w:rPr>
          <w:sz w:val="12"/>
          <w:szCs w:val="12"/>
        </w:rPr>
        <w:t xml:space="preserve">. Let’s take Pakistan as an example. Pakistan officially joined the ranks of the nuclear powers in May 1998 when it followed India in conducting a series of nuclear tests. Since then, </w:t>
      </w:r>
      <w:r w:rsidRPr="001714DB">
        <w:rPr>
          <w:sz w:val="12"/>
        </w:rPr>
        <w:t>Pakistan has been a poster child for the possible negative consequences of nuclear proliferation</w:t>
      </w:r>
      <w:r w:rsidRPr="001714DB">
        <w:rPr>
          <w:sz w:val="12"/>
          <w:szCs w:val="12"/>
        </w:rPr>
        <w:t xml:space="preserve">. </w:t>
      </w:r>
      <w:r w:rsidRPr="001714DB">
        <w:rPr>
          <w:sz w:val="12"/>
        </w:rPr>
        <w:t>Pakistan’s nuclear weapons have led to further nuclear proliferation as Pakistan</w:t>
      </w:r>
      <w:r w:rsidRPr="001714DB">
        <w:rPr>
          <w:sz w:val="12"/>
          <w:szCs w:val="12"/>
        </w:rPr>
        <w:t xml:space="preserve">, with the help of rogue scientist A.Q. Khan, </w:t>
      </w:r>
      <w:r w:rsidRPr="001714DB">
        <w:rPr>
          <w:sz w:val="12"/>
        </w:rPr>
        <w:t>transferred uranium enrichment technology to Iran, Libya, and North Korea</w:t>
      </w:r>
      <w:r w:rsidRPr="001714DB">
        <w:rPr>
          <w:sz w:val="12"/>
          <w:szCs w:val="12"/>
        </w:rPr>
        <w:t>.</w:t>
      </w:r>
      <w:r w:rsidRPr="001714DB">
        <w:rPr>
          <w:sz w:val="12"/>
          <w:szCs w:val="12"/>
        </w:rPr>
        <w:footnoteReference w:id="22"/>
      </w:r>
      <w:r w:rsidRPr="001714DB">
        <w:rPr>
          <w:sz w:val="12"/>
          <w:szCs w:val="12"/>
        </w:rPr>
        <w:t xml:space="preserve">[50] Indeed, part of the reason that North Korea and Iran are so far along with their uranium enrichment programs is because they got help from Pakistan. </w:t>
      </w:r>
      <w:r w:rsidRPr="001714DB">
        <w:rPr>
          <w:sz w:val="12"/>
        </w:rPr>
        <w:t>Pakistan has also become more aggressive since acquiring nuclear weapons, displaying an increased willingness to sponsor cross-border incursions into India with terrorists and irregular forces</w:t>
      </w:r>
      <w:r w:rsidRPr="001714DB">
        <w:rPr>
          <w:sz w:val="12"/>
          <w:szCs w:val="12"/>
        </w:rPr>
        <w:t>.</w:t>
      </w:r>
      <w:r w:rsidRPr="001714DB">
        <w:rPr>
          <w:sz w:val="12"/>
          <w:szCs w:val="12"/>
        </w:rPr>
        <w:footnoteReference w:id="23"/>
      </w:r>
      <w:r w:rsidRPr="001714DB">
        <w:rPr>
          <w:sz w:val="12"/>
          <w:szCs w:val="12"/>
        </w:rPr>
        <w:t>[51</w:t>
      </w:r>
      <w:r w:rsidRPr="001714DB">
        <w:rPr>
          <w:sz w:val="12"/>
        </w:rPr>
        <w:t>] In a number of high-stakes nuclear crises between India and Pakistan, U.S. officials worried that the conflicts could escalate to a nuclear exchange</w:t>
      </w:r>
      <w:r w:rsidRPr="001714DB">
        <w:rPr>
          <w:sz w:val="12"/>
          <w:szCs w:val="12"/>
        </w:rPr>
        <w:t xml:space="preserve"> and intervened diplomatically to prevent Armageddon on the subcontinent. The U.S. government also worries about the safety and security of Pakistan’s nuclear arsenal, fearing that </w:t>
      </w:r>
      <w:r w:rsidRPr="001714DB">
        <w:rPr>
          <w:sz w:val="12"/>
        </w:rPr>
        <w:t>Pakistan’s nukes could fall into the hands of terrorists</w:t>
      </w:r>
      <w:r w:rsidRPr="001714DB">
        <w:rPr>
          <w:sz w:val="12"/>
          <w:szCs w:val="12"/>
        </w:rPr>
        <w:t xml:space="preserve"> in the event of a state collapse or a break down in nuclear security. And we still have not witnessed the full range of consequences arising from Pakistani nuclear proliferation. Islamabad has only possessed the bomb for a little over a decade, but they are likely to keep it for decades to come, meaning that we could still have a nuclear war involving Pakistan. In short, Pakistan’s nuclear capability has already had deleterious effects on U.S. national security and these threats are only likely to grow over time.  In addition, the anti-</w:t>
      </w:r>
      <w:proofErr w:type="spellStart"/>
      <w:r w:rsidRPr="001714DB">
        <w:rPr>
          <w:sz w:val="12"/>
          <w:szCs w:val="12"/>
        </w:rPr>
        <w:t>obsessionists</w:t>
      </w:r>
      <w:proofErr w:type="spellEnd"/>
      <w:r w:rsidRPr="001714DB">
        <w:rPr>
          <w:sz w:val="12"/>
          <w:szCs w:val="12"/>
        </w:rPr>
        <w:t xml:space="preserve"> are incorrect to argue that the cure of U.S. nuclear nonproliferation policy is worse than the disease of proliferation. Many observers would agree with Mueller that the U.S. invasion of Iraq in 2003 was a disaster, costing much in the way of blood and treasure and offering little strategic benefit. But the Iraq War is hardly representative of U.S. nonproliferation policy. For the most part, nonproliferation policy operates in the mundane realm of legal frameworks, negotiations, inspections, sanctions, and a variety of other tools. Even occasional preventive military strikes on nuclear facilities have been far less calamitous than the Iraq War. Indeed, the Israeli strikes on nuclear reactors in Iraq and Syria in 1981 and 2007, respectively, produced no meaningful military retaliation and a muted international response. Moreover, the idea that the Iraq War was primarily about nuclear nonproliferation is a contestable one, with Saddam Hussein’s history of aggression, the unsustainability of maintaining the pre-war containment regime indefinitely, Saddam’s ties to terrorist groups, his past possession and use of chemical and biological weapons, and the window of opportunity created by September 11th, all serving as possible prompts for U.S. military action in the Spring of 2003.  The claim that nonproliferation policy is dangerous because it denies developing countries access to nuclear energy also rests on shaky ground. If anything, the global nonproliferation regime has, on balance, increased access to nuclear technology. Does anyone really believe that countries like Algeria, Congo, and Vietnam would have nuclear reactors today were it not for Atoms for Peace, Article IV of the NPT, and other appendages of the nonproliferation regime that have provided developing states with nuclear technology in exchange for promises to forgo nuclear weapons development? Moreover, the sensitive fuel-cycle technology denied by the Nuclear Suppliers Group (NSG) and other supply control regimes is not even necessary to the development of a vibrant nuclear energy program as the many countries that have fuel-cycle services provided by foreign nuclear suppliers clearly demonstrate. Finally, the notion that nuclear energy is somehow the key to lifting developing countries from third to first world status does not pass the laugh test. Given the large upfront investments, the cost of back-end fuel management and storage, and the ever-present danger of environmental catastrophe exemplified most recently by the Fukushima disaster in Japan, many argue that nuclear energy is not a cost-effective source of energy (if all the externalities are taken into account) for any country, not to mention those developing states least able to manage these myriad challenges. Taken together, therefore, the argument that nuclear nonproliferation policy is more dangerous than the consequences of nuclear proliferation, including possible nuclear war, is untenable. Indeed, it would certainly come as a surprise to the mild mannered diplomats and scientists who staff the International Atomic Energy Agency, the global focal point of the nuclear nonproliferation regime, located in Vienna, Austria. The anti-</w:t>
      </w:r>
      <w:proofErr w:type="spellStart"/>
      <w:r w:rsidRPr="001714DB">
        <w:rPr>
          <w:sz w:val="12"/>
          <w:szCs w:val="12"/>
        </w:rPr>
        <w:t>obsessionsists</w:t>
      </w:r>
      <w:proofErr w:type="spellEnd"/>
      <w:r w:rsidRPr="001714DB">
        <w:rPr>
          <w:sz w:val="12"/>
          <w:szCs w:val="12"/>
        </w:rPr>
        <w:t>, like the optimists, also walk themselves into logical contradictions. In this case, their policy recommendations do not necessarily follow from their analyses. Ward argues that nuclear weapons are irrelevant and, therefore, we should eliminate them.</w:t>
      </w:r>
      <w:r w:rsidRPr="001714DB">
        <w:rPr>
          <w:sz w:val="12"/>
          <w:szCs w:val="12"/>
        </w:rPr>
        <w:footnoteReference w:id="24"/>
      </w:r>
      <w:r w:rsidRPr="001714DB">
        <w:rPr>
          <w:sz w:val="12"/>
          <w:szCs w:val="12"/>
        </w:rPr>
        <w:t>[52] But, if nuclear weapons are really so irrelevant, why not just keep them lying around? They will not cause any problems if they are as meaningless as anti-</w:t>
      </w:r>
      <w:proofErr w:type="spellStart"/>
      <w:r w:rsidRPr="001714DB">
        <w:rPr>
          <w:sz w:val="12"/>
          <w:szCs w:val="12"/>
        </w:rPr>
        <w:t>obsessionists</w:t>
      </w:r>
      <w:proofErr w:type="spellEnd"/>
      <w:r w:rsidRPr="001714DB">
        <w:rPr>
          <w:sz w:val="12"/>
          <w:szCs w:val="12"/>
        </w:rPr>
        <w:t xml:space="preserve"> claim and it is certainly more cost effective to do nothing than to negotiate complicated international treaties and dismantle thousands of warheads, delivery vehicles, and their associated facilities. Finally, </w:t>
      </w:r>
      <w:r w:rsidRPr="001714DB">
        <w:rPr>
          <w:sz w:val="12"/>
        </w:rPr>
        <w:t>the idea that nuclear weapons are only important because we think they are powerful is arresting, but false</w:t>
      </w:r>
      <w:r w:rsidRPr="001714DB">
        <w:rPr>
          <w:sz w:val="12"/>
          <w:szCs w:val="12"/>
        </w:rPr>
        <w:t xml:space="preserve">. </w:t>
      </w:r>
      <w:r w:rsidRPr="001714DB">
        <w:rPr>
          <w:sz w:val="12"/>
        </w:rPr>
        <w:t>There are properties inherent in nuclear weapons that can be used to create military effects that simply cannot</w:t>
      </w:r>
      <w:r w:rsidRPr="001714DB">
        <w:rPr>
          <w:sz w:val="12"/>
          <w:szCs w:val="12"/>
        </w:rPr>
        <w:t xml:space="preserve">, at least not yet, </w:t>
      </w:r>
      <w:r w:rsidRPr="001714DB">
        <w:rPr>
          <w:sz w:val="12"/>
        </w:rPr>
        <w:t>be replicated with conventional munitions</w:t>
      </w:r>
      <w:r w:rsidRPr="001714DB">
        <w:rPr>
          <w:sz w:val="12"/>
          <w:szCs w:val="12"/>
        </w:rPr>
        <w:t xml:space="preserve">. If </w:t>
      </w:r>
      <w:r w:rsidRPr="001714DB">
        <w:rPr>
          <w:sz w:val="12"/>
        </w:rPr>
        <w:t>a military planner wants to quickly destroy a city on the other side of the planet, his only option today is a nuclear weapon mounted on an ICBM</w:t>
      </w:r>
      <w:r w:rsidRPr="001714DB">
        <w:rPr>
          <w:sz w:val="12"/>
          <w:szCs w:val="12"/>
        </w:rPr>
        <w:t>.</w:t>
      </w:r>
      <w:r w:rsidRPr="001714DB">
        <w:rPr>
          <w:sz w:val="16"/>
        </w:rPr>
        <w:t xml:space="preserve"> </w:t>
      </w:r>
      <w:r w:rsidRPr="001714DB">
        <w:rPr>
          <w:bCs/>
          <w:u w:val="single"/>
        </w:rPr>
        <w:t>Therefore, if the collective “we</w:t>
      </w:r>
      <w:r w:rsidRPr="001714DB">
        <w:rPr>
          <w:sz w:val="16"/>
        </w:rPr>
        <w:t xml:space="preserve">” suddenly </w:t>
      </w:r>
      <w:r w:rsidRPr="001714DB">
        <w:rPr>
          <w:bCs/>
          <w:u w:val="single"/>
        </w:rPr>
        <w:t>decided to “</w:t>
      </w:r>
      <w:proofErr w:type="spellStart"/>
      <w:r w:rsidRPr="001714DB">
        <w:rPr>
          <w:bCs/>
          <w:u w:val="single"/>
        </w:rPr>
        <w:t>defetishize</w:t>
      </w:r>
      <w:proofErr w:type="spellEnd"/>
      <w:r w:rsidRPr="001714DB">
        <w:rPr>
          <w:sz w:val="16"/>
        </w:rPr>
        <w:t xml:space="preserve">” nuclear </w:t>
      </w:r>
      <w:r w:rsidRPr="001714DB">
        <w:rPr>
          <w:bCs/>
          <w:u w:val="single"/>
        </w:rPr>
        <w:t>weapons</w:t>
      </w:r>
      <w:r w:rsidRPr="001714DB">
        <w:rPr>
          <w:sz w:val="16"/>
        </w:rPr>
        <w:t xml:space="preserve"> by treating them as unimportant, it is implausible that </w:t>
      </w:r>
      <w:r w:rsidRPr="001714DB">
        <w:rPr>
          <w:bCs/>
          <w:u w:val="single"/>
        </w:rPr>
        <w:t>some leader</w:t>
      </w:r>
      <w:r w:rsidRPr="001714DB">
        <w:rPr>
          <w:sz w:val="16"/>
        </w:rPr>
        <w:t xml:space="preserve"> somewhere </w:t>
      </w:r>
      <w:r w:rsidRPr="001714DB">
        <w:rPr>
          <w:bCs/>
          <w:u w:val="single"/>
        </w:rPr>
        <w:t>would</w:t>
      </w:r>
      <w:r w:rsidRPr="001714DB">
        <w:rPr>
          <w:sz w:val="16"/>
        </w:rPr>
        <w:t xml:space="preserve"> not independently come to the idea that nuclear weapons could advance his or her country’s national security and thereby </w:t>
      </w:r>
      <w:r w:rsidRPr="001714DB">
        <w:rPr>
          <w:bCs/>
          <w:u w:val="single"/>
        </w:rPr>
        <w:t>re-fetishize them.</w:t>
      </w:r>
      <w:r w:rsidRPr="001714DB">
        <w:rPr>
          <w:sz w:val="16"/>
        </w:rPr>
        <w:t xml:space="preserve"> In short, the optimists and anti-</w:t>
      </w:r>
      <w:proofErr w:type="spellStart"/>
      <w:r w:rsidRPr="001714DB">
        <w:rPr>
          <w:sz w:val="16"/>
        </w:rPr>
        <w:t>obsessionists</w:t>
      </w:r>
      <w:proofErr w:type="spellEnd"/>
      <w:r w:rsidRPr="001714DB">
        <w:rPr>
          <w:sz w:val="16"/>
        </w:rPr>
        <w:t xml:space="preserve"> have brought an important perspective to the nonproliferation debate. Their arguments are provocative and they raise the bar for those who wish to argue that the spread of nuclear weapons is indeed a problem. Nevertheless, their counterintuitive arguments are not enough to wish away the enormous security challenges posed by the spread of the world’s most dangerous weapons. These myriad threats will be considered in the next section. </w:t>
      </w:r>
      <w:r w:rsidRPr="001714DB">
        <w:rPr>
          <w:rFonts w:eastAsia="Times New Roman"/>
          <w:sz w:val="16"/>
        </w:rPr>
        <w:t xml:space="preserve">  </w:t>
      </w:r>
      <w:r w:rsidRPr="001714DB">
        <w:rPr>
          <w:sz w:val="16"/>
        </w:rPr>
        <w:t xml:space="preserve">Why Nuclear Proliferation Is a Problem </w:t>
      </w:r>
      <w:r w:rsidRPr="001714DB">
        <w:rPr>
          <w:b/>
          <w:bCs/>
          <w:u w:val="single"/>
        </w:rPr>
        <w:t>The spread of nuclear weapons poses</w:t>
      </w:r>
      <w:r w:rsidRPr="001714DB">
        <w:rPr>
          <w:sz w:val="16"/>
        </w:rPr>
        <w:t xml:space="preserve"> a number of severe threats to international peace and U.S. national security including: </w:t>
      </w:r>
      <w:r w:rsidRPr="001714DB">
        <w:rPr>
          <w:b/>
          <w:u w:val="single"/>
          <w:bdr w:val="single" w:sz="4" w:space="0" w:color="auto"/>
        </w:rPr>
        <w:t>nuclear war</w:t>
      </w:r>
      <w:r w:rsidRPr="001714DB">
        <w:t>,</w:t>
      </w:r>
      <w:r w:rsidRPr="001714DB">
        <w:rPr>
          <w:sz w:val="16"/>
        </w:rPr>
        <w:t xml:space="preserve"> nuclear </w:t>
      </w:r>
      <w:r w:rsidRPr="001714DB">
        <w:rPr>
          <w:b/>
          <w:u w:val="single"/>
          <w:bdr w:val="single" w:sz="4" w:space="0" w:color="auto"/>
        </w:rPr>
        <w:t>terrorism</w:t>
      </w:r>
      <w:r w:rsidRPr="001714DB">
        <w:rPr>
          <w:b/>
          <w:u w:val="single"/>
        </w:rPr>
        <w:t xml:space="preserve">, </w:t>
      </w:r>
      <w:r w:rsidRPr="001714DB">
        <w:rPr>
          <w:b/>
          <w:bCs/>
          <w:u w:val="single"/>
        </w:rPr>
        <w:t>emboldened</w:t>
      </w:r>
      <w:r w:rsidRPr="001714DB">
        <w:rPr>
          <w:sz w:val="16"/>
        </w:rPr>
        <w:t xml:space="preserve"> nuclear </w:t>
      </w:r>
      <w:r w:rsidRPr="001714DB">
        <w:rPr>
          <w:b/>
          <w:bCs/>
          <w:u w:val="single"/>
        </w:rPr>
        <w:t>powers</w:t>
      </w:r>
      <w:r w:rsidRPr="001714DB">
        <w:rPr>
          <w:b/>
          <w:u w:val="single"/>
        </w:rPr>
        <w:t xml:space="preserve">, </w:t>
      </w:r>
      <w:r w:rsidRPr="001714DB">
        <w:rPr>
          <w:b/>
          <w:bCs/>
          <w:u w:val="single"/>
        </w:rPr>
        <w:t>constrained freedom</w:t>
      </w:r>
      <w:r w:rsidRPr="001714DB">
        <w:rPr>
          <w:sz w:val="16"/>
        </w:rPr>
        <w:t xml:space="preserve"> of action, </w:t>
      </w:r>
      <w:r w:rsidRPr="001714DB">
        <w:rPr>
          <w:b/>
          <w:u w:val="single"/>
          <w:bdr w:val="single" w:sz="4" w:space="0" w:color="auto"/>
        </w:rPr>
        <w:t>weakened alliances</w:t>
      </w:r>
      <w:r w:rsidRPr="001714DB">
        <w:rPr>
          <w:b/>
          <w:u w:val="single"/>
        </w:rPr>
        <w:t xml:space="preserve">, </w:t>
      </w:r>
      <w:r w:rsidRPr="001714DB">
        <w:rPr>
          <w:b/>
          <w:bCs/>
          <w:u w:val="single"/>
        </w:rPr>
        <w:t>and further</w:t>
      </w:r>
      <w:r w:rsidRPr="001714DB">
        <w:rPr>
          <w:sz w:val="16"/>
        </w:rPr>
        <w:t xml:space="preserve"> nuclear </w:t>
      </w:r>
      <w:r w:rsidRPr="001714DB">
        <w:rPr>
          <w:b/>
          <w:bCs/>
          <w:u w:val="single"/>
        </w:rPr>
        <w:t>prolif</w:t>
      </w:r>
      <w:r w:rsidRPr="001714DB">
        <w:rPr>
          <w:sz w:val="16"/>
        </w:rPr>
        <w:t xml:space="preserve">eration. This section explores each of these threats in turn. </w:t>
      </w:r>
      <w:r w:rsidRPr="001714DB">
        <w:rPr>
          <w:rFonts w:eastAsia="Times New Roman"/>
          <w:sz w:val="16"/>
        </w:rPr>
        <w:t xml:space="preserve"> </w:t>
      </w:r>
      <w:proofErr w:type="gramStart"/>
      <w:r w:rsidRPr="001714DB">
        <w:rPr>
          <w:sz w:val="16"/>
        </w:rPr>
        <w:t>Nuclear War.</w:t>
      </w:r>
      <w:proofErr w:type="gramEnd"/>
      <w:r w:rsidRPr="001714DB">
        <w:rPr>
          <w:sz w:val="16"/>
        </w:rPr>
        <w:t xml:space="preserve"> The greatest threat posed by the spread of nuclear weapons is nuclear war. The more states in possession of nuclear weapons, the greater the probability that somewhere, someday, there is a catastrophic nuclear war. A nuclear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w:t>
      </w:r>
      <w:proofErr w:type="spellStart"/>
      <w:r w:rsidRPr="001714DB">
        <w:rPr>
          <w:sz w:val="16"/>
        </w:rPr>
        <w:t>Naughts</w:t>
      </w:r>
      <w:proofErr w:type="spellEnd"/>
      <w:r w:rsidRPr="001714DB">
        <w:rPr>
          <w:sz w:val="16"/>
        </w:rPr>
        <w:t>.</w:t>
      </w:r>
      <w:r w:rsidRPr="001714DB">
        <w:rPr>
          <w:sz w:val="16"/>
        </w:rPr>
        <w:footnoteReference w:id="25"/>
      </w:r>
      <w:r w:rsidRPr="001714DB">
        <w:rPr>
          <w:sz w:val="16"/>
        </w:rPr>
        <w:t xml:space="preserve">[53] This author, for one, would be surprised if nuclear weapons are not used in my lifetime. </w:t>
      </w:r>
      <w:r w:rsidRPr="001714DB">
        <w:rPr>
          <w:bCs/>
          <w:u w:val="single"/>
        </w:rPr>
        <w:t>Before reaching a state of MAD, new nuclear states</w:t>
      </w:r>
      <w:r w:rsidRPr="001714DB">
        <w:rPr>
          <w:sz w:val="16"/>
        </w:rPr>
        <w:t xml:space="preserve"> go through a transition period in which they </w:t>
      </w:r>
      <w:r w:rsidRPr="001714DB">
        <w:rPr>
          <w:bCs/>
          <w:u w:val="single"/>
        </w:rPr>
        <w:t>lack a secure-second strike capability.</w:t>
      </w:r>
      <w:r w:rsidRPr="001714DB">
        <w:rPr>
          <w:sz w:val="16"/>
        </w:rPr>
        <w:t xml:space="preserve"> In this context, one or both states might believe that it has an incentive to use nuclear weapons first.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In these pre-MAD situations, there are at least three ways that nuclear war could occur. First, the state with the nuclear advantage might believe it has a splendid first strike capability.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Second, </w:t>
      </w:r>
      <w:r w:rsidRPr="001714DB">
        <w:rPr>
          <w:bCs/>
          <w:u w:val="single"/>
        </w:rPr>
        <w:t>the state with a small and vulnerable nuclear arsenal</w:t>
      </w:r>
      <w:r w:rsidRPr="001714DB">
        <w:rPr>
          <w:sz w:val="16"/>
        </w:rPr>
        <w:t xml:space="preserve">, in this case Iran, </w:t>
      </w:r>
      <w:r w:rsidRPr="001714DB">
        <w:rPr>
          <w:bCs/>
          <w:u w:val="single"/>
        </w:rPr>
        <w:t>might feel use ‘</w:t>
      </w:r>
      <w:proofErr w:type="spellStart"/>
      <w:r w:rsidRPr="001714DB">
        <w:rPr>
          <w:bCs/>
          <w:u w:val="single"/>
        </w:rPr>
        <w:t>em</w:t>
      </w:r>
      <w:proofErr w:type="spellEnd"/>
      <w:r w:rsidRPr="001714DB">
        <w:rPr>
          <w:bCs/>
          <w:u w:val="single"/>
        </w:rPr>
        <w:t xml:space="preserve"> or loose ‘</w:t>
      </w:r>
      <w:proofErr w:type="spellStart"/>
      <w:r w:rsidRPr="001714DB">
        <w:rPr>
          <w:bCs/>
          <w:u w:val="single"/>
        </w:rPr>
        <w:t>em</w:t>
      </w:r>
      <w:proofErr w:type="spellEnd"/>
      <w:r w:rsidRPr="001714DB">
        <w:rPr>
          <w:bCs/>
          <w:u w:val="single"/>
        </w:rPr>
        <w:t xml:space="preserve"> pressures</w:t>
      </w:r>
      <w:r w:rsidRPr="001714DB">
        <w:rPr>
          <w:u w:val="single"/>
        </w:rPr>
        <w:t>.</w:t>
      </w:r>
      <w:r w:rsidRPr="001714DB">
        <w:rPr>
          <w:sz w:val="16"/>
        </w:rPr>
        <w:t xml:space="preserve"> That is, if Tehran believes that Israel might launch a preemptive strike, Iran might decide to strike first rather than risk having its entire nuclear arsenal destroyed. Third, as Thomas Schelling has argued, nuclear war could result due to the reciprocal fear of surprise attack.</w:t>
      </w:r>
      <w:r w:rsidRPr="001714DB">
        <w:rPr>
          <w:sz w:val="16"/>
        </w:rPr>
        <w:footnoteReference w:id="26"/>
      </w:r>
      <w:r w:rsidRPr="001714DB">
        <w:rPr>
          <w:sz w:val="16"/>
        </w:rPr>
        <w:t xml:space="preserve">[54] </w:t>
      </w:r>
      <w:r w:rsidRPr="001714DB">
        <w:rPr>
          <w:bCs/>
          <w:u w:val="single"/>
        </w:rPr>
        <w:t>If there are advantages to striking first, one state might start a nuclear war in the belief that war is inevitable and that it would be better to go first than</w:t>
      </w:r>
      <w:r w:rsidRPr="001714DB">
        <w:rPr>
          <w:sz w:val="16"/>
        </w:rPr>
        <w:t xml:space="preserve"> to go </w:t>
      </w:r>
      <w:r w:rsidRPr="001714DB">
        <w:rPr>
          <w:bCs/>
          <w:u w:val="single"/>
        </w:rPr>
        <w:t>second.</w:t>
      </w:r>
      <w:r w:rsidRPr="001714DB">
        <w:rPr>
          <w:sz w:val="16"/>
        </w:rPr>
        <w:t xml:space="preserve"> In a future Israeli-Iranian crisis, for example, Israel and Iran might both prefer to avoid a nuclear war, but decide to strike first rather than suffer a devastating first attack from an opponent.  Even in a world of MAD, there is a risk of nuclear war. Rational deterrence theory assumes nuclear-armed states are governed by rational leaders that would not intentionally launch a suicidal nuclear war. This assumption appears to have applied to past and current nuclear powers, but there is no guarantee that it will continue to hold in the future. For example, Iran’s theocratic government, despite its inflammatory rhetoric, has followed a fairly pragmatic foreign policy since 1979, but it contains leaders who genuinely hold millenarian religious worldviews who could one day ascend to power and have their finger on the nuclear trigger. We cannot rule out the possibility that, as nuclear weapons continue to spread, </w:t>
      </w:r>
      <w:r w:rsidRPr="001714DB">
        <w:rPr>
          <w:b/>
          <w:bCs/>
          <w:u w:val="single"/>
        </w:rPr>
        <w:t>one leader will choose to launch a nuclear war, knowing</w:t>
      </w:r>
      <w:r w:rsidRPr="001714DB">
        <w:rPr>
          <w:sz w:val="16"/>
        </w:rPr>
        <w:t xml:space="preserve"> full well that </w:t>
      </w:r>
      <w:r w:rsidRPr="001714DB">
        <w:rPr>
          <w:b/>
          <w:bCs/>
          <w:u w:val="single"/>
        </w:rPr>
        <w:t>it could result in self-destruction</w:t>
      </w:r>
      <w:r w:rsidRPr="001714DB">
        <w:rPr>
          <w:sz w:val="16"/>
        </w:rPr>
        <w:t>. One does not need to resort to irrationality, however, to imagine a nuclear war under MAD. Nuclear weapons may deter leaders from intentionally launching full-scale wars, but they do not mean the end of international politics. As was discussed above, nuclear-armed states still have conflicts of interest and leaders still seek to coerce nuclear-armed adversaries. This leads to the credibility problem that is at the heart of modern deterrence theory: how can you threaten to launch a suicidal nuclear war? Deterrence theorists have devised at least two answers to this question. First, as stated above, leaders can choose to launch a limited nuclear war.</w:t>
      </w:r>
      <w:r w:rsidRPr="001714DB">
        <w:rPr>
          <w:sz w:val="16"/>
        </w:rPr>
        <w:footnoteReference w:id="27"/>
      </w:r>
      <w:r w:rsidRPr="001714DB">
        <w:rPr>
          <w:sz w:val="16"/>
        </w:rPr>
        <w:t xml:space="preserve">[55]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As Russia’s conventional military power has deteriorated since the end of the Cold War, Moscow has come to rely more heavily on nuclear use in its strategic doctrine. Indeed, Russian strategy calls for the use of nuclear weapons early in a conflict (something that most Western strategists would consider to be escalatory) as a way to de-escalate a crisis. </w:t>
      </w:r>
      <w:proofErr w:type="gramStart"/>
      <w:r w:rsidRPr="001714DB">
        <w:rPr>
          <w:sz w:val="16"/>
        </w:rPr>
        <w:t>Similarly, Pakistan’s military plans for nuclear use in the event of an invasion from conventionally stronger India.</w:t>
      </w:r>
      <w:proofErr w:type="gramEnd"/>
      <w:r w:rsidRPr="001714DB">
        <w:rPr>
          <w:sz w:val="16"/>
        </w:rPr>
        <w:t xml:space="preserve"> And finally, Chinese generals openly talk about the possibility of nuclear use against a U.S. superpower in a possible East Asia contingency. Second, as was also discussed above leaders can make a “threat that leaves something to chance.”</w:t>
      </w:r>
      <w:r w:rsidRPr="001714DB">
        <w:rPr>
          <w:sz w:val="16"/>
        </w:rPr>
        <w:footnoteReference w:id="28"/>
      </w:r>
      <w:r w:rsidRPr="001714DB">
        <w:rPr>
          <w:sz w:val="16"/>
        </w:rPr>
        <w:t xml:space="preserve">[56] They can initiate a nuclear crisis. </w:t>
      </w:r>
      <w:r w:rsidRPr="001714DB">
        <w:rPr>
          <w:bCs/>
          <w:u w:val="single"/>
        </w:rPr>
        <w:t>By playing these risky games</w:t>
      </w:r>
      <w:r w:rsidRPr="001714DB">
        <w:rPr>
          <w:u w:val="single"/>
        </w:rPr>
        <w:t xml:space="preserve"> </w:t>
      </w:r>
      <w:r w:rsidRPr="001714DB">
        <w:rPr>
          <w:bCs/>
          <w:u w:val="single"/>
        </w:rPr>
        <w:t>of nuclear brinkmanship, states can increase</w:t>
      </w:r>
      <w:r w:rsidRPr="001714DB">
        <w:rPr>
          <w:sz w:val="16"/>
        </w:rPr>
        <w:t>s</w:t>
      </w:r>
      <w:r w:rsidRPr="001714DB">
        <w:rPr>
          <w:bCs/>
          <w:u w:val="single"/>
        </w:rPr>
        <w:t xml:space="preserve"> the risk of nuclear war</w:t>
      </w:r>
      <w:r w:rsidRPr="001714DB">
        <w:rPr>
          <w:sz w:val="16"/>
        </w:rPr>
        <w:t xml:space="preserve"> in an attempt to force a less resolved adversary to back down. Historical crises have not resulted in nuclear war, but many of them, including the 1962 Cuban Missile Crisis, have come close. And scholars have documented historical incidents when accidents could have led to war.</w:t>
      </w:r>
      <w:r w:rsidRPr="001714DB">
        <w:rPr>
          <w:sz w:val="16"/>
        </w:rPr>
        <w:footnoteReference w:id="29"/>
      </w:r>
      <w:r w:rsidRPr="001714DB">
        <w:rPr>
          <w:sz w:val="16"/>
        </w:rPr>
        <w:t xml:space="preserve">[57] When we think about future nuclear crisis dyads, such as India and Pakistan and Iran and Israel, there are fewer sources of stability that existed during the Cold War, meaning that there is a very real risk that a future Middle East crisis could result in a devastating nuclear exchange. </w:t>
      </w:r>
    </w:p>
    <w:p w:rsidR="00056309" w:rsidRPr="001714DB" w:rsidRDefault="00056309" w:rsidP="00056309">
      <w:pPr>
        <w:keepNext/>
        <w:keepLines/>
        <w:spacing w:before="200"/>
        <w:outlineLvl w:val="3"/>
        <w:rPr>
          <w:rFonts w:eastAsia="SimSun"/>
          <w:b/>
          <w:bCs/>
          <w:iCs/>
        </w:rPr>
      </w:pPr>
      <w:proofErr w:type="spellStart"/>
      <w:r w:rsidRPr="001714DB">
        <w:rPr>
          <w:rFonts w:eastAsia="SimSun"/>
          <w:b/>
          <w:bCs/>
          <w:iCs/>
        </w:rPr>
        <w:t>Prolif</w:t>
      </w:r>
      <w:proofErr w:type="spellEnd"/>
      <w:r w:rsidRPr="001714DB">
        <w:rPr>
          <w:rFonts w:eastAsia="SimSun"/>
          <w:b/>
          <w:bCs/>
          <w:iCs/>
        </w:rPr>
        <w:t xml:space="preserve"> causes global nuclear war</w:t>
      </w:r>
    </w:p>
    <w:p w:rsidR="00056309" w:rsidRPr="001714DB" w:rsidRDefault="00056309" w:rsidP="00056309">
      <w:proofErr w:type="spellStart"/>
      <w:r w:rsidRPr="001714DB">
        <w:rPr>
          <w:b/>
        </w:rPr>
        <w:t>Sokolski</w:t>
      </w:r>
      <w:proofErr w:type="spellEnd"/>
      <w:r w:rsidRPr="001714DB">
        <w:rPr>
          <w:b/>
        </w:rPr>
        <w:t xml:space="preserve"> 9</w:t>
      </w:r>
      <w:r w:rsidRPr="001714DB">
        <w:t xml:space="preserve"> (Henry, Executive Director – Nonproliferation Policy Education Center, “Avoiding a Nuclear Crowd”, Policy Review, June/July, http://www.hoover.org/publications/policyreview/46390537.html)</w:t>
      </w:r>
    </w:p>
    <w:p w:rsidR="00056309" w:rsidRPr="001714DB" w:rsidRDefault="00056309" w:rsidP="00056309">
      <w:pPr>
        <w:rPr>
          <w:sz w:val="16"/>
        </w:rPr>
      </w:pPr>
      <w:r w:rsidRPr="001714DB">
        <w:rPr>
          <w:sz w:val="16"/>
        </w:rPr>
        <w:t xml:space="preserve">Finally, </w:t>
      </w:r>
      <w:r w:rsidRPr="001714DB">
        <w:t xml:space="preserve">several </w:t>
      </w:r>
      <w:r w:rsidRPr="001714DB">
        <w:rPr>
          <w:u w:val="single"/>
        </w:rPr>
        <w:t>new nuclear</w:t>
      </w:r>
      <w:r w:rsidRPr="001714DB">
        <w:rPr>
          <w:sz w:val="16"/>
        </w:rPr>
        <w:t xml:space="preserve"> weapons </w:t>
      </w:r>
      <w:r w:rsidRPr="001714DB">
        <w:rPr>
          <w:u w:val="single"/>
        </w:rPr>
        <w:t>contenders are</w:t>
      </w:r>
      <w:r w:rsidRPr="001714DB">
        <w:rPr>
          <w:sz w:val="16"/>
        </w:rPr>
        <w:t xml:space="preserve"> also </w:t>
      </w:r>
      <w:r w:rsidRPr="001714DB">
        <w:rPr>
          <w:u w:val="single"/>
          <w:bdr w:val="single" w:sz="4" w:space="0" w:color="auto"/>
        </w:rPr>
        <w:t>likely to emerge</w:t>
      </w:r>
      <w:r w:rsidRPr="001714DB">
        <w:rPr>
          <w:u w:val="single"/>
        </w:rPr>
        <w:t xml:space="preserve"> in the next two</w:t>
      </w:r>
      <w:r w:rsidRPr="001714DB">
        <w:rPr>
          <w:sz w:val="16"/>
        </w:rPr>
        <w:t xml:space="preserve"> to three </w:t>
      </w:r>
      <w:r w:rsidRPr="001714DB">
        <w:rPr>
          <w:u w:val="single"/>
        </w:rPr>
        <w:t>decades. Among these might be Japan, North Korea, South Korea, Taiwan, Iran, Algeria, Brazil</w:t>
      </w:r>
      <w:r w:rsidRPr="001714DB">
        <w:rPr>
          <w:sz w:val="16"/>
        </w:rPr>
        <w:t xml:space="preserve"> (which is developing a nuclear submarine and the uranium to fuel it), </w:t>
      </w:r>
      <w:r w:rsidRPr="001714DB">
        <w:rPr>
          <w:u w:val="single"/>
        </w:rPr>
        <w:t>Argentina</w:t>
      </w:r>
      <w:r w:rsidRPr="001714DB">
        <w:rPr>
          <w:sz w:val="16"/>
        </w:rPr>
        <w:t xml:space="preserve">, and possibly </w:t>
      </w:r>
      <w:r w:rsidRPr="001714DB">
        <w:rPr>
          <w:u w:val="single"/>
        </w:rPr>
        <w:t>Saudi Arabia</w:t>
      </w:r>
      <w:r w:rsidRPr="001714DB">
        <w:rPr>
          <w:sz w:val="16"/>
        </w:rPr>
        <w:t xml:space="preserve"> (courtesy of weapons leased to it by Pakistan or China), </w:t>
      </w:r>
      <w:r w:rsidRPr="001714DB">
        <w:rPr>
          <w:u w:val="single"/>
        </w:rPr>
        <w:t>Egypt, Syria, and Turkey</w:t>
      </w:r>
      <w:r w:rsidRPr="001714DB">
        <w:rPr>
          <w:sz w:val="16"/>
          <w:szCs w:val="16"/>
        </w:rPr>
        <w:t>. All of these</w:t>
      </w:r>
      <w:r w:rsidRPr="001714DB">
        <w:t xml:space="preserve"> </w:t>
      </w:r>
      <w:r w:rsidRPr="001714DB">
        <w:rPr>
          <w:u w:val="single"/>
        </w:rPr>
        <w:t>states have</w:t>
      </w:r>
      <w:r w:rsidRPr="001714DB">
        <w:rPr>
          <w:sz w:val="16"/>
        </w:rPr>
        <w:t xml:space="preserve"> either voiced </w:t>
      </w:r>
      <w:r w:rsidRPr="001714DB">
        <w:rPr>
          <w:bCs/>
          <w:u w:val="single"/>
        </w:rPr>
        <w:t>a de</w:t>
      </w:r>
      <w:r w:rsidRPr="001714DB">
        <w:rPr>
          <w:u w:val="single"/>
        </w:rPr>
        <w:t>sire to acquire nuclear weapons</w:t>
      </w:r>
      <w:r w:rsidRPr="001714DB">
        <w:rPr>
          <w:sz w:val="16"/>
        </w:rPr>
        <w:t xml:space="preserve"> or tried to do so previously </w:t>
      </w:r>
      <w:r w:rsidRPr="001714DB">
        <w:rPr>
          <w:u w:val="single"/>
        </w:rPr>
        <w:t>and have</w:t>
      </w:r>
      <w:r w:rsidRPr="001714DB">
        <w:rPr>
          <w:sz w:val="16"/>
        </w:rPr>
        <w:t xml:space="preserve"> one or more of the following: </w:t>
      </w:r>
      <w:r w:rsidRPr="001714DB">
        <w:rPr>
          <w:u w:val="single"/>
        </w:rPr>
        <w:t xml:space="preserve">A </w:t>
      </w:r>
      <w:r w:rsidRPr="001714DB">
        <w:rPr>
          <w:u w:val="single"/>
          <w:bdr w:val="single" w:sz="4" w:space="0" w:color="auto"/>
        </w:rPr>
        <w:t>nuclear</w:t>
      </w:r>
      <w:r w:rsidRPr="001714DB">
        <w:rPr>
          <w:sz w:val="16"/>
        </w:rPr>
        <w:t xml:space="preserve"> power </w:t>
      </w:r>
      <w:r w:rsidRPr="001714DB">
        <w:rPr>
          <w:u w:val="single"/>
          <w:bdr w:val="single" w:sz="4" w:space="0" w:color="auto"/>
        </w:rPr>
        <w:t>program</w:t>
      </w:r>
      <w:r w:rsidRPr="001714DB">
        <w:rPr>
          <w:sz w:val="16"/>
        </w:rPr>
        <w:t xml:space="preserve">, a large research reactor, or plans to build a large power reactor by 2030.  With a large reactor program inevitably comes a large number of foreign nuclear </w:t>
      </w:r>
      <w:r w:rsidRPr="001714DB">
        <w:rPr>
          <w:u w:val="single"/>
          <w:bdr w:val="single" w:sz="4" w:space="0" w:color="auto"/>
        </w:rPr>
        <w:t>experts</w:t>
      </w:r>
      <w:r w:rsidRPr="001714DB">
        <w:rPr>
          <w:sz w:val="16"/>
        </w:rPr>
        <w:t xml:space="preserve"> (who are exceedingly difficult to track and identify) </w:t>
      </w:r>
      <w:r w:rsidRPr="001714DB">
        <w:rPr>
          <w:u w:val="single"/>
        </w:rPr>
        <w:t>and</w:t>
      </w:r>
      <w:r w:rsidRPr="001714DB">
        <w:rPr>
          <w:sz w:val="16"/>
        </w:rPr>
        <w:t xml:space="preserve"> extensive </w:t>
      </w:r>
      <w:r w:rsidRPr="001714DB">
        <w:rPr>
          <w:u w:val="single"/>
          <w:bdr w:val="single" w:sz="4" w:space="0" w:color="auto"/>
        </w:rPr>
        <w:t>training</w:t>
      </w:r>
      <w:r w:rsidRPr="001714DB">
        <w:rPr>
          <w:sz w:val="16"/>
        </w:rPr>
        <w:t xml:space="preserve">, </w:t>
      </w:r>
      <w:r w:rsidRPr="001714DB">
        <w:rPr>
          <w:sz w:val="12"/>
        </w:rPr>
        <w:t>which is certain to include nuclear fuel making.</w:t>
      </w:r>
      <w:r w:rsidRPr="001714DB">
        <w:rPr>
          <w:color w:val="000000"/>
          <w:sz w:val="12"/>
        </w:rPr>
        <w:t>19</w:t>
      </w:r>
      <w:r w:rsidRPr="001714DB">
        <w:rPr>
          <w:sz w:val="12"/>
        </w:rPr>
        <w:t xml:space="preserve"> Thus, it will be much more difficult to know when and if a state is acquiring nuclear weapons (covertly or overtly) and far more dangerous nuclear technology and materials will be available to terrorists than would otherwise. Bottom line: As more states bring large reactors on line more will become nuclear-weapons-ready — i.e., they could come within months of acquiring nuclear weapons if they chose to do so.</w:t>
      </w:r>
      <w:r w:rsidRPr="001714DB">
        <w:rPr>
          <w:color w:val="000000"/>
          <w:sz w:val="12"/>
        </w:rPr>
        <w:t>20</w:t>
      </w:r>
      <w:r w:rsidRPr="001714DB">
        <w:rPr>
          <w:sz w:val="12"/>
        </w:rPr>
        <w:t xml:space="preserve"> As for nuclear safeguards keeping apace, neither the </w:t>
      </w:r>
      <w:proofErr w:type="spellStart"/>
      <w:r w:rsidRPr="001714DB">
        <w:rPr>
          <w:sz w:val="12"/>
        </w:rPr>
        <w:t>iaea’s</w:t>
      </w:r>
      <w:proofErr w:type="spellEnd"/>
      <w:r w:rsidRPr="001714DB">
        <w:rPr>
          <w:sz w:val="12"/>
        </w:rPr>
        <w:t xml:space="preserve"> nuclear inspection system (even under the most optimal conditions) nor technical trends in nuclear fuel making (e.g., </w:t>
      </w:r>
      <w:proofErr w:type="spellStart"/>
      <w:r w:rsidRPr="001714DB">
        <w:rPr>
          <w:sz w:val="12"/>
        </w:rPr>
        <w:t>silex</w:t>
      </w:r>
      <w:proofErr w:type="spellEnd"/>
      <w:r w:rsidRPr="001714DB">
        <w:rPr>
          <w:sz w:val="12"/>
        </w:rPr>
        <w:t xml:space="preserve"> laser enrichment, centrifuges, new South African aps enrichment techniques, filtering technology, and crude radiochemistry plants, which are making successful, small, affordable, covert fuel manufacturing even more likely)</w:t>
      </w:r>
      <w:r w:rsidRPr="001714DB">
        <w:rPr>
          <w:color w:val="000000"/>
          <w:sz w:val="12"/>
        </w:rPr>
        <w:t>21</w:t>
      </w:r>
      <w:r w:rsidRPr="001714DB">
        <w:rPr>
          <w:sz w:val="12"/>
        </w:rPr>
        <w:t xml:space="preserve">  afford much cause for optimism.  This brave new nuclear world will stir existing security alliance relations more than it will settle them: In the case of states such as Japan, South Korea, and Turkey, it could prompt key allies to go ballistic or nuclear on their own.  Nuclear </w:t>
      </w:r>
      <w:proofErr w:type="gramStart"/>
      <w:r w:rsidRPr="001714DB">
        <w:rPr>
          <w:sz w:val="12"/>
        </w:rPr>
        <w:t>1914  At</w:t>
      </w:r>
      <w:proofErr w:type="gramEnd"/>
      <w:r w:rsidRPr="001714DB">
        <w:rPr>
          <w:sz w:val="12"/>
        </w:rPr>
        <w:t xml:space="preserve"> a minimum, such developments will be a departure from whatever stability existed during the Cold War.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w:t>
      </w:r>
      <w:proofErr w:type="spellStart"/>
      <w:r w:rsidRPr="001714DB">
        <w:rPr>
          <w:sz w:val="12"/>
        </w:rPr>
        <w:t>nato</w:t>
      </w:r>
      <w:proofErr w:type="spellEnd"/>
      <w:r w:rsidRPr="001714DB">
        <w:rPr>
          <w:sz w:val="12"/>
        </w:rPr>
        <w:t xml:space="preserve">) that includes two European nuclear powers (France and the </w:t>
      </w:r>
      <w:proofErr w:type="spellStart"/>
      <w:r w:rsidRPr="001714DB">
        <w:rPr>
          <w:sz w:val="12"/>
        </w:rPr>
        <w:t>uk</w:t>
      </w:r>
      <w:proofErr w:type="spellEnd"/>
      <w:r w:rsidRPr="001714DB">
        <w:rPr>
          <w:sz w:val="12"/>
        </w:rPr>
        <w:t xml:space="preserve">). </w:t>
      </w:r>
      <w:proofErr w:type="spellStart"/>
      <w:proofErr w:type="gramStart"/>
      <w:r w:rsidRPr="001714DB">
        <w:rPr>
          <w:sz w:val="12"/>
        </w:rPr>
        <w:t>nato</w:t>
      </w:r>
      <w:proofErr w:type="spellEnd"/>
      <w:proofErr w:type="gramEnd"/>
      <w:r w:rsidRPr="001714DB">
        <w:rPr>
          <w:sz w:val="12"/>
        </w:rPr>
        <w:t xml:space="preserve">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w:t>
      </w:r>
      <w:proofErr w:type="spellStart"/>
      <w:r w:rsidRPr="001714DB">
        <w:rPr>
          <w:sz w:val="12"/>
        </w:rPr>
        <w:t>nato</w:t>
      </w:r>
      <w:proofErr w:type="spellEnd"/>
      <w:r w:rsidRPr="001714DB">
        <w:rPr>
          <w:sz w:val="12"/>
        </w:rPr>
        <w:t xml:space="preserve"> nuclear allies (France and the </w:t>
      </w:r>
      <w:proofErr w:type="spellStart"/>
      <w:r w:rsidRPr="001714DB">
        <w:rPr>
          <w:sz w:val="12"/>
        </w:rPr>
        <w:t>uk</w:t>
      </w:r>
      <w:proofErr w:type="spellEnd"/>
      <w:r w:rsidRPr="001714DB">
        <w:rPr>
          <w:sz w:val="12"/>
        </w:rPr>
        <w:t>), “non-</w:t>
      </w:r>
      <w:proofErr w:type="spellStart"/>
      <w:r w:rsidRPr="001714DB">
        <w:rPr>
          <w:sz w:val="12"/>
        </w:rPr>
        <w:t>nato</w:t>
      </w:r>
      <w:proofErr w:type="spellEnd"/>
      <w:r w:rsidRPr="001714DB">
        <w:rPr>
          <w:sz w:val="12"/>
        </w:rPr>
        <w:t xml:space="preserve">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w:t>
      </w:r>
      <w:proofErr w:type="spellStart"/>
      <w:r w:rsidRPr="001714DB">
        <w:rPr>
          <w:sz w:val="12"/>
        </w:rPr>
        <w:t>nato</w:t>
      </w:r>
      <w:proofErr w:type="spellEnd"/>
      <w:r w:rsidRPr="001714DB">
        <w:rPr>
          <w:sz w:val="12"/>
        </w:rPr>
        <w:t xml:space="preserve">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There are limits, however, to what this approach can accomplish. Such a weak alliance system, with its expanding set of loose affiliations, risks becoming analogous to the international system that failed to contain offensive actions prior to World War I. Unlike 1914, there is no power today that can rival the projection of U.S. conventional forces anywhere on the globe. But in a world with an increasing number of nuclear-armed or nuclear-ready states, this may not matter as much as we think. In such a world, the </w:t>
      </w:r>
      <w:r w:rsidRPr="001714DB">
        <w:rPr>
          <w:u w:val="single"/>
        </w:rPr>
        <w:t>actions of</w:t>
      </w:r>
      <w:r w:rsidRPr="001714DB">
        <w:rPr>
          <w:sz w:val="16"/>
        </w:rPr>
        <w:t xml:space="preserve"> just </w:t>
      </w:r>
      <w:r w:rsidRPr="001714DB">
        <w:rPr>
          <w:u w:val="single"/>
          <w:bdr w:val="single" w:sz="4" w:space="0" w:color="auto"/>
        </w:rPr>
        <w:t>one</w:t>
      </w:r>
      <w:r w:rsidRPr="001714DB">
        <w:rPr>
          <w:sz w:val="16"/>
        </w:rPr>
        <w:t xml:space="preserve"> or two </w:t>
      </w:r>
      <w:r w:rsidRPr="001714DB">
        <w:rPr>
          <w:u w:val="single"/>
          <w:bdr w:val="single" w:sz="4" w:space="0" w:color="auto"/>
        </w:rPr>
        <w:t>state</w:t>
      </w:r>
      <w:r w:rsidRPr="001714DB">
        <w:rPr>
          <w:sz w:val="16"/>
        </w:rPr>
        <w:t xml:space="preserve">s or groups that </w:t>
      </w:r>
      <w:r w:rsidRPr="001714DB">
        <w:rPr>
          <w:u w:val="single"/>
        </w:rPr>
        <w:t>might</w:t>
      </w:r>
      <w:r w:rsidRPr="001714DB">
        <w:rPr>
          <w:sz w:val="16"/>
        </w:rPr>
        <w:t xml:space="preserve"> threaten to disrupt or overthrow a nuclear weapons state could check U.S. influence or </w:t>
      </w:r>
      <w:r w:rsidRPr="001714DB">
        <w:rPr>
          <w:u w:val="single"/>
        </w:rPr>
        <w:t>ignite a war Washington could have difficulty containing</w:t>
      </w:r>
      <w:r w:rsidRPr="001714DB">
        <w:rPr>
          <w:sz w:val="16"/>
        </w:rPr>
        <w:t>. No amount of military science or tactics could assure that the U.S. could disarm or neutralize such threatening or unstable nuclear states.</w:t>
      </w:r>
      <w:r w:rsidRPr="001714DB">
        <w:rPr>
          <w:color w:val="000000"/>
          <w:sz w:val="16"/>
        </w:rPr>
        <w:t>22</w:t>
      </w:r>
      <w:r w:rsidRPr="001714DB">
        <w:rPr>
          <w:sz w:val="16"/>
        </w:rPr>
        <w:t xml:space="preserve">  Nor could diplomats or our intelligence services be relied upon to keep up to date on what each of these governments would be likely to do in such a crisis (see graphic below):  Combine these proliferation trends with the others noted above and </w:t>
      </w:r>
      <w:r w:rsidRPr="001714DB">
        <w:rPr>
          <w:u w:val="single"/>
        </w:rPr>
        <w:t xml:space="preserve">one could </w:t>
      </w:r>
      <w:r w:rsidRPr="001714DB">
        <w:rPr>
          <w:bCs/>
          <w:u w:val="single"/>
        </w:rPr>
        <w:t>easily create the perfect nuclear</w:t>
      </w:r>
      <w:r w:rsidRPr="001714DB">
        <w:rPr>
          <w:u w:val="single"/>
        </w:rPr>
        <w:t xml:space="preserve"> storm: Small differences</w:t>
      </w:r>
      <w:r w:rsidRPr="001714DB">
        <w:rPr>
          <w:sz w:val="16"/>
          <w:szCs w:val="16"/>
        </w:rPr>
        <w:t xml:space="preserve"> between nuclear competitors that </w:t>
      </w:r>
      <w:r w:rsidRPr="001714DB">
        <w:rPr>
          <w:u w:val="single"/>
        </w:rPr>
        <w:t xml:space="preserve">would put </w:t>
      </w:r>
      <w:r w:rsidRPr="001714DB">
        <w:rPr>
          <w:u w:val="single"/>
          <w:bdr w:val="single" w:sz="4" w:space="0" w:color="auto"/>
        </w:rPr>
        <w:t>all actors on edge</w:t>
      </w:r>
      <w:r w:rsidRPr="001714DB">
        <w:rPr>
          <w:sz w:val="16"/>
        </w:rPr>
        <w:t xml:space="preserve">; an overhang of nuclear materials that could be called upon to break out or significantly ramp up existing nuclear deployments; and a variety of potential new nuclear actors developing weapons options in the wings.  In such a setting, the </w:t>
      </w:r>
      <w:r w:rsidRPr="001714DB">
        <w:rPr>
          <w:u w:val="single"/>
        </w:rPr>
        <w:t>military and nuclear rivalries</w:t>
      </w:r>
      <w:r w:rsidRPr="001714DB">
        <w:rPr>
          <w:sz w:val="16"/>
        </w:rPr>
        <w:t xml:space="preserve"> between states </w:t>
      </w:r>
      <w:r w:rsidRPr="001714DB">
        <w:rPr>
          <w:u w:val="single"/>
        </w:rPr>
        <w:t>could</w:t>
      </w:r>
      <w:r w:rsidRPr="001714DB">
        <w:rPr>
          <w:sz w:val="16"/>
        </w:rPr>
        <w:t xml:space="preserve"> easily </w:t>
      </w:r>
      <w:r w:rsidRPr="001714DB">
        <w:rPr>
          <w:u w:val="single"/>
        </w:rPr>
        <w:t>be much more intense</w:t>
      </w:r>
      <w:r w:rsidRPr="001714DB">
        <w:rPr>
          <w:sz w:val="16"/>
        </w:rPr>
        <w:t xml:space="preserve"> than before. Certainly </w:t>
      </w:r>
      <w:r w:rsidRPr="001714DB">
        <w:rPr>
          <w:u w:val="single"/>
        </w:rPr>
        <w:t>each</w:t>
      </w:r>
      <w:r w:rsidRPr="001714DB">
        <w:rPr>
          <w:sz w:val="16"/>
        </w:rPr>
        <w:t xml:space="preserve"> nuclear state’s </w:t>
      </w:r>
      <w:r w:rsidRPr="001714DB">
        <w:rPr>
          <w:u w:val="single"/>
        </w:rPr>
        <w:t>military</w:t>
      </w:r>
      <w:r w:rsidRPr="001714DB">
        <w:rPr>
          <w:bCs/>
          <w:u w:val="single"/>
        </w:rPr>
        <w:t xml:space="preserve"> </w:t>
      </w:r>
      <w:r w:rsidRPr="001714DB">
        <w:rPr>
          <w:u w:val="single"/>
        </w:rPr>
        <w:t>would place a</w:t>
      </w:r>
      <w:r w:rsidRPr="001714DB">
        <w:rPr>
          <w:sz w:val="16"/>
        </w:rPr>
        <w:t xml:space="preserve">n even higher </w:t>
      </w:r>
      <w:r w:rsidRPr="001714DB">
        <w:rPr>
          <w:u w:val="single"/>
        </w:rPr>
        <w:t>premium</w:t>
      </w:r>
      <w:r w:rsidRPr="001714DB">
        <w:rPr>
          <w:sz w:val="16"/>
        </w:rPr>
        <w:t xml:space="preserve"> than before </w:t>
      </w:r>
      <w:r w:rsidRPr="001714DB">
        <w:rPr>
          <w:u w:val="single"/>
        </w:rPr>
        <w:t xml:space="preserve">on being able to </w:t>
      </w:r>
      <w:proofErr w:type="spellStart"/>
      <w:r w:rsidRPr="001714DB">
        <w:rPr>
          <w:u w:val="single"/>
        </w:rPr>
        <w:t>weaponize</w:t>
      </w:r>
      <w:proofErr w:type="spellEnd"/>
      <w:r w:rsidRPr="001714DB">
        <w:rPr>
          <w:sz w:val="16"/>
        </w:rPr>
        <w:t xml:space="preserve"> its military and civilian surpluses </w:t>
      </w:r>
      <w:r w:rsidRPr="001714DB">
        <w:rPr>
          <w:u w:val="single"/>
        </w:rPr>
        <w:t>quickly</w:t>
      </w:r>
      <w:r w:rsidRPr="001714DB">
        <w:rPr>
          <w:bCs/>
          <w:u w:val="single"/>
        </w:rPr>
        <w:t xml:space="preserve">, </w:t>
      </w:r>
      <w:r w:rsidRPr="001714DB">
        <w:rPr>
          <w:u w:val="single"/>
        </w:rPr>
        <w:t xml:space="preserve">to deploy forces </w:t>
      </w:r>
      <w:r w:rsidRPr="001714DB">
        <w:rPr>
          <w:bCs/>
          <w:u w:val="single"/>
        </w:rPr>
        <w:t>that are survivable, and</w:t>
      </w:r>
      <w:r w:rsidRPr="001714DB">
        <w:rPr>
          <w:sz w:val="16"/>
        </w:rPr>
        <w:t xml:space="preserve"> to </w:t>
      </w:r>
      <w:r w:rsidRPr="001714DB">
        <w:rPr>
          <w:u w:val="single"/>
        </w:rPr>
        <w:t>have forces</w:t>
      </w:r>
      <w:r w:rsidRPr="001714DB">
        <w:rPr>
          <w:sz w:val="16"/>
        </w:rPr>
        <w:t xml:space="preserve"> that can get to their targets and destroy them with high levels of probability. The advanced military states will also be even more inclined to develop and deploy enhanced air and missile defenses and long-range, precision guidance munitions, and to develop a variety of preventative and preemptive war options.  Certainly, in such a world, </w:t>
      </w:r>
      <w:r w:rsidRPr="001714DB">
        <w:rPr>
          <w:u w:val="single"/>
        </w:rPr>
        <w:t>relations</w:t>
      </w:r>
      <w:r w:rsidRPr="001714DB">
        <w:rPr>
          <w:sz w:val="16"/>
        </w:rPr>
        <w:t xml:space="preserve"> between states </w:t>
      </w:r>
      <w:r w:rsidRPr="001714DB">
        <w:rPr>
          <w:u w:val="single"/>
        </w:rPr>
        <w:t>could become</w:t>
      </w:r>
      <w:r w:rsidRPr="001714DB">
        <w:rPr>
          <w:bCs/>
          <w:u w:val="single"/>
        </w:rPr>
        <w:t xml:space="preserve"> </w:t>
      </w:r>
      <w:r w:rsidRPr="001714DB">
        <w:rPr>
          <w:u w:val="single"/>
        </w:rPr>
        <w:t>far less stable</w:t>
      </w:r>
      <w:r w:rsidRPr="001714DB">
        <w:rPr>
          <w:sz w:val="16"/>
        </w:rPr>
        <w:t xml:space="preserve">. Relatively </w:t>
      </w:r>
      <w:r w:rsidRPr="001714DB">
        <w:rPr>
          <w:u w:val="single"/>
        </w:rPr>
        <w:t>small developments — e.g., Russia</w:t>
      </w:r>
      <w:r w:rsidRPr="001714DB">
        <w:rPr>
          <w:bCs/>
          <w:u w:val="single"/>
        </w:rPr>
        <w:t>n</w:t>
      </w:r>
      <w:r w:rsidRPr="001714DB">
        <w:rPr>
          <w:sz w:val="16"/>
        </w:rPr>
        <w:t xml:space="preserve"> support for sympathetic near-abroad provinces; Pakistani-inspired </w:t>
      </w:r>
      <w:r w:rsidRPr="001714DB">
        <w:rPr>
          <w:u w:val="single"/>
        </w:rPr>
        <w:t>terrorist strikes in India</w:t>
      </w:r>
      <w:r w:rsidRPr="001714DB">
        <w:rPr>
          <w:sz w:val="16"/>
        </w:rPr>
        <w:t xml:space="preserve">, such as those experienced recently in Mumbai; new Indian flanking activities in Iran near Pakistan; </w:t>
      </w:r>
      <w:r w:rsidRPr="001714DB">
        <w:rPr>
          <w:u w:val="single"/>
        </w:rPr>
        <w:t>Chinese</w:t>
      </w:r>
      <w:r w:rsidRPr="001714DB">
        <w:rPr>
          <w:sz w:val="16"/>
        </w:rPr>
        <w:t xml:space="preserve"> weapons </w:t>
      </w:r>
      <w:r w:rsidRPr="001714DB">
        <w:rPr>
          <w:u w:val="single"/>
        </w:rPr>
        <w:t>developments</w:t>
      </w:r>
      <w:r w:rsidRPr="001714DB">
        <w:rPr>
          <w:sz w:val="16"/>
        </w:rPr>
        <w:t xml:space="preserve"> or moves regarding Taiwan; state-sponsored </w:t>
      </w:r>
      <w:r w:rsidRPr="001714DB">
        <w:rPr>
          <w:u w:val="single"/>
        </w:rPr>
        <w:t>assassination attempts</w:t>
      </w:r>
      <w:r w:rsidRPr="001714DB">
        <w:rPr>
          <w:sz w:val="16"/>
        </w:rPr>
        <w:t xml:space="preserve"> of key figures </w:t>
      </w:r>
      <w:r w:rsidRPr="001714DB">
        <w:rPr>
          <w:u w:val="single"/>
        </w:rPr>
        <w:t>in the Middle East</w:t>
      </w:r>
      <w:r w:rsidRPr="001714DB">
        <w:rPr>
          <w:sz w:val="16"/>
        </w:rPr>
        <w:t xml:space="preserve"> or South West Asia, etc. — </w:t>
      </w:r>
      <w:r w:rsidRPr="001714DB">
        <w:rPr>
          <w:u w:val="single"/>
        </w:rPr>
        <w:t xml:space="preserve">could </w:t>
      </w:r>
      <w:r w:rsidRPr="001714DB">
        <w:rPr>
          <w:u w:val="single"/>
          <w:bdr w:val="single" w:sz="4" w:space="0" w:color="auto"/>
        </w:rPr>
        <w:t>easily prompt</w:t>
      </w:r>
      <w:r w:rsidRPr="001714DB">
        <w:rPr>
          <w:sz w:val="16"/>
        </w:rPr>
        <w:t xml:space="preserve"> nuclear weapons deployments with “strategic” consequences (</w:t>
      </w:r>
      <w:r w:rsidRPr="001714DB">
        <w:rPr>
          <w:u w:val="single"/>
          <w:bdr w:val="single" w:sz="4" w:space="0" w:color="auto"/>
        </w:rPr>
        <w:t>arms races</w:t>
      </w:r>
      <w:r w:rsidRPr="001714DB">
        <w:rPr>
          <w:u w:val="single"/>
        </w:rPr>
        <w:t xml:space="preserve">, </w:t>
      </w:r>
      <w:r w:rsidRPr="001714DB">
        <w:rPr>
          <w:u w:val="single"/>
          <w:bdr w:val="single" w:sz="4" w:space="0" w:color="auto"/>
        </w:rPr>
        <w:t>strategic miscues</w:t>
      </w:r>
      <w:r w:rsidRPr="001714DB">
        <w:rPr>
          <w:u w:val="single"/>
        </w:rPr>
        <w:t>, and</w:t>
      </w:r>
      <w:r w:rsidRPr="001714DB">
        <w:rPr>
          <w:sz w:val="16"/>
        </w:rPr>
        <w:t xml:space="preserve"> even </w:t>
      </w:r>
      <w:r w:rsidRPr="001714DB">
        <w:rPr>
          <w:u w:val="single"/>
          <w:bdr w:val="single" w:sz="4" w:space="0" w:color="auto"/>
        </w:rPr>
        <w:t>nuclear war</w:t>
      </w:r>
      <w:r w:rsidRPr="001714DB">
        <w:rPr>
          <w:sz w:val="16"/>
        </w:rPr>
        <w:t>). As Herman Kahn once noted, in such a world “</w:t>
      </w:r>
      <w:r w:rsidRPr="001714DB">
        <w:rPr>
          <w:u w:val="single"/>
        </w:rPr>
        <w:t>every quarrel</w:t>
      </w:r>
      <w:r w:rsidRPr="001714DB">
        <w:rPr>
          <w:sz w:val="16"/>
        </w:rPr>
        <w:t xml:space="preserve"> or difference of opinion </w:t>
      </w:r>
      <w:r w:rsidRPr="001714DB">
        <w:rPr>
          <w:u w:val="single"/>
        </w:rPr>
        <w:t>may lead to violence</w:t>
      </w:r>
      <w:r w:rsidRPr="001714DB">
        <w:rPr>
          <w:sz w:val="16"/>
        </w:rPr>
        <w:t xml:space="preserve"> of a kind </w:t>
      </w:r>
      <w:r w:rsidRPr="001714DB">
        <w:rPr>
          <w:u w:val="single"/>
        </w:rPr>
        <w:t>quite different from</w:t>
      </w:r>
      <w:r w:rsidRPr="001714DB">
        <w:rPr>
          <w:sz w:val="16"/>
        </w:rPr>
        <w:t xml:space="preserve"> what is possible </w:t>
      </w:r>
      <w:r w:rsidRPr="001714DB">
        <w:rPr>
          <w:u w:val="single"/>
        </w:rPr>
        <w:t>today</w:t>
      </w:r>
      <w:r w:rsidRPr="001714DB">
        <w:rPr>
          <w:sz w:val="16"/>
        </w:rPr>
        <w:t>.”</w:t>
      </w:r>
      <w:proofErr w:type="gramStart"/>
      <w:r w:rsidRPr="001714DB">
        <w:rPr>
          <w:color w:val="000000"/>
          <w:sz w:val="16"/>
        </w:rPr>
        <w:t>23</w:t>
      </w:r>
      <w:r w:rsidRPr="001714DB">
        <w:rPr>
          <w:sz w:val="16"/>
        </w:rPr>
        <w:t xml:space="preserve">  In</w:t>
      </w:r>
      <w:proofErr w:type="gramEnd"/>
      <w:r w:rsidRPr="001714DB">
        <w:rPr>
          <w:sz w:val="16"/>
        </w:rPr>
        <w:t xml:space="preserve"> short, we may soon see a future that neither the proponents of nuclear abolition, nor their critics, would ever want.   </w:t>
      </w:r>
      <w:r w:rsidRPr="001714DB">
        <w:rPr>
          <w:u w:val="single"/>
        </w:rPr>
        <w:t>None of this, however, is inevitable</w:t>
      </w:r>
      <w:r w:rsidRPr="001714DB">
        <w:rPr>
          <w:sz w:val="16"/>
        </w:rPr>
        <w:t xml:space="preserve">. </w:t>
      </w:r>
    </w:p>
    <w:p w:rsidR="00056309" w:rsidRPr="001714DB" w:rsidRDefault="00056309" w:rsidP="00056309"/>
    <w:p w:rsidR="00056309" w:rsidRPr="001714DB" w:rsidRDefault="00056309" w:rsidP="00056309">
      <w:pPr>
        <w:keepNext/>
        <w:keepLines/>
        <w:spacing w:before="200"/>
        <w:outlineLvl w:val="3"/>
        <w:rPr>
          <w:rFonts w:eastAsia="SimSun"/>
          <w:b/>
          <w:bCs/>
          <w:iCs/>
        </w:rPr>
      </w:pPr>
      <w:r w:rsidRPr="001714DB">
        <w:rPr>
          <w:rFonts w:eastAsia="SimSun"/>
          <w:b/>
          <w:bCs/>
          <w:iCs/>
        </w:rPr>
        <w:t>Proliferation causes global nuclear war</w:t>
      </w:r>
    </w:p>
    <w:p w:rsidR="00056309" w:rsidRPr="001714DB" w:rsidRDefault="00056309" w:rsidP="00056309">
      <w:r w:rsidRPr="001714DB">
        <w:rPr>
          <w:b/>
          <w:bCs/>
          <w:szCs w:val="26"/>
        </w:rPr>
        <w:t>Muller 8</w:t>
      </w:r>
      <w:r w:rsidRPr="001714DB">
        <w:t xml:space="preserve"> (</w:t>
      </w:r>
      <w:proofErr w:type="spellStart"/>
      <w:r w:rsidRPr="001714DB">
        <w:t>Harald</w:t>
      </w:r>
      <w:proofErr w:type="spellEnd"/>
      <w:r w:rsidRPr="001714DB">
        <w:t>, Director – Peace Research Institute in Germany, Professor of International Relations – Frankfurt University, “The Future of Nuclear Weapons in an Interdependent World”, The Washington Quarterly, pg. 63-75, Spring)</w:t>
      </w:r>
    </w:p>
    <w:p w:rsidR="00056309" w:rsidRPr="001714DB" w:rsidRDefault="00056309" w:rsidP="00056309">
      <w:r w:rsidRPr="001714DB">
        <w:rPr>
          <w:rFonts w:eastAsia="Batang"/>
          <w:sz w:val="16"/>
        </w:rPr>
        <w:t xml:space="preserve">A world populated by </w:t>
      </w:r>
      <w:r w:rsidRPr="001714DB">
        <w:rPr>
          <w:rFonts w:eastAsia="Batang"/>
          <w:b/>
          <w:u w:val="single"/>
        </w:rPr>
        <w:t>many nuclear-weapon states poses grave dangers</w:t>
      </w:r>
      <w:r w:rsidRPr="001714DB">
        <w:rPr>
          <w:rFonts w:eastAsia="Batang"/>
          <w:u w:val="single"/>
        </w:rPr>
        <w:t xml:space="preserve">. Regional conflicts could </w:t>
      </w:r>
      <w:r w:rsidRPr="001714DB">
        <w:rPr>
          <w:rFonts w:eastAsia="Batang"/>
          <w:u w:val="single"/>
          <w:bdr w:val="single" w:sz="4" w:space="0" w:color="auto"/>
        </w:rPr>
        <w:t>escalate to the nuclear level</w:t>
      </w:r>
      <w:r w:rsidRPr="001714DB">
        <w:rPr>
          <w:rFonts w:eastAsia="Batang"/>
          <w:u w:val="single"/>
        </w:rPr>
        <w:t>. The</w:t>
      </w:r>
      <w:r w:rsidRPr="001714DB">
        <w:rPr>
          <w:rFonts w:eastAsia="Batang"/>
          <w:sz w:val="16"/>
        </w:rPr>
        <w:t xml:space="preserve"> optimistic </w:t>
      </w:r>
      <w:r w:rsidRPr="001714DB">
        <w:rPr>
          <w:rFonts w:eastAsia="Batang"/>
          <w:u w:val="single"/>
        </w:rPr>
        <w:t>expectation of</w:t>
      </w:r>
      <w:r w:rsidRPr="001714DB">
        <w:rPr>
          <w:rFonts w:eastAsia="Batang"/>
          <w:sz w:val="16"/>
        </w:rPr>
        <w:t xml:space="preserve"> a universal law according to which nuclear </w:t>
      </w:r>
      <w:r w:rsidRPr="001714DB">
        <w:rPr>
          <w:rFonts w:eastAsia="Batang"/>
          <w:u w:val="single"/>
        </w:rPr>
        <w:t>deterrence</w:t>
      </w:r>
      <w:r w:rsidRPr="001714DB">
        <w:rPr>
          <w:rFonts w:eastAsia="Batang"/>
          <w:sz w:val="16"/>
        </w:rPr>
        <w:t xml:space="preserve"> prevents all wars</w:t>
      </w:r>
      <w:r w:rsidRPr="001714DB">
        <w:rPr>
          <w:sz w:val="16"/>
        </w:rPr>
        <w:t xml:space="preserve">15 </w:t>
      </w:r>
      <w:r w:rsidRPr="001714DB">
        <w:rPr>
          <w:rFonts w:eastAsia="Batang"/>
          <w:u w:val="single"/>
        </w:rPr>
        <w:t xml:space="preserve">rests on </w:t>
      </w:r>
      <w:r w:rsidRPr="001714DB">
        <w:rPr>
          <w:rFonts w:eastAsia="Batang"/>
          <w:u w:val="single"/>
          <w:bdr w:val="single" w:sz="4" w:space="0" w:color="auto"/>
        </w:rPr>
        <w:t>scant historical evidence</w:t>
      </w:r>
      <w:r w:rsidRPr="001714DB">
        <w:rPr>
          <w:rFonts w:eastAsia="Batang"/>
          <w:u w:val="single"/>
        </w:rPr>
        <w:t xml:space="preserve"> and is </w:t>
      </w:r>
      <w:r w:rsidRPr="001714DB">
        <w:rPr>
          <w:rFonts w:eastAsia="Batang"/>
          <w:u w:val="single"/>
          <w:bdr w:val="single" w:sz="4" w:space="0" w:color="auto"/>
        </w:rPr>
        <w:t>dangerously naive</w:t>
      </w:r>
      <w:r w:rsidRPr="001714DB">
        <w:rPr>
          <w:rFonts w:eastAsia="Batang"/>
          <w:u w:val="single"/>
        </w:rPr>
        <w:t>. Nuclear uses</w:t>
      </w:r>
      <w:r w:rsidRPr="001714DB">
        <w:rPr>
          <w:rFonts w:eastAsia="Batang"/>
          <w:sz w:val="16"/>
        </w:rPr>
        <w:t xml:space="preserve"> in one part of the world </w:t>
      </w:r>
      <w:r w:rsidRPr="001714DB">
        <w:rPr>
          <w:sz w:val="16"/>
        </w:rPr>
        <w:t xml:space="preserve">could </w:t>
      </w:r>
      <w:r w:rsidRPr="001714DB">
        <w:rPr>
          <w:rFonts w:eastAsia="Batang"/>
          <w:u w:val="single"/>
        </w:rPr>
        <w:t xml:space="preserve">trigger </w:t>
      </w:r>
      <w:r w:rsidRPr="001714DB">
        <w:rPr>
          <w:rFonts w:eastAsia="Batang"/>
          <w:u w:val="single"/>
          <w:bdr w:val="single" w:sz="4" w:space="0" w:color="auto"/>
        </w:rPr>
        <w:t>“catalytic war” between greater powers</w:t>
      </w:r>
      <w:r w:rsidRPr="001714DB">
        <w:rPr>
          <w:rFonts w:eastAsia="Batang"/>
          <w:b/>
          <w:u w:val="single"/>
        </w:rPr>
        <w:t xml:space="preserve">, </w:t>
      </w:r>
      <w:r w:rsidRPr="001714DB">
        <w:rPr>
          <w:rFonts w:eastAsia="Batang"/>
          <w:u w:val="single"/>
        </w:rPr>
        <w:t>drawing them into</w:t>
      </w:r>
      <w:r w:rsidRPr="001714DB">
        <w:rPr>
          <w:sz w:val="16"/>
        </w:rPr>
        <w:t xml:space="preserve"> smaller </w:t>
      </w:r>
      <w:r w:rsidRPr="001714DB">
        <w:rPr>
          <w:rFonts w:eastAsia="Batang"/>
          <w:u w:val="single"/>
        </w:rPr>
        <w:t>regional conflicts</w:t>
      </w:r>
      <w:r w:rsidRPr="001714DB">
        <w:rPr>
          <w:rFonts w:eastAsia="Batang"/>
          <w:sz w:val="16"/>
        </w:rPr>
        <w:t>, particularly if tensions are high.</w:t>
      </w:r>
      <w:r w:rsidRPr="001714DB">
        <w:rPr>
          <w:sz w:val="16"/>
        </w:rPr>
        <w:t xml:space="preserve"> This was always a fear during the Cold War, and it motivated nonproliferation policy in the first place. Moreover, </w:t>
      </w:r>
      <w:r w:rsidRPr="001714DB">
        <w:rPr>
          <w:rFonts w:eastAsia="Batang"/>
          <w:sz w:val="16"/>
        </w:rPr>
        <w:t xml:space="preserve">the </w:t>
      </w:r>
      <w:r w:rsidRPr="001714DB">
        <w:rPr>
          <w:rFonts w:eastAsia="Batang"/>
          <w:u w:val="single"/>
        </w:rPr>
        <w:t>more states that possess nuclear weapons</w:t>
      </w:r>
      <w:r w:rsidRPr="001714DB">
        <w:rPr>
          <w:rFonts w:eastAsia="Batang"/>
          <w:sz w:val="16"/>
        </w:rPr>
        <w:t xml:space="preserve"> and related facilities, </w:t>
      </w:r>
      <w:r w:rsidRPr="001714DB">
        <w:rPr>
          <w:rFonts w:eastAsia="Batang"/>
          <w:u w:val="single"/>
        </w:rPr>
        <w:t xml:space="preserve">the more </w:t>
      </w:r>
      <w:r w:rsidRPr="001714DB">
        <w:rPr>
          <w:rFonts w:eastAsia="Batang"/>
          <w:u w:val="single"/>
          <w:bdr w:val="single" w:sz="4" w:space="0" w:color="auto"/>
        </w:rPr>
        <w:t>points of access</w:t>
      </w:r>
      <w:r w:rsidRPr="001714DB">
        <w:rPr>
          <w:rFonts w:eastAsia="Batang"/>
          <w:u w:val="single"/>
        </w:rPr>
        <w:t xml:space="preserve"> are available to terrorists</w:t>
      </w:r>
      <w:r w:rsidRPr="001714DB">
        <w:rPr>
          <w:sz w:val="16"/>
        </w:rPr>
        <w:t xml:space="preserve">. </w:t>
      </w:r>
    </w:p>
    <w:p w:rsidR="00EA270E" w:rsidRPr="001714DB" w:rsidRDefault="00EA270E" w:rsidP="00EA270E"/>
    <w:p w:rsidR="001C5A78" w:rsidRDefault="001C5A78" w:rsidP="00786A79">
      <w:pPr>
        <w:pStyle w:val="Heading3"/>
        <w:rPr>
          <w:rFonts w:eastAsia="SimSun"/>
        </w:rPr>
      </w:pPr>
      <w:proofErr w:type="spellStart"/>
      <w:r>
        <w:rPr>
          <w:rFonts w:eastAsia="SimSun"/>
        </w:rPr>
        <w:t>Heg</w:t>
      </w:r>
      <w:proofErr w:type="spellEnd"/>
    </w:p>
    <w:p w:rsidR="00EA270E" w:rsidRPr="001714DB" w:rsidRDefault="00EA270E" w:rsidP="00EA270E">
      <w:pPr>
        <w:keepNext/>
        <w:keepLines/>
        <w:spacing w:before="200"/>
        <w:outlineLvl w:val="3"/>
        <w:rPr>
          <w:rFonts w:eastAsia="SimSun"/>
          <w:b/>
          <w:bCs/>
          <w:iCs/>
        </w:rPr>
      </w:pPr>
      <w:r w:rsidRPr="001714DB">
        <w:rPr>
          <w:rFonts w:eastAsia="SimSun"/>
          <w:b/>
          <w:bCs/>
          <w:iCs/>
        </w:rPr>
        <w:t xml:space="preserve">Independently, it undermines US nuclear deterrence – that kills </w:t>
      </w:r>
      <w:proofErr w:type="spellStart"/>
      <w:r w:rsidRPr="001714DB">
        <w:rPr>
          <w:rFonts w:eastAsia="SimSun"/>
          <w:b/>
          <w:bCs/>
          <w:iCs/>
        </w:rPr>
        <w:t>heg</w:t>
      </w:r>
      <w:proofErr w:type="spellEnd"/>
    </w:p>
    <w:p w:rsidR="00EA270E" w:rsidRPr="001714DB" w:rsidRDefault="00EA270E" w:rsidP="00EA270E">
      <w:r w:rsidRPr="001714DB">
        <w:rPr>
          <w:b/>
        </w:rPr>
        <w:t>Lind 7</w:t>
      </w:r>
      <w:r w:rsidRPr="001714DB">
        <w:t xml:space="preserve"> (Michael, Senior Fellow – New America Foundation, </w:t>
      </w:r>
      <w:proofErr w:type="gramStart"/>
      <w:r w:rsidRPr="001714DB">
        <w:t>The</w:t>
      </w:r>
      <w:proofErr w:type="gramEnd"/>
      <w:r w:rsidRPr="001714DB">
        <w:t xml:space="preserve"> National Interest, “Beyond American Hegemony”, May/June, Lexis)</w:t>
      </w:r>
    </w:p>
    <w:p w:rsidR="00EA270E" w:rsidRPr="001714DB" w:rsidRDefault="00EA270E" w:rsidP="00EA270E">
      <w:r w:rsidRPr="001714DB">
        <w:rPr>
          <w:u w:val="single"/>
        </w:rPr>
        <w:t>American military hegemony</w:t>
      </w:r>
      <w:r w:rsidRPr="001714DB">
        <w:rPr>
          <w:sz w:val="16"/>
        </w:rPr>
        <w:t xml:space="preserve"> in Europe, Asia and the Middle East </w:t>
      </w:r>
      <w:r w:rsidRPr="001714DB">
        <w:rPr>
          <w:u w:val="single"/>
        </w:rPr>
        <w:t>depends on the ability of the U.S. military to threaten and, if necessary, to use military force to defeat any regional challenge</w:t>
      </w:r>
      <w:r w:rsidRPr="001714DB">
        <w:rPr>
          <w:sz w:val="16"/>
        </w:rPr>
        <w:t>-but at a relatively low cost. This is because the American public is not prepared to pay the costs necessary if the United States is to be a "</w:t>
      </w:r>
      <w:proofErr w:type="spellStart"/>
      <w:r w:rsidRPr="001714DB">
        <w:rPr>
          <w:sz w:val="16"/>
        </w:rPr>
        <w:t>hyperpower</w:t>
      </w:r>
      <w:proofErr w:type="spellEnd"/>
      <w:r w:rsidRPr="001714DB">
        <w:rPr>
          <w:sz w:val="16"/>
        </w:rPr>
        <w:t xml:space="preserve">." </w:t>
      </w:r>
      <w:r w:rsidRPr="001714DB">
        <w:rPr>
          <w:u w:val="single"/>
        </w:rPr>
        <w:t xml:space="preserve">Given this premise, the obsession with the non-proliferation of nuclear weapons and other </w:t>
      </w:r>
      <w:r w:rsidRPr="001714DB">
        <w:rPr>
          <w:sz w:val="16"/>
        </w:rPr>
        <w:t>Weapons of Mass Destruction (WMD</w:t>
      </w:r>
      <w:r w:rsidRPr="001714DB">
        <w:rPr>
          <w:u w:val="single"/>
        </w:rPr>
        <w:t>) makes perfect sense. WMD are defensive weapons that offer poor states a possible defensive shield against the sword of unexcelled U.S. conventional military superiority.</w:t>
      </w:r>
      <w:r w:rsidRPr="001714DB">
        <w:rPr>
          <w:sz w:val="16"/>
        </w:rPr>
        <w:t xml:space="preserve"> The success of the United States in using superior conventional force to defeat Serbia and Iraq (twice) may have accelerated the efforts of India, Pakistan, North Korea and Iran to obtain nuclear deterrents. As an Indian admiral observed after the Gulf War, "</w:t>
      </w:r>
      <w:r w:rsidRPr="001714DB">
        <w:rPr>
          <w:u w:val="single"/>
        </w:rPr>
        <w:t xml:space="preserve">The lesson is that you should not go to war with the United States unless you have nuclear weapons." Moreover, it is clear that the United States treats countries that possess WMD quite differently from those that do not. </w:t>
      </w:r>
      <w:r w:rsidRPr="001714DB">
        <w:rPr>
          <w:sz w:val="16"/>
        </w:rPr>
        <w:t xml:space="preserve">So </w:t>
      </w:r>
      <w:r w:rsidRPr="001714DB">
        <w:rPr>
          <w:u w:val="single"/>
        </w:rPr>
        <w:t>proliferation undermines American regional hegemony in two ways. First, it forces the U.S. military to adopt costly and awkward strategies in wartime. Second, it discourages intimidated neighbors of the nuclear state from allowing American bases and military build-ups on its soil</w:t>
      </w:r>
      <w:r w:rsidRPr="001714DB">
        <w:t>.</w:t>
      </w:r>
    </w:p>
    <w:p w:rsidR="00EA270E" w:rsidRDefault="001C5A78" w:rsidP="00786A79">
      <w:pPr>
        <w:pStyle w:val="Heading3"/>
      </w:pPr>
      <w:r>
        <w:t>Warming</w:t>
      </w:r>
    </w:p>
    <w:p w:rsidR="001C5A78" w:rsidRPr="001714DB" w:rsidRDefault="001C5A78" w:rsidP="001C5A78">
      <w:pPr>
        <w:keepNext/>
        <w:keepLines/>
        <w:spacing w:before="200"/>
        <w:outlineLvl w:val="3"/>
        <w:rPr>
          <w:rFonts w:eastAsia="SimSun"/>
          <w:b/>
          <w:bCs/>
          <w:iCs/>
        </w:rPr>
      </w:pPr>
      <w:r w:rsidRPr="001714DB">
        <w:rPr>
          <w:rFonts w:eastAsia="SimSun"/>
          <w:b/>
          <w:bCs/>
          <w:iCs/>
        </w:rPr>
        <w:t>Leadership solves climate change – no other sector is sufficient</w:t>
      </w:r>
    </w:p>
    <w:p w:rsidR="001C5A78" w:rsidRPr="001714DB" w:rsidRDefault="001C5A78" w:rsidP="001C5A78">
      <w:proofErr w:type="spellStart"/>
      <w:r w:rsidRPr="001714DB">
        <w:rPr>
          <w:b/>
        </w:rPr>
        <w:t>Kadak</w:t>
      </w:r>
      <w:proofErr w:type="spellEnd"/>
      <w:r w:rsidRPr="001714DB">
        <w:rPr>
          <w:b/>
        </w:rPr>
        <w:t xml:space="preserve"> 6/19 – </w:t>
      </w:r>
      <w:r w:rsidRPr="001714DB">
        <w:t xml:space="preserve">Director and Principal @ Exponent Inc. (Andy </w:t>
      </w:r>
      <w:proofErr w:type="spellStart"/>
      <w:r w:rsidRPr="001714DB">
        <w:t>Kadak</w:t>
      </w:r>
      <w:proofErr w:type="spellEnd"/>
      <w:r w:rsidRPr="001714DB">
        <w:t>, 6/19/14, “Nuclear Power’s Role in Responding to Climate Change,” http://www.ourenergypolicy.org/nuclear-powers-role-in-responding-to-climate-change/#comment-2338)//twonily</w:t>
      </w:r>
    </w:p>
    <w:p w:rsidR="001C5A78" w:rsidRPr="001714DB" w:rsidRDefault="001C5A78" w:rsidP="001C5A78">
      <w:r w:rsidRPr="001714DB">
        <w:rPr>
          <w:u w:val="single"/>
        </w:rPr>
        <w:t>Without significant gains in storage technology</w:t>
      </w:r>
      <w:r w:rsidRPr="001714DB">
        <w:rPr>
          <w:sz w:val="14"/>
        </w:rPr>
        <w:t xml:space="preserve">, electric generation from </w:t>
      </w:r>
      <w:r w:rsidRPr="001714DB">
        <w:rPr>
          <w:b/>
          <w:iCs/>
          <w:u w:val="single"/>
        </w:rPr>
        <w:t>solar and wind will not meet</w:t>
      </w:r>
      <w:r w:rsidRPr="001714DB">
        <w:rPr>
          <w:u w:val="single"/>
        </w:rPr>
        <w:t xml:space="preserve"> the world’s</w:t>
      </w:r>
      <w:r w:rsidRPr="001714DB">
        <w:rPr>
          <w:sz w:val="14"/>
        </w:rPr>
        <w:t xml:space="preserve"> energy </w:t>
      </w:r>
      <w:r w:rsidRPr="001714DB">
        <w:rPr>
          <w:b/>
          <w:iCs/>
          <w:u w:val="single"/>
        </w:rPr>
        <w:t>needs. Nuclear</w:t>
      </w:r>
      <w:r w:rsidRPr="001714DB">
        <w:rPr>
          <w:sz w:val="14"/>
        </w:rPr>
        <w:t xml:space="preserve"> power, however, </w:t>
      </w:r>
      <w:r w:rsidRPr="001714DB">
        <w:rPr>
          <w:b/>
          <w:iCs/>
          <w:u w:val="single"/>
        </w:rPr>
        <w:t>can deliver electric power</w:t>
      </w:r>
      <w:r w:rsidRPr="001714DB">
        <w:rPr>
          <w:u w:val="single"/>
        </w:rPr>
        <w:t xml:space="preserve"> in a sufficiently safe, economical and secure manner to supplement supply from other carbon-free sources</w:t>
      </w:r>
      <w:r w:rsidRPr="001714DB">
        <w:rPr>
          <w:sz w:val="14"/>
        </w:rPr>
        <w:t xml:space="preserve">. Despite this, </w:t>
      </w:r>
      <w:r w:rsidRPr="001714DB">
        <w:rPr>
          <w:u w:val="single"/>
        </w:rPr>
        <w:t>there remain major objections</w:t>
      </w:r>
      <w:r w:rsidRPr="001714DB">
        <w:rPr>
          <w:sz w:val="14"/>
        </w:rPr>
        <w:t xml:space="preserve"> to the safety, cost, waste management and proliferation risk of nuclear power, which I’ll seek to address here. </w:t>
      </w:r>
      <w:proofErr w:type="gramStart"/>
      <w:r w:rsidRPr="001714DB">
        <w:rPr>
          <w:sz w:val="14"/>
        </w:rPr>
        <w:t>Safety There have</w:t>
      </w:r>
      <w:proofErr w:type="gramEnd"/>
      <w:r w:rsidRPr="001714DB">
        <w:rPr>
          <w:sz w:val="14"/>
        </w:rPr>
        <w:t xml:space="preserve"> been three </w:t>
      </w:r>
      <w:r w:rsidRPr="001714DB">
        <w:rPr>
          <w:u w:val="single"/>
        </w:rPr>
        <w:t>serious accidents</w:t>
      </w:r>
      <w:r w:rsidRPr="001714DB">
        <w:rPr>
          <w:sz w:val="14"/>
        </w:rPr>
        <w:t xml:space="preserve"> that challenged the safety record of nuclear power: the Three Mile Island (TMI), Chernobyl, and the tsunami-induced Fukushima accident. In all these accidents </w:t>
      </w:r>
      <w:r w:rsidRPr="001714DB">
        <w:rPr>
          <w:u w:val="single"/>
        </w:rPr>
        <w:t>there were no immediate public fatalities</w:t>
      </w:r>
      <w:r w:rsidRPr="001714DB">
        <w:rPr>
          <w:sz w:val="14"/>
        </w:rPr>
        <w:t xml:space="preserve"> and only at Chernobyl were there workforce fatalities (28) arising from radiation exposure. Since the TMI accident, the operating and safety record of US </w:t>
      </w:r>
      <w:r w:rsidRPr="001714DB">
        <w:rPr>
          <w:b/>
          <w:iCs/>
          <w:u w:val="single"/>
        </w:rPr>
        <w:t>operating plants has improved steadily</w:t>
      </w:r>
      <w:r w:rsidRPr="001714DB">
        <w:rPr>
          <w:u w:val="single"/>
        </w:rPr>
        <w:t xml:space="preserve"> and now includes standards to handle terrorist attacks and</w:t>
      </w:r>
      <w:r w:rsidRPr="001714DB">
        <w:rPr>
          <w:sz w:val="14"/>
        </w:rPr>
        <w:t xml:space="preserve"> extreme </w:t>
      </w:r>
      <w:r w:rsidRPr="001714DB">
        <w:rPr>
          <w:u w:val="single"/>
        </w:rPr>
        <w:t>natural disasters</w:t>
      </w:r>
      <w:r w:rsidRPr="001714DB">
        <w:rPr>
          <w:sz w:val="14"/>
        </w:rPr>
        <w:t xml:space="preserve">. Cost The </w:t>
      </w:r>
      <w:r w:rsidRPr="001714DB">
        <w:rPr>
          <w:u w:val="single"/>
        </w:rPr>
        <w:t>anticipated capital cost of new advanced nuclear plants is about $7 Billion</w:t>
      </w:r>
      <w:r w:rsidRPr="001714DB">
        <w:rPr>
          <w:sz w:val="14"/>
        </w:rPr>
        <w:t xml:space="preserve">. Four such plants under construction in Georgia and South Carolina are due to start up by 2020. </w:t>
      </w:r>
      <w:r w:rsidRPr="001714DB">
        <w:rPr>
          <w:u w:val="single"/>
        </w:rPr>
        <w:t>Despite</w:t>
      </w:r>
      <w:r w:rsidRPr="001714DB">
        <w:rPr>
          <w:sz w:val="14"/>
        </w:rPr>
        <w:t xml:space="preserve"> this </w:t>
      </w:r>
      <w:r w:rsidRPr="001714DB">
        <w:rPr>
          <w:u w:val="single"/>
        </w:rPr>
        <w:t>high capital cost, the long-term cost of power is estimated to be</w:t>
      </w:r>
      <w:r w:rsidRPr="001714DB">
        <w:rPr>
          <w:sz w:val="14"/>
        </w:rPr>
        <w:t xml:space="preserve"> 8.4 cents/</w:t>
      </w:r>
      <w:proofErr w:type="spellStart"/>
      <w:r w:rsidRPr="001714DB">
        <w:rPr>
          <w:sz w:val="14"/>
        </w:rPr>
        <w:t>kWhr</w:t>
      </w:r>
      <w:proofErr w:type="spellEnd"/>
      <w:r w:rsidRPr="001714DB">
        <w:rPr>
          <w:sz w:val="14"/>
        </w:rPr>
        <w:t xml:space="preserve">, which is </w:t>
      </w:r>
      <w:r w:rsidRPr="001714DB">
        <w:rPr>
          <w:u w:val="single"/>
        </w:rPr>
        <w:t>competitive with natural gas prices</w:t>
      </w:r>
      <w:r w:rsidRPr="001714DB">
        <w:rPr>
          <w:sz w:val="14"/>
        </w:rPr>
        <w:t xml:space="preserve"> of $9.5/</w:t>
      </w:r>
      <w:proofErr w:type="spellStart"/>
      <w:r w:rsidRPr="001714DB">
        <w:rPr>
          <w:sz w:val="14"/>
        </w:rPr>
        <w:t>MMBtu</w:t>
      </w:r>
      <w:proofErr w:type="spellEnd"/>
      <w:r w:rsidRPr="001714DB">
        <w:rPr>
          <w:sz w:val="14"/>
        </w:rPr>
        <w:t xml:space="preserve">. Although this </w:t>
      </w:r>
      <w:r w:rsidRPr="001714DB">
        <w:rPr>
          <w:u w:val="single"/>
        </w:rPr>
        <w:t>break-even cost may be higher than the current price</w:t>
      </w:r>
      <w:r w:rsidRPr="001714DB">
        <w:rPr>
          <w:sz w:val="14"/>
        </w:rPr>
        <w:t xml:space="preserve"> of natural gas, the </w:t>
      </w:r>
      <w:r w:rsidRPr="001714DB">
        <w:rPr>
          <w:u w:val="single"/>
        </w:rPr>
        <w:t>stability in the cost of nuclear electricity provides an important hedge</w:t>
      </w:r>
      <w:r w:rsidRPr="001714DB">
        <w:rPr>
          <w:sz w:val="14"/>
        </w:rPr>
        <w:t xml:space="preserve"> against future price increases in natural gas (especially if the US becomes a major gas exporter), as well as </w:t>
      </w:r>
      <w:r w:rsidRPr="001714DB">
        <w:rPr>
          <w:u w:val="single"/>
        </w:rPr>
        <w:t>protection from supply interruptions</w:t>
      </w:r>
      <w:r w:rsidRPr="001714DB">
        <w:rPr>
          <w:sz w:val="14"/>
        </w:rPr>
        <w:t xml:space="preserve">. And, of course, </w:t>
      </w:r>
      <w:r w:rsidRPr="001714DB">
        <w:rPr>
          <w:u w:val="single"/>
        </w:rPr>
        <w:t>the cost of electricity from natural gas plants does not include</w:t>
      </w:r>
      <w:r w:rsidRPr="001714DB">
        <w:rPr>
          <w:sz w:val="14"/>
        </w:rPr>
        <w:t xml:space="preserve"> any recognition of the </w:t>
      </w:r>
      <w:r w:rsidRPr="001714DB">
        <w:rPr>
          <w:u w:val="single"/>
        </w:rPr>
        <w:t>carbon emissions</w:t>
      </w:r>
      <w:r w:rsidRPr="001714DB">
        <w:rPr>
          <w:sz w:val="14"/>
        </w:rPr>
        <w:t xml:space="preserve"> that they produce. Waste Management At present used nuclear fuel is safely and effectively managed; it’s temporarily stored at reactor sites in used fuel storage pools or in dry casks in shielded concrete canisters. The abandonment of the US Yucca Mountain Repository Project led to the formation of the “Blue Ribbon Commission,” which recommends proceeding with centralized interim storage of spent fuel and a “consensus” process to site a new repository(s), an approach included in current bipartisan waste legislation in the Senate. Proliferation Risk The threat of nuclear proliferation is currently managed through international treaties and the conduct of inspection programs. The risk may be amenable to future reduction by technological developments. Additionally, weapons development by all countries has been done independently of, and usually prior to, a commercial nuclear power program, and therefore proliferation risk is not a compelling basis upon which to oppose the deployment of civil nuclear power plants. </w:t>
      </w:r>
      <w:r w:rsidRPr="001714DB">
        <w:rPr>
          <w:u w:val="single"/>
        </w:rPr>
        <w:t>The energy needs of the world are large and growing</w:t>
      </w:r>
      <w:r w:rsidRPr="001714DB">
        <w:rPr>
          <w:sz w:val="14"/>
        </w:rPr>
        <w:t xml:space="preserve"> and </w:t>
      </w:r>
      <w:r w:rsidRPr="001714DB">
        <w:rPr>
          <w:u w:val="single"/>
        </w:rPr>
        <w:t>nuclear energy provides a scalable, clean source of safe power, which, with other</w:t>
      </w:r>
      <w:r w:rsidRPr="001714DB">
        <w:rPr>
          <w:sz w:val="14"/>
        </w:rPr>
        <w:t xml:space="preserve"> clean energy </w:t>
      </w:r>
      <w:r w:rsidRPr="001714DB">
        <w:rPr>
          <w:u w:val="single"/>
        </w:rPr>
        <w:t>sources, can meet the world’s needs</w:t>
      </w:r>
      <w:r w:rsidRPr="001714DB">
        <w:rPr>
          <w:sz w:val="14"/>
        </w:rPr>
        <w:t xml:space="preserve"> in a sustainable manner.</w:t>
      </w:r>
    </w:p>
    <w:p w:rsidR="001C5A78" w:rsidRPr="001714DB" w:rsidRDefault="001C5A78" w:rsidP="001C5A78"/>
    <w:p w:rsidR="001C5A78" w:rsidRPr="001714DB" w:rsidRDefault="001C5A78" w:rsidP="001C5A78">
      <w:pPr>
        <w:keepNext/>
        <w:keepLines/>
        <w:spacing w:before="200"/>
        <w:outlineLvl w:val="3"/>
        <w:rPr>
          <w:rFonts w:eastAsia="SimSun"/>
          <w:b/>
          <w:bCs/>
          <w:iCs/>
        </w:rPr>
      </w:pPr>
      <w:r w:rsidRPr="001714DB">
        <w:rPr>
          <w:rFonts w:eastAsia="SimSun"/>
          <w:b/>
          <w:bCs/>
          <w:iCs/>
        </w:rPr>
        <w:t>Extinction</w:t>
      </w:r>
    </w:p>
    <w:p w:rsidR="001C5A78" w:rsidRPr="001714DB" w:rsidRDefault="001C5A78" w:rsidP="001C5A78">
      <w:proofErr w:type="spellStart"/>
      <w:r w:rsidRPr="001714DB">
        <w:rPr>
          <w:b/>
        </w:rPr>
        <w:t>Mazo</w:t>
      </w:r>
      <w:proofErr w:type="spellEnd"/>
      <w:r w:rsidRPr="001714DB">
        <w:rPr>
          <w:b/>
        </w:rPr>
        <w:t xml:space="preserve"> 10</w:t>
      </w:r>
      <w:r w:rsidRPr="001714DB">
        <w:t xml:space="preserve"> (Jeffrey, Ph.D. in Paleoclimatology – UCLA, Managing Editor – Survival, and Research Fellow for Environmental Security and Science Policy –International Institute for Strategic Studies, “Climate Conflict: How global warming threatens security and what to do about it”, pg. 122, March)</w:t>
      </w:r>
    </w:p>
    <w:p w:rsidR="001C5A78" w:rsidRPr="001714DB" w:rsidRDefault="001C5A78" w:rsidP="001C5A78">
      <w:pPr>
        <w:rPr>
          <w:u w:val="single"/>
          <w:bdr w:val="single" w:sz="4" w:space="0" w:color="auto" w:frame="1"/>
        </w:rPr>
      </w:pPr>
      <w:r w:rsidRPr="001714DB">
        <w:rPr>
          <w:sz w:val="16"/>
        </w:rPr>
        <w:t>The best estimates for global warming to the end of the century range from 2.5-4</w:t>
      </w:r>
      <w:proofErr w:type="gramStart"/>
      <w:r w:rsidRPr="001714DB">
        <w:rPr>
          <w:sz w:val="16"/>
        </w:rPr>
        <w:t>.~</w:t>
      </w:r>
      <w:proofErr w:type="gramEnd"/>
      <w:r w:rsidRPr="001714DB">
        <w:rPr>
          <w:sz w:val="16"/>
        </w:rPr>
        <w:t>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w:t>
      </w:r>
      <w:proofErr w:type="gramStart"/>
      <w:r w:rsidRPr="001714DB">
        <w:rPr>
          <w:sz w:val="16"/>
        </w:rPr>
        <w:t>)above</w:t>
      </w:r>
      <w:proofErr w:type="gramEnd"/>
      <w:r w:rsidRPr="001714DB">
        <w:rPr>
          <w:sz w:val="16"/>
        </w:rPr>
        <w:t xml:space="preserve"> pre-industrial levels by the end of the century." Without early and severe reductions in emissions, </w:t>
      </w:r>
      <w:r w:rsidRPr="001714DB">
        <w:rPr>
          <w:u w:val="single"/>
        </w:rPr>
        <w:t>the effects of climate change</w:t>
      </w:r>
      <w:r w:rsidRPr="001714DB">
        <w:rPr>
          <w:sz w:val="16"/>
        </w:rPr>
        <w:t xml:space="preserve"> in the second half of the twenty-first century </w:t>
      </w:r>
      <w:r w:rsidRPr="001714DB">
        <w:rPr>
          <w:u w:val="single"/>
        </w:rPr>
        <w:t xml:space="preserve">are likely to be </w:t>
      </w:r>
      <w:r w:rsidRPr="001714DB">
        <w:rPr>
          <w:u w:val="single"/>
          <w:bdr w:val="single" w:sz="4" w:space="0" w:color="auto" w:frame="1"/>
        </w:rPr>
        <w:t>catastrophic</w:t>
      </w:r>
      <w:r w:rsidRPr="001714DB">
        <w:rPr>
          <w:u w:val="single"/>
        </w:rPr>
        <w:t xml:space="preserve"> for</w:t>
      </w:r>
      <w:r w:rsidRPr="001714DB">
        <w:rPr>
          <w:sz w:val="16"/>
        </w:rPr>
        <w:t xml:space="preserve"> the </w:t>
      </w:r>
      <w:r w:rsidRPr="001714DB">
        <w:rPr>
          <w:u w:val="single"/>
        </w:rPr>
        <w:t>stability and security</w:t>
      </w:r>
      <w:r w:rsidRPr="001714DB">
        <w:rPr>
          <w:sz w:val="16"/>
        </w:rPr>
        <w:t xml:space="preserve"> of countries in the developing world - not to mention the associated human tragedy. </w:t>
      </w:r>
      <w:r w:rsidRPr="001714DB">
        <w:rPr>
          <w:u w:val="single"/>
        </w:rPr>
        <w:t>Climate change could</w:t>
      </w:r>
      <w:r w:rsidRPr="001714DB">
        <w:rPr>
          <w:sz w:val="16"/>
        </w:rPr>
        <w:t xml:space="preserve"> even </w:t>
      </w:r>
      <w:r w:rsidRPr="001714DB">
        <w:rPr>
          <w:u w:val="single"/>
          <w:bdr w:val="single" w:sz="4" w:space="0" w:color="auto" w:frame="1"/>
        </w:rPr>
        <w:t>undermine</w:t>
      </w:r>
      <w:r w:rsidRPr="001714DB">
        <w:rPr>
          <w:sz w:val="16"/>
        </w:rPr>
        <w:t xml:space="preserve"> the strength and stability of emerging and advanced </w:t>
      </w:r>
      <w:r w:rsidRPr="001714DB">
        <w:rPr>
          <w:u w:val="single"/>
        </w:rPr>
        <w:t>economies</w:t>
      </w:r>
      <w:r w:rsidRPr="001714DB">
        <w:rPr>
          <w:sz w:val="16"/>
        </w:rPr>
        <w:t xml:space="preserve">, beyond the knock-on effects on security of </w:t>
      </w:r>
      <w:r w:rsidRPr="001714DB">
        <w:rPr>
          <w:u w:val="single"/>
          <w:bdr w:val="single" w:sz="4" w:space="0" w:color="auto" w:frame="1"/>
        </w:rPr>
        <w:t>widespread state failure</w:t>
      </w:r>
      <w:r w:rsidRPr="001714DB">
        <w:rPr>
          <w:u w:val="single"/>
        </w:rPr>
        <w:t xml:space="preserve"> and </w:t>
      </w:r>
      <w:r w:rsidRPr="001714DB">
        <w:rPr>
          <w:u w:val="single"/>
          <w:bdr w:val="single" w:sz="4" w:space="0" w:color="auto" w:frame="1"/>
        </w:rPr>
        <w:t>collapse</w:t>
      </w:r>
      <w:r w:rsidRPr="001714DB">
        <w:rPr>
          <w:sz w:val="16"/>
        </w:rPr>
        <w:t xml:space="preserve"> in </w:t>
      </w:r>
      <w:r w:rsidRPr="001714DB">
        <w:rPr>
          <w:u w:val="single"/>
          <w:bdr w:val="single" w:sz="4" w:space="0" w:color="auto" w:frame="1"/>
        </w:rPr>
        <w:t>developing countries</w:t>
      </w:r>
      <w:r w:rsidRPr="001714DB">
        <w:rPr>
          <w:sz w:val="16"/>
        </w:rPr>
        <w:t xml:space="preserve">.' And although they have been condemned as melodramatic and alarmist, many informed observers believe that </w:t>
      </w:r>
      <w:r w:rsidRPr="001714DB">
        <w:rPr>
          <w:b/>
          <w:u w:val="single"/>
        </w:rPr>
        <w:t>unmitigated climate change</w:t>
      </w:r>
      <w:r w:rsidRPr="001714DB">
        <w:rPr>
          <w:sz w:val="16"/>
        </w:rPr>
        <w:t xml:space="preserve"> beyond the end of the century </w:t>
      </w:r>
      <w:r w:rsidRPr="001714DB">
        <w:rPr>
          <w:b/>
          <w:u w:val="single"/>
        </w:rPr>
        <w:t xml:space="preserve">could pose an </w:t>
      </w:r>
      <w:r w:rsidRPr="001714DB">
        <w:rPr>
          <w:b/>
          <w:u w:val="single"/>
          <w:bdr w:val="single" w:sz="4" w:space="0" w:color="auto" w:frame="1"/>
        </w:rPr>
        <w:t>existential threat</w:t>
      </w:r>
      <w:r w:rsidRPr="001714DB">
        <w:rPr>
          <w:sz w:val="16"/>
        </w:rPr>
        <w:t xml:space="preserve"> to </w:t>
      </w:r>
      <w:proofErr w:type="spellStart"/>
      <w:r w:rsidRPr="001714DB">
        <w:rPr>
          <w:sz w:val="16"/>
        </w:rPr>
        <w:t>civilisation</w:t>
      </w:r>
      <w:proofErr w:type="spellEnd"/>
      <w:r w:rsidRPr="001714DB">
        <w:rPr>
          <w:sz w:val="16"/>
        </w:rPr>
        <w:t xml:space="preserve">." What is certain is that </w:t>
      </w:r>
      <w:r w:rsidRPr="001714DB">
        <w:rPr>
          <w:u w:val="single"/>
        </w:rPr>
        <w:t>there is no precedent</w:t>
      </w:r>
      <w:r w:rsidRPr="001714DB">
        <w:rPr>
          <w:sz w:val="16"/>
        </w:rPr>
        <w:t xml:space="preserve"> in human experience </w:t>
      </w:r>
      <w:r w:rsidRPr="001714DB">
        <w:rPr>
          <w:u w:val="single"/>
        </w:rPr>
        <w:t>for such rapid change or</w:t>
      </w:r>
      <w:r w:rsidRPr="001714DB">
        <w:rPr>
          <w:sz w:val="16"/>
        </w:rPr>
        <w:t xml:space="preserve"> such climatic </w:t>
      </w:r>
      <w:r w:rsidRPr="001714DB">
        <w:rPr>
          <w:u w:val="single"/>
        </w:rPr>
        <w:t>conditions</w:t>
      </w:r>
      <w:r w:rsidRPr="001714DB">
        <w:rPr>
          <w:sz w:val="16"/>
        </w:rPr>
        <w:t xml:space="preserve">, and </w:t>
      </w:r>
      <w:r w:rsidRPr="001714DB">
        <w:rPr>
          <w:u w:val="single"/>
        </w:rPr>
        <w:t>even in the best case adaptation</w:t>
      </w:r>
      <w:r w:rsidRPr="001714DB">
        <w:rPr>
          <w:sz w:val="16"/>
        </w:rPr>
        <w:t xml:space="preserve"> to these extremes </w:t>
      </w:r>
      <w:r w:rsidRPr="001714DB">
        <w:rPr>
          <w:u w:val="single"/>
        </w:rPr>
        <w:t xml:space="preserve">would mean </w:t>
      </w:r>
      <w:r w:rsidRPr="001714DB">
        <w:rPr>
          <w:u w:val="single"/>
          <w:bdr w:val="single" w:sz="4" w:space="0" w:color="auto" w:frame="1"/>
        </w:rPr>
        <w:t>profound</w:t>
      </w:r>
      <w:r w:rsidRPr="001714DB">
        <w:rPr>
          <w:sz w:val="16"/>
        </w:rPr>
        <w:t xml:space="preserve"> social, cultural and political </w:t>
      </w:r>
      <w:r w:rsidRPr="001714DB">
        <w:rPr>
          <w:u w:val="single"/>
          <w:bdr w:val="single" w:sz="4" w:space="0" w:color="auto" w:frame="1"/>
        </w:rPr>
        <w:t>changes</w:t>
      </w:r>
      <w:r w:rsidRPr="001714DB">
        <w:rPr>
          <w:sz w:val="16"/>
        </w:rPr>
        <w:t>.</w:t>
      </w:r>
    </w:p>
    <w:p w:rsidR="001C5A78" w:rsidRDefault="00E86248" w:rsidP="00E86248">
      <w:pPr>
        <w:pStyle w:val="Heading2"/>
      </w:pPr>
      <w:r>
        <w:t>Impacts</w:t>
      </w:r>
    </w:p>
    <w:p w:rsidR="00E86248" w:rsidRPr="00B85363" w:rsidRDefault="00E86248" w:rsidP="00786A79">
      <w:pPr>
        <w:pStyle w:val="Heading3"/>
      </w:pPr>
      <w:r>
        <w:t>Protectionism</w:t>
      </w:r>
    </w:p>
    <w:p w:rsidR="00E86248" w:rsidRPr="00B85363" w:rsidRDefault="00E86248" w:rsidP="00E86248">
      <w:pPr>
        <w:pStyle w:val="Heading4"/>
      </w:pPr>
      <w:r w:rsidRPr="00B85363">
        <w:t>Eliminating Ex-</w:t>
      </w:r>
      <w:proofErr w:type="spellStart"/>
      <w:r w:rsidRPr="00B85363">
        <w:t>Im</w:t>
      </w:r>
      <w:proofErr w:type="spellEnd"/>
      <w:r w:rsidRPr="00B85363">
        <w:t xml:space="preserve"> subsidies cedes global export leadership to mercantilists </w:t>
      </w:r>
    </w:p>
    <w:p w:rsidR="00E86248" w:rsidRPr="00B85363" w:rsidRDefault="00E86248" w:rsidP="00E86248">
      <w:pPr>
        <w:rPr>
          <w:rStyle w:val="Style13ptBold"/>
        </w:rPr>
      </w:pPr>
      <w:proofErr w:type="spellStart"/>
      <w:r w:rsidRPr="00B85363">
        <w:rPr>
          <w:rStyle w:val="Style13ptBold"/>
        </w:rPr>
        <w:t>Yglesias</w:t>
      </w:r>
      <w:proofErr w:type="spellEnd"/>
      <w:r w:rsidRPr="00B85363">
        <w:rPr>
          <w:rStyle w:val="Style13ptBold"/>
        </w:rPr>
        <w:t xml:space="preserve"> 7/6</w:t>
      </w:r>
    </w:p>
    <w:p w:rsidR="00E86248" w:rsidRPr="00B85363" w:rsidRDefault="00E86248" w:rsidP="00E86248">
      <w:r w:rsidRPr="00B85363">
        <w:t xml:space="preserve">Matthew </w:t>
      </w:r>
      <w:proofErr w:type="spellStart"/>
      <w:r w:rsidRPr="00B85363">
        <w:t>Yglesias</w:t>
      </w:r>
      <w:proofErr w:type="spellEnd"/>
      <w:r w:rsidRPr="00B85363">
        <w:t xml:space="preserve"> Executive Editor at </w:t>
      </w:r>
      <w:proofErr w:type="spellStart"/>
      <w:r w:rsidRPr="00B85363">
        <w:t>Vox</w:t>
      </w:r>
      <w:proofErr w:type="spellEnd"/>
      <w:r w:rsidRPr="00B85363">
        <w:t>, American economics journalist, “Larry Summers makes the case for the Ex-</w:t>
      </w:r>
      <w:proofErr w:type="spellStart"/>
      <w:r w:rsidRPr="00B85363">
        <w:t>Im</w:t>
      </w:r>
      <w:proofErr w:type="spellEnd"/>
      <w:r w:rsidRPr="00B85363">
        <w:t xml:space="preserve"> Bank” July 6, 2014</w:t>
      </w:r>
    </w:p>
    <w:p w:rsidR="00E86248" w:rsidRPr="00B85363" w:rsidRDefault="00E86248" w:rsidP="00E86248">
      <w:r w:rsidRPr="00B85363">
        <w:t>http://www.vox.com/2014/7/6/5875245/larry-summers-makes-the-case-for-the-ex-im-bank</w:t>
      </w:r>
    </w:p>
    <w:p w:rsidR="00E86248" w:rsidRPr="00B85363" w:rsidRDefault="00E86248" w:rsidP="00E86248">
      <w:pPr>
        <w:rPr>
          <w:sz w:val="14"/>
        </w:rPr>
      </w:pPr>
      <w:r w:rsidRPr="00B85363">
        <w:rPr>
          <w:sz w:val="14"/>
        </w:rPr>
        <w:t xml:space="preserve">The Export-Import Bank has traditionally had lots of friends in congress but not much in the way of big intellectual defenses. But Larry Summers offers one this weekend in the Financial Times, essentially a foreign policy rationale: At a time when </w:t>
      </w:r>
      <w:r w:rsidRPr="00B85363">
        <w:rPr>
          <w:rStyle w:val="Emphasis"/>
        </w:rPr>
        <w:t>authoritarian mercantilism has emerged as the principal alternative to democratic capitalism</w:t>
      </w:r>
      <w:r w:rsidRPr="00B85363">
        <w:rPr>
          <w:sz w:val="14"/>
        </w:rPr>
        <w:t xml:space="preserve">, the US Congress is flirting with eliminating </w:t>
      </w:r>
      <w:r w:rsidRPr="00B85363">
        <w:rPr>
          <w:rStyle w:val="StyleUnderline"/>
        </w:rPr>
        <w:t>the E</w:t>
      </w:r>
      <w:r w:rsidRPr="00B85363">
        <w:rPr>
          <w:sz w:val="14"/>
        </w:rPr>
        <w:t xml:space="preserve">xport </w:t>
      </w:r>
      <w:r w:rsidRPr="00B85363">
        <w:rPr>
          <w:rStyle w:val="StyleUnderline"/>
        </w:rPr>
        <w:t>Im</w:t>
      </w:r>
      <w:r w:rsidRPr="00B85363">
        <w:rPr>
          <w:sz w:val="14"/>
        </w:rPr>
        <w:t xml:space="preserve">port </w:t>
      </w:r>
      <w:r w:rsidRPr="00B85363">
        <w:rPr>
          <w:rStyle w:val="StyleUnderline"/>
        </w:rPr>
        <w:t>Bank</w:t>
      </w:r>
      <w:r w:rsidRPr="00B85363">
        <w:rPr>
          <w:sz w:val="14"/>
        </w:rPr>
        <w:t xml:space="preserve"> that, at no cost to the government, </w:t>
      </w:r>
      <w:r w:rsidRPr="00B85363">
        <w:rPr>
          <w:rStyle w:val="StyleUnderline"/>
        </w:rPr>
        <w:t xml:space="preserve">enables US exporters to compete on a more level playing field with those of competitor nations, all of whom have similar </w:t>
      </w:r>
      <w:r w:rsidRPr="00B85363">
        <w:rPr>
          <w:rStyle w:val="Emphasis"/>
        </w:rPr>
        <w:t>vehicles. Only by maintaining a capacity to counter foreign subsidies can we</w:t>
      </w:r>
      <w:r w:rsidRPr="00B85363">
        <w:rPr>
          <w:sz w:val="14"/>
        </w:rPr>
        <w:t xml:space="preserve"> hope to maintain a level global trading system and to </w:t>
      </w:r>
      <w:r w:rsidRPr="00B85363">
        <w:rPr>
          <w:rStyle w:val="Emphasis"/>
        </w:rPr>
        <w:t>avoid ceding ground to mercantilists</w:t>
      </w:r>
      <w:r w:rsidRPr="00B85363">
        <w:rPr>
          <w:sz w:val="14"/>
        </w:rPr>
        <w:t>. Eliminating the Export Import Bank without extracting any concessions from foreign governments would be the economic equivalent of unilateral disarmament.</w:t>
      </w:r>
    </w:p>
    <w:p w:rsidR="00E86248" w:rsidRPr="00B85363" w:rsidRDefault="00E86248" w:rsidP="00E86248">
      <w:pPr>
        <w:pStyle w:val="Heading4"/>
        <w:rPr>
          <w:rFonts w:cstheme="minorHAnsi"/>
        </w:rPr>
      </w:pPr>
      <w:r w:rsidRPr="00B85363">
        <w:rPr>
          <w:rFonts w:cstheme="minorHAnsi"/>
        </w:rPr>
        <w:t>Strong US growth is key to promoting an American economic model – the alternative is mercantilism, which destroys economic cooperation</w:t>
      </w:r>
    </w:p>
    <w:p w:rsidR="00E86248" w:rsidRPr="00B85363" w:rsidRDefault="00E86248" w:rsidP="00E86248">
      <w:pPr>
        <w:rPr>
          <w:rFonts w:cstheme="minorHAnsi"/>
          <w:sz w:val="14"/>
          <w:lang w:eastAsia="ko-KR"/>
        </w:rPr>
      </w:pPr>
      <w:r w:rsidRPr="00B85363">
        <w:rPr>
          <w:rFonts w:cstheme="minorHAnsi"/>
          <w:b/>
        </w:rPr>
        <w:t>POSEN, 9</w:t>
      </w:r>
      <w:r w:rsidRPr="00B85363">
        <w:rPr>
          <w:rFonts w:cstheme="minorHAnsi"/>
          <w:sz w:val="14"/>
        </w:rPr>
        <w:t xml:space="preserve"> - Deputy </w:t>
      </w:r>
      <w:proofErr w:type="gramStart"/>
      <w:r w:rsidRPr="00B85363">
        <w:rPr>
          <w:rFonts w:cstheme="minorHAnsi"/>
          <w:sz w:val="14"/>
        </w:rPr>
        <w:t>director</w:t>
      </w:r>
      <w:proofErr w:type="gramEnd"/>
      <w:r w:rsidRPr="00B85363">
        <w:rPr>
          <w:rFonts w:cstheme="minorHAnsi"/>
          <w:sz w:val="14"/>
        </w:rPr>
        <w:t xml:space="preserve"> and senior fellow of the Peterson Institute for International Economics (</w:t>
      </w:r>
      <w:r w:rsidRPr="00B85363">
        <w:rPr>
          <w:rFonts w:cstheme="minorHAnsi"/>
          <w:sz w:val="14"/>
          <w:lang w:eastAsia="ko-KR"/>
        </w:rPr>
        <w:t xml:space="preserve">Adam, “Economic leadership beyond the crisis,” </w:t>
      </w:r>
      <w:r w:rsidRPr="00B85363">
        <w:rPr>
          <w:rFonts w:cstheme="minorHAnsi"/>
          <w:color w:val="000000"/>
          <w:sz w:val="14"/>
          <w:lang w:eastAsia="ko-KR"/>
        </w:rPr>
        <w:t>http://clients.squareeye.com/uploads/foresight/documents/PN%20USA_FINAL_LR_1.pdf</w:t>
      </w:r>
      <w:r w:rsidRPr="00B85363">
        <w:rPr>
          <w:rFonts w:cstheme="minorHAnsi"/>
          <w:sz w:val="14"/>
          <w:lang w:eastAsia="ko-KR"/>
        </w:rPr>
        <w:t>)</w:t>
      </w:r>
    </w:p>
    <w:p w:rsidR="00E86248" w:rsidRPr="00B85363" w:rsidRDefault="00E86248" w:rsidP="00E86248">
      <w:pPr>
        <w:rPr>
          <w:rFonts w:cstheme="minorHAnsi"/>
          <w:sz w:val="14"/>
          <w:lang w:eastAsia="ko-KR"/>
        </w:rPr>
      </w:pPr>
    </w:p>
    <w:p w:rsidR="00E86248" w:rsidRPr="00B85363" w:rsidRDefault="00E86248" w:rsidP="00E86248">
      <w:pPr>
        <w:rPr>
          <w:rStyle w:val="StyleUnderline"/>
          <w:rFonts w:cstheme="minorHAnsi"/>
        </w:rPr>
      </w:pPr>
      <w:r w:rsidRPr="00B85363">
        <w:rPr>
          <w:rFonts w:cstheme="minorHAnsi"/>
          <w:sz w:val="14"/>
        </w:rPr>
        <w:t xml:space="preserve">In the postwar period, </w:t>
      </w:r>
      <w:r w:rsidRPr="00B85363">
        <w:rPr>
          <w:rStyle w:val="StyleUnderline"/>
          <w:rFonts w:cstheme="minorHAnsi"/>
          <w:highlight w:val="green"/>
        </w:rPr>
        <w:t>US power</w:t>
      </w:r>
      <w:r w:rsidRPr="00B85363">
        <w:rPr>
          <w:rStyle w:val="StyleUnderline"/>
          <w:rFonts w:cstheme="minorHAnsi"/>
        </w:rPr>
        <w:t xml:space="preserve"> and prestige, beyond the nation's military might, </w:t>
      </w:r>
      <w:r w:rsidRPr="00B85363">
        <w:rPr>
          <w:rStyle w:val="StyleUnderline"/>
          <w:rFonts w:cstheme="minorHAnsi"/>
          <w:highlight w:val="green"/>
        </w:rPr>
        <w:t>have been based largely on American relative economic size and success</w:t>
      </w:r>
      <w:r w:rsidRPr="00B85363">
        <w:rPr>
          <w:rFonts w:cstheme="minorHAnsi"/>
          <w:sz w:val="14"/>
        </w:rPr>
        <w:t xml:space="preserve">.  </w:t>
      </w:r>
      <w:r w:rsidRPr="00B85363">
        <w:rPr>
          <w:rStyle w:val="StyleUnderline"/>
          <w:rFonts w:cstheme="minorHAnsi"/>
        </w:rPr>
        <w:t>These facts enabled the US to promote economic openness and buy-in to a set of economic institutions, formal and informal, that resulted in increasing international economic integration</w:t>
      </w:r>
      <w:r w:rsidRPr="00B85363">
        <w:rPr>
          <w:rFonts w:cstheme="minorHAnsi"/>
          <w:sz w:val="14"/>
        </w:rPr>
        <w:t xml:space="preserve">.  With the exception of the immediate post-Bretton Woods oil-shock period (1974-85), </w:t>
      </w:r>
      <w:r w:rsidRPr="00B85363">
        <w:rPr>
          <w:rStyle w:val="StyleUnderline"/>
          <w:rFonts w:cstheme="minorHAnsi"/>
        </w:rPr>
        <w:t xml:space="preserve">this combination produced generally growing </w:t>
      </w:r>
      <w:r w:rsidRPr="00B85363">
        <w:rPr>
          <w:rStyle w:val="StyleUnderline"/>
          <w:rFonts w:cstheme="minorHAnsi"/>
          <w:highlight w:val="green"/>
        </w:rPr>
        <w:t>prosperity at home</w:t>
      </w:r>
      <w:r w:rsidRPr="00B85363">
        <w:rPr>
          <w:rStyle w:val="StyleUnderline"/>
          <w:rFonts w:cstheme="minorHAnsi"/>
        </w:rPr>
        <w:t xml:space="preserve"> </w:t>
      </w:r>
      <w:r w:rsidRPr="00B85363">
        <w:rPr>
          <w:rFonts w:cstheme="minorHAnsi"/>
          <w:sz w:val="14"/>
          <w:szCs w:val="16"/>
        </w:rPr>
        <w:t>and abroad, and</w:t>
      </w:r>
      <w:r w:rsidRPr="00B85363">
        <w:rPr>
          <w:rStyle w:val="StyleUnderline"/>
          <w:rFonts w:cstheme="minorHAnsi"/>
        </w:rPr>
        <w:t xml:space="preserve"> </w:t>
      </w:r>
      <w:r w:rsidRPr="00B85363">
        <w:rPr>
          <w:rStyle w:val="StyleUnderline"/>
          <w:rFonts w:cstheme="minorHAnsi"/>
          <w:highlight w:val="green"/>
        </w:rPr>
        <w:t xml:space="preserve">underpinned </w:t>
      </w:r>
      <w:r w:rsidRPr="00B85363">
        <w:rPr>
          <w:rStyle w:val="StyleUnderline"/>
          <w:rFonts w:cstheme="minorHAnsi"/>
        </w:rPr>
        <w:t xml:space="preserve">the idea </w:t>
      </w:r>
      <w:r w:rsidRPr="00B85363">
        <w:rPr>
          <w:rStyle w:val="StyleUnderline"/>
          <w:rFonts w:cstheme="minorHAnsi"/>
          <w:highlight w:val="green"/>
        </w:rPr>
        <w:t>that there were benefits to</w:t>
      </w:r>
      <w:r w:rsidRPr="00B85363">
        <w:rPr>
          <w:rStyle w:val="StyleUnderline"/>
          <w:rFonts w:cstheme="minorHAnsi"/>
        </w:rPr>
        <w:t xml:space="preserve"> other countries of </w:t>
      </w:r>
      <w:r w:rsidRPr="00B85363">
        <w:rPr>
          <w:rStyle w:val="StyleUnderline"/>
          <w:rFonts w:cstheme="minorHAnsi"/>
          <w:highlight w:val="green"/>
        </w:rPr>
        <w:t xml:space="preserve">following the </w:t>
      </w:r>
      <w:r w:rsidRPr="00B85363">
        <w:rPr>
          <w:rStyle w:val="StyleUnderline"/>
          <w:rFonts w:cstheme="minorHAnsi"/>
          <w:highlight w:val="green"/>
          <w:bdr w:val="single" w:sz="4" w:space="0" w:color="auto"/>
        </w:rPr>
        <w:t>American model</w:t>
      </w:r>
      <w:r w:rsidRPr="00B85363">
        <w:rPr>
          <w:rStyle w:val="StyleUnderline"/>
          <w:rFonts w:cstheme="minorHAnsi"/>
          <w:highlight w:val="green"/>
        </w:rPr>
        <w:t xml:space="preserve"> and playing by American rules</w:t>
      </w:r>
      <w:r w:rsidRPr="00B85363">
        <w:rPr>
          <w:rFonts w:cstheme="minorHAnsi"/>
          <w:sz w:val="14"/>
        </w:rPr>
        <w:t xml:space="preserve">.   Initially this system was most influential and successful in those countries in tight military alliance with the US, such as Canada, West Germany, Japan, South Korea, and the United Kingdom.  </w:t>
      </w:r>
      <w:r w:rsidRPr="00B85363">
        <w:rPr>
          <w:rStyle w:val="StyleUnderline"/>
          <w:rFonts w:cstheme="minorHAnsi"/>
        </w:rPr>
        <w:t xml:space="preserve">With the collapse of Soviet communism in 1989, and the concomitant switch of important emerging economies, notably Brazil, China, India, and Mexico, to increasingly free-market capitalism, </w:t>
      </w:r>
      <w:r w:rsidRPr="00B85363">
        <w:rPr>
          <w:rStyle w:val="StyleUnderline"/>
          <w:rFonts w:cstheme="minorHAnsi"/>
          <w:highlight w:val="green"/>
        </w:rPr>
        <w:t>global integration on American terms</w:t>
      </w:r>
      <w:r w:rsidRPr="00B85363">
        <w:rPr>
          <w:rStyle w:val="StyleUnderline"/>
          <w:rFonts w:cstheme="minorHAnsi"/>
        </w:rPr>
        <w:t xml:space="preserve"> through American leadership </w:t>
      </w:r>
      <w:r w:rsidRPr="00B85363">
        <w:rPr>
          <w:rStyle w:val="StyleUnderline"/>
          <w:rFonts w:cstheme="minorHAnsi"/>
          <w:highlight w:val="green"/>
        </w:rPr>
        <w:t>has been increasingly dominant</w:t>
      </w:r>
      <w:r w:rsidRPr="00B85363">
        <w:rPr>
          <w:rStyle w:val="StyleUnderline"/>
          <w:rFonts w:cstheme="minorHAnsi"/>
        </w:rPr>
        <w:t xml:space="preserve"> for the last two decades</w:t>
      </w:r>
      <w:r w:rsidRPr="00B85363">
        <w:rPr>
          <w:rFonts w:cstheme="minorHAnsi"/>
          <w:sz w:val="14"/>
        </w:rPr>
        <w:t xml:space="preserve">.  The global financial crisis of 2008-09, however, represents a challenge to that world order.  While overt financial panic has been averted, and most economic forecasts are for recovery to begin in the US and the major emerging markets well before end of 2009 (a belief I share), there remain significant risks for the US and its leadership. </w:t>
      </w:r>
      <w:r w:rsidRPr="00B85363">
        <w:rPr>
          <w:rStyle w:val="StyleUnderline"/>
          <w:rFonts w:cstheme="minorHAnsi"/>
          <w:highlight w:val="green"/>
        </w:rPr>
        <w:t>The global financial</w:t>
      </w:r>
      <w:r w:rsidRPr="00B85363">
        <w:rPr>
          <w:rStyle w:val="StyleUnderline"/>
          <w:rFonts w:cstheme="minorHAnsi"/>
        </w:rPr>
        <w:t xml:space="preserve"> system, including but not limited to US-based entities, has not yet been sustainably reformed.</w:t>
      </w:r>
      <w:r w:rsidRPr="00B85363">
        <w:rPr>
          <w:rFonts w:cstheme="minorHAnsi"/>
          <w:sz w:val="14"/>
        </w:rPr>
        <w:t xml:space="preserve">  In fact, financial stability will come under strain again when the current government financial guarantees and public ownership of financial firms and assets are unwound over the next couple of years. The growth rate of the US economy and the ability of the US government to finance responses to future crises, both military and economic, will be meaningfully curtailed for several years to come.    Furthermore, </w:t>
      </w:r>
      <w:r w:rsidRPr="00B85363">
        <w:rPr>
          <w:rStyle w:val="StyleUnderline"/>
          <w:rFonts w:cstheme="minorHAnsi"/>
        </w:rPr>
        <w:t xml:space="preserve">the </w:t>
      </w:r>
      <w:r w:rsidRPr="00B85363">
        <w:rPr>
          <w:rStyle w:val="StyleUnderline"/>
          <w:rFonts w:cstheme="minorHAnsi"/>
          <w:highlight w:val="green"/>
        </w:rPr>
        <w:t>crisis will accelerate</w:t>
      </w:r>
      <w:r w:rsidRPr="00B85363">
        <w:rPr>
          <w:rStyle w:val="StyleUnderline"/>
          <w:rFonts w:cstheme="minorHAnsi"/>
        </w:rPr>
        <w:t xml:space="preserve"> at least temporarily two related long-term </w:t>
      </w:r>
      <w:r w:rsidRPr="00B85363">
        <w:rPr>
          <w:rStyle w:val="StyleUnderline"/>
          <w:rFonts w:cstheme="minorHAnsi"/>
          <w:highlight w:val="green"/>
        </w:rPr>
        <w:t>trends eroding the viability of the current international economic arrangements</w:t>
      </w:r>
      <w:r w:rsidRPr="00B85363">
        <w:rPr>
          <w:rFonts w:cstheme="minorHAnsi"/>
          <w:sz w:val="14"/>
        </w:rPr>
        <w:t xml:space="preserve">.   First, perhaps inevitably, the economic size and importance of China, India, Brazil, and other emerging markets (including oil-exporters like Russia) has been catching up with the US, and even more so with demographically and productivity challenged Europe and northeast Asia.  Second, pressure has been building over the past fifteen years or so of these developing countries' economic rise to give their governments more voice and weight in international economic decision-making. Again, this implies a transfer of relative voting share from the US, but an even greater one from over-represented Western Europe.  The near certainty that Brazil, China, and India, are to be less harmed in real economic terms by the current crisis than either the US or most other advanced economies will only </w:t>
      </w:r>
      <w:proofErr w:type="spellStart"/>
      <w:r w:rsidRPr="00B85363">
        <w:rPr>
          <w:rFonts w:cstheme="minorHAnsi"/>
          <w:sz w:val="14"/>
        </w:rPr>
        <w:t>emphasise</w:t>
      </w:r>
      <w:proofErr w:type="spellEnd"/>
      <w:r w:rsidRPr="00B85363">
        <w:rPr>
          <w:rFonts w:cstheme="minorHAnsi"/>
          <w:sz w:val="14"/>
        </w:rPr>
        <w:t xml:space="preserve"> their growing strength, and their ability to claim a role in leadership.  The need for capital transfers from China and oil-exporters to fund deficits and bank </w:t>
      </w:r>
      <w:proofErr w:type="spellStart"/>
      <w:r w:rsidRPr="00B85363">
        <w:rPr>
          <w:rFonts w:cstheme="minorHAnsi"/>
          <w:sz w:val="14"/>
        </w:rPr>
        <w:t>recapitalisation</w:t>
      </w:r>
      <w:proofErr w:type="spellEnd"/>
      <w:r w:rsidRPr="00B85363">
        <w:rPr>
          <w:rFonts w:cstheme="minorHAnsi"/>
          <w:sz w:val="14"/>
        </w:rPr>
        <w:t xml:space="preserve"> throughout the West, not just in the US, increases these rising countries' leverage and legitimacy in international economic discussions.  One aspect of this particular crisis is that American economic policymakers, both Democratic and Republican, became increasingly infatuated with financial services and innovation beginning in the mid-1990s.  This reflected a number of factors, some ideological, some institutional, and some interest group driven.  The key point here is that export of financial services and promotion of financial </w:t>
      </w:r>
      <w:proofErr w:type="spellStart"/>
      <w:r w:rsidRPr="00B85363">
        <w:rPr>
          <w:rFonts w:cstheme="minorHAnsi"/>
          <w:sz w:val="14"/>
        </w:rPr>
        <w:t>liberalisation</w:t>
      </w:r>
      <w:proofErr w:type="spellEnd"/>
      <w:r w:rsidRPr="00B85363">
        <w:rPr>
          <w:rFonts w:cstheme="minorHAnsi"/>
          <w:sz w:val="14"/>
        </w:rPr>
        <w:t xml:space="preserve"> on the US </w:t>
      </w:r>
      <w:proofErr w:type="spellStart"/>
      <w:r w:rsidRPr="00B85363">
        <w:rPr>
          <w:rFonts w:cstheme="minorHAnsi"/>
          <w:sz w:val="14"/>
        </w:rPr>
        <w:t>securitised</w:t>
      </w:r>
      <w:proofErr w:type="spellEnd"/>
      <w:r w:rsidRPr="00B85363">
        <w:rPr>
          <w:rFonts w:cstheme="minorHAnsi"/>
          <w:sz w:val="14"/>
        </w:rPr>
        <w:t xml:space="preserve"> model abroad came to dominate the US international economic policy agenda, and thus that of the IMF, the OECD, and the G8 as well.  This came to be embodied by American multinational commercial and investment banks, in perception and in practice.  That particular version of the American economic model has been widely discredited, because of the crisis' apparent origins in US lax regulation and over-consumption, as well as in excessive faith in American-style financial markets.  Thus, </w:t>
      </w:r>
      <w:r w:rsidRPr="00B85363">
        <w:rPr>
          <w:rStyle w:val="StyleUnderline"/>
          <w:rFonts w:cstheme="minorHAnsi"/>
          <w:highlight w:val="green"/>
        </w:rPr>
        <w:t>American</w:t>
      </w:r>
      <w:r w:rsidRPr="00B85363">
        <w:rPr>
          <w:rStyle w:val="StyleUnderline"/>
          <w:rFonts w:cstheme="minorHAnsi"/>
        </w:rPr>
        <w:t xml:space="preserve"> global </w:t>
      </w:r>
      <w:r w:rsidRPr="00B85363">
        <w:rPr>
          <w:rStyle w:val="StyleUnderline"/>
          <w:rFonts w:cstheme="minorHAnsi"/>
          <w:highlight w:val="green"/>
        </w:rPr>
        <w:t>economic leadership has been eroded</w:t>
      </w:r>
      <w:r w:rsidRPr="00B85363">
        <w:rPr>
          <w:rStyle w:val="StyleUnderline"/>
          <w:rFonts w:cstheme="minorHAnsi"/>
        </w:rPr>
        <w:t xml:space="preserve"> over the long-term </w:t>
      </w:r>
      <w:r w:rsidRPr="00B85363">
        <w:rPr>
          <w:rStyle w:val="StyleUnderline"/>
          <w:rFonts w:cstheme="minorHAnsi"/>
          <w:highlight w:val="green"/>
        </w:rPr>
        <w:t>by the rise of major</w:t>
      </w:r>
      <w:r w:rsidRPr="00B85363">
        <w:rPr>
          <w:rStyle w:val="StyleUnderline"/>
          <w:rFonts w:cstheme="minorHAnsi"/>
        </w:rPr>
        <w:t xml:space="preserve"> emerging market </w:t>
      </w:r>
      <w:r w:rsidRPr="00B85363">
        <w:rPr>
          <w:rStyle w:val="StyleUnderline"/>
          <w:rFonts w:cstheme="minorHAnsi"/>
          <w:highlight w:val="green"/>
        </w:rPr>
        <w:t>economies</w:t>
      </w:r>
      <w:r w:rsidRPr="00B85363">
        <w:rPr>
          <w:rStyle w:val="StyleUnderline"/>
          <w:rFonts w:cstheme="minorHAnsi"/>
        </w:rPr>
        <w:t>, disrupted in the short-term by the nature and scope of the financial crisis, and partially discredited by the excessive reliance upon and overselling of US-led financial capitalism</w:t>
      </w:r>
      <w:r w:rsidRPr="00B85363">
        <w:rPr>
          <w:rFonts w:cstheme="minorHAnsi"/>
          <w:sz w:val="14"/>
        </w:rPr>
        <w:t xml:space="preserve">.  This crisis therefore presents the possibility of the US model for economic development being displaced, not only deservedly tarnished, and the US having limited resources in the near-term to try to respond to that challenge.  Additionally, the US' traditional allies and co-capitalists in Western Europe and Northeast Asia have been at least as damaged economically by the crisis (though less damaged </w:t>
      </w:r>
      <w:proofErr w:type="spellStart"/>
      <w:r w:rsidRPr="00B85363">
        <w:rPr>
          <w:rFonts w:cstheme="minorHAnsi"/>
          <w:sz w:val="14"/>
        </w:rPr>
        <w:t>reputationally</w:t>
      </w:r>
      <w:proofErr w:type="spellEnd"/>
      <w:r w:rsidRPr="00B85363">
        <w:rPr>
          <w:rFonts w:cstheme="minorHAnsi"/>
          <w:sz w:val="14"/>
        </w:rPr>
        <w:t xml:space="preserve">).  </w:t>
      </w:r>
      <w:r w:rsidRPr="00B85363">
        <w:rPr>
          <w:rStyle w:val="StyleUnderline"/>
          <w:rFonts w:cstheme="minorHAnsi"/>
        </w:rPr>
        <w:t>Is there an alternative economic model?</w:t>
      </w:r>
      <w:r w:rsidRPr="00B85363">
        <w:rPr>
          <w:rFonts w:cstheme="minorHAnsi"/>
          <w:sz w:val="14"/>
        </w:rPr>
        <w:t xml:space="preserve"> The preceding description would seem to confirm </w:t>
      </w:r>
      <w:r w:rsidRPr="00B85363">
        <w:rPr>
          <w:rStyle w:val="StyleUnderline"/>
          <w:rFonts w:cstheme="minorHAnsi"/>
        </w:rPr>
        <w:t>the rise of the Rest over the West.  That would be premature</w:t>
      </w:r>
      <w:r w:rsidRPr="00B85363">
        <w:rPr>
          <w:rFonts w:cstheme="minorHAnsi"/>
          <w:sz w:val="14"/>
        </w:rPr>
        <w:t xml:space="preserve">.  </w:t>
      </w:r>
      <w:r w:rsidRPr="00B85363">
        <w:rPr>
          <w:rStyle w:val="StyleUnderline"/>
          <w:rFonts w:cstheme="minorHAnsi"/>
        </w:rPr>
        <w:t>The empirical record is that economic recovery from financial crises</w:t>
      </w:r>
      <w:r w:rsidRPr="00B85363">
        <w:rPr>
          <w:rFonts w:cstheme="minorHAnsi"/>
          <w:sz w:val="14"/>
        </w:rPr>
        <w:t xml:space="preserve">, while painful, </w:t>
      </w:r>
      <w:r w:rsidRPr="00B85363">
        <w:rPr>
          <w:rStyle w:val="StyleUnderline"/>
          <w:rFonts w:cstheme="minorHAnsi"/>
        </w:rPr>
        <w:t>is doable even by the poorest countries</w:t>
      </w:r>
      <w:r w:rsidRPr="00B85363">
        <w:rPr>
          <w:rFonts w:cstheme="minorHAnsi"/>
          <w:sz w:val="14"/>
        </w:rPr>
        <w:t xml:space="preserve">, and in advanced countries rarely leads to significant political dislocation.  </w:t>
      </w:r>
      <w:r w:rsidRPr="00B85363">
        <w:rPr>
          <w:rStyle w:val="StyleUnderline"/>
          <w:rFonts w:cstheme="minorHAnsi"/>
        </w:rPr>
        <w:t>Even large fiscal debt burdens can be reined in over a few years where political will and institutions allow, and the US has historically fit in that category</w:t>
      </w:r>
      <w:r w:rsidRPr="00B85363">
        <w:rPr>
          <w:rFonts w:cstheme="minorHAnsi"/>
          <w:sz w:val="14"/>
        </w:rPr>
        <w:t xml:space="preserve">.  A few years of slower growth will be costly, but also may put </w:t>
      </w:r>
      <w:r w:rsidRPr="00B85363">
        <w:rPr>
          <w:rFonts w:cstheme="minorHAnsi"/>
          <w:sz w:val="14"/>
          <w:szCs w:val="16"/>
        </w:rPr>
        <w:t xml:space="preserve">the US back on a sustainable growth path in terms of savings versus consumption.   Though the relative rise of the major emerging markets will be accelerated by the </w:t>
      </w:r>
      <w:proofErr w:type="gramStart"/>
      <w:r w:rsidRPr="00B85363">
        <w:rPr>
          <w:rFonts w:cstheme="minorHAnsi"/>
          <w:sz w:val="14"/>
          <w:szCs w:val="16"/>
        </w:rPr>
        <w:t>crisis, that</w:t>
      </w:r>
      <w:proofErr w:type="gramEnd"/>
      <w:r w:rsidRPr="00B85363">
        <w:rPr>
          <w:rFonts w:cstheme="minorHAnsi"/>
          <w:sz w:val="14"/>
          <w:szCs w:val="16"/>
        </w:rPr>
        <w:t xml:space="preserve"> acceleration will be insufficient to rapidly close the gap with the US in size, let alone in technology and well-being.  None of those countries, except perhaps for China, can think in terms of rivaling the US in all the aspects of national power.  These would include: a large, dynamic and open economy; favorable demographic dynamics; monetary stability and a currency with a global role; an ability to project hard power abroad; and an attractive economic model to export for wide emulation.  This last point is </w:t>
      </w:r>
      <w:proofErr w:type="gramStart"/>
      <w:r w:rsidRPr="00B85363">
        <w:rPr>
          <w:rFonts w:cstheme="minorHAnsi"/>
          <w:sz w:val="14"/>
          <w:szCs w:val="16"/>
        </w:rPr>
        <w:t>key</w:t>
      </w:r>
      <w:proofErr w:type="gramEnd"/>
      <w:r w:rsidRPr="00B85363">
        <w:rPr>
          <w:rFonts w:cstheme="minorHAnsi"/>
          <w:sz w:val="14"/>
          <w:szCs w:val="16"/>
        </w:rPr>
        <w:t>.  In the area of alternative economic models, one cannot beat something with nothing - communism fell not just because of its internal contradictions, or the costly military build-up, but because capitalism presented a clearly superior alternative</w:t>
      </w:r>
      <w:r w:rsidRPr="00B85363">
        <w:rPr>
          <w:rFonts w:cstheme="minorHAnsi"/>
          <w:sz w:val="14"/>
        </w:rPr>
        <w:t xml:space="preserve">. </w:t>
      </w:r>
      <w:r w:rsidRPr="00B85363">
        <w:rPr>
          <w:rStyle w:val="StyleUnderline"/>
          <w:rFonts w:cstheme="minorHAnsi"/>
          <w:highlight w:val="green"/>
        </w:rPr>
        <w:t xml:space="preserve">The Chinese model is </w:t>
      </w:r>
      <w:r w:rsidRPr="00B85363">
        <w:rPr>
          <w:rStyle w:val="StyleUnderline"/>
          <w:rFonts w:cstheme="minorHAnsi"/>
        </w:rPr>
        <w:t>in part</w:t>
      </w:r>
      <w:r w:rsidRPr="00B85363">
        <w:rPr>
          <w:rFonts w:cstheme="minorHAnsi"/>
          <w:sz w:val="14"/>
        </w:rPr>
        <w:t xml:space="preserve"> the American capitalist (albeit not high church financial </w:t>
      </w:r>
      <w:proofErr w:type="spellStart"/>
      <w:r w:rsidRPr="00B85363">
        <w:rPr>
          <w:rFonts w:cstheme="minorHAnsi"/>
          <w:sz w:val="14"/>
        </w:rPr>
        <w:t>liberalisation</w:t>
      </w:r>
      <w:proofErr w:type="spellEnd"/>
      <w:r w:rsidRPr="00B85363">
        <w:rPr>
          <w:rFonts w:cstheme="minorHAnsi"/>
          <w:sz w:val="14"/>
        </w:rPr>
        <w:t xml:space="preserve">) model, and is in part </w:t>
      </w:r>
      <w:r w:rsidRPr="00B85363">
        <w:rPr>
          <w:rStyle w:val="StyleUnderline"/>
          <w:rFonts w:cstheme="minorHAnsi"/>
          <w:highlight w:val="green"/>
        </w:rPr>
        <w:t>mercantilism</w:t>
      </w:r>
      <w:r w:rsidRPr="00B85363">
        <w:rPr>
          <w:rFonts w:cstheme="minorHAnsi"/>
          <w:sz w:val="14"/>
        </w:rPr>
        <w:t>.  There has been concern that some developing or small countries could take the lesson from China that building up lots of hard currency reserves through undervaluation and export orientation is smart</w:t>
      </w:r>
      <w:r w:rsidRPr="00B85363">
        <w:rPr>
          <w:rStyle w:val="StyleUnderline"/>
          <w:rFonts w:cstheme="minorHAnsi"/>
        </w:rPr>
        <w:t xml:space="preserve">.  </w:t>
      </w:r>
      <w:r w:rsidRPr="00B85363">
        <w:rPr>
          <w:rStyle w:val="StyleUnderline"/>
          <w:rFonts w:cstheme="minorHAnsi"/>
          <w:highlight w:val="green"/>
        </w:rPr>
        <w:t xml:space="preserve">That would erode </w:t>
      </w:r>
      <w:proofErr w:type="spellStart"/>
      <w:r w:rsidRPr="00B85363">
        <w:rPr>
          <w:rStyle w:val="StyleUnderline"/>
          <w:rFonts w:cstheme="minorHAnsi"/>
          <w:highlight w:val="green"/>
        </w:rPr>
        <w:t>globalisation</w:t>
      </w:r>
      <w:proofErr w:type="spellEnd"/>
      <w:r w:rsidRPr="00B85363">
        <w:rPr>
          <w:rStyle w:val="StyleUnderline"/>
          <w:rFonts w:cstheme="minorHAnsi"/>
          <w:highlight w:val="green"/>
        </w:rPr>
        <w:t xml:space="preserve">, and lead to </w:t>
      </w:r>
      <w:r w:rsidRPr="00B85363">
        <w:rPr>
          <w:rStyle w:val="StyleUnderline"/>
          <w:rFonts w:cstheme="minorHAnsi"/>
          <w:highlight w:val="green"/>
          <w:bdr w:val="single" w:sz="4" w:space="0" w:color="auto"/>
        </w:rPr>
        <w:t>greater conflict</w:t>
      </w:r>
      <w:r w:rsidRPr="00B85363">
        <w:rPr>
          <w:rFonts w:cstheme="minorHAnsi"/>
          <w:sz w:val="14"/>
        </w:rPr>
        <w:t xml:space="preserve"> with and criticism of the US-led system.  While in the abstract that is a concern, </w:t>
      </w:r>
      <w:r w:rsidRPr="00B85363">
        <w:rPr>
          <w:rFonts w:cstheme="minorHAnsi"/>
          <w:sz w:val="14"/>
          <w:szCs w:val="16"/>
        </w:rPr>
        <w:t xml:space="preserve">most emerging markets - and notably Brazil, India, Mexico, South Africa, and South Korea - are not pursuing that extreme line. The recent victory of the incumbent Congress Party in India is one </w:t>
      </w:r>
      <w:proofErr w:type="gramStart"/>
      <w:r w:rsidRPr="00B85363">
        <w:rPr>
          <w:rFonts w:cstheme="minorHAnsi"/>
          <w:sz w:val="14"/>
          <w:szCs w:val="16"/>
        </w:rPr>
        <w:t>indication,</w:t>
      </w:r>
      <w:proofErr w:type="gramEnd"/>
      <w:r w:rsidRPr="00B85363">
        <w:rPr>
          <w:rFonts w:cstheme="minorHAnsi"/>
          <w:sz w:val="14"/>
          <w:szCs w:val="16"/>
        </w:rPr>
        <w:t xml:space="preserve"> and the statements about openness of Brazilian President Lula is another.  Mexico's continued orientation towards NAFTA while seeking other investment flows (outside petroleum sector, admittedly) to and from abroad is a particularly brave example.  Germany's and Japan's obvious crisis-prompted difficulties emerging from their very high export dependence, despite their being wealthy, serve as cautionary examples on the other side. So unlike in the1970s, the last time that the US economic performance and leadership were seriously compromised, we will not see leading developing economies like Brazil and India going down the import substitution or other self-destructive and uncooperative paths.  I</w:t>
      </w:r>
      <w:r w:rsidRPr="00B85363">
        <w:rPr>
          <w:rFonts w:cstheme="minorHAnsi"/>
          <w:sz w:val="14"/>
        </w:rPr>
        <w:t>f this assessment is correct, the policy challenge is to deal with relative US economic decline, but not outright hostility to the US model or displacement of the current international economic system.  That is reassuring, for it leaves us in the realm of normal economic diplomacy, perhaps to be pursued more multilaterally and less high-handedly than the US has done over the past 20 years.  It also suggests that</w:t>
      </w:r>
      <w:r w:rsidRPr="00B85363">
        <w:rPr>
          <w:rStyle w:val="StyleUnderline"/>
          <w:rFonts w:cstheme="minorHAnsi"/>
        </w:rPr>
        <w:t xml:space="preserve"> adjustment of current international economic institutions is all that is required, rather than desperately defending economic </w:t>
      </w:r>
      <w:proofErr w:type="spellStart"/>
      <w:r w:rsidRPr="00B85363">
        <w:rPr>
          <w:rStyle w:val="StyleUnderline"/>
          <w:rFonts w:cstheme="minorHAnsi"/>
        </w:rPr>
        <w:t>globalisation</w:t>
      </w:r>
      <w:proofErr w:type="spellEnd"/>
      <w:r w:rsidRPr="00B85363">
        <w:rPr>
          <w:rStyle w:val="StyleUnderline"/>
          <w:rFonts w:cstheme="minorHAnsi"/>
        </w:rPr>
        <w:t xml:space="preserve"> itself</w:t>
      </w:r>
      <w:r w:rsidRPr="00B85363">
        <w:rPr>
          <w:rFonts w:cstheme="minorHAnsi"/>
          <w:sz w:val="14"/>
        </w:rPr>
        <w:t xml:space="preserve">. For all of that reassurance, however, the need to get buy-in from the rising new players to the current system is more pressing on the economic front than it ever has been before. Due to the crisis, the ability of the US and the other advanced industrial democracies to put up money and markets for rewards and side-payments to those new players is also more limited than it has been in the past, and will remain so for at least the next few years. </w:t>
      </w:r>
      <w:r w:rsidRPr="00B85363">
        <w:rPr>
          <w:rStyle w:val="StyleUnderline"/>
          <w:rFonts w:cstheme="minorHAnsi"/>
        </w:rPr>
        <w:t>The need for the US to avoid excessive domestic self-absorption is a real concern as well, given the combination of foreign policy fatigue from the Bush foreign policy agenda and economic insecurity from the financial crisis.</w:t>
      </w:r>
      <w:r w:rsidRPr="00B85363">
        <w:rPr>
          <w:rFonts w:cstheme="minorHAnsi"/>
          <w:sz w:val="14"/>
        </w:rPr>
        <w:t xml:space="preserve"> Managing the post-crisis global economy </w:t>
      </w:r>
      <w:proofErr w:type="gramStart"/>
      <w:r w:rsidRPr="00B85363">
        <w:rPr>
          <w:rFonts w:cstheme="minorHAnsi"/>
          <w:sz w:val="14"/>
        </w:rPr>
        <w:t>Thus</w:t>
      </w:r>
      <w:proofErr w:type="gramEnd"/>
      <w:r w:rsidRPr="00B85363">
        <w:rPr>
          <w:rFonts w:cstheme="minorHAnsi"/>
          <w:sz w:val="14"/>
        </w:rPr>
        <w:t xml:space="preserve">, the US faces a challenging but not truly threatening global economic situation as a result of the crisis and longer-term financial trends. </w:t>
      </w:r>
      <w:r w:rsidRPr="00B85363">
        <w:rPr>
          <w:rStyle w:val="StyleUnderline"/>
          <w:rFonts w:cstheme="minorHAnsi"/>
          <w:highlight w:val="green"/>
        </w:rPr>
        <w:t>Failure to act</w:t>
      </w:r>
      <w:r w:rsidRPr="00B85363">
        <w:rPr>
          <w:rStyle w:val="StyleUnderline"/>
          <w:rFonts w:cstheme="minorHAnsi"/>
        </w:rPr>
        <w:t xml:space="preserve"> affirmatively to manage the situation, however, </w:t>
      </w:r>
      <w:r w:rsidRPr="00B85363">
        <w:rPr>
          <w:rStyle w:val="StyleUnderline"/>
          <w:rFonts w:cstheme="minorHAnsi"/>
          <w:highlight w:val="green"/>
        </w:rPr>
        <w:t>bears</w:t>
      </w:r>
      <w:r w:rsidRPr="00B85363">
        <w:rPr>
          <w:rStyle w:val="StyleUnderline"/>
          <w:rFonts w:cstheme="minorHAnsi"/>
        </w:rPr>
        <w:t xml:space="preserve"> two significant and related </w:t>
      </w:r>
      <w:r w:rsidRPr="00B85363">
        <w:rPr>
          <w:rStyle w:val="StyleUnderline"/>
          <w:rFonts w:cstheme="minorHAnsi"/>
          <w:highlight w:val="green"/>
        </w:rPr>
        <w:t>risks</w:t>
      </w:r>
      <w:r w:rsidRPr="00B85363">
        <w:rPr>
          <w:rStyle w:val="StyleUnderline"/>
          <w:rFonts w:cstheme="minorHAnsi"/>
        </w:rPr>
        <w:t xml:space="preserve">: </w:t>
      </w:r>
      <w:r w:rsidRPr="00B85363">
        <w:rPr>
          <w:rStyle w:val="StyleUnderline"/>
          <w:rFonts w:cstheme="minorHAnsi"/>
          <w:highlight w:val="green"/>
        </w:rPr>
        <w:t>first, that China</w:t>
      </w:r>
      <w:r w:rsidRPr="00B85363">
        <w:rPr>
          <w:rStyle w:val="StyleUnderline"/>
          <w:rFonts w:cstheme="minorHAnsi"/>
        </w:rPr>
        <w:t xml:space="preserve"> and perhaps some other rising economic powers </w:t>
      </w:r>
      <w:r w:rsidRPr="00B85363">
        <w:rPr>
          <w:rStyle w:val="StyleUnderline"/>
          <w:rFonts w:cstheme="minorHAnsi"/>
          <w:highlight w:val="green"/>
        </w:rPr>
        <w:t>will</w:t>
      </w:r>
      <w:r w:rsidRPr="00B85363">
        <w:rPr>
          <w:rStyle w:val="StyleUnderline"/>
          <w:rFonts w:cstheme="minorHAnsi"/>
        </w:rPr>
        <w:t xml:space="preserve"> opportunistically </w:t>
      </w:r>
      <w:r w:rsidRPr="00B85363">
        <w:rPr>
          <w:rStyle w:val="StyleUnderline"/>
          <w:rFonts w:cstheme="minorHAnsi"/>
          <w:highlight w:val="green"/>
        </w:rPr>
        <w:t>divert countries</w:t>
      </w:r>
      <w:r w:rsidRPr="00B85363">
        <w:rPr>
          <w:rStyle w:val="StyleUnderline"/>
          <w:rFonts w:cstheme="minorHAnsi"/>
        </w:rPr>
        <w:t xml:space="preserve"> in US-oriented integrated </w:t>
      </w:r>
      <w:r w:rsidRPr="00B85363">
        <w:rPr>
          <w:rStyle w:val="StyleUnderline"/>
          <w:rFonts w:cstheme="minorHAnsi"/>
          <w:highlight w:val="green"/>
        </w:rPr>
        <w:t>relationships to their economic sphere(</w:t>
      </w:r>
      <w:r w:rsidRPr="00B85363">
        <w:rPr>
          <w:rStyle w:val="StyleUnderline"/>
          <w:rFonts w:cstheme="minorHAnsi"/>
        </w:rPr>
        <w:t xml:space="preserve">s); </w:t>
      </w:r>
      <w:r w:rsidRPr="00B85363">
        <w:rPr>
          <w:rStyle w:val="StyleUnderline"/>
          <w:rFonts w:cstheme="minorHAnsi"/>
          <w:highlight w:val="green"/>
        </w:rPr>
        <w:t>second</w:t>
      </w:r>
      <w:r w:rsidRPr="00B85363">
        <w:rPr>
          <w:rStyle w:val="StyleUnderline"/>
          <w:rFonts w:cstheme="minorHAnsi"/>
        </w:rPr>
        <w:t xml:space="preserve">, that a leadership vacuum will arise in international financial affairs and in multilateral trade efforts, which will over time erode support for a globally integrated economy. Both of these risks if </w:t>
      </w:r>
      <w:proofErr w:type="spellStart"/>
      <w:r w:rsidRPr="00B85363">
        <w:rPr>
          <w:rStyle w:val="StyleUnderline"/>
          <w:rFonts w:cstheme="minorHAnsi"/>
        </w:rPr>
        <w:t>realised</w:t>
      </w:r>
      <w:proofErr w:type="spellEnd"/>
      <w:r w:rsidRPr="00B85363">
        <w:rPr>
          <w:rStyle w:val="StyleUnderline"/>
          <w:rFonts w:cstheme="minorHAnsi"/>
        </w:rPr>
        <w:t xml:space="preserve"> would diminish US foreign policy influence, </w:t>
      </w:r>
      <w:r w:rsidRPr="00B85363">
        <w:rPr>
          <w:rStyle w:val="StyleUnderline"/>
          <w:rFonts w:cstheme="minorHAnsi"/>
          <w:highlight w:val="green"/>
        </w:rPr>
        <w:t>make the economic system less resilient</w:t>
      </w:r>
      <w:r w:rsidRPr="00B85363">
        <w:rPr>
          <w:rStyle w:val="StyleUnderline"/>
          <w:rFonts w:cstheme="minorHAnsi"/>
        </w:rPr>
        <w:t xml:space="preserve"> in response to future shocks</w:t>
      </w:r>
      <w:r w:rsidRPr="00B85363">
        <w:rPr>
          <w:rFonts w:cstheme="minorHAnsi"/>
          <w:sz w:val="14"/>
        </w:rPr>
        <w:t xml:space="preserve"> (to every country's detriment), </w:t>
      </w:r>
      <w:r w:rsidRPr="00B85363">
        <w:rPr>
          <w:rStyle w:val="StyleUnderline"/>
          <w:rFonts w:cstheme="minorHAnsi"/>
        </w:rPr>
        <w:t xml:space="preserve">reduce economic growth and thus the rate of reduction in global poverty, </w:t>
      </w:r>
      <w:r w:rsidRPr="00B85363">
        <w:rPr>
          <w:rStyle w:val="StyleUnderline"/>
          <w:rFonts w:cstheme="minorHAnsi"/>
          <w:highlight w:val="green"/>
        </w:rPr>
        <w:t xml:space="preserve">and conflict with other </w:t>
      </w:r>
      <w:r w:rsidRPr="00B85363">
        <w:rPr>
          <w:rStyle w:val="StyleUnderline"/>
          <w:rFonts w:cstheme="minorHAnsi"/>
        </w:rPr>
        <w:t xml:space="preserve">foreign policy </w:t>
      </w:r>
      <w:r w:rsidRPr="00B85363">
        <w:rPr>
          <w:rStyle w:val="StyleUnderline"/>
          <w:rFonts w:cstheme="minorHAnsi"/>
          <w:highlight w:val="green"/>
        </w:rPr>
        <w:t xml:space="preserve">goals like </w:t>
      </w:r>
      <w:r w:rsidRPr="00B85363">
        <w:rPr>
          <w:rStyle w:val="StyleUnderline"/>
          <w:rFonts w:cstheme="minorHAnsi"/>
          <w:highlight w:val="green"/>
          <w:bdr w:val="single" w:sz="4" w:space="0" w:color="auto"/>
        </w:rPr>
        <w:t>controlling climate change</w:t>
      </w:r>
      <w:r w:rsidRPr="00B85363">
        <w:rPr>
          <w:rStyle w:val="StyleUnderline"/>
          <w:rFonts w:cstheme="minorHAnsi"/>
          <w:highlight w:val="green"/>
        </w:rPr>
        <w:t xml:space="preserve"> </w:t>
      </w:r>
      <w:r w:rsidRPr="00B85363">
        <w:rPr>
          <w:rStyle w:val="StyleUnderline"/>
          <w:rFonts w:cstheme="minorHAnsi"/>
        </w:rPr>
        <w:t>or managing migration and demographic shifts</w:t>
      </w:r>
      <w:r w:rsidRPr="00B85363">
        <w:rPr>
          <w:rFonts w:cstheme="minorHAnsi"/>
          <w:sz w:val="14"/>
        </w:rPr>
        <w:t>. If the US is to rise to the challenge, it should concentrate on the following priority measures.</w:t>
      </w:r>
    </w:p>
    <w:p w:rsidR="00E86248" w:rsidRPr="00B85363" w:rsidRDefault="00E86248" w:rsidP="00E86248">
      <w:pPr>
        <w:rPr>
          <w:sz w:val="14"/>
        </w:rPr>
      </w:pPr>
    </w:p>
    <w:p w:rsidR="00786A79" w:rsidRPr="00B85363" w:rsidRDefault="00786A79" w:rsidP="00786A79">
      <w:pPr>
        <w:pStyle w:val="Heading3"/>
      </w:pPr>
      <w:r>
        <w:t>Trade Internal</w:t>
      </w:r>
    </w:p>
    <w:p w:rsidR="00786A79" w:rsidRPr="00B85363" w:rsidRDefault="00786A79" w:rsidP="00786A79">
      <w:pPr>
        <w:pStyle w:val="Heading4"/>
      </w:pPr>
      <w:r w:rsidRPr="00B85363">
        <w:t xml:space="preserve">Failure to reauthorize hurts US trade competitiveness </w:t>
      </w:r>
    </w:p>
    <w:p w:rsidR="00786A79" w:rsidRPr="00B85363" w:rsidRDefault="00786A79" w:rsidP="00786A79">
      <w:pPr>
        <w:rPr>
          <w:rStyle w:val="Style13ptBold"/>
        </w:rPr>
      </w:pPr>
      <w:r w:rsidRPr="00B85363">
        <w:rPr>
          <w:rStyle w:val="Style13ptBold"/>
        </w:rPr>
        <w:t>GPS 7/7</w:t>
      </w:r>
    </w:p>
    <w:p w:rsidR="00786A79" w:rsidRPr="00B85363" w:rsidRDefault="00786A79" w:rsidP="00786A79">
      <w:r w:rsidRPr="00B85363">
        <w:t>Global Public Square Staff –</w:t>
      </w:r>
      <w:proofErr w:type="spellStart"/>
      <w:r w:rsidRPr="00B85363">
        <w:t>Fareed</w:t>
      </w:r>
      <w:proofErr w:type="spellEnd"/>
      <w:r w:rsidRPr="00B85363">
        <w:t xml:space="preserve"> </w:t>
      </w:r>
      <w:proofErr w:type="spellStart"/>
      <w:r w:rsidRPr="00B85363">
        <w:t>Zakaria</w:t>
      </w:r>
      <w:proofErr w:type="spellEnd"/>
      <w:r w:rsidRPr="00B85363">
        <w:t xml:space="preserve"> and Jason </w:t>
      </w:r>
      <w:proofErr w:type="spellStart"/>
      <w:r w:rsidRPr="00B85363">
        <w:t>Miks</w:t>
      </w:r>
      <w:proofErr w:type="spellEnd"/>
      <w:r w:rsidRPr="00B85363">
        <w:t xml:space="preserve"> “Why the Export-Import Bank matters” http://globalpublicsquare.blogs.cnn.com/2014/07/07/why-the-export-import-bank-matters/</w:t>
      </w:r>
    </w:p>
    <w:p w:rsidR="00786A79" w:rsidRPr="00B85363" w:rsidRDefault="00786A79" w:rsidP="00786A79">
      <w:pPr>
        <w:rPr>
          <w:sz w:val="12"/>
        </w:rPr>
      </w:pPr>
      <w:r w:rsidRPr="00B85363">
        <w:rPr>
          <w:sz w:val="12"/>
        </w:rPr>
        <w:t xml:space="preserve">You know </w:t>
      </w:r>
      <w:r w:rsidRPr="00B85363">
        <w:rPr>
          <w:rStyle w:val="StyleUnderline"/>
        </w:rPr>
        <w:t xml:space="preserve">countries don't always play by the rules of international </w:t>
      </w:r>
      <w:proofErr w:type="gramStart"/>
      <w:r w:rsidRPr="00B85363">
        <w:rPr>
          <w:rStyle w:val="StyleUnderline"/>
        </w:rPr>
        <w:t>trade</w:t>
      </w:r>
      <w:r w:rsidRPr="00B85363">
        <w:rPr>
          <w:sz w:val="12"/>
        </w:rPr>
        <w:t>,</w:t>
      </w:r>
      <w:proofErr w:type="gramEnd"/>
      <w:r w:rsidRPr="00B85363">
        <w:rPr>
          <w:sz w:val="12"/>
        </w:rPr>
        <w:t xml:space="preserve"> especially countries where the government and large companies are really all part of the same team.¶ Take, for example, </w:t>
      </w:r>
      <w:r w:rsidRPr="00B85363">
        <w:rPr>
          <w:rStyle w:val="StyleUnderline"/>
        </w:rPr>
        <w:t>China</w:t>
      </w:r>
      <w:r w:rsidRPr="00B85363">
        <w:rPr>
          <w:sz w:val="12"/>
        </w:rPr>
        <w:t xml:space="preserve"> – the most notorious player who </w:t>
      </w:r>
      <w:r w:rsidRPr="00B85363">
        <w:rPr>
          <w:rStyle w:val="StyleUnderline"/>
        </w:rPr>
        <w:t>hasn't read the rule sheet. The government of China lavishes subsidies on its companies to make their products more competitive in the global marketplace.</w:t>
      </w:r>
      <w:r w:rsidRPr="00B85363">
        <w:rPr>
          <w:rStyle w:val="StyleUnderline"/>
          <w:sz w:val="12"/>
        </w:rPr>
        <w:t xml:space="preserve">¶ </w:t>
      </w:r>
      <w:proofErr w:type="gramStart"/>
      <w:r w:rsidRPr="00B85363">
        <w:rPr>
          <w:sz w:val="12"/>
        </w:rPr>
        <w:t>And</w:t>
      </w:r>
      <w:proofErr w:type="gramEnd"/>
      <w:r w:rsidRPr="00B85363">
        <w:rPr>
          <w:sz w:val="12"/>
        </w:rPr>
        <w:t xml:space="preserve"> it's not just subsidies that help Chinese companies. Last year, China's government gave its domestic companies $111 billion in guarantees, loans and insurance to help them sell their various products overseas.¶ And China is just one example – </w:t>
      </w:r>
      <w:r w:rsidRPr="00B85363">
        <w:rPr>
          <w:rStyle w:val="StyleUnderline"/>
        </w:rPr>
        <w:t>Japan's companies got $33 billion worth of such treatment, South Korea $24 billion. And by contrast, the U.S. total was just $15 billion</w:t>
      </w:r>
      <w:r w:rsidRPr="00B85363">
        <w:rPr>
          <w:sz w:val="12"/>
        </w:rPr>
        <w:t>. Keep in mind that South Korea's economy is less than 1/10th the size of America's</w:t>
      </w:r>
      <w:proofErr w:type="gramStart"/>
      <w:r w:rsidRPr="00B85363">
        <w:rPr>
          <w:sz w:val="12"/>
        </w:rPr>
        <w:t>!¶</w:t>
      </w:r>
      <w:proofErr w:type="gramEnd"/>
      <w:r w:rsidRPr="00B85363">
        <w:rPr>
          <w:sz w:val="12"/>
        </w:rPr>
        <w:t xml:space="preserve"> Now </w:t>
      </w:r>
      <w:r w:rsidRPr="00B85363">
        <w:rPr>
          <w:rStyle w:val="Emphasis"/>
        </w:rPr>
        <w:t>this creates a very uneven playing field</w:t>
      </w:r>
      <w:r w:rsidRPr="00B85363">
        <w:rPr>
          <w:sz w:val="12"/>
        </w:rPr>
        <w:t xml:space="preserve">, </w:t>
      </w:r>
      <w:r w:rsidRPr="00B85363">
        <w:rPr>
          <w:rStyle w:val="StyleUnderline"/>
        </w:rPr>
        <w:t>one in which it's tough for many U.S. companies to compete</w:t>
      </w:r>
      <w:r w:rsidRPr="00B85363">
        <w:rPr>
          <w:sz w:val="12"/>
        </w:rPr>
        <w:t xml:space="preserve">. And if American firms are struggling to compete, </w:t>
      </w:r>
      <w:r w:rsidRPr="00B85363">
        <w:rPr>
          <w:rStyle w:val="StyleUnderline"/>
        </w:rPr>
        <w:t>that’s bad news for the millions of unemployed in this country</w:t>
      </w:r>
      <w:r w:rsidRPr="00B85363">
        <w:rPr>
          <w:sz w:val="12"/>
        </w:rPr>
        <w:t xml:space="preserve">.¶ </w:t>
      </w:r>
      <w:proofErr w:type="gramStart"/>
      <w:r w:rsidRPr="00B85363">
        <w:rPr>
          <w:sz w:val="12"/>
        </w:rPr>
        <w:t>So</w:t>
      </w:r>
      <w:proofErr w:type="gramEnd"/>
      <w:r w:rsidRPr="00B85363">
        <w:rPr>
          <w:sz w:val="12"/>
        </w:rPr>
        <w:t xml:space="preserve">, how can America stop these other countries from winning at its expense? The conservative magazine, National Review, usually a staunch supporter of free trade, recently ran a cover essay urging Washington to threaten </w:t>
      </w:r>
      <w:r w:rsidRPr="00B85363">
        <w:rPr>
          <w:rStyle w:val="StyleUnderline"/>
        </w:rPr>
        <w:t>trade sanctions</w:t>
      </w:r>
      <w:r w:rsidRPr="00B85363">
        <w:rPr>
          <w:sz w:val="12"/>
        </w:rPr>
        <w:t xml:space="preserve"> against China. But a trade war </w:t>
      </w:r>
      <w:r w:rsidRPr="00B85363">
        <w:rPr>
          <w:rStyle w:val="StyleUnderline"/>
        </w:rPr>
        <w:t>is a nuclear response – slowing growth everywhere, damaging everyone's economy, taking jobs away from Americans and imposing higher costs on all consumers.</w:t>
      </w:r>
      <w:r w:rsidRPr="00B85363">
        <w:rPr>
          <w:rStyle w:val="StyleUnderline"/>
          <w:sz w:val="12"/>
        </w:rPr>
        <w:t xml:space="preserve">¶ </w:t>
      </w:r>
      <w:proofErr w:type="gramStart"/>
      <w:r w:rsidRPr="00B85363">
        <w:rPr>
          <w:rStyle w:val="Emphasis"/>
        </w:rPr>
        <w:t>A</w:t>
      </w:r>
      <w:proofErr w:type="gramEnd"/>
      <w:r w:rsidRPr="00B85363">
        <w:rPr>
          <w:rStyle w:val="Emphasis"/>
        </w:rPr>
        <w:t xml:space="preserve"> much better idea is to level the playing field</w:t>
      </w:r>
      <w:r w:rsidRPr="00B85363">
        <w:rPr>
          <w:sz w:val="12"/>
        </w:rPr>
        <w:t xml:space="preserve"> somewhat, </w:t>
      </w:r>
      <w:r w:rsidRPr="00B85363">
        <w:rPr>
          <w:rStyle w:val="StyleUnderline"/>
        </w:rPr>
        <w:t>by having a U.S. government agency provide low-interest loans to exporters and guarantees to foreign buyers of American goods.</w:t>
      </w:r>
      <w:r w:rsidRPr="00B85363">
        <w:rPr>
          <w:rStyle w:val="StyleUnderline"/>
          <w:sz w:val="12"/>
        </w:rPr>
        <w:t xml:space="preserve">¶ </w:t>
      </w:r>
      <w:r w:rsidRPr="00B85363">
        <w:rPr>
          <w:sz w:val="12"/>
        </w:rPr>
        <w:t xml:space="preserve">Guess what? </w:t>
      </w:r>
      <w:r w:rsidRPr="00B85363">
        <w:rPr>
          <w:rStyle w:val="StyleUnderline"/>
        </w:rPr>
        <w:t>We already have one. It's called the Export-Import Bank</w:t>
      </w:r>
      <w:r w:rsidRPr="00B85363">
        <w:rPr>
          <w:sz w:val="12"/>
        </w:rPr>
        <w:t>, but Washington is about to shut it down – shut down an agency that has been supported by both parties for around 80 years. The Bank's charter expires on September 30th and Congress will probably not renew it – for the first time ever.¶ Why</w:t>
      </w:r>
      <w:proofErr w:type="gramStart"/>
      <w:r w:rsidRPr="00B85363">
        <w:rPr>
          <w:sz w:val="12"/>
        </w:rPr>
        <w:t>?¶</w:t>
      </w:r>
      <w:proofErr w:type="gramEnd"/>
      <w:r w:rsidRPr="00B85363">
        <w:rPr>
          <w:sz w:val="12"/>
        </w:rPr>
        <w:t xml:space="preserve"> Well, because Ex-</w:t>
      </w:r>
      <w:proofErr w:type="spellStart"/>
      <w:r w:rsidRPr="00B85363">
        <w:rPr>
          <w:sz w:val="12"/>
        </w:rPr>
        <w:t>Im</w:t>
      </w:r>
      <w:proofErr w:type="spellEnd"/>
      <w:r w:rsidRPr="00B85363">
        <w:rPr>
          <w:sz w:val="12"/>
        </w:rPr>
        <w:t xml:space="preserve"> has become what the New York Times columnist Joe </w:t>
      </w:r>
      <w:proofErr w:type="spellStart"/>
      <w:r w:rsidRPr="00B85363">
        <w:rPr>
          <w:sz w:val="12"/>
        </w:rPr>
        <w:t>Nocera</w:t>
      </w:r>
      <w:proofErr w:type="spellEnd"/>
      <w:r w:rsidRPr="00B85363">
        <w:rPr>
          <w:sz w:val="12"/>
        </w:rPr>
        <w:t xml:space="preserve"> calls "The Latest Tea Party Piñata."¶ Eric Cantor's loss has emboldened staunch conservatives, some of whom claim that the Ex-</w:t>
      </w:r>
      <w:proofErr w:type="spellStart"/>
      <w:r w:rsidRPr="00B85363">
        <w:rPr>
          <w:sz w:val="12"/>
        </w:rPr>
        <w:t>Im</w:t>
      </w:r>
      <w:proofErr w:type="spellEnd"/>
      <w:r w:rsidRPr="00B85363">
        <w:rPr>
          <w:sz w:val="12"/>
        </w:rPr>
        <w:t xml:space="preserve"> bank is tantamount to "crony capitalism" or "corporate welfare." Kevin McCarthy, the newly elected Republican leader of the House, recently declared that he doesn't support the bank's reauthorization and that the private sector could perform its functions.¶ The thing is, the private sector already covers 98 percent of export financing. The bank is a lender of "last resort," accounting for just 2 percent of annual exports, but a crucial two percent – cases where there’s a bit more risk than the private sector is comfortable with.¶ The bank says that it has helped to sustain more than 200,000 jobs in 2013 here in the United States.¶ Much of the opposition circles around the fact that U.S. taxpayers would technically have to foot the bill if foreign buyers were to default. But, the chances of default are low – in 2013, Ex-</w:t>
      </w:r>
      <w:proofErr w:type="spellStart"/>
      <w:r w:rsidRPr="00B85363">
        <w:rPr>
          <w:sz w:val="12"/>
        </w:rPr>
        <w:t>Im</w:t>
      </w:r>
      <w:proofErr w:type="spellEnd"/>
      <w:r w:rsidRPr="00B85363">
        <w:rPr>
          <w:sz w:val="12"/>
        </w:rPr>
        <w:t xml:space="preserve"> actually generated $1 billion in income for the Treasury Department.¶ So, if it creates jobs and makes money for tax payers, why has the bank become such a rallying cry for the GOP? The Tea Party is keen on taking on big business. And the Ex-</w:t>
      </w:r>
      <w:proofErr w:type="spellStart"/>
      <w:r w:rsidRPr="00B85363">
        <w:rPr>
          <w:sz w:val="12"/>
        </w:rPr>
        <w:t>Im</w:t>
      </w:r>
      <w:proofErr w:type="spellEnd"/>
      <w:r w:rsidRPr="00B85363">
        <w:rPr>
          <w:sz w:val="12"/>
        </w:rPr>
        <w:t xml:space="preserve"> bank, they say, panders to lobbyists, picks winners and losers, and helps giant corporations instead of ordinary Americans.¶ Welcome to the real world of globalization, where every other major government supports its companies, gives them loans and lines of credit.¶ </w:t>
      </w:r>
      <w:r w:rsidRPr="00B85363">
        <w:rPr>
          <w:rStyle w:val="StyleUnderline"/>
        </w:rPr>
        <w:t>To cut the one institution that does this for American companies would be unilateral disarmament.</w:t>
      </w:r>
      <w:r w:rsidRPr="00B85363">
        <w:rPr>
          <w:sz w:val="12"/>
        </w:rPr>
        <w:t xml:space="preserve"> It's not as if the Chinese will watch America and say, “oh right, we should become free market purists and end all our subsidies.” No, they will simply laugh – all the way to their state-funded, well-subsidized bank.</w:t>
      </w:r>
    </w:p>
    <w:p w:rsidR="00786A79" w:rsidRPr="00B85363" w:rsidRDefault="00786A79" w:rsidP="00786A79">
      <w:pPr>
        <w:rPr>
          <w:sz w:val="12"/>
        </w:rPr>
      </w:pPr>
    </w:p>
    <w:p w:rsidR="00786A79" w:rsidRPr="00B85363" w:rsidRDefault="00786A79" w:rsidP="00786A79">
      <w:pPr>
        <w:pStyle w:val="Heading3"/>
      </w:pPr>
      <w:r>
        <w:t>Econ</w:t>
      </w:r>
    </w:p>
    <w:p w:rsidR="00786A79" w:rsidRPr="00B85363" w:rsidRDefault="00786A79" w:rsidP="00786A79">
      <w:pPr>
        <w:pStyle w:val="Heading4"/>
      </w:pPr>
      <w:r w:rsidRPr="00B85363">
        <w:t>The Bank generates Billions in revenue for USFG and US companies</w:t>
      </w:r>
    </w:p>
    <w:p w:rsidR="00786A79" w:rsidRPr="00B85363" w:rsidRDefault="00786A79" w:rsidP="00786A79">
      <w:pPr>
        <w:rPr>
          <w:rStyle w:val="Style13ptBold"/>
        </w:rPr>
      </w:pPr>
      <w:r w:rsidRPr="00B85363">
        <w:rPr>
          <w:rStyle w:val="Style13ptBold"/>
        </w:rPr>
        <w:t>McGovern 7/8</w:t>
      </w:r>
    </w:p>
    <w:p w:rsidR="00786A79" w:rsidRPr="00B85363" w:rsidRDefault="00786A79" w:rsidP="00786A79">
      <w:r w:rsidRPr="00B85363">
        <w:t>James McGovern is an energy consultant to government and industry. “Opinion: Export-Import Bank essential to economic success” http://www.nj.com/opinion/index.ssf/2014/07/opinion_export-import_bank_essential_to_economic_success.html</w:t>
      </w:r>
    </w:p>
    <w:p w:rsidR="00786A79" w:rsidRPr="00B85363" w:rsidRDefault="00786A79" w:rsidP="00786A79">
      <w:pPr>
        <w:rPr>
          <w:sz w:val="16"/>
        </w:rPr>
      </w:pPr>
      <w:r w:rsidRPr="00B85363">
        <w:rPr>
          <w:sz w:val="16"/>
        </w:rPr>
        <w:t>The most shameful aspect of the attempt by some House conservatives to kill the Export-Import Bank of the United States is that American workers would suffer the most. This is the real effect of the attack against the bank, which no amount of pious rhetoric about eliminating a symbol of “corporate welfare” can disguise.</w:t>
      </w:r>
      <w:r w:rsidRPr="00B85363">
        <w:rPr>
          <w:sz w:val="12"/>
        </w:rPr>
        <w:t>¶</w:t>
      </w:r>
      <w:r w:rsidRPr="00B85363">
        <w:rPr>
          <w:sz w:val="16"/>
        </w:rPr>
        <w:t xml:space="preserve"> According to the Bureau of Labor Statistics, the Export-Import Bank has supported 1.2 million jobs since 2009, including 205,000 last year alone.</w:t>
      </w:r>
      <w:r w:rsidRPr="00B85363">
        <w:rPr>
          <w:sz w:val="12"/>
        </w:rPr>
        <w:t>¶</w:t>
      </w:r>
      <w:r w:rsidRPr="00B85363">
        <w:rPr>
          <w:sz w:val="16"/>
        </w:rPr>
        <w:t xml:space="preserve"> It doesn’t seem to matter whether it’s a Democratic administration in office or a Republican administration: </w:t>
      </w:r>
      <w:r w:rsidRPr="00B85363">
        <w:rPr>
          <w:rStyle w:val="StyleUnderline"/>
        </w:rPr>
        <w:t>There’s plenty of evidence that during times when the bank extends loans to businesses seeking to sell their goods and services abroad, the number of manufacturing jobs in the United States rises.</w:t>
      </w:r>
      <w:r w:rsidRPr="00B85363">
        <w:rPr>
          <w:rStyle w:val="StyleUnderline"/>
          <w:sz w:val="12"/>
        </w:rPr>
        <w:t>¶</w:t>
      </w:r>
      <w:r w:rsidRPr="00B85363">
        <w:rPr>
          <w:sz w:val="16"/>
        </w:rPr>
        <w:t xml:space="preserve"> The bank, however, will close down unless Congress reauthorizes it by Sept. 30. For the sake of our economy and employment, Congress should renew the bank’s charter, since </w:t>
      </w:r>
      <w:r w:rsidRPr="00B85363">
        <w:rPr>
          <w:rStyle w:val="Emphasis"/>
        </w:rPr>
        <w:t>it is the one government agency that does most</w:t>
      </w:r>
      <w:r w:rsidRPr="00B85363">
        <w:rPr>
          <w:rStyle w:val="StyleUnderline"/>
        </w:rPr>
        <w:t xml:space="preserve"> to promote the export of American products and services.</w:t>
      </w:r>
      <w:r w:rsidRPr="00B85363">
        <w:rPr>
          <w:sz w:val="12"/>
        </w:rPr>
        <w:t>¶</w:t>
      </w:r>
      <w:r w:rsidRPr="00B85363">
        <w:rPr>
          <w:sz w:val="16"/>
        </w:rPr>
        <w:t xml:space="preserve"> Established 80 years ago, </w:t>
      </w:r>
      <w:r w:rsidRPr="00B85363">
        <w:rPr>
          <w:rStyle w:val="StyleUnderline"/>
        </w:rPr>
        <w:t>the Ex-</w:t>
      </w:r>
      <w:proofErr w:type="spellStart"/>
      <w:r w:rsidRPr="00B85363">
        <w:rPr>
          <w:rStyle w:val="StyleUnderline"/>
        </w:rPr>
        <w:t>Im</w:t>
      </w:r>
      <w:proofErr w:type="spellEnd"/>
      <w:r w:rsidRPr="00B85363">
        <w:rPr>
          <w:sz w:val="16"/>
        </w:rPr>
        <w:t xml:space="preserve"> Bank </w:t>
      </w:r>
      <w:r w:rsidRPr="00B85363">
        <w:rPr>
          <w:rStyle w:val="StyleUnderline"/>
        </w:rPr>
        <w:t>facilitates exports of everything from commercial aircraft to nuclear reactor components</w:t>
      </w:r>
      <w:r w:rsidRPr="00B85363">
        <w:rPr>
          <w:sz w:val="16"/>
        </w:rPr>
        <w:t>, guarantees loans for foreign buyers of U.S. products, sells insurance to U.S. companies dealing in risky parts of the world, and makes a profit of about $1 billion a year in fees and services that it sends to the Treasury.</w:t>
      </w:r>
      <w:r w:rsidRPr="00B85363">
        <w:rPr>
          <w:sz w:val="12"/>
        </w:rPr>
        <w:t>¶</w:t>
      </w:r>
      <w:r w:rsidRPr="00B85363">
        <w:rPr>
          <w:sz w:val="16"/>
        </w:rPr>
        <w:t xml:space="preserve"> </w:t>
      </w:r>
      <w:r w:rsidRPr="00B85363">
        <w:rPr>
          <w:rStyle w:val="StyleUnderline"/>
        </w:rPr>
        <w:t>The</w:t>
      </w:r>
      <w:r w:rsidRPr="00B85363">
        <w:rPr>
          <w:sz w:val="16"/>
        </w:rPr>
        <w:t xml:space="preserve"> fact that </w:t>
      </w:r>
      <w:r w:rsidRPr="00B85363">
        <w:rPr>
          <w:rStyle w:val="StyleUnderline"/>
        </w:rPr>
        <w:t>Ex-</w:t>
      </w:r>
      <w:proofErr w:type="spellStart"/>
      <w:r w:rsidRPr="00B85363">
        <w:rPr>
          <w:rStyle w:val="StyleUnderline"/>
        </w:rPr>
        <w:t>Im</w:t>
      </w:r>
      <w:proofErr w:type="spellEnd"/>
      <w:r w:rsidRPr="00B85363">
        <w:rPr>
          <w:rStyle w:val="StyleUnderline"/>
        </w:rPr>
        <w:t xml:space="preserve"> has produced a $14-billion profit over the past 10 years</w:t>
      </w:r>
      <w:r w:rsidRPr="00B85363">
        <w:rPr>
          <w:sz w:val="16"/>
        </w:rPr>
        <w:t xml:space="preserve"> shouldn’t be surprising; </w:t>
      </w:r>
      <w:r w:rsidRPr="00B85363">
        <w:rPr>
          <w:rStyle w:val="StyleUnderline"/>
        </w:rPr>
        <w:t>its loan default rate is low</w:t>
      </w:r>
      <w:r w:rsidRPr="00B85363">
        <w:rPr>
          <w:sz w:val="16"/>
        </w:rPr>
        <w:t xml:space="preserve"> — less than one-half of one percent. This allows it to send cash to the Treasury.</w:t>
      </w:r>
      <w:r w:rsidRPr="00B85363">
        <w:rPr>
          <w:sz w:val="12"/>
        </w:rPr>
        <w:t>¶</w:t>
      </w:r>
      <w:r w:rsidRPr="00B85363">
        <w:rPr>
          <w:sz w:val="16"/>
        </w:rPr>
        <w:t xml:space="preserve"> Last </w:t>
      </w:r>
      <w:proofErr w:type="gramStart"/>
      <w:r w:rsidRPr="00B85363">
        <w:rPr>
          <w:sz w:val="16"/>
        </w:rPr>
        <w:t>year,</w:t>
      </w:r>
      <w:proofErr w:type="gramEnd"/>
      <w:r w:rsidRPr="00B85363">
        <w:rPr>
          <w:sz w:val="16"/>
        </w:rPr>
        <w:t xml:space="preserve"> the Ex-</w:t>
      </w:r>
      <w:proofErr w:type="spellStart"/>
      <w:r w:rsidRPr="00B85363">
        <w:rPr>
          <w:sz w:val="16"/>
        </w:rPr>
        <w:t>Im’s</w:t>
      </w:r>
      <w:proofErr w:type="spellEnd"/>
      <w:r w:rsidRPr="00B85363">
        <w:rPr>
          <w:sz w:val="16"/>
        </w:rPr>
        <w:t xml:space="preserve"> lines of credit supported $37.4 billion in U.S. exports. Though the top beneficiaries of Ex-</w:t>
      </w:r>
      <w:proofErr w:type="spellStart"/>
      <w:r w:rsidRPr="00B85363">
        <w:rPr>
          <w:sz w:val="16"/>
        </w:rPr>
        <w:t>Im</w:t>
      </w:r>
      <w:proofErr w:type="spellEnd"/>
      <w:r w:rsidRPr="00B85363">
        <w:rPr>
          <w:sz w:val="16"/>
        </w:rPr>
        <w:t xml:space="preserve"> financing are large corporations, about 70 percent of the 6,000 firms it has aided over the past five years have been small businesses.</w:t>
      </w:r>
      <w:r w:rsidRPr="00B85363">
        <w:rPr>
          <w:sz w:val="12"/>
        </w:rPr>
        <w:t>¶</w:t>
      </w:r>
      <w:r w:rsidRPr="00B85363">
        <w:rPr>
          <w:sz w:val="16"/>
        </w:rPr>
        <w:t xml:space="preserve"> </w:t>
      </w:r>
      <w:proofErr w:type="gramStart"/>
      <w:r w:rsidRPr="00B85363">
        <w:rPr>
          <w:sz w:val="16"/>
        </w:rPr>
        <w:t>The</w:t>
      </w:r>
      <w:proofErr w:type="gramEnd"/>
      <w:r w:rsidRPr="00B85363">
        <w:rPr>
          <w:sz w:val="16"/>
        </w:rPr>
        <w:t xml:space="preserve"> claim that Ex-</w:t>
      </w:r>
      <w:proofErr w:type="spellStart"/>
      <w:r w:rsidRPr="00B85363">
        <w:rPr>
          <w:sz w:val="16"/>
        </w:rPr>
        <w:t>Im</w:t>
      </w:r>
      <w:proofErr w:type="spellEnd"/>
      <w:r w:rsidRPr="00B85363">
        <w:rPr>
          <w:sz w:val="16"/>
        </w:rPr>
        <w:t xml:space="preserve"> is a symbol of corporate welfare is unwarranted. </w:t>
      </w:r>
      <w:r w:rsidRPr="00B85363">
        <w:rPr>
          <w:rStyle w:val="StyleUnderline"/>
        </w:rPr>
        <w:t>Most governments around the world support exports in similar ways</w:t>
      </w:r>
      <w:r w:rsidRPr="00B85363">
        <w:rPr>
          <w:sz w:val="16"/>
        </w:rPr>
        <w:t>, and many overseas buyers prefer – and, in many cases, require – that their suppliers have financial assistance from their government.</w:t>
      </w:r>
      <w:r w:rsidRPr="00B85363">
        <w:rPr>
          <w:sz w:val="12"/>
        </w:rPr>
        <w:t>¶</w:t>
      </w:r>
      <w:r w:rsidRPr="00B85363">
        <w:rPr>
          <w:sz w:val="16"/>
        </w:rPr>
        <w:t xml:space="preserve"> </w:t>
      </w:r>
      <w:r w:rsidRPr="00B85363">
        <w:rPr>
          <w:rStyle w:val="Emphasis"/>
        </w:rPr>
        <w:t>Such assistance is essential</w:t>
      </w:r>
      <w:r w:rsidRPr="00B85363">
        <w:rPr>
          <w:sz w:val="16"/>
        </w:rPr>
        <w:t xml:space="preserve">, because </w:t>
      </w:r>
      <w:r w:rsidRPr="00B85363">
        <w:rPr>
          <w:rStyle w:val="Emphasis"/>
        </w:rPr>
        <w:t>private banks don’t provide financing to small businesses interested in doing business in sometimes non-democratic or unstable countries</w:t>
      </w:r>
      <w:r w:rsidRPr="00B85363">
        <w:rPr>
          <w:sz w:val="16"/>
        </w:rPr>
        <w:t>. China, for instance, loads its banks with credit and tells them to lend it to exporters. The European Union provides generous support for European exports. The Paris-based Organization for Economic Cooperation and Development says that export credit agencies worldwide have extended more than $1 trillion in trade finance credit in recent years.</w:t>
      </w:r>
      <w:r w:rsidRPr="00B85363">
        <w:rPr>
          <w:sz w:val="12"/>
        </w:rPr>
        <w:t>¶</w:t>
      </w:r>
      <w:r w:rsidRPr="00B85363">
        <w:rPr>
          <w:sz w:val="16"/>
        </w:rPr>
        <w:t xml:space="preserve"> </w:t>
      </w:r>
      <w:r w:rsidRPr="00B85363">
        <w:rPr>
          <w:rStyle w:val="StyleUnderline"/>
        </w:rPr>
        <w:t>If</w:t>
      </w:r>
      <w:r w:rsidRPr="00B85363">
        <w:rPr>
          <w:sz w:val="16"/>
        </w:rPr>
        <w:t xml:space="preserve"> Congress allows </w:t>
      </w:r>
      <w:r w:rsidRPr="00B85363">
        <w:rPr>
          <w:rStyle w:val="StyleUnderline"/>
        </w:rPr>
        <w:t>the Ex-</w:t>
      </w:r>
      <w:proofErr w:type="spellStart"/>
      <w:r w:rsidRPr="00B85363">
        <w:rPr>
          <w:rStyle w:val="StyleUnderline"/>
        </w:rPr>
        <w:t>Im</w:t>
      </w:r>
      <w:proofErr w:type="spellEnd"/>
      <w:r w:rsidRPr="00B85363">
        <w:rPr>
          <w:rStyle w:val="StyleUnderline"/>
        </w:rPr>
        <w:t xml:space="preserve"> Bank’s charter</w:t>
      </w:r>
      <w:r w:rsidRPr="00B85363">
        <w:rPr>
          <w:sz w:val="16"/>
        </w:rPr>
        <w:t xml:space="preserve"> to </w:t>
      </w:r>
      <w:r w:rsidRPr="00B85363">
        <w:rPr>
          <w:rStyle w:val="StyleUnderline"/>
        </w:rPr>
        <w:t xml:space="preserve">expire, American companies could </w:t>
      </w:r>
      <w:r w:rsidRPr="00B85363">
        <w:rPr>
          <w:rStyle w:val="Emphasis"/>
        </w:rPr>
        <w:t>lose billions of dollars</w:t>
      </w:r>
      <w:r w:rsidRPr="00B85363">
        <w:rPr>
          <w:sz w:val="16"/>
        </w:rPr>
        <w:t xml:space="preserve"> in overseas orders and move their operations to other countries that provide export financing.</w:t>
      </w:r>
    </w:p>
    <w:p w:rsidR="00786A79" w:rsidRPr="00B85363" w:rsidRDefault="00786A79" w:rsidP="00786A79"/>
    <w:p w:rsidR="00786A79" w:rsidRPr="00B85363" w:rsidRDefault="00786A79" w:rsidP="00786A79">
      <w:pPr>
        <w:rPr>
          <w:sz w:val="12"/>
        </w:rPr>
      </w:pPr>
    </w:p>
    <w:p w:rsidR="00786A79" w:rsidRPr="00B85363" w:rsidRDefault="00786A79" w:rsidP="00786A79">
      <w:pPr>
        <w:rPr>
          <w:sz w:val="12"/>
        </w:rPr>
      </w:pPr>
    </w:p>
    <w:p w:rsidR="00E86248" w:rsidRDefault="00041BCC" w:rsidP="00041BCC">
      <w:pPr>
        <w:pStyle w:val="Heading3"/>
      </w:pPr>
      <w:r>
        <w:t>Manufacturing</w:t>
      </w:r>
    </w:p>
    <w:p w:rsidR="00041BCC" w:rsidRPr="00C5098E" w:rsidRDefault="00041BCC" w:rsidP="00041BCC">
      <w:pPr>
        <w:rPr>
          <w:rStyle w:val="Style13ptBold"/>
        </w:rPr>
      </w:pPr>
      <w:r w:rsidRPr="00C5098E">
        <w:rPr>
          <w:rStyle w:val="Style13ptBold"/>
        </w:rPr>
        <w:t>Needham 7/29</w:t>
      </w:r>
    </w:p>
    <w:p w:rsidR="00041BCC" w:rsidRDefault="00041BCC" w:rsidP="00041BCC">
      <w:r>
        <w:t>Vicki, The Hill, “Report: Failure to fund Ex-</w:t>
      </w:r>
      <w:proofErr w:type="spellStart"/>
      <w:r>
        <w:t>Im</w:t>
      </w:r>
      <w:proofErr w:type="spellEnd"/>
      <w:r>
        <w:t xml:space="preserve"> Bank puts US manufacturers at global disadvantage” </w:t>
      </w:r>
      <w:r w:rsidRPr="00C5098E">
        <w:t>http://thehill.com/policy/finance/213637-report-failure-to-fund-ex-im-bank-puts-us-manufacturers-as-global-disadvantage</w:t>
      </w:r>
    </w:p>
    <w:p w:rsidR="00041BCC" w:rsidRPr="00284CD0" w:rsidRDefault="00041BCC" w:rsidP="00041BCC">
      <w:pPr>
        <w:rPr>
          <w:u w:val="single"/>
        </w:rPr>
      </w:pPr>
      <w:r>
        <w:t xml:space="preserve">Manufacturers argued on Tuesday </w:t>
      </w:r>
      <w:r w:rsidRPr="00284CD0">
        <w:rPr>
          <w:u w:val="single"/>
        </w:rPr>
        <w:t>that the failure of Congress to reauthorize the Export-Import Bank puts U.S. firms</w:t>
      </w:r>
      <w:r>
        <w:t xml:space="preserve"> even further </w:t>
      </w:r>
      <w:r w:rsidRPr="00284CD0">
        <w:rPr>
          <w:u w:val="single"/>
        </w:rPr>
        <w:t>behind in an increasingly competitive global export credit financing market.</w:t>
      </w:r>
    </w:p>
    <w:p w:rsidR="00041BCC" w:rsidRDefault="00041BCC" w:rsidP="00041BCC"/>
    <w:p w:rsidR="00041BCC" w:rsidRDefault="00041BCC" w:rsidP="00041BCC">
      <w:r>
        <w:t>A new report from the National Association of Manufacturers (NAM) concluded that amid the massive size and growth of foreign export credit activity around the world, eliminating Ex-</w:t>
      </w:r>
      <w:proofErr w:type="spellStart"/>
      <w:r>
        <w:t>Im</w:t>
      </w:r>
      <w:proofErr w:type="spellEnd"/>
      <w:r>
        <w:t xml:space="preserve"> would make it much more difficult for U.S. manufacturers to compete in rapidly growing sectors such as infrastructure and transportation.</w:t>
      </w:r>
    </w:p>
    <w:p w:rsidR="00041BCC" w:rsidRDefault="00041BCC" w:rsidP="00041BCC"/>
    <w:p w:rsidR="00041BCC" w:rsidRDefault="00041BCC" w:rsidP="00041BCC">
      <w:r>
        <w:t xml:space="preserve"> “The size and scope of the Ex-</w:t>
      </w:r>
      <w:proofErr w:type="spellStart"/>
      <w:r>
        <w:t>Im</w:t>
      </w:r>
      <w:proofErr w:type="spellEnd"/>
      <w:r>
        <w:t xml:space="preserve"> Bank pales in comparison to the official export credit agencies of our top competitors,” NAM President and CEO Jay Timmons. </w:t>
      </w:r>
    </w:p>
    <w:p w:rsidR="00041BCC" w:rsidRDefault="00041BCC" w:rsidP="00041BCC">
      <w:r>
        <w:t>“If Congress eliminates the Ex-</w:t>
      </w:r>
      <w:proofErr w:type="spellStart"/>
      <w:r>
        <w:t>Im</w:t>
      </w:r>
      <w:proofErr w:type="spellEnd"/>
      <w:r>
        <w:t xml:space="preserve"> Bank, these other nations will jump in and fill the void, and manufacturers in the United States stand to lose tens of billions of dollars in business.”</w:t>
      </w:r>
    </w:p>
    <w:p w:rsidR="00041BCC" w:rsidRDefault="00041BCC" w:rsidP="00041BCC"/>
    <w:p w:rsidR="00041BCC" w:rsidRDefault="00041BCC" w:rsidP="00041BCC">
      <w:r>
        <w:t>The export financing arms of nine of the nation's top trading partners — Brazil, Canada, China, France, Germany, Japan, Mexico, South Korea and the United Kingdom — provided nearly half a trillion dollars in export credit assistance to their exporters in 2013.</w:t>
      </w:r>
    </w:p>
    <w:p w:rsidR="00041BCC" w:rsidRDefault="00041BCC" w:rsidP="00041BCC"/>
    <w:p w:rsidR="00041BCC" w:rsidRDefault="00041BCC" w:rsidP="00041BCC">
      <w:r>
        <w:t>That amount is more than 18 times greater than the $27 billion provided by the Ex-</w:t>
      </w:r>
      <w:proofErr w:type="spellStart"/>
      <w:r>
        <w:t>Im</w:t>
      </w:r>
      <w:proofErr w:type="spellEnd"/>
      <w:r>
        <w:t xml:space="preserve"> Bank last year.</w:t>
      </w:r>
    </w:p>
    <w:p w:rsidR="00041BCC" w:rsidRDefault="00041BCC" w:rsidP="00041BCC"/>
    <w:p w:rsidR="00041BCC" w:rsidRDefault="00041BCC" w:rsidP="00041BCC">
      <w:r>
        <w:t>While the U.S. Ex-</w:t>
      </w:r>
      <w:proofErr w:type="spellStart"/>
      <w:r>
        <w:t>Im</w:t>
      </w:r>
      <w:proofErr w:type="spellEnd"/>
      <w:r>
        <w:t xml:space="preserve"> Bank supported about 2.42 percent of all U.S. exports, Germany (3.63 percent), China (12.50 percent) and Canada (20.29 percent) supported a larger share of their countries’ exports.</w:t>
      </w:r>
    </w:p>
    <w:p w:rsidR="00041BCC" w:rsidRDefault="00041BCC" w:rsidP="00041BCC"/>
    <w:p w:rsidR="00041BCC" w:rsidRDefault="00041BCC" w:rsidP="00041BCC">
      <w:r>
        <w:t>China dominates the export credit financing landscape, with Beijing's bank authorizing more than $153 billion in 2013, helping to grow exports by nearly 57 percent from 2012.</w:t>
      </w:r>
    </w:p>
    <w:p w:rsidR="00041BCC" w:rsidRDefault="00041BCC" w:rsidP="00041BCC"/>
    <w:p w:rsidR="00041BCC" w:rsidRDefault="00041BCC" w:rsidP="00041BCC">
      <w:r>
        <w:t>Without Ex-</w:t>
      </w:r>
      <w:proofErr w:type="spellStart"/>
      <w:r>
        <w:t>Im</w:t>
      </w:r>
      <w:proofErr w:type="spellEnd"/>
      <w:r>
        <w:t xml:space="preserve">, tens of billions of dollars in U.S. exports will be put at risk annually and foreign manufacturers will win foreign sales, the report said. </w:t>
      </w:r>
    </w:p>
    <w:p w:rsidR="00041BCC" w:rsidRDefault="00041BCC" w:rsidP="00041BCC"/>
    <w:p w:rsidR="00041BCC" w:rsidRDefault="00041BCC" w:rsidP="00041BCC">
      <w:r>
        <w:t>Plus, the growth of U.S. small-business manufacturers will be stunted.</w:t>
      </w:r>
    </w:p>
    <w:p w:rsidR="00041BCC" w:rsidRDefault="00041BCC" w:rsidP="00041BCC"/>
    <w:p w:rsidR="00041BCC" w:rsidRDefault="00041BCC" w:rsidP="00041BCC">
      <w:r>
        <w:t xml:space="preserve">The bank's charter expires Sept. 30. House conservatives are aiming to eliminate the bank because they say it is a form of corporate cronyism. </w:t>
      </w:r>
    </w:p>
    <w:p w:rsidR="00041BCC" w:rsidRDefault="00041BCC" w:rsidP="00041BCC"/>
    <w:p w:rsidR="00041BCC" w:rsidRDefault="00041BCC" w:rsidP="00041BCC">
      <w:r>
        <w:t xml:space="preserve">A House Oversight and Government Reform subcommittee will look at problems at the bank at a Tuesday morning hearing. Bank President Fred Hochberg is set to testify. </w:t>
      </w:r>
    </w:p>
    <w:p w:rsidR="00041BCC" w:rsidRDefault="00041BCC" w:rsidP="00041BCC"/>
    <w:p w:rsidR="00041BCC" w:rsidRDefault="00041BCC" w:rsidP="00041BCC">
      <w:r>
        <w:t>The NAM report said that Ex-</w:t>
      </w:r>
      <w:proofErr w:type="spellStart"/>
      <w:r>
        <w:t>Im</w:t>
      </w:r>
      <w:proofErr w:type="spellEnd"/>
      <w:r>
        <w:t xml:space="preserve"> financing has become even more important given growing constraints on private-lending options for certain types of exports, including small business transactions and exports related to long-term projects and emerging markets where foreign financing is much more active.</w:t>
      </w:r>
    </w:p>
    <w:p w:rsidR="00041BCC" w:rsidRDefault="00041BCC" w:rsidP="00041BCC"/>
    <w:p w:rsidR="00041BCC" w:rsidRDefault="00041BCC" w:rsidP="00041BCC">
      <w:r>
        <w:t xml:space="preserve">Most developed countries and many developing countries have official export credit agencies with more than 60 operating worldwide. </w:t>
      </w:r>
    </w:p>
    <w:p w:rsidR="00041BCC" w:rsidRPr="00B85363" w:rsidRDefault="00041BCC" w:rsidP="00041BCC"/>
    <w:p w:rsidR="00041BCC" w:rsidRPr="00041BCC" w:rsidRDefault="00041BCC" w:rsidP="00041BCC"/>
    <w:sectPr w:rsidR="00041BCC" w:rsidRPr="00041B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6FB6" w:rsidRDefault="00F16FB6" w:rsidP="00EA270E">
      <w:pPr>
        <w:spacing w:after="0" w:line="240" w:lineRule="auto"/>
      </w:pPr>
      <w:r>
        <w:separator/>
      </w:r>
    </w:p>
  </w:endnote>
  <w:endnote w:type="continuationSeparator" w:id="0">
    <w:p w:rsidR="00F16FB6" w:rsidRDefault="00F16FB6" w:rsidP="00EA2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Noteworthy Bold">
    <w:altName w:val="Arial Unicode MS"/>
    <w:charset w:val="00"/>
    <w:family w:val="auto"/>
    <w:pitch w:val="variable"/>
    <w:sig w:usb0="00000001" w:usb1="08000048" w:usb2="14600000" w:usb3="00000000" w:csb0="0000011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6FB6" w:rsidRDefault="00F16FB6" w:rsidP="00EA270E">
      <w:pPr>
        <w:spacing w:after="0" w:line="240" w:lineRule="auto"/>
      </w:pPr>
      <w:r>
        <w:separator/>
      </w:r>
    </w:p>
  </w:footnote>
  <w:footnote w:type="continuationSeparator" w:id="0">
    <w:p w:rsidR="00F16FB6" w:rsidRDefault="00F16FB6" w:rsidP="00EA270E">
      <w:pPr>
        <w:spacing w:after="0" w:line="240" w:lineRule="auto"/>
      </w:pPr>
      <w:r>
        <w:continuationSeparator/>
      </w:r>
    </w:p>
  </w:footnote>
  <w:footnote w:id="1">
    <w:p w:rsidR="00AA286B" w:rsidRDefault="00AA286B" w:rsidP="00EA270E"/>
    <w:p w:rsidR="00AA286B" w:rsidRDefault="00AA286B" w:rsidP="00EA270E"/>
  </w:footnote>
  <w:footnote w:id="2">
    <w:p w:rsidR="00AA286B" w:rsidRDefault="00AA286B" w:rsidP="00EA270E"/>
    <w:p w:rsidR="00AA286B" w:rsidRDefault="00AA286B" w:rsidP="00EA270E"/>
  </w:footnote>
  <w:footnote w:id="3">
    <w:p w:rsidR="00AA286B" w:rsidRDefault="00AA286B" w:rsidP="00EA270E"/>
    <w:p w:rsidR="00AA286B" w:rsidRDefault="00AA286B" w:rsidP="00EA270E"/>
  </w:footnote>
  <w:footnote w:id="4">
    <w:p w:rsidR="00AA286B" w:rsidRDefault="00AA286B" w:rsidP="00EA270E"/>
    <w:p w:rsidR="00AA286B" w:rsidRDefault="00AA286B" w:rsidP="00EA270E"/>
  </w:footnote>
  <w:footnote w:id="5">
    <w:p w:rsidR="00AA286B" w:rsidRDefault="00AA286B" w:rsidP="00EA270E"/>
    <w:p w:rsidR="00AA286B" w:rsidRDefault="00AA286B" w:rsidP="00EA270E"/>
  </w:footnote>
  <w:footnote w:id="6">
    <w:p w:rsidR="00AA286B" w:rsidRDefault="00AA286B" w:rsidP="00EA270E"/>
    <w:p w:rsidR="00AA286B" w:rsidRDefault="00AA286B" w:rsidP="00EA270E"/>
  </w:footnote>
  <w:footnote w:id="7">
    <w:p w:rsidR="00AA286B" w:rsidRDefault="00AA286B" w:rsidP="00EA270E"/>
    <w:p w:rsidR="00AA286B" w:rsidRDefault="00AA286B" w:rsidP="00EA270E"/>
  </w:footnote>
  <w:footnote w:id="8">
    <w:p w:rsidR="00AA286B" w:rsidRDefault="00AA286B" w:rsidP="00EA270E"/>
    <w:p w:rsidR="00AA286B" w:rsidRDefault="00AA286B" w:rsidP="00EA270E"/>
  </w:footnote>
  <w:footnote w:id="9">
    <w:p w:rsidR="00AA286B" w:rsidRDefault="00AA286B" w:rsidP="00EA270E"/>
    <w:p w:rsidR="00AA286B" w:rsidRDefault="00AA286B" w:rsidP="00EA270E"/>
  </w:footnote>
  <w:footnote w:id="10">
    <w:p w:rsidR="00AA286B" w:rsidRDefault="00AA286B" w:rsidP="00EA270E"/>
    <w:p w:rsidR="00AA286B" w:rsidRDefault="00AA286B" w:rsidP="00EA270E"/>
  </w:footnote>
  <w:footnote w:id="11">
    <w:p w:rsidR="00AA286B" w:rsidRDefault="00AA286B" w:rsidP="00EA270E"/>
    <w:p w:rsidR="00AA286B" w:rsidRDefault="00AA286B" w:rsidP="00EA270E"/>
  </w:footnote>
  <w:footnote w:id="12">
    <w:p w:rsidR="00AA286B" w:rsidRDefault="00AA286B" w:rsidP="00EA270E"/>
    <w:p w:rsidR="00AA286B" w:rsidRDefault="00AA286B" w:rsidP="00EA270E"/>
  </w:footnote>
  <w:footnote w:id="13">
    <w:p w:rsidR="00AA286B" w:rsidRDefault="00AA286B" w:rsidP="00EA270E"/>
    <w:p w:rsidR="00AA286B" w:rsidRDefault="00AA286B" w:rsidP="00EA270E"/>
  </w:footnote>
  <w:footnote w:id="14">
    <w:p w:rsidR="00AA286B" w:rsidRDefault="00AA286B" w:rsidP="00EA270E"/>
    <w:p w:rsidR="00AA286B" w:rsidRDefault="00AA286B" w:rsidP="00EA270E"/>
  </w:footnote>
  <w:footnote w:id="15">
    <w:p w:rsidR="00AA286B" w:rsidRDefault="00AA286B" w:rsidP="00EA270E"/>
    <w:p w:rsidR="00AA286B" w:rsidRDefault="00AA286B" w:rsidP="00EA270E"/>
  </w:footnote>
  <w:footnote w:id="16">
    <w:p w:rsidR="00AA286B" w:rsidRDefault="00AA286B" w:rsidP="00EA270E"/>
    <w:p w:rsidR="00AA286B" w:rsidRDefault="00AA286B" w:rsidP="00EA270E"/>
  </w:footnote>
  <w:footnote w:id="17">
    <w:p w:rsidR="00AA286B" w:rsidRDefault="00AA286B" w:rsidP="00EA270E"/>
    <w:p w:rsidR="00AA286B" w:rsidRDefault="00AA286B" w:rsidP="00EA270E"/>
  </w:footnote>
  <w:footnote w:id="18">
    <w:p w:rsidR="00AA286B" w:rsidRDefault="00AA286B" w:rsidP="00EA270E"/>
    <w:p w:rsidR="00AA286B" w:rsidRDefault="00AA286B" w:rsidP="00EA270E"/>
  </w:footnote>
  <w:footnote w:id="19">
    <w:p w:rsidR="00AA286B" w:rsidRDefault="00AA286B" w:rsidP="00EA270E"/>
    <w:p w:rsidR="00AA286B" w:rsidRDefault="00AA286B" w:rsidP="00EA270E"/>
  </w:footnote>
  <w:footnote w:id="20">
    <w:p w:rsidR="00AA286B" w:rsidRDefault="00AA286B" w:rsidP="00EA270E"/>
    <w:p w:rsidR="00AA286B" w:rsidRDefault="00AA286B" w:rsidP="00EA270E"/>
  </w:footnote>
  <w:footnote w:id="21">
    <w:p w:rsidR="00AA286B" w:rsidRDefault="00AA286B" w:rsidP="00EA270E"/>
    <w:p w:rsidR="00AA286B" w:rsidRDefault="00AA286B" w:rsidP="00EA270E"/>
  </w:footnote>
  <w:footnote w:id="22">
    <w:p w:rsidR="00AA286B" w:rsidRDefault="00AA286B" w:rsidP="00EA270E"/>
    <w:p w:rsidR="00AA286B" w:rsidRDefault="00AA286B" w:rsidP="00EA270E"/>
  </w:footnote>
  <w:footnote w:id="23">
    <w:p w:rsidR="00AA286B" w:rsidRDefault="00AA286B" w:rsidP="00EA270E"/>
    <w:p w:rsidR="00AA286B" w:rsidRDefault="00AA286B" w:rsidP="00EA270E"/>
  </w:footnote>
  <w:footnote w:id="24">
    <w:p w:rsidR="00AA286B" w:rsidRDefault="00AA286B" w:rsidP="00EA270E"/>
    <w:p w:rsidR="00AA286B" w:rsidRDefault="00AA286B" w:rsidP="00EA270E"/>
  </w:footnote>
  <w:footnote w:id="25">
    <w:p w:rsidR="00AA286B" w:rsidRDefault="00AA286B" w:rsidP="00EA270E"/>
    <w:p w:rsidR="00AA286B" w:rsidRDefault="00AA286B" w:rsidP="00EA270E"/>
  </w:footnote>
  <w:footnote w:id="26">
    <w:p w:rsidR="00AA286B" w:rsidRDefault="00AA286B" w:rsidP="00EA270E"/>
    <w:p w:rsidR="00AA286B" w:rsidRDefault="00AA286B" w:rsidP="00EA270E"/>
  </w:footnote>
  <w:footnote w:id="27">
    <w:p w:rsidR="00AA286B" w:rsidRDefault="00AA286B" w:rsidP="00EA270E"/>
    <w:p w:rsidR="00AA286B" w:rsidRDefault="00AA286B" w:rsidP="00EA270E"/>
  </w:footnote>
  <w:footnote w:id="28">
    <w:p w:rsidR="00AA286B" w:rsidRDefault="00AA286B" w:rsidP="00EA270E"/>
    <w:p w:rsidR="00AA286B" w:rsidRDefault="00AA286B" w:rsidP="00EA270E"/>
  </w:footnote>
  <w:footnote w:id="29">
    <w:p w:rsidR="00AA286B" w:rsidRDefault="00AA286B" w:rsidP="00EA270E"/>
    <w:p w:rsidR="00AA286B" w:rsidRDefault="00AA286B" w:rsidP="00EA270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Team" w:val="Carrollton"/>
    <w:docVar w:name="VerbatimVersion" w:val="5.0"/>
  </w:docVars>
  <w:rsids>
    <w:rsidRoot w:val="000025A0"/>
    <w:rsid w:val="000025A0"/>
    <w:rsid w:val="000139A3"/>
    <w:rsid w:val="00033FC0"/>
    <w:rsid w:val="00041BCC"/>
    <w:rsid w:val="00047BA5"/>
    <w:rsid w:val="00056309"/>
    <w:rsid w:val="000822FA"/>
    <w:rsid w:val="00094DA9"/>
    <w:rsid w:val="000F795C"/>
    <w:rsid w:val="00100833"/>
    <w:rsid w:val="00104529"/>
    <w:rsid w:val="00137392"/>
    <w:rsid w:val="00155169"/>
    <w:rsid w:val="00164A3D"/>
    <w:rsid w:val="00166981"/>
    <w:rsid w:val="00167A99"/>
    <w:rsid w:val="00177B7D"/>
    <w:rsid w:val="0018322D"/>
    <w:rsid w:val="0019183C"/>
    <w:rsid w:val="001A7F84"/>
    <w:rsid w:val="001B5776"/>
    <w:rsid w:val="001C5A78"/>
    <w:rsid w:val="001C62AF"/>
    <w:rsid w:val="001F0B1D"/>
    <w:rsid w:val="00214FCD"/>
    <w:rsid w:val="0021505C"/>
    <w:rsid w:val="00251FC7"/>
    <w:rsid w:val="00260AF0"/>
    <w:rsid w:val="00284CD0"/>
    <w:rsid w:val="002855A7"/>
    <w:rsid w:val="002B7126"/>
    <w:rsid w:val="002E073D"/>
    <w:rsid w:val="002E70FB"/>
    <w:rsid w:val="00315690"/>
    <w:rsid w:val="00325646"/>
    <w:rsid w:val="003664BB"/>
    <w:rsid w:val="00387A69"/>
    <w:rsid w:val="003902BA"/>
    <w:rsid w:val="003A09E2"/>
    <w:rsid w:val="003B2D9B"/>
    <w:rsid w:val="003B4374"/>
    <w:rsid w:val="003C1030"/>
    <w:rsid w:val="003C3CCF"/>
    <w:rsid w:val="004034E9"/>
    <w:rsid w:val="00407037"/>
    <w:rsid w:val="00410AE5"/>
    <w:rsid w:val="004214B5"/>
    <w:rsid w:val="00446A5A"/>
    <w:rsid w:val="004605D6"/>
    <w:rsid w:val="00472E67"/>
    <w:rsid w:val="00474494"/>
    <w:rsid w:val="004976AC"/>
    <w:rsid w:val="004C60E8"/>
    <w:rsid w:val="004E3579"/>
    <w:rsid w:val="004E4CDF"/>
    <w:rsid w:val="004F39E0"/>
    <w:rsid w:val="005064E2"/>
    <w:rsid w:val="00525BBD"/>
    <w:rsid w:val="00537BD5"/>
    <w:rsid w:val="005502B7"/>
    <w:rsid w:val="005730E6"/>
    <w:rsid w:val="005921A8"/>
    <w:rsid w:val="00593456"/>
    <w:rsid w:val="005C1218"/>
    <w:rsid w:val="006065BD"/>
    <w:rsid w:val="00620503"/>
    <w:rsid w:val="00624417"/>
    <w:rsid w:val="006429A2"/>
    <w:rsid w:val="00643F41"/>
    <w:rsid w:val="00657E83"/>
    <w:rsid w:val="00664F2B"/>
    <w:rsid w:val="00665003"/>
    <w:rsid w:val="006673BA"/>
    <w:rsid w:val="0067601B"/>
    <w:rsid w:val="006C1D6E"/>
    <w:rsid w:val="006F2A04"/>
    <w:rsid w:val="00711BEA"/>
    <w:rsid w:val="00715337"/>
    <w:rsid w:val="00766E82"/>
    <w:rsid w:val="007826B0"/>
    <w:rsid w:val="007840E1"/>
    <w:rsid w:val="00786A79"/>
    <w:rsid w:val="007911EB"/>
    <w:rsid w:val="007A15C8"/>
    <w:rsid w:val="007A3D3C"/>
    <w:rsid w:val="007B5977"/>
    <w:rsid w:val="007C533E"/>
    <w:rsid w:val="007C60DB"/>
    <w:rsid w:val="007E5C26"/>
    <w:rsid w:val="007F5B66"/>
    <w:rsid w:val="00822086"/>
    <w:rsid w:val="00823A1C"/>
    <w:rsid w:val="00840E16"/>
    <w:rsid w:val="00845B9D"/>
    <w:rsid w:val="008520B2"/>
    <w:rsid w:val="00855413"/>
    <w:rsid w:val="00860984"/>
    <w:rsid w:val="008700B4"/>
    <w:rsid w:val="008B3ECB"/>
    <w:rsid w:val="008C1B2E"/>
    <w:rsid w:val="008C1B56"/>
    <w:rsid w:val="008D0EEE"/>
    <w:rsid w:val="008E28D2"/>
    <w:rsid w:val="0091627E"/>
    <w:rsid w:val="00971BA7"/>
    <w:rsid w:val="00974C3B"/>
    <w:rsid w:val="0098305A"/>
    <w:rsid w:val="009875E0"/>
    <w:rsid w:val="0099606E"/>
    <w:rsid w:val="009A627C"/>
    <w:rsid w:val="009E1922"/>
    <w:rsid w:val="009F7BD5"/>
    <w:rsid w:val="00A42D8C"/>
    <w:rsid w:val="00A46A85"/>
    <w:rsid w:val="00A56AD5"/>
    <w:rsid w:val="00A64F5A"/>
    <w:rsid w:val="00A93661"/>
    <w:rsid w:val="00A95652"/>
    <w:rsid w:val="00AA2655"/>
    <w:rsid w:val="00AA286B"/>
    <w:rsid w:val="00AC136C"/>
    <w:rsid w:val="00AD6D1E"/>
    <w:rsid w:val="00AF54AE"/>
    <w:rsid w:val="00B11C0F"/>
    <w:rsid w:val="00B2054C"/>
    <w:rsid w:val="00B33C6D"/>
    <w:rsid w:val="00B4508F"/>
    <w:rsid w:val="00B8057C"/>
    <w:rsid w:val="00B966C2"/>
    <w:rsid w:val="00BA6662"/>
    <w:rsid w:val="00BB4A5C"/>
    <w:rsid w:val="00BC1456"/>
    <w:rsid w:val="00BF593B"/>
    <w:rsid w:val="00C05017"/>
    <w:rsid w:val="00C115A1"/>
    <w:rsid w:val="00C21168"/>
    <w:rsid w:val="00C364E4"/>
    <w:rsid w:val="00C618E7"/>
    <w:rsid w:val="00C65C81"/>
    <w:rsid w:val="00C771F8"/>
    <w:rsid w:val="00C8324C"/>
    <w:rsid w:val="00C83417"/>
    <w:rsid w:val="00C95CCB"/>
    <w:rsid w:val="00CA364C"/>
    <w:rsid w:val="00CB2F52"/>
    <w:rsid w:val="00CC0F90"/>
    <w:rsid w:val="00CD3A24"/>
    <w:rsid w:val="00CD736E"/>
    <w:rsid w:val="00CD74C6"/>
    <w:rsid w:val="00CE161E"/>
    <w:rsid w:val="00CF59A8"/>
    <w:rsid w:val="00D01CBF"/>
    <w:rsid w:val="00D06433"/>
    <w:rsid w:val="00D16A94"/>
    <w:rsid w:val="00D325A9"/>
    <w:rsid w:val="00D3457C"/>
    <w:rsid w:val="00D36A8A"/>
    <w:rsid w:val="00D40E8B"/>
    <w:rsid w:val="00D62D6F"/>
    <w:rsid w:val="00D71170"/>
    <w:rsid w:val="00D727FA"/>
    <w:rsid w:val="00D814C4"/>
    <w:rsid w:val="00DA6538"/>
    <w:rsid w:val="00E025F7"/>
    <w:rsid w:val="00E163DA"/>
    <w:rsid w:val="00E20FF4"/>
    <w:rsid w:val="00E401D1"/>
    <w:rsid w:val="00E542E8"/>
    <w:rsid w:val="00E62255"/>
    <w:rsid w:val="00E86248"/>
    <w:rsid w:val="00E874FE"/>
    <w:rsid w:val="00EA16C5"/>
    <w:rsid w:val="00EA270E"/>
    <w:rsid w:val="00EB5576"/>
    <w:rsid w:val="00ED30CF"/>
    <w:rsid w:val="00F16FB6"/>
    <w:rsid w:val="00F176EF"/>
    <w:rsid w:val="00F31124"/>
    <w:rsid w:val="00F35D0D"/>
    <w:rsid w:val="00F47E3B"/>
    <w:rsid w:val="00F52073"/>
    <w:rsid w:val="00F5680A"/>
    <w:rsid w:val="00F765BA"/>
    <w:rsid w:val="00FB78CA"/>
    <w:rsid w:val="00FC3561"/>
    <w:rsid w:val="00FF13D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364E4"/>
    <w:rPr>
      <w:rFonts w:ascii="Georgia" w:hAnsi="Georgia"/>
      <w:sz w:val="18"/>
    </w:rPr>
  </w:style>
  <w:style w:type="paragraph" w:styleId="Heading1">
    <w:name w:val="heading 1"/>
    <w:aliases w:val="Pocket"/>
    <w:basedOn w:val="Normal"/>
    <w:next w:val="Normal"/>
    <w:link w:val="Heading1Char"/>
    <w:autoRedefine/>
    <w:qFormat/>
    <w:rsid w:val="00C364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364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364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tag,small text,Big card,Normal Tag,heading 2,Heading 2 Char2 Char,Heading 2 Char1 Char Char,Ch,small space,no read,TAG,No Spacing211,No Spacing12,No Spacing2111,No Spacing4,No Spacing11111,No Spacing5,No Spacing21,tags,T, Ch,body,Card,Tags"/>
    <w:basedOn w:val="Normal"/>
    <w:next w:val="Normal"/>
    <w:link w:val="Heading4Char"/>
    <w:autoRedefine/>
    <w:uiPriority w:val="3"/>
    <w:unhideWhenUsed/>
    <w:qFormat/>
    <w:rsid w:val="00C364E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364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64E4"/>
  </w:style>
  <w:style w:type="character" w:customStyle="1" w:styleId="Heading1Char">
    <w:name w:val="Heading 1 Char"/>
    <w:aliases w:val="Pocket Char"/>
    <w:basedOn w:val="DefaultParagraphFont"/>
    <w:link w:val="Heading1"/>
    <w:rsid w:val="00C364E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364E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364E4"/>
    <w:rPr>
      <w:rFonts w:ascii="Georgia" w:eastAsiaTheme="majorEastAsia" w:hAnsi="Georgia" w:cstheme="majorBidi"/>
      <w:b/>
      <w:sz w:val="32"/>
      <w:szCs w:val="24"/>
      <w:u w:val="single"/>
    </w:rPr>
  </w:style>
  <w:style w:type="character" w:customStyle="1" w:styleId="Heading4Char">
    <w:name w:val="Heading 4 Char"/>
    <w:aliases w:val="Tag Char,tag Char,small text Char,Big card Char,Normal Tag Char,heading 2 Char,Heading 2 Char2 Char Char,Heading 2 Char1 Char Char Char,Ch Char,small space Char,no read Char,TAG Char,No Spacing211 Char,No Spacing12 Char,No Spacing4 Char"/>
    <w:basedOn w:val="DefaultParagraphFont"/>
    <w:link w:val="Heading4"/>
    <w:uiPriority w:val="3"/>
    <w:rsid w:val="00C364E4"/>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C364E4"/>
    <w:rPr>
      <w:rFonts w:ascii="Georgia" w:hAnsi="Georgia"/>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C364E4"/>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Intense Emphasis11"/>
    <w:basedOn w:val="DefaultParagraphFont"/>
    <w:uiPriority w:val="6"/>
    <w:qFormat/>
    <w:rsid w:val="00C364E4"/>
    <w:rPr>
      <w:b w:val="0"/>
      <w:sz w:val="22"/>
      <w:u w:val="single"/>
    </w:rPr>
  </w:style>
  <w:style w:type="character" w:styleId="Hyperlink">
    <w:name w:val="Hyperlink"/>
    <w:basedOn w:val="DefaultParagraphFont"/>
    <w:uiPriority w:val="99"/>
    <w:unhideWhenUsed/>
    <w:rsid w:val="00C364E4"/>
    <w:rPr>
      <w:color w:val="auto"/>
      <w:u w:val="none"/>
    </w:rPr>
  </w:style>
  <w:style w:type="character" w:styleId="FollowedHyperlink">
    <w:name w:val="FollowedHyperlink"/>
    <w:basedOn w:val="DefaultParagraphFont"/>
    <w:uiPriority w:val="99"/>
    <w:semiHidden/>
    <w:unhideWhenUsed/>
    <w:rsid w:val="00C364E4"/>
    <w:rPr>
      <w:color w:val="auto"/>
      <w:u w:val="none"/>
    </w:rPr>
  </w:style>
  <w:style w:type="paragraph" w:customStyle="1" w:styleId="analytics">
    <w:name w:val="analytics"/>
    <w:link w:val="analyticsChar"/>
    <w:uiPriority w:val="4"/>
    <w:qFormat/>
    <w:rsid w:val="00C364E4"/>
    <w:rPr>
      <w:rFonts w:ascii="Georgia" w:eastAsiaTheme="majorEastAsia" w:hAnsi="Georgia" w:cstheme="majorBidi"/>
      <w:b/>
      <w:iCs/>
      <w:sz w:val="24"/>
      <w:szCs w:val="24"/>
    </w:rPr>
  </w:style>
  <w:style w:type="character" w:customStyle="1" w:styleId="analyticsChar">
    <w:name w:val="analytics Char"/>
    <w:basedOn w:val="DefaultParagraphFont"/>
    <w:link w:val="analytics"/>
    <w:uiPriority w:val="4"/>
    <w:rsid w:val="00C364E4"/>
    <w:rPr>
      <w:rFonts w:ascii="Georgia" w:eastAsiaTheme="majorEastAsia" w:hAnsi="Georgia" w:cstheme="majorBidi"/>
      <w:b/>
      <w:iCs/>
      <w:sz w:val="24"/>
      <w:szCs w:val="24"/>
    </w:rPr>
  </w:style>
  <w:style w:type="paragraph" w:customStyle="1" w:styleId="card">
    <w:name w:val="card"/>
    <w:basedOn w:val="Normal"/>
    <w:next w:val="Normal"/>
    <w:link w:val="cardChar"/>
    <w:qFormat/>
    <w:rsid w:val="00D06433"/>
    <w:pPr>
      <w:ind w:left="288" w:right="288"/>
    </w:pPr>
    <w:rPr>
      <w:rFonts w:eastAsia="Times New Roman"/>
      <w:szCs w:val="24"/>
    </w:rPr>
  </w:style>
  <w:style w:type="character" w:customStyle="1" w:styleId="cardChar">
    <w:name w:val="card Char"/>
    <w:link w:val="card"/>
    <w:rsid w:val="00D06433"/>
    <w:rPr>
      <w:rFonts w:ascii="Times New Roman" w:eastAsia="Times New Roman" w:hAnsi="Times New Roman" w:cs="Times New Roman"/>
      <w:sz w:val="20"/>
      <w:szCs w:val="24"/>
    </w:rPr>
  </w:style>
  <w:style w:type="character" w:customStyle="1" w:styleId="underline">
    <w:name w:val="underline"/>
    <w:basedOn w:val="DefaultParagraphFont"/>
    <w:link w:val="textbold"/>
    <w:uiPriority w:val="1"/>
    <w:qFormat/>
    <w:locked/>
    <w:rsid w:val="00D06433"/>
    <w:rPr>
      <w:rFonts w:ascii="Times New Roman" w:hAnsi="Times New Roman"/>
      <w:u w:val="single"/>
    </w:rPr>
  </w:style>
  <w:style w:type="paragraph" w:customStyle="1" w:styleId="textbold">
    <w:name w:val="text bold"/>
    <w:basedOn w:val="Normal"/>
    <w:link w:val="underline"/>
    <w:uiPriority w:val="1"/>
    <w:rsid w:val="00D06433"/>
    <w:pPr>
      <w:ind w:left="720"/>
      <w:jc w:val="both"/>
    </w:pPr>
    <w:rPr>
      <w:sz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364E4"/>
    <w:rPr>
      <w:rFonts w:ascii="Georgia" w:hAnsi="Georgia"/>
      <w:sz w:val="18"/>
    </w:rPr>
  </w:style>
  <w:style w:type="paragraph" w:styleId="Heading1">
    <w:name w:val="heading 1"/>
    <w:aliases w:val="Pocket"/>
    <w:basedOn w:val="Normal"/>
    <w:next w:val="Normal"/>
    <w:link w:val="Heading1Char"/>
    <w:autoRedefine/>
    <w:qFormat/>
    <w:rsid w:val="00C364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364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364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tag,small text,Big card,Normal Tag,heading 2,Heading 2 Char2 Char,Heading 2 Char1 Char Char,Ch,small space,no read,TAG,No Spacing211,No Spacing12,No Spacing2111,No Spacing4,No Spacing11111,No Spacing5,No Spacing21,tags,T, Ch,body,Card,Tags"/>
    <w:basedOn w:val="Normal"/>
    <w:next w:val="Normal"/>
    <w:link w:val="Heading4Char"/>
    <w:autoRedefine/>
    <w:uiPriority w:val="3"/>
    <w:unhideWhenUsed/>
    <w:qFormat/>
    <w:rsid w:val="00C364E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364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64E4"/>
  </w:style>
  <w:style w:type="character" w:customStyle="1" w:styleId="Heading1Char">
    <w:name w:val="Heading 1 Char"/>
    <w:aliases w:val="Pocket Char"/>
    <w:basedOn w:val="DefaultParagraphFont"/>
    <w:link w:val="Heading1"/>
    <w:rsid w:val="00C364E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364E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364E4"/>
    <w:rPr>
      <w:rFonts w:ascii="Georgia" w:eastAsiaTheme="majorEastAsia" w:hAnsi="Georgia" w:cstheme="majorBidi"/>
      <w:b/>
      <w:sz w:val="32"/>
      <w:szCs w:val="24"/>
      <w:u w:val="single"/>
    </w:rPr>
  </w:style>
  <w:style w:type="character" w:customStyle="1" w:styleId="Heading4Char">
    <w:name w:val="Heading 4 Char"/>
    <w:aliases w:val="Tag Char,tag Char,small text Char,Big card Char,Normal Tag Char,heading 2 Char,Heading 2 Char2 Char Char,Heading 2 Char1 Char Char Char,Ch Char,small space Char,no read Char,TAG Char,No Spacing211 Char,No Spacing12 Char,No Spacing4 Char"/>
    <w:basedOn w:val="DefaultParagraphFont"/>
    <w:link w:val="Heading4"/>
    <w:uiPriority w:val="3"/>
    <w:rsid w:val="00C364E4"/>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C364E4"/>
    <w:rPr>
      <w:rFonts w:ascii="Georgia" w:hAnsi="Georgia"/>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C364E4"/>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Intense Emphasis11"/>
    <w:basedOn w:val="DefaultParagraphFont"/>
    <w:uiPriority w:val="6"/>
    <w:qFormat/>
    <w:rsid w:val="00C364E4"/>
    <w:rPr>
      <w:b w:val="0"/>
      <w:sz w:val="22"/>
      <w:u w:val="single"/>
    </w:rPr>
  </w:style>
  <w:style w:type="character" w:styleId="Hyperlink">
    <w:name w:val="Hyperlink"/>
    <w:basedOn w:val="DefaultParagraphFont"/>
    <w:uiPriority w:val="99"/>
    <w:unhideWhenUsed/>
    <w:rsid w:val="00C364E4"/>
    <w:rPr>
      <w:color w:val="auto"/>
      <w:u w:val="none"/>
    </w:rPr>
  </w:style>
  <w:style w:type="character" w:styleId="FollowedHyperlink">
    <w:name w:val="FollowedHyperlink"/>
    <w:basedOn w:val="DefaultParagraphFont"/>
    <w:uiPriority w:val="99"/>
    <w:semiHidden/>
    <w:unhideWhenUsed/>
    <w:rsid w:val="00C364E4"/>
    <w:rPr>
      <w:color w:val="auto"/>
      <w:u w:val="none"/>
    </w:rPr>
  </w:style>
  <w:style w:type="paragraph" w:customStyle="1" w:styleId="analytics">
    <w:name w:val="analytics"/>
    <w:link w:val="analyticsChar"/>
    <w:uiPriority w:val="4"/>
    <w:qFormat/>
    <w:rsid w:val="00C364E4"/>
    <w:rPr>
      <w:rFonts w:ascii="Georgia" w:eastAsiaTheme="majorEastAsia" w:hAnsi="Georgia" w:cstheme="majorBidi"/>
      <w:b/>
      <w:iCs/>
      <w:sz w:val="24"/>
      <w:szCs w:val="24"/>
    </w:rPr>
  </w:style>
  <w:style w:type="character" w:customStyle="1" w:styleId="analyticsChar">
    <w:name w:val="analytics Char"/>
    <w:basedOn w:val="DefaultParagraphFont"/>
    <w:link w:val="analytics"/>
    <w:uiPriority w:val="4"/>
    <w:rsid w:val="00C364E4"/>
    <w:rPr>
      <w:rFonts w:ascii="Georgia" w:eastAsiaTheme="majorEastAsia" w:hAnsi="Georgia" w:cstheme="majorBidi"/>
      <w:b/>
      <w:iCs/>
      <w:sz w:val="24"/>
      <w:szCs w:val="24"/>
    </w:rPr>
  </w:style>
  <w:style w:type="paragraph" w:customStyle="1" w:styleId="card">
    <w:name w:val="card"/>
    <w:basedOn w:val="Normal"/>
    <w:next w:val="Normal"/>
    <w:link w:val="cardChar"/>
    <w:qFormat/>
    <w:rsid w:val="00D06433"/>
    <w:pPr>
      <w:ind w:left="288" w:right="288"/>
    </w:pPr>
    <w:rPr>
      <w:rFonts w:eastAsia="Times New Roman"/>
      <w:szCs w:val="24"/>
    </w:rPr>
  </w:style>
  <w:style w:type="character" w:customStyle="1" w:styleId="cardChar">
    <w:name w:val="card Char"/>
    <w:link w:val="card"/>
    <w:rsid w:val="00D06433"/>
    <w:rPr>
      <w:rFonts w:ascii="Times New Roman" w:eastAsia="Times New Roman" w:hAnsi="Times New Roman" w:cs="Times New Roman"/>
      <w:sz w:val="20"/>
      <w:szCs w:val="24"/>
    </w:rPr>
  </w:style>
  <w:style w:type="character" w:customStyle="1" w:styleId="underline">
    <w:name w:val="underline"/>
    <w:basedOn w:val="DefaultParagraphFont"/>
    <w:link w:val="textbold"/>
    <w:uiPriority w:val="1"/>
    <w:qFormat/>
    <w:locked/>
    <w:rsid w:val="00D06433"/>
    <w:rPr>
      <w:rFonts w:ascii="Times New Roman" w:hAnsi="Times New Roman"/>
      <w:u w:val="single"/>
    </w:rPr>
  </w:style>
  <w:style w:type="paragraph" w:customStyle="1" w:styleId="textbold">
    <w:name w:val="text bold"/>
    <w:basedOn w:val="Normal"/>
    <w:link w:val="underline"/>
    <w:uiPriority w:val="1"/>
    <w:rsid w:val="00D06433"/>
    <w:pPr>
      <w:ind w:left="720"/>
      <w:jc w:val="both"/>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0545429">
      <w:bodyDiv w:val="1"/>
      <w:marLeft w:val="0"/>
      <w:marRight w:val="0"/>
      <w:marTop w:val="0"/>
      <w:marBottom w:val="0"/>
      <w:divBdr>
        <w:top w:val="none" w:sz="0" w:space="0" w:color="auto"/>
        <w:left w:val="none" w:sz="0" w:space="0" w:color="auto"/>
        <w:bottom w:val="none" w:sz="0" w:space="0" w:color="auto"/>
        <w:right w:val="none" w:sz="0" w:space="0" w:color="auto"/>
      </w:divBdr>
    </w:div>
    <w:div w:id="754740203">
      <w:bodyDiv w:val="1"/>
      <w:marLeft w:val="0"/>
      <w:marRight w:val="0"/>
      <w:marTop w:val="0"/>
      <w:marBottom w:val="0"/>
      <w:divBdr>
        <w:top w:val="none" w:sz="0" w:space="0" w:color="auto"/>
        <w:left w:val="none" w:sz="0" w:space="0" w:color="auto"/>
        <w:bottom w:val="none" w:sz="0" w:space="0" w:color="auto"/>
        <w:right w:val="none" w:sz="0" w:space="0" w:color="auto"/>
      </w:divBdr>
    </w:div>
    <w:div w:id="879706000">
      <w:bodyDiv w:val="1"/>
      <w:marLeft w:val="0"/>
      <w:marRight w:val="0"/>
      <w:marTop w:val="0"/>
      <w:marBottom w:val="0"/>
      <w:divBdr>
        <w:top w:val="none" w:sz="0" w:space="0" w:color="auto"/>
        <w:left w:val="none" w:sz="0" w:space="0" w:color="auto"/>
        <w:bottom w:val="none" w:sz="0" w:space="0" w:color="auto"/>
        <w:right w:val="none" w:sz="0" w:space="0" w:color="auto"/>
      </w:divBdr>
    </w:div>
    <w:div w:id="1764373144">
      <w:bodyDiv w:val="1"/>
      <w:marLeft w:val="0"/>
      <w:marRight w:val="0"/>
      <w:marTop w:val="0"/>
      <w:marBottom w:val="0"/>
      <w:divBdr>
        <w:top w:val="none" w:sz="0" w:space="0" w:color="auto"/>
        <w:left w:val="none" w:sz="0" w:space="0" w:color="auto"/>
        <w:bottom w:val="none" w:sz="0" w:space="0" w:color="auto"/>
        <w:right w:val="none" w:sz="0" w:space="0" w:color="auto"/>
      </w:divBdr>
    </w:div>
    <w:div w:id="2007592008">
      <w:bodyDiv w:val="1"/>
      <w:marLeft w:val="0"/>
      <w:marRight w:val="0"/>
      <w:marTop w:val="0"/>
      <w:marBottom w:val="0"/>
      <w:divBdr>
        <w:top w:val="none" w:sz="0" w:space="0" w:color="auto"/>
        <w:left w:val="none" w:sz="0" w:space="0" w:color="auto"/>
        <w:bottom w:val="none" w:sz="0" w:space="0" w:color="auto"/>
        <w:right w:val="none" w:sz="0" w:space="0" w:color="auto"/>
      </w:divBdr>
      <w:divsChild>
        <w:div w:id="21714843">
          <w:marLeft w:val="300"/>
          <w:marRight w:val="0"/>
          <w:marTop w:val="0"/>
          <w:marBottom w:val="300"/>
          <w:divBdr>
            <w:top w:val="single" w:sz="6" w:space="6" w:color="DDDDDD"/>
            <w:left w:val="none" w:sz="0" w:space="0" w:color="auto"/>
            <w:bottom w:val="single" w:sz="6" w:space="6" w:color="DDDDDD"/>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bloomberg.com/news/2014-07-31/ex-im-bank-gains-support-as-u-s-lawmakers-seek-oversight.html" TargetMode="External"/><Relationship Id="rId18" Type="http://schemas.openxmlformats.org/officeDocument/2006/relationships/hyperlink" Target="http://www.politico.com/story/2014/07/export-import-bank-congress-109422.htm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washingtontimes.com/news/2014/jul/29/house-probes-corruption-ex-im-deadline-nears/" TargetMode="External"/><Relationship Id="rId17" Type="http://schemas.openxmlformats.org/officeDocument/2006/relationships/hyperlink" Target="http://www.nationaljournal.com/congress/house-gop-and-some-democrats-preparing-to-slam-obama-for-bergdahl-swap-20140724)//DLG" TargetMode="External"/><Relationship Id="rId2" Type="http://schemas.openxmlformats.org/officeDocument/2006/relationships/customXml" Target="../customXml/item2.xml"/><Relationship Id="rId16" Type="http://schemas.openxmlformats.org/officeDocument/2006/relationships/hyperlink" Target="http://www.businessweek.com/news/2014-07-28/export-import-bank-to-win-renewal-with-changes-republican-says" TargetMode="External"/><Relationship Id="rId20" Type="http://schemas.openxmlformats.org/officeDocument/2006/relationships/hyperlink" Target="http://www.greentechmedia.com/articles/read/as-congress-fights-over-the-export-import-bank-whats-at-stake-for-renewable"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washingtontimes.com/news/2014/jul/29/house-probes-corruption-ex-im-deadline-nears/" TargetMode="External"/><Relationship Id="rId5" Type="http://schemas.openxmlformats.org/officeDocument/2006/relationships/styles" Target="styles.xml"/><Relationship Id="rId15" Type="http://schemas.openxmlformats.org/officeDocument/2006/relationships/hyperlink" Target="http://www.wvgazette.com/article/20140729/ARTICLE/140729308/1103" TargetMode="External"/><Relationship Id="rId10" Type="http://schemas.openxmlformats.org/officeDocument/2006/relationships/endnotes" Target="endnotes.xml"/><Relationship Id="rId19" Type="http://schemas.openxmlformats.org/officeDocument/2006/relationships/hyperlink" Target="http://www.ocregister.com/articles/house-629928-committee-billion.html"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bloomberg.com/news/2014-07-29/ex-im-bank-watchdog-pursuing-40-fraud-cases-lawmaker.htm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e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2.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19</Pages>
  <Words>32991</Words>
  <Characters>188052</Characters>
  <Application>Microsoft Office Word</Application>
  <DocSecurity>0</DocSecurity>
  <Lines>1567</Lines>
  <Paragraphs>441</Paragraphs>
  <ScaleCrop>false</ScaleCrop>
  <HeadingPairs>
    <vt:vector size="2" baseType="variant">
      <vt:variant>
        <vt:lpstr>Title</vt:lpstr>
      </vt:variant>
      <vt:variant>
        <vt:i4>1</vt:i4>
      </vt:variant>
    </vt:vector>
  </HeadingPairs>
  <TitlesOfParts>
    <vt:vector size="1" baseType="lpstr">
      <vt:lpstr/>
    </vt:vector>
  </TitlesOfParts>
  <Company>Carrollton School</Company>
  <LinksUpToDate>false</LinksUpToDate>
  <CharactersWithSpaces>220602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X220, Team 2012</dc:creator>
  <cp:keywords>5.0</cp:keywords>
  <cp:lastModifiedBy>Reece Rosenthal</cp:lastModifiedBy>
  <cp:revision>2</cp:revision>
  <dcterms:created xsi:type="dcterms:W3CDTF">2014-08-01T05:02:00Z</dcterms:created>
  <dcterms:modified xsi:type="dcterms:W3CDTF">2014-08-01T05:02:00Z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