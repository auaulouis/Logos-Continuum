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9F4" w:rsidRDefault="00C10D7A" w:rsidP="00C10D7A">
      <w:pPr>
        <w:pStyle w:val="Heading1"/>
      </w:pPr>
      <w:r>
        <w:t>Highway Trust Fund Politics</w:t>
      </w:r>
    </w:p>
    <w:p w:rsidR="001E69F4" w:rsidRDefault="001E69F4">
      <w:pPr>
        <w:pStyle w:val="TOC3"/>
        <w:tabs>
          <w:tab w:val="right" w:leader="dot" w:pos="9350"/>
        </w:tabs>
      </w:pPr>
    </w:p>
    <w:p w:rsidR="001E69F4" w:rsidRDefault="001E69F4">
      <w:pPr>
        <w:pStyle w:val="TOC3"/>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392009799" w:history="1">
        <w:r w:rsidRPr="00497B0F">
          <w:rPr>
            <w:rStyle w:val="Hyperlink"/>
            <w:noProof/>
          </w:rPr>
          <w:t>1NC Shell</w:t>
        </w:r>
        <w:r>
          <w:rPr>
            <w:noProof/>
            <w:webHidden/>
          </w:rPr>
          <w:tab/>
        </w:r>
        <w:r>
          <w:rPr>
            <w:noProof/>
            <w:webHidden/>
          </w:rPr>
          <w:fldChar w:fldCharType="begin"/>
        </w:r>
        <w:r>
          <w:rPr>
            <w:noProof/>
            <w:webHidden/>
          </w:rPr>
          <w:instrText xml:space="preserve"> PAGEREF _Toc392009799 \h </w:instrText>
        </w:r>
        <w:r>
          <w:rPr>
            <w:noProof/>
            <w:webHidden/>
          </w:rPr>
        </w:r>
        <w:r>
          <w:rPr>
            <w:noProof/>
            <w:webHidden/>
          </w:rPr>
          <w:fldChar w:fldCharType="separate"/>
        </w:r>
        <w:r w:rsidR="008C097D">
          <w:rPr>
            <w:noProof/>
            <w:webHidden/>
          </w:rPr>
          <w:t>2</w:t>
        </w:r>
        <w:r>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0" w:history="1">
        <w:r w:rsidR="001E69F4" w:rsidRPr="00497B0F">
          <w:rPr>
            <w:rStyle w:val="Hyperlink"/>
            <w:noProof/>
          </w:rPr>
          <w:t>Will Pass</w:t>
        </w:r>
        <w:r w:rsidR="001E69F4">
          <w:rPr>
            <w:noProof/>
            <w:webHidden/>
          </w:rPr>
          <w:tab/>
        </w:r>
        <w:r w:rsidR="001E69F4">
          <w:rPr>
            <w:noProof/>
            <w:webHidden/>
          </w:rPr>
          <w:fldChar w:fldCharType="begin"/>
        </w:r>
        <w:r w:rsidR="001E69F4">
          <w:rPr>
            <w:noProof/>
            <w:webHidden/>
          </w:rPr>
          <w:instrText xml:space="preserve"> PAGEREF _Toc392009800 \h </w:instrText>
        </w:r>
        <w:r w:rsidR="001E69F4">
          <w:rPr>
            <w:noProof/>
            <w:webHidden/>
          </w:rPr>
        </w:r>
        <w:r w:rsidR="001E69F4">
          <w:rPr>
            <w:noProof/>
            <w:webHidden/>
          </w:rPr>
          <w:fldChar w:fldCharType="separate"/>
        </w:r>
        <w:r w:rsidR="008C097D">
          <w:rPr>
            <w:noProof/>
            <w:webHidden/>
          </w:rPr>
          <w:t>5</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1" w:history="1">
        <w:r w:rsidR="001E69F4" w:rsidRPr="00497B0F">
          <w:rPr>
            <w:rStyle w:val="Hyperlink"/>
            <w:noProof/>
          </w:rPr>
          <w:t>Now is key</w:t>
        </w:r>
        <w:r w:rsidR="001E69F4">
          <w:rPr>
            <w:noProof/>
            <w:webHidden/>
          </w:rPr>
          <w:tab/>
        </w:r>
        <w:r w:rsidR="001E69F4">
          <w:rPr>
            <w:noProof/>
            <w:webHidden/>
          </w:rPr>
          <w:fldChar w:fldCharType="begin"/>
        </w:r>
        <w:r w:rsidR="001E69F4">
          <w:rPr>
            <w:noProof/>
            <w:webHidden/>
          </w:rPr>
          <w:instrText xml:space="preserve"> PAGEREF _Toc392009801 \h </w:instrText>
        </w:r>
        <w:r w:rsidR="001E69F4">
          <w:rPr>
            <w:noProof/>
            <w:webHidden/>
          </w:rPr>
        </w:r>
        <w:r w:rsidR="001E69F4">
          <w:rPr>
            <w:noProof/>
            <w:webHidden/>
          </w:rPr>
          <w:fldChar w:fldCharType="separate"/>
        </w:r>
        <w:r w:rsidR="008C097D">
          <w:rPr>
            <w:noProof/>
            <w:webHidden/>
          </w:rPr>
          <w:t>9</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2" w:history="1">
        <w:r w:rsidR="001E69F4" w:rsidRPr="00497B0F">
          <w:rPr>
            <w:rStyle w:val="Hyperlink"/>
            <w:noProof/>
          </w:rPr>
          <w:t>PC high</w:t>
        </w:r>
        <w:r w:rsidR="001E69F4">
          <w:rPr>
            <w:noProof/>
            <w:webHidden/>
          </w:rPr>
          <w:tab/>
        </w:r>
        <w:r w:rsidR="001E69F4">
          <w:rPr>
            <w:noProof/>
            <w:webHidden/>
          </w:rPr>
          <w:fldChar w:fldCharType="begin"/>
        </w:r>
        <w:r w:rsidR="001E69F4">
          <w:rPr>
            <w:noProof/>
            <w:webHidden/>
          </w:rPr>
          <w:instrText xml:space="preserve"> PAGEREF _Toc392009802 \h </w:instrText>
        </w:r>
        <w:r w:rsidR="001E69F4">
          <w:rPr>
            <w:noProof/>
            <w:webHidden/>
          </w:rPr>
        </w:r>
        <w:r w:rsidR="001E69F4">
          <w:rPr>
            <w:noProof/>
            <w:webHidden/>
          </w:rPr>
          <w:fldChar w:fldCharType="separate"/>
        </w:r>
        <w:r w:rsidR="008C097D">
          <w:rPr>
            <w:noProof/>
            <w:webHidden/>
          </w:rPr>
          <w:t>11</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3" w:history="1">
        <w:r w:rsidR="001E69F4" w:rsidRPr="00497B0F">
          <w:rPr>
            <w:rStyle w:val="Hyperlink"/>
            <w:noProof/>
          </w:rPr>
          <w:t>PC Key</w:t>
        </w:r>
        <w:r w:rsidR="001E69F4">
          <w:rPr>
            <w:noProof/>
            <w:webHidden/>
          </w:rPr>
          <w:tab/>
        </w:r>
        <w:r w:rsidR="001E69F4">
          <w:rPr>
            <w:noProof/>
            <w:webHidden/>
          </w:rPr>
          <w:fldChar w:fldCharType="begin"/>
        </w:r>
        <w:r w:rsidR="001E69F4">
          <w:rPr>
            <w:noProof/>
            <w:webHidden/>
          </w:rPr>
          <w:instrText xml:space="preserve"> PAGEREF _Toc392009803 \h </w:instrText>
        </w:r>
        <w:r w:rsidR="001E69F4">
          <w:rPr>
            <w:noProof/>
            <w:webHidden/>
          </w:rPr>
        </w:r>
        <w:r w:rsidR="001E69F4">
          <w:rPr>
            <w:noProof/>
            <w:webHidden/>
          </w:rPr>
          <w:fldChar w:fldCharType="separate"/>
        </w:r>
        <w:r w:rsidR="008C097D">
          <w:rPr>
            <w:noProof/>
            <w:webHidden/>
          </w:rPr>
          <w:t>15</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4" w:history="1">
        <w:r w:rsidR="001E69F4" w:rsidRPr="00497B0F">
          <w:rPr>
            <w:rStyle w:val="Hyperlink"/>
            <w:noProof/>
          </w:rPr>
          <w:t>A2 General Thumpers</w:t>
        </w:r>
        <w:r w:rsidR="001E69F4">
          <w:rPr>
            <w:noProof/>
            <w:webHidden/>
          </w:rPr>
          <w:tab/>
        </w:r>
        <w:r w:rsidR="001E69F4">
          <w:rPr>
            <w:noProof/>
            <w:webHidden/>
          </w:rPr>
          <w:fldChar w:fldCharType="begin"/>
        </w:r>
        <w:r w:rsidR="001E69F4">
          <w:rPr>
            <w:noProof/>
            <w:webHidden/>
          </w:rPr>
          <w:instrText xml:space="preserve"> PAGEREF _Toc392009804 \h </w:instrText>
        </w:r>
        <w:r w:rsidR="001E69F4">
          <w:rPr>
            <w:noProof/>
            <w:webHidden/>
          </w:rPr>
        </w:r>
        <w:r w:rsidR="001E69F4">
          <w:rPr>
            <w:noProof/>
            <w:webHidden/>
          </w:rPr>
          <w:fldChar w:fldCharType="separate"/>
        </w:r>
        <w:r w:rsidR="008C097D">
          <w:rPr>
            <w:noProof/>
            <w:webHidden/>
          </w:rPr>
          <w:t>17</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5" w:history="1">
        <w:r w:rsidR="001E69F4" w:rsidRPr="00497B0F">
          <w:rPr>
            <w:rStyle w:val="Hyperlink"/>
            <w:noProof/>
          </w:rPr>
          <w:t>A2: PC Theory False</w:t>
        </w:r>
        <w:r w:rsidR="001E69F4">
          <w:rPr>
            <w:noProof/>
            <w:webHidden/>
          </w:rPr>
          <w:tab/>
        </w:r>
        <w:r w:rsidR="001E69F4">
          <w:rPr>
            <w:noProof/>
            <w:webHidden/>
          </w:rPr>
          <w:fldChar w:fldCharType="begin"/>
        </w:r>
        <w:r w:rsidR="001E69F4">
          <w:rPr>
            <w:noProof/>
            <w:webHidden/>
          </w:rPr>
          <w:instrText xml:space="preserve"> PAGEREF _Toc392009805 \h </w:instrText>
        </w:r>
        <w:r w:rsidR="001E69F4">
          <w:rPr>
            <w:noProof/>
            <w:webHidden/>
          </w:rPr>
        </w:r>
        <w:r w:rsidR="001E69F4">
          <w:rPr>
            <w:noProof/>
            <w:webHidden/>
          </w:rPr>
          <w:fldChar w:fldCharType="separate"/>
        </w:r>
        <w:r w:rsidR="008C097D">
          <w:rPr>
            <w:noProof/>
            <w:webHidden/>
          </w:rPr>
          <w:t>18</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6" w:history="1">
        <w:r w:rsidR="001E69F4" w:rsidRPr="00497B0F">
          <w:rPr>
            <w:rStyle w:val="Hyperlink"/>
            <w:noProof/>
          </w:rPr>
          <w:t>A2 Iraq Thumper</w:t>
        </w:r>
        <w:r w:rsidR="001E69F4">
          <w:rPr>
            <w:noProof/>
            <w:webHidden/>
          </w:rPr>
          <w:tab/>
        </w:r>
        <w:r w:rsidR="001E69F4">
          <w:rPr>
            <w:noProof/>
            <w:webHidden/>
          </w:rPr>
          <w:fldChar w:fldCharType="begin"/>
        </w:r>
        <w:r w:rsidR="001E69F4">
          <w:rPr>
            <w:noProof/>
            <w:webHidden/>
          </w:rPr>
          <w:instrText xml:space="preserve"> PAGEREF _Toc392009806 \h </w:instrText>
        </w:r>
        <w:r w:rsidR="001E69F4">
          <w:rPr>
            <w:noProof/>
            <w:webHidden/>
          </w:rPr>
        </w:r>
        <w:r w:rsidR="001E69F4">
          <w:rPr>
            <w:noProof/>
            <w:webHidden/>
          </w:rPr>
          <w:fldChar w:fldCharType="separate"/>
        </w:r>
        <w:r w:rsidR="008C097D">
          <w:rPr>
            <w:noProof/>
            <w:webHidden/>
          </w:rPr>
          <w:t>20</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7" w:history="1">
        <w:r w:rsidR="001E69F4" w:rsidRPr="00497B0F">
          <w:rPr>
            <w:rStyle w:val="Hyperlink"/>
            <w:noProof/>
          </w:rPr>
          <w:t>A2 Bergdahl Thumper</w:t>
        </w:r>
        <w:r w:rsidR="001E69F4">
          <w:rPr>
            <w:noProof/>
            <w:webHidden/>
          </w:rPr>
          <w:tab/>
        </w:r>
        <w:r w:rsidR="001E69F4">
          <w:rPr>
            <w:noProof/>
            <w:webHidden/>
          </w:rPr>
          <w:fldChar w:fldCharType="begin"/>
        </w:r>
        <w:r w:rsidR="001E69F4">
          <w:rPr>
            <w:noProof/>
            <w:webHidden/>
          </w:rPr>
          <w:instrText xml:space="preserve"> PAGEREF _Toc392009807 \h </w:instrText>
        </w:r>
        <w:r w:rsidR="001E69F4">
          <w:rPr>
            <w:noProof/>
            <w:webHidden/>
          </w:rPr>
        </w:r>
        <w:r w:rsidR="001E69F4">
          <w:rPr>
            <w:noProof/>
            <w:webHidden/>
          </w:rPr>
          <w:fldChar w:fldCharType="separate"/>
        </w:r>
        <w:r w:rsidR="008C097D">
          <w:rPr>
            <w:noProof/>
            <w:webHidden/>
          </w:rPr>
          <w:t>21</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8" w:history="1">
        <w:r w:rsidR="001E69F4" w:rsidRPr="00497B0F">
          <w:rPr>
            <w:rStyle w:val="Hyperlink"/>
            <w:noProof/>
          </w:rPr>
          <w:t>A2 Winners win</w:t>
        </w:r>
        <w:r w:rsidR="001E69F4">
          <w:rPr>
            <w:noProof/>
            <w:webHidden/>
          </w:rPr>
          <w:tab/>
        </w:r>
        <w:r w:rsidR="001E69F4">
          <w:rPr>
            <w:noProof/>
            <w:webHidden/>
          </w:rPr>
          <w:fldChar w:fldCharType="begin"/>
        </w:r>
        <w:r w:rsidR="001E69F4">
          <w:rPr>
            <w:noProof/>
            <w:webHidden/>
          </w:rPr>
          <w:instrText xml:space="preserve"> PAGEREF _Toc392009808 \h </w:instrText>
        </w:r>
        <w:r w:rsidR="001E69F4">
          <w:rPr>
            <w:noProof/>
            <w:webHidden/>
          </w:rPr>
        </w:r>
        <w:r w:rsidR="001E69F4">
          <w:rPr>
            <w:noProof/>
            <w:webHidden/>
          </w:rPr>
          <w:fldChar w:fldCharType="separate"/>
        </w:r>
        <w:r w:rsidR="008C097D">
          <w:rPr>
            <w:noProof/>
            <w:webHidden/>
          </w:rPr>
          <w:t>23</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09" w:history="1">
        <w:r w:rsidR="001E69F4" w:rsidRPr="00497B0F">
          <w:rPr>
            <w:rStyle w:val="Hyperlink"/>
            <w:noProof/>
          </w:rPr>
          <w:t>Extension - Highway Trust Fund key to economy</w:t>
        </w:r>
        <w:r w:rsidR="001E69F4">
          <w:rPr>
            <w:noProof/>
            <w:webHidden/>
          </w:rPr>
          <w:tab/>
        </w:r>
        <w:r w:rsidR="001E69F4">
          <w:rPr>
            <w:noProof/>
            <w:webHidden/>
          </w:rPr>
          <w:fldChar w:fldCharType="begin"/>
        </w:r>
        <w:r w:rsidR="001E69F4">
          <w:rPr>
            <w:noProof/>
            <w:webHidden/>
          </w:rPr>
          <w:instrText xml:space="preserve"> PAGEREF _Toc392009809 \h </w:instrText>
        </w:r>
        <w:r w:rsidR="001E69F4">
          <w:rPr>
            <w:noProof/>
            <w:webHidden/>
          </w:rPr>
        </w:r>
        <w:r w:rsidR="001E69F4">
          <w:rPr>
            <w:noProof/>
            <w:webHidden/>
          </w:rPr>
          <w:fldChar w:fldCharType="separate"/>
        </w:r>
        <w:r w:rsidR="008C097D">
          <w:rPr>
            <w:noProof/>
            <w:webHidden/>
          </w:rPr>
          <w:t>29</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10" w:history="1">
        <w:r w:rsidR="001E69F4" w:rsidRPr="00497B0F">
          <w:rPr>
            <w:rStyle w:val="Hyperlink"/>
            <w:noProof/>
          </w:rPr>
          <w:t>Hegemony Scenario</w:t>
        </w:r>
        <w:r w:rsidR="001E69F4">
          <w:rPr>
            <w:noProof/>
            <w:webHidden/>
          </w:rPr>
          <w:tab/>
        </w:r>
        <w:r w:rsidR="001E69F4">
          <w:rPr>
            <w:noProof/>
            <w:webHidden/>
          </w:rPr>
          <w:fldChar w:fldCharType="begin"/>
        </w:r>
        <w:r w:rsidR="001E69F4">
          <w:rPr>
            <w:noProof/>
            <w:webHidden/>
          </w:rPr>
          <w:instrText xml:space="preserve"> PAGEREF _Toc392009810 \h </w:instrText>
        </w:r>
        <w:r w:rsidR="001E69F4">
          <w:rPr>
            <w:noProof/>
            <w:webHidden/>
          </w:rPr>
        </w:r>
        <w:r w:rsidR="001E69F4">
          <w:rPr>
            <w:noProof/>
            <w:webHidden/>
          </w:rPr>
          <w:fldChar w:fldCharType="separate"/>
        </w:r>
        <w:r w:rsidR="008C097D">
          <w:rPr>
            <w:noProof/>
            <w:webHidden/>
          </w:rPr>
          <w:t>32</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11" w:history="1">
        <w:r w:rsidR="001E69F4" w:rsidRPr="00497B0F">
          <w:rPr>
            <w:rStyle w:val="Hyperlink"/>
            <w:noProof/>
          </w:rPr>
          <w:t>Extension – Highway Trust Fund key to hegemony</w:t>
        </w:r>
        <w:r w:rsidR="001E69F4">
          <w:rPr>
            <w:noProof/>
            <w:webHidden/>
          </w:rPr>
          <w:tab/>
        </w:r>
        <w:r w:rsidR="001E69F4">
          <w:rPr>
            <w:noProof/>
            <w:webHidden/>
          </w:rPr>
          <w:fldChar w:fldCharType="begin"/>
        </w:r>
        <w:r w:rsidR="001E69F4">
          <w:rPr>
            <w:noProof/>
            <w:webHidden/>
          </w:rPr>
          <w:instrText xml:space="preserve"> PAGEREF _Toc392009811 \h </w:instrText>
        </w:r>
        <w:r w:rsidR="001E69F4">
          <w:rPr>
            <w:noProof/>
            <w:webHidden/>
          </w:rPr>
        </w:r>
        <w:r w:rsidR="001E69F4">
          <w:rPr>
            <w:noProof/>
            <w:webHidden/>
          </w:rPr>
          <w:fldChar w:fldCharType="separate"/>
        </w:r>
        <w:r w:rsidR="008C097D">
          <w:rPr>
            <w:noProof/>
            <w:webHidden/>
          </w:rPr>
          <w:t>34</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12" w:history="1">
        <w:r w:rsidR="001E69F4" w:rsidRPr="00497B0F">
          <w:rPr>
            <w:rStyle w:val="Hyperlink"/>
            <w:noProof/>
          </w:rPr>
          <w:t>Hegemony impact extension</w:t>
        </w:r>
        <w:r w:rsidR="001E69F4">
          <w:rPr>
            <w:noProof/>
            <w:webHidden/>
          </w:rPr>
          <w:tab/>
        </w:r>
        <w:r w:rsidR="001E69F4">
          <w:rPr>
            <w:noProof/>
            <w:webHidden/>
          </w:rPr>
          <w:fldChar w:fldCharType="begin"/>
        </w:r>
        <w:r w:rsidR="001E69F4">
          <w:rPr>
            <w:noProof/>
            <w:webHidden/>
          </w:rPr>
          <w:instrText xml:space="preserve"> PAGEREF _Toc392009812 \h </w:instrText>
        </w:r>
        <w:r w:rsidR="001E69F4">
          <w:rPr>
            <w:noProof/>
            <w:webHidden/>
          </w:rPr>
        </w:r>
        <w:r w:rsidR="001E69F4">
          <w:rPr>
            <w:noProof/>
            <w:webHidden/>
          </w:rPr>
          <w:fldChar w:fldCharType="separate"/>
        </w:r>
        <w:r w:rsidR="008C097D">
          <w:rPr>
            <w:noProof/>
            <w:webHidden/>
          </w:rPr>
          <w:t>36</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13" w:history="1">
        <w:r w:rsidR="001E69F4" w:rsidRPr="00497B0F">
          <w:rPr>
            <w:rStyle w:val="Hyperlink"/>
            <w:noProof/>
          </w:rPr>
          <w:t>Trade leadership scenario</w:t>
        </w:r>
        <w:r w:rsidR="001E69F4">
          <w:rPr>
            <w:noProof/>
            <w:webHidden/>
          </w:rPr>
          <w:tab/>
        </w:r>
        <w:r w:rsidR="001E69F4">
          <w:rPr>
            <w:noProof/>
            <w:webHidden/>
          </w:rPr>
          <w:fldChar w:fldCharType="begin"/>
        </w:r>
        <w:r w:rsidR="001E69F4">
          <w:rPr>
            <w:noProof/>
            <w:webHidden/>
          </w:rPr>
          <w:instrText xml:space="preserve"> PAGEREF _Toc392009813 \h </w:instrText>
        </w:r>
        <w:r w:rsidR="001E69F4">
          <w:rPr>
            <w:noProof/>
            <w:webHidden/>
          </w:rPr>
        </w:r>
        <w:r w:rsidR="001E69F4">
          <w:rPr>
            <w:noProof/>
            <w:webHidden/>
          </w:rPr>
          <w:fldChar w:fldCharType="separate"/>
        </w:r>
        <w:r w:rsidR="008C097D">
          <w:rPr>
            <w:noProof/>
            <w:webHidden/>
          </w:rPr>
          <w:t>41</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14" w:history="1">
        <w:r w:rsidR="001E69F4" w:rsidRPr="00497B0F">
          <w:rPr>
            <w:rStyle w:val="Hyperlink"/>
            <w:noProof/>
          </w:rPr>
          <w:t>Econ Collapse =War</w:t>
        </w:r>
        <w:r w:rsidR="001E69F4">
          <w:rPr>
            <w:noProof/>
            <w:webHidden/>
          </w:rPr>
          <w:tab/>
        </w:r>
        <w:r w:rsidR="001E69F4">
          <w:rPr>
            <w:noProof/>
            <w:webHidden/>
          </w:rPr>
          <w:fldChar w:fldCharType="begin"/>
        </w:r>
        <w:r w:rsidR="001E69F4">
          <w:rPr>
            <w:noProof/>
            <w:webHidden/>
          </w:rPr>
          <w:instrText xml:space="preserve"> PAGEREF _Toc392009814 \h </w:instrText>
        </w:r>
        <w:r w:rsidR="001E69F4">
          <w:rPr>
            <w:noProof/>
            <w:webHidden/>
          </w:rPr>
        </w:r>
        <w:r w:rsidR="001E69F4">
          <w:rPr>
            <w:noProof/>
            <w:webHidden/>
          </w:rPr>
          <w:fldChar w:fldCharType="separate"/>
        </w:r>
        <w:r w:rsidR="008C097D">
          <w:rPr>
            <w:noProof/>
            <w:webHidden/>
          </w:rPr>
          <w:t>43</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15" w:history="1">
        <w:r w:rsidR="001E69F4" w:rsidRPr="00497B0F">
          <w:rPr>
            <w:rStyle w:val="Hyperlink"/>
            <w:noProof/>
          </w:rPr>
          <w:t>A2: Econ D (Resilient/ No War)</w:t>
        </w:r>
        <w:r w:rsidR="001E69F4">
          <w:rPr>
            <w:noProof/>
            <w:webHidden/>
          </w:rPr>
          <w:tab/>
        </w:r>
        <w:r w:rsidR="001E69F4">
          <w:rPr>
            <w:noProof/>
            <w:webHidden/>
          </w:rPr>
          <w:fldChar w:fldCharType="begin"/>
        </w:r>
        <w:r w:rsidR="001E69F4">
          <w:rPr>
            <w:noProof/>
            <w:webHidden/>
          </w:rPr>
          <w:instrText xml:space="preserve"> PAGEREF _Toc392009815 \h </w:instrText>
        </w:r>
        <w:r w:rsidR="001E69F4">
          <w:rPr>
            <w:noProof/>
            <w:webHidden/>
          </w:rPr>
        </w:r>
        <w:r w:rsidR="001E69F4">
          <w:rPr>
            <w:noProof/>
            <w:webHidden/>
          </w:rPr>
          <w:fldChar w:fldCharType="separate"/>
        </w:r>
        <w:r w:rsidR="008C097D">
          <w:rPr>
            <w:noProof/>
            <w:webHidden/>
          </w:rPr>
          <w:t>47</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16" w:history="1">
        <w:r w:rsidR="001E69F4" w:rsidRPr="00497B0F">
          <w:rPr>
            <w:rStyle w:val="Hyperlink"/>
            <w:noProof/>
          </w:rPr>
          <w:t>Turns case: Hegemony</w:t>
        </w:r>
        <w:r w:rsidR="001E69F4">
          <w:rPr>
            <w:noProof/>
            <w:webHidden/>
          </w:rPr>
          <w:tab/>
        </w:r>
        <w:r w:rsidR="001E69F4">
          <w:rPr>
            <w:noProof/>
            <w:webHidden/>
          </w:rPr>
          <w:fldChar w:fldCharType="begin"/>
        </w:r>
        <w:r w:rsidR="001E69F4">
          <w:rPr>
            <w:noProof/>
            <w:webHidden/>
          </w:rPr>
          <w:instrText xml:space="preserve"> PAGEREF _Toc392009816 \h </w:instrText>
        </w:r>
        <w:r w:rsidR="001E69F4">
          <w:rPr>
            <w:noProof/>
            <w:webHidden/>
          </w:rPr>
        </w:r>
        <w:r w:rsidR="001E69F4">
          <w:rPr>
            <w:noProof/>
            <w:webHidden/>
          </w:rPr>
          <w:fldChar w:fldCharType="separate"/>
        </w:r>
        <w:r w:rsidR="008C097D">
          <w:rPr>
            <w:noProof/>
            <w:webHidden/>
          </w:rPr>
          <w:t>49</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17" w:history="1">
        <w:r w:rsidR="001E69F4" w:rsidRPr="00497B0F">
          <w:rPr>
            <w:rStyle w:val="Hyperlink"/>
            <w:noProof/>
          </w:rPr>
          <w:t>Turns case : Soft power</w:t>
        </w:r>
        <w:r w:rsidR="001E69F4">
          <w:rPr>
            <w:noProof/>
            <w:webHidden/>
          </w:rPr>
          <w:tab/>
        </w:r>
        <w:r w:rsidR="001E69F4">
          <w:rPr>
            <w:noProof/>
            <w:webHidden/>
          </w:rPr>
          <w:fldChar w:fldCharType="begin"/>
        </w:r>
        <w:r w:rsidR="001E69F4">
          <w:rPr>
            <w:noProof/>
            <w:webHidden/>
          </w:rPr>
          <w:instrText xml:space="preserve"> PAGEREF _Toc392009817 \h </w:instrText>
        </w:r>
        <w:r w:rsidR="001E69F4">
          <w:rPr>
            <w:noProof/>
            <w:webHidden/>
          </w:rPr>
        </w:r>
        <w:r w:rsidR="001E69F4">
          <w:rPr>
            <w:noProof/>
            <w:webHidden/>
          </w:rPr>
          <w:fldChar w:fldCharType="separate"/>
        </w:r>
        <w:r w:rsidR="008C097D">
          <w:rPr>
            <w:noProof/>
            <w:webHidden/>
          </w:rPr>
          <w:t>52</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18" w:history="1">
        <w:r w:rsidR="001E69F4" w:rsidRPr="00497B0F">
          <w:rPr>
            <w:rStyle w:val="Hyperlink"/>
            <w:noProof/>
          </w:rPr>
          <w:t>Turns case: Environment</w:t>
        </w:r>
        <w:r w:rsidR="001E69F4">
          <w:rPr>
            <w:noProof/>
            <w:webHidden/>
          </w:rPr>
          <w:tab/>
        </w:r>
        <w:r w:rsidR="001E69F4">
          <w:rPr>
            <w:noProof/>
            <w:webHidden/>
          </w:rPr>
          <w:fldChar w:fldCharType="begin"/>
        </w:r>
        <w:r w:rsidR="001E69F4">
          <w:rPr>
            <w:noProof/>
            <w:webHidden/>
          </w:rPr>
          <w:instrText xml:space="preserve"> PAGEREF _Toc392009818 \h </w:instrText>
        </w:r>
        <w:r w:rsidR="001E69F4">
          <w:rPr>
            <w:noProof/>
            <w:webHidden/>
          </w:rPr>
        </w:r>
        <w:r w:rsidR="001E69F4">
          <w:rPr>
            <w:noProof/>
            <w:webHidden/>
          </w:rPr>
          <w:fldChar w:fldCharType="separate"/>
        </w:r>
        <w:r w:rsidR="008C097D">
          <w:rPr>
            <w:noProof/>
            <w:webHidden/>
          </w:rPr>
          <w:t>55</w:t>
        </w:r>
        <w:r w:rsidR="001E69F4">
          <w:rPr>
            <w:noProof/>
            <w:webHidden/>
          </w:rPr>
          <w:fldChar w:fldCharType="end"/>
        </w:r>
      </w:hyperlink>
    </w:p>
    <w:p w:rsidR="001E69F4" w:rsidRDefault="001E69F4">
      <w:pPr>
        <w:pStyle w:val="TOC2"/>
        <w:tabs>
          <w:tab w:val="right" w:leader="dot" w:pos="9350"/>
        </w:tabs>
        <w:rPr>
          <w:rStyle w:val="Hyperlink"/>
          <w:noProof/>
        </w:rPr>
      </w:pPr>
    </w:p>
    <w:p w:rsidR="001E69F4" w:rsidRDefault="000D2B1C">
      <w:pPr>
        <w:pStyle w:val="TOC2"/>
        <w:tabs>
          <w:tab w:val="right" w:leader="dot" w:pos="9350"/>
        </w:tabs>
        <w:rPr>
          <w:noProof/>
        </w:rPr>
      </w:pPr>
      <w:hyperlink w:anchor="_Toc392009819" w:history="1">
        <w:r w:rsidR="001E69F4" w:rsidRPr="00497B0F">
          <w:rPr>
            <w:rStyle w:val="Hyperlink"/>
            <w:noProof/>
          </w:rPr>
          <w:t>***Affirmative Answers***</w:t>
        </w:r>
        <w:r w:rsidR="001E69F4">
          <w:rPr>
            <w:noProof/>
            <w:webHidden/>
          </w:rPr>
          <w:tab/>
        </w:r>
        <w:r w:rsidR="001E69F4">
          <w:rPr>
            <w:noProof/>
            <w:webHidden/>
          </w:rPr>
          <w:fldChar w:fldCharType="begin"/>
        </w:r>
        <w:r w:rsidR="001E69F4">
          <w:rPr>
            <w:noProof/>
            <w:webHidden/>
          </w:rPr>
          <w:instrText xml:space="preserve"> PAGEREF _Toc392009819 \h </w:instrText>
        </w:r>
        <w:r w:rsidR="001E69F4">
          <w:rPr>
            <w:noProof/>
            <w:webHidden/>
          </w:rPr>
        </w:r>
        <w:r w:rsidR="001E69F4">
          <w:rPr>
            <w:noProof/>
            <w:webHidden/>
          </w:rPr>
          <w:fldChar w:fldCharType="separate"/>
        </w:r>
        <w:r w:rsidR="008C097D">
          <w:rPr>
            <w:noProof/>
            <w:webHidden/>
          </w:rPr>
          <w:t>57</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0" w:history="1">
        <w:r w:rsidR="001E69F4" w:rsidRPr="00497B0F">
          <w:rPr>
            <w:rStyle w:val="Hyperlink"/>
            <w:noProof/>
          </w:rPr>
          <w:t>Won’t Pass</w:t>
        </w:r>
        <w:r w:rsidR="001E69F4">
          <w:rPr>
            <w:noProof/>
            <w:webHidden/>
          </w:rPr>
          <w:tab/>
        </w:r>
        <w:r w:rsidR="001E69F4">
          <w:rPr>
            <w:noProof/>
            <w:webHidden/>
          </w:rPr>
          <w:fldChar w:fldCharType="begin"/>
        </w:r>
        <w:r w:rsidR="001E69F4">
          <w:rPr>
            <w:noProof/>
            <w:webHidden/>
          </w:rPr>
          <w:instrText xml:space="preserve"> PAGEREF _Toc392009820 \h </w:instrText>
        </w:r>
        <w:r w:rsidR="001E69F4">
          <w:rPr>
            <w:noProof/>
            <w:webHidden/>
          </w:rPr>
        </w:r>
        <w:r w:rsidR="001E69F4">
          <w:rPr>
            <w:noProof/>
            <w:webHidden/>
          </w:rPr>
          <w:fldChar w:fldCharType="separate"/>
        </w:r>
        <w:r w:rsidR="008C097D">
          <w:rPr>
            <w:noProof/>
            <w:webHidden/>
          </w:rPr>
          <w:t>58</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1" w:history="1">
        <w:r w:rsidR="001E69F4" w:rsidRPr="00497B0F">
          <w:rPr>
            <w:rStyle w:val="Hyperlink"/>
            <w:noProof/>
          </w:rPr>
          <w:t>Obama has no pc</w:t>
        </w:r>
        <w:r w:rsidR="001E69F4">
          <w:rPr>
            <w:noProof/>
            <w:webHidden/>
          </w:rPr>
          <w:tab/>
        </w:r>
        <w:r w:rsidR="001E69F4">
          <w:rPr>
            <w:noProof/>
            <w:webHidden/>
          </w:rPr>
          <w:fldChar w:fldCharType="begin"/>
        </w:r>
        <w:r w:rsidR="001E69F4">
          <w:rPr>
            <w:noProof/>
            <w:webHidden/>
          </w:rPr>
          <w:instrText xml:space="preserve"> PAGEREF _Toc392009821 \h </w:instrText>
        </w:r>
        <w:r w:rsidR="001E69F4">
          <w:rPr>
            <w:noProof/>
            <w:webHidden/>
          </w:rPr>
        </w:r>
        <w:r w:rsidR="001E69F4">
          <w:rPr>
            <w:noProof/>
            <w:webHidden/>
          </w:rPr>
          <w:fldChar w:fldCharType="separate"/>
        </w:r>
        <w:r w:rsidR="008C097D">
          <w:rPr>
            <w:noProof/>
            <w:webHidden/>
          </w:rPr>
          <w:t>62</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2" w:history="1">
        <w:r w:rsidR="001E69F4" w:rsidRPr="00497B0F">
          <w:rPr>
            <w:rStyle w:val="Hyperlink"/>
            <w:noProof/>
          </w:rPr>
          <w:t>Bergdahl Thumper</w:t>
        </w:r>
        <w:r w:rsidR="001E69F4">
          <w:rPr>
            <w:noProof/>
            <w:webHidden/>
          </w:rPr>
          <w:tab/>
        </w:r>
        <w:r w:rsidR="001E69F4">
          <w:rPr>
            <w:noProof/>
            <w:webHidden/>
          </w:rPr>
          <w:fldChar w:fldCharType="begin"/>
        </w:r>
        <w:r w:rsidR="001E69F4">
          <w:rPr>
            <w:noProof/>
            <w:webHidden/>
          </w:rPr>
          <w:instrText xml:space="preserve"> PAGEREF _Toc392009822 \h </w:instrText>
        </w:r>
        <w:r w:rsidR="001E69F4">
          <w:rPr>
            <w:noProof/>
            <w:webHidden/>
          </w:rPr>
        </w:r>
        <w:r w:rsidR="001E69F4">
          <w:rPr>
            <w:noProof/>
            <w:webHidden/>
          </w:rPr>
          <w:fldChar w:fldCharType="separate"/>
        </w:r>
        <w:r w:rsidR="008C097D">
          <w:rPr>
            <w:noProof/>
            <w:webHidden/>
          </w:rPr>
          <w:t>63</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3" w:history="1">
        <w:r w:rsidR="001E69F4" w:rsidRPr="00497B0F">
          <w:rPr>
            <w:rStyle w:val="Hyperlink"/>
            <w:noProof/>
          </w:rPr>
          <w:t>Iraq Thumper</w:t>
        </w:r>
        <w:r w:rsidR="001E69F4">
          <w:rPr>
            <w:noProof/>
            <w:webHidden/>
          </w:rPr>
          <w:tab/>
        </w:r>
        <w:r w:rsidR="001E69F4">
          <w:rPr>
            <w:noProof/>
            <w:webHidden/>
          </w:rPr>
          <w:fldChar w:fldCharType="begin"/>
        </w:r>
        <w:r w:rsidR="001E69F4">
          <w:rPr>
            <w:noProof/>
            <w:webHidden/>
          </w:rPr>
          <w:instrText xml:space="preserve"> PAGEREF _Toc392009823 \h </w:instrText>
        </w:r>
        <w:r w:rsidR="001E69F4">
          <w:rPr>
            <w:noProof/>
            <w:webHidden/>
          </w:rPr>
        </w:r>
        <w:r w:rsidR="001E69F4">
          <w:rPr>
            <w:noProof/>
            <w:webHidden/>
          </w:rPr>
          <w:fldChar w:fldCharType="separate"/>
        </w:r>
        <w:r w:rsidR="008C097D">
          <w:rPr>
            <w:noProof/>
            <w:webHidden/>
          </w:rPr>
          <w:t>65</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4" w:history="1">
        <w:r w:rsidR="001E69F4" w:rsidRPr="00497B0F">
          <w:rPr>
            <w:rStyle w:val="Hyperlink"/>
            <w:noProof/>
          </w:rPr>
          <w:t>Winners win</w:t>
        </w:r>
        <w:r w:rsidR="001E69F4">
          <w:rPr>
            <w:noProof/>
            <w:webHidden/>
          </w:rPr>
          <w:tab/>
        </w:r>
        <w:r w:rsidR="001E69F4">
          <w:rPr>
            <w:noProof/>
            <w:webHidden/>
          </w:rPr>
          <w:fldChar w:fldCharType="begin"/>
        </w:r>
        <w:r w:rsidR="001E69F4">
          <w:rPr>
            <w:noProof/>
            <w:webHidden/>
          </w:rPr>
          <w:instrText xml:space="preserve"> PAGEREF _Toc392009824 \h </w:instrText>
        </w:r>
        <w:r w:rsidR="001E69F4">
          <w:rPr>
            <w:noProof/>
            <w:webHidden/>
          </w:rPr>
        </w:r>
        <w:r w:rsidR="001E69F4">
          <w:rPr>
            <w:noProof/>
            <w:webHidden/>
          </w:rPr>
          <w:fldChar w:fldCharType="separate"/>
        </w:r>
        <w:r w:rsidR="008C097D">
          <w:rPr>
            <w:noProof/>
            <w:webHidden/>
          </w:rPr>
          <w:t>67</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5" w:history="1">
        <w:r w:rsidR="001E69F4" w:rsidRPr="00497B0F">
          <w:rPr>
            <w:rStyle w:val="Hyperlink"/>
            <w:noProof/>
          </w:rPr>
          <w:t>PC theory not true</w:t>
        </w:r>
        <w:r w:rsidR="001E69F4">
          <w:rPr>
            <w:noProof/>
            <w:webHidden/>
          </w:rPr>
          <w:tab/>
        </w:r>
        <w:r w:rsidR="001E69F4">
          <w:rPr>
            <w:noProof/>
            <w:webHidden/>
          </w:rPr>
          <w:fldChar w:fldCharType="begin"/>
        </w:r>
        <w:r w:rsidR="001E69F4">
          <w:rPr>
            <w:noProof/>
            <w:webHidden/>
          </w:rPr>
          <w:instrText xml:space="preserve"> PAGEREF _Toc392009825 \h </w:instrText>
        </w:r>
        <w:r w:rsidR="001E69F4">
          <w:rPr>
            <w:noProof/>
            <w:webHidden/>
          </w:rPr>
        </w:r>
        <w:r w:rsidR="001E69F4">
          <w:rPr>
            <w:noProof/>
            <w:webHidden/>
          </w:rPr>
          <w:fldChar w:fldCharType="separate"/>
        </w:r>
        <w:r w:rsidR="008C097D">
          <w:rPr>
            <w:noProof/>
            <w:webHidden/>
          </w:rPr>
          <w:t>69</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6" w:history="1">
        <w:r w:rsidR="001E69F4" w:rsidRPr="00497B0F">
          <w:rPr>
            <w:rStyle w:val="Hyperlink"/>
            <w:noProof/>
          </w:rPr>
          <w:t>No immediate impact</w:t>
        </w:r>
        <w:r w:rsidR="001E69F4">
          <w:rPr>
            <w:noProof/>
            <w:webHidden/>
          </w:rPr>
          <w:tab/>
        </w:r>
        <w:r w:rsidR="001E69F4">
          <w:rPr>
            <w:noProof/>
            <w:webHidden/>
          </w:rPr>
          <w:fldChar w:fldCharType="begin"/>
        </w:r>
        <w:r w:rsidR="001E69F4">
          <w:rPr>
            <w:noProof/>
            <w:webHidden/>
          </w:rPr>
          <w:instrText xml:space="preserve"> PAGEREF _Toc392009826 \h </w:instrText>
        </w:r>
        <w:r w:rsidR="001E69F4">
          <w:rPr>
            <w:noProof/>
            <w:webHidden/>
          </w:rPr>
        </w:r>
        <w:r w:rsidR="001E69F4">
          <w:rPr>
            <w:noProof/>
            <w:webHidden/>
          </w:rPr>
          <w:fldChar w:fldCharType="separate"/>
        </w:r>
        <w:r w:rsidR="008C097D">
          <w:rPr>
            <w:noProof/>
            <w:webHidden/>
          </w:rPr>
          <w:t>72</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7" w:history="1">
        <w:r w:rsidR="001E69F4" w:rsidRPr="00497B0F">
          <w:rPr>
            <w:rStyle w:val="Hyperlink"/>
            <w:noProof/>
          </w:rPr>
          <w:t>Econ Thumper</w:t>
        </w:r>
        <w:r w:rsidR="001E69F4">
          <w:rPr>
            <w:noProof/>
            <w:webHidden/>
          </w:rPr>
          <w:tab/>
        </w:r>
        <w:r w:rsidR="001E69F4">
          <w:rPr>
            <w:noProof/>
            <w:webHidden/>
          </w:rPr>
          <w:fldChar w:fldCharType="begin"/>
        </w:r>
        <w:r w:rsidR="001E69F4">
          <w:rPr>
            <w:noProof/>
            <w:webHidden/>
          </w:rPr>
          <w:instrText xml:space="preserve"> PAGEREF _Toc392009827 \h </w:instrText>
        </w:r>
        <w:r w:rsidR="001E69F4">
          <w:rPr>
            <w:noProof/>
            <w:webHidden/>
          </w:rPr>
        </w:r>
        <w:r w:rsidR="001E69F4">
          <w:rPr>
            <w:noProof/>
            <w:webHidden/>
          </w:rPr>
          <w:fldChar w:fldCharType="separate"/>
        </w:r>
        <w:r w:rsidR="008C097D">
          <w:rPr>
            <w:noProof/>
            <w:webHidden/>
          </w:rPr>
          <w:t>73</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8" w:history="1">
        <w:r w:rsidR="001E69F4" w:rsidRPr="00497B0F">
          <w:rPr>
            <w:rStyle w:val="Hyperlink"/>
            <w:noProof/>
          </w:rPr>
          <w:t>A2 HTF solves economy</w:t>
        </w:r>
        <w:r w:rsidR="001E69F4">
          <w:rPr>
            <w:noProof/>
            <w:webHidden/>
          </w:rPr>
          <w:tab/>
        </w:r>
        <w:r w:rsidR="001E69F4">
          <w:rPr>
            <w:noProof/>
            <w:webHidden/>
          </w:rPr>
          <w:fldChar w:fldCharType="begin"/>
        </w:r>
        <w:r w:rsidR="001E69F4">
          <w:rPr>
            <w:noProof/>
            <w:webHidden/>
          </w:rPr>
          <w:instrText xml:space="preserve"> PAGEREF _Toc392009828 \h </w:instrText>
        </w:r>
        <w:r w:rsidR="001E69F4">
          <w:rPr>
            <w:noProof/>
            <w:webHidden/>
          </w:rPr>
        </w:r>
        <w:r w:rsidR="001E69F4">
          <w:rPr>
            <w:noProof/>
            <w:webHidden/>
          </w:rPr>
          <w:fldChar w:fldCharType="separate"/>
        </w:r>
        <w:r w:rsidR="008C097D">
          <w:rPr>
            <w:noProof/>
            <w:webHidden/>
          </w:rPr>
          <w:t>75</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29" w:history="1">
        <w:r w:rsidR="001E69F4" w:rsidRPr="00497B0F">
          <w:rPr>
            <w:rStyle w:val="Hyperlink"/>
            <w:noProof/>
          </w:rPr>
          <w:t>Economy defense</w:t>
        </w:r>
        <w:r w:rsidR="001E69F4">
          <w:rPr>
            <w:noProof/>
            <w:webHidden/>
          </w:rPr>
          <w:tab/>
        </w:r>
        <w:r w:rsidR="001E69F4">
          <w:rPr>
            <w:noProof/>
            <w:webHidden/>
          </w:rPr>
          <w:fldChar w:fldCharType="begin"/>
        </w:r>
        <w:r w:rsidR="001E69F4">
          <w:rPr>
            <w:noProof/>
            <w:webHidden/>
          </w:rPr>
          <w:instrText xml:space="preserve"> PAGEREF _Toc392009829 \h </w:instrText>
        </w:r>
        <w:r w:rsidR="001E69F4">
          <w:rPr>
            <w:noProof/>
            <w:webHidden/>
          </w:rPr>
        </w:r>
        <w:r w:rsidR="001E69F4">
          <w:rPr>
            <w:noProof/>
            <w:webHidden/>
          </w:rPr>
          <w:fldChar w:fldCharType="separate"/>
        </w:r>
        <w:r w:rsidR="008C097D">
          <w:rPr>
            <w:noProof/>
            <w:webHidden/>
          </w:rPr>
          <w:t>77</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30" w:history="1">
        <w:r w:rsidR="001E69F4" w:rsidRPr="00497B0F">
          <w:rPr>
            <w:rStyle w:val="Hyperlink"/>
            <w:noProof/>
          </w:rPr>
          <w:t>Trade leadership defense</w:t>
        </w:r>
        <w:r w:rsidR="001E69F4">
          <w:rPr>
            <w:noProof/>
            <w:webHidden/>
          </w:rPr>
          <w:tab/>
        </w:r>
        <w:r w:rsidR="001E69F4">
          <w:rPr>
            <w:noProof/>
            <w:webHidden/>
          </w:rPr>
          <w:fldChar w:fldCharType="begin"/>
        </w:r>
        <w:r w:rsidR="001E69F4">
          <w:rPr>
            <w:noProof/>
            <w:webHidden/>
          </w:rPr>
          <w:instrText xml:space="preserve"> PAGEREF _Toc392009830 \h </w:instrText>
        </w:r>
        <w:r w:rsidR="001E69F4">
          <w:rPr>
            <w:noProof/>
            <w:webHidden/>
          </w:rPr>
        </w:r>
        <w:r w:rsidR="001E69F4">
          <w:rPr>
            <w:noProof/>
            <w:webHidden/>
          </w:rPr>
          <w:fldChar w:fldCharType="separate"/>
        </w:r>
        <w:r w:rsidR="008C097D">
          <w:rPr>
            <w:noProof/>
            <w:webHidden/>
          </w:rPr>
          <w:t>80</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31" w:history="1">
        <w:r w:rsidR="001E69F4" w:rsidRPr="00497B0F">
          <w:rPr>
            <w:rStyle w:val="Hyperlink"/>
            <w:noProof/>
          </w:rPr>
          <w:t>A2 HTF solves hegemony</w:t>
        </w:r>
        <w:r w:rsidR="001E69F4">
          <w:rPr>
            <w:noProof/>
            <w:webHidden/>
          </w:rPr>
          <w:tab/>
        </w:r>
        <w:r w:rsidR="001E69F4">
          <w:rPr>
            <w:noProof/>
            <w:webHidden/>
          </w:rPr>
          <w:fldChar w:fldCharType="begin"/>
        </w:r>
        <w:r w:rsidR="001E69F4">
          <w:rPr>
            <w:noProof/>
            <w:webHidden/>
          </w:rPr>
          <w:instrText xml:space="preserve"> PAGEREF _Toc392009831 \h </w:instrText>
        </w:r>
        <w:r w:rsidR="001E69F4">
          <w:rPr>
            <w:noProof/>
            <w:webHidden/>
          </w:rPr>
        </w:r>
        <w:r w:rsidR="001E69F4">
          <w:rPr>
            <w:noProof/>
            <w:webHidden/>
          </w:rPr>
          <w:fldChar w:fldCharType="separate"/>
        </w:r>
        <w:r w:rsidR="008C097D">
          <w:rPr>
            <w:noProof/>
            <w:webHidden/>
          </w:rPr>
          <w:t>81</w:t>
        </w:r>
        <w:r w:rsidR="001E69F4">
          <w:rPr>
            <w:noProof/>
            <w:webHidden/>
          </w:rPr>
          <w:fldChar w:fldCharType="end"/>
        </w:r>
      </w:hyperlink>
    </w:p>
    <w:p w:rsidR="001E69F4" w:rsidRDefault="000D2B1C">
      <w:pPr>
        <w:pStyle w:val="TOC3"/>
        <w:tabs>
          <w:tab w:val="right" w:leader="dot" w:pos="9350"/>
        </w:tabs>
        <w:rPr>
          <w:rFonts w:asciiTheme="minorHAnsi" w:eastAsiaTheme="minorEastAsia" w:hAnsiTheme="minorHAnsi" w:cstheme="minorBidi"/>
          <w:noProof/>
          <w:sz w:val="22"/>
          <w:szCs w:val="22"/>
        </w:rPr>
      </w:pPr>
      <w:hyperlink w:anchor="_Toc392009832" w:history="1">
        <w:r w:rsidR="001E69F4" w:rsidRPr="00497B0F">
          <w:rPr>
            <w:rStyle w:val="Hyperlink"/>
            <w:noProof/>
          </w:rPr>
          <w:t>Hegemony defense</w:t>
        </w:r>
        <w:r w:rsidR="001E69F4">
          <w:rPr>
            <w:noProof/>
            <w:webHidden/>
          </w:rPr>
          <w:tab/>
        </w:r>
        <w:r w:rsidR="001E69F4">
          <w:rPr>
            <w:noProof/>
            <w:webHidden/>
          </w:rPr>
          <w:fldChar w:fldCharType="begin"/>
        </w:r>
        <w:r w:rsidR="001E69F4">
          <w:rPr>
            <w:noProof/>
            <w:webHidden/>
          </w:rPr>
          <w:instrText xml:space="preserve"> PAGEREF _Toc392009832 \h </w:instrText>
        </w:r>
        <w:r w:rsidR="001E69F4">
          <w:rPr>
            <w:noProof/>
            <w:webHidden/>
          </w:rPr>
        </w:r>
        <w:r w:rsidR="001E69F4">
          <w:rPr>
            <w:noProof/>
            <w:webHidden/>
          </w:rPr>
          <w:fldChar w:fldCharType="separate"/>
        </w:r>
        <w:r w:rsidR="008C097D">
          <w:rPr>
            <w:noProof/>
            <w:webHidden/>
          </w:rPr>
          <w:t>82</w:t>
        </w:r>
        <w:r w:rsidR="001E69F4">
          <w:rPr>
            <w:noProof/>
            <w:webHidden/>
          </w:rPr>
          <w:fldChar w:fldCharType="end"/>
        </w:r>
      </w:hyperlink>
    </w:p>
    <w:bookmarkStart w:id="0" w:name="_GoBack"/>
    <w:bookmarkEnd w:id="0"/>
    <w:p w:rsidR="0023657F" w:rsidRDefault="001E69F4" w:rsidP="001E69F4">
      <w:pPr>
        <w:pStyle w:val="Heading3"/>
      </w:pPr>
      <w:r>
        <w:fldChar w:fldCharType="end"/>
      </w:r>
      <w:bookmarkStart w:id="1" w:name="_Toc392009799"/>
      <w:r>
        <w:t>1NC Shell</w:t>
      </w:r>
      <w:bookmarkEnd w:id="1"/>
    </w:p>
    <w:p w:rsidR="0023657F" w:rsidRDefault="0023657F" w:rsidP="001E69F4">
      <w:pPr>
        <w:pStyle w:val="Heading4"/>
      </w:pPr>
      <w:r>
        <w:t>Highway Trust Fund bill w</w:t>
      </w:r>
      <w:r w:rsidRPr="0023657F">
        <w:t>ill pass – bipartisan momentum toward getting f</w:t>
      </w:r>
      <w:r>
        <w:t>inancing</w:t>
      </w:r>
      <w:r w:rsidRPr="0023657F">
        <w:t xml:space="preserve"> done</w:t>
      </w:r>
      <w:r>
        <w:t>.</w:t>
      </w:r>
    </w:p>
    <w:p w:rsidR="0023657F" w:rsidRDefault="0023657F" w:rsidP="0023657F">
      <w:r>
        <w:t xml:space="preserve">MACKENZIE </w:t>
      </w:r>
      <w:r w:rsidRPr="0023657F">
        <w:rPr>
          <w:rStyle w:val="StyleStyleBold12pt"/>
        </w:rPr>
        <w:t>WEINGER</w:t>
      </w:r>
      <w:r>
        <w:t xml:space="preserve"> | </w:t>
      </w:r>
      <w:r w:rsidRPr="0023657F">
        <w:rPr>
          <w:rStyle w:val="StyleStyleBold12pt"/>
        </w:rPr>
        <w:t>06/27/14</w:t>
      </w:r>
      <w:r>
        <w:t xml:space="preserve"> 10:01 AM EDT </w:t>
      </w:r>
      <w:r w:rsidRPr="007A094A">
        <w:t>http://www.politico.com/morningtax/0614/morningtax14450.html</w:t>
      </w:r>
    </w:p>
    <w:p w:rsidR="0023657F" w:rsidRDefault="0023657F" w:rsidP="0023657F">
      <w:r>
        <w:t>BIPARTISAN ROAD AHEAD FOR HIGHWAY TRUST FUND? Our Brian Faler has the latest: “</w:t>
      </w:r>
      <w:r w:rsidRPr="00B22FA7">
        <w:rPr>
          <w:rStyle w:val="StyleBoldUnderline"/>
          <w:highlight w:val="yellow"/>
        </w:rPr>
        <w:t>The Senate Finance Committee, in a last-minute push for bipartisanship, canceled a vote on Thursday to plug a hole in the highway trust fund amid signs members are willing to compromise in order to keep the popular program humming</w:t>
      </w:r>
      <w:r>
        <w:t xml:space="preserve">. Chairman Ron Wyden (D-Ore.) said </w:t>
      </w:r>
      <w:r w:rsidRPr="00B22FA7">
        <w:rPr>
          <w:rStyle w:val="StyleBoldUnderline"/>
          <w:highlight w:val="yellow"/>
        </w:rPr>
        <w:t>the panel will resume deliberations the week of July 7</w:t>
      </w:r>
      <w:r>
        <w:t xml:space="preserve"> after he’s had more time </w:t>
      </w:r>
      <w:r w:rsidRPr="00B22FA7">
        <w:rPr>
          <w:rStyle w:val="StyleBoldUnderline"/>
          <w:highlight w:val="yellow"/>
        </w:rPr>
        <w:t>to address Republican complaints</w:t>
      </w:r>
      <w:r>
        <w:t xml:space="preserve"> that his proposal to cover a $9 billion funding gap in the program didn’t include any spending cuts.” “</w:t>
      </w:r>
      <w:r w:rsidRPr="00B22FA7">
        <w:rPr>
          <w:rStyle w:val="StyleBoldUnderline"/>
          <w:highlight w:val="yellow"/>
        </w:rPr>
        <w:t>Wyden unveiled a revised draft Thursday that drops a $1.3 billion tax increase on very heavy vehicles, which he called an olive branch to Republicans. He said more changes are in the offing, and his colleagues offered scores of ideas</w:t>
      </w:r>
      <w:r>
        <w:t>, from cutting funding for high-speed rail to cracking down on fraud in the Social Security disability program.”</w:t>
      </w:r>
    </w:p>
    <w:p w:rsidR="0023657F" w:rsidRPr="0023657F" w:rsidRDefault="0023657F" w:rsidP="0023657F">
      <w:pPr>
        <w:pStyle w:val="Heading4"/>
      </w:pPr>
      <w:r>
        <w:t>(insert plan costs political capital)</w:t>
      </w:r>
    </w:p>
    <w:p w:rsidR="00337B4E" w:rsidRDefault="006020FC" w:rsidP="006020FC">
      <w:pPr>
        <w:pStyle w:val="Heading4"/>
      </w:pPr>
      <w:r>
        <w:t>Obama’s political capital key to the Highway Trust Fund</w:t>
      </w:r>
    </w:p>
    <w:p w:rsidR="006020FC" w:rsidRDefault="000F13CD" w:rsidP="006020FC">
      <w:r>
        <w:t xml:space="preserve">DAMIAN </w:t>
      </w:r>
      <w:r w:rsidRPr="006020FC">
        <w:rPr>
          <w:rStyle w:val="StyleStyleBold12pt"/>
        </w:rPr>
        <w:t>PALETTA</w:t>
      </w:r>
      <w:r w:rsidR="006020FC">
        <w:t xml:space="preserve"> Obama’s Bridge Speech to Spotlight Highway Funding Jun 30, </w:t>
      </w:r>
      <w:r w:rsidR="006020FC" w:rsidRPr="006020FC">
        <w:rPr>
          <w:rStyle w:val="StyleStyleBold12pt"/>
        </w:rPr>
        <w:t>2014</w:t>
      </w:r>
      <w:r w:rsidR="006020FC">
        <w:t xml:space="preserve"> POLITICS</w:t>
      </w:r>
    </w:p>
    <w:p w:rsidR="000F13CD" w:rsidRDefault="000F13CD" w:rsidP="000F13CD">
      <w:r>
        <w:t>BACK TO KEY BRIDGE: President Barack Obama speaks in front of the Key Bridge in November 2011. Associated Press</w:t>
      </w:r>
      <w:r w:rsidR="006835EC">
        <w:t xml:space="preserve"> </w:t>
      </w:r>
      <w:r w:rsidR="006835EC" w:rsidRPr="006835EC">
        <w:t>http://blogs.wsj.com/washwire/2014/06/30/obamas-bridge-speech-to-spotlight-highway-funding/</w:t>
      </w:r>
    </w:p>
    <w:p w:rsidR="00B42C1E" w:rsidRDefault="000F13CD" w:rsidP="000F13CD">
      <w:r>
        <w:t xml:space="preserve">President Barack </w:t>
      </w:r>
      <w:r w:rsidRPr="00B22FA7">
        <w:rPr>
          <w:rStyle w:val="StyleBoldUnderline"/>
          <w:highlight w:val="yellow"/>
        </w:rPr>
        <w:t>Obama plans to head back to the Key Bridge</w:t>
      </w:r>
      <w:r>
        <w:t xml:space="preserve"> in Washington, D.C., on Tuesday, which connects Rosslyn, Va., with Georgetown, </w:t>
      </w:r>
      <w:r w:rsidRPr="00B22FA7">
        <w:rPr>
          <w:rStyle w:val="StyleBoldUnderline"/>
          <w:highlight w:val="yellow"/>
        </w:rPr>
        <w:t>to push for Congress to pass a plan that would boost the highway trust fund.</w:t>
      </w:r>
      <w:r w:rsidR="006020FC">
        <w:t xml:space="preserve"> </w:t>
      </w:r>
      <w:r>
        <w:t xml:space="preserve">At the bridge, which Mr. Obama used as a speech backdrop in 2011, </w:t>
      </w:r>
      <w:r w:rsidRPr="00B22FA7">
        <w:rPr>
          <w:rStyle w:val="StyleBoldUnderline"/>
          <w:highlight w:val="yellow"/>
        </w:rPr>
        <w:t>the president is wading into an issue where the politics have taken on both local and national overtones.</w:t>
      </w:r>
      <w:r>
        <w:t xml:space="preserve"> Many lawmakers want projects in their districts funded but they disagree widely about where to come up with the money.</w:t>
      </w:r>
      <w:r w:rsidR="006020FC">
        <w:t xml:space="preserve"> </w:t>
      </w:r>
      <w:r>
        <w:t>If nothing is done, budget experts have warned, the Transportation Department could exhaust all of its money in the highway trust fund sometime in August. That could lead the agency to start delaying payments sometime in July, as many state highway projects are financed with federal dollars.</w:t>
      </w:r>
      <w:r w:rsidR="006020FC">
        <w:t xml:space="preserve"> </w:t>
      </w:r>
      <w:r w:rsidRPr="00B22FA7">
        <w:rPr>
          <w:rStyle w:val="StyleBoldUnderline"/>
          <w:highlight w:val="yellow"/>
        </w:rPr>
        <w:t>The trust fund had $8 billion at the end of May but spent close to $3 billion in June and is expected to keep spending money at that pace.</w:t>
      </w:r>
      <w:r w:rsidR="006020FC" w:rsidRPr="00B22FA7">
        <w:rPr>
          <w:rStyle w:val="StyleBoldUnderline"/>
          <w:highlight w:val="yellow"/>
        </w:rPr>
        <w:t xml:space="preserve"> </w:t>
      </w:r>
      <w:r w:rsidRPr="00B22FA7">
        <w:rPr>
          <w:rStyle w:val="StyleBoldUnderline"/>
          <w:highlight w:val="yellow"/>
        </w:rPr>
        <w:t>The primary reason that the highway trust fund is running out of money is that the government is spending more on projects</w:t>
      </w:r>
      <w:r>
        <w:t xml:space="preserve"> </w:t>
      </w:r>
      <w:r w:rsidRPr="00B22FA7">
        <w:rPr>
          <w:rStyle w:val="StyleBoldUnderline"/>
          <w:highlight w:val="yellow"/>
        </w:rPr>
        <w:t>than it is bringing in through the federal gas tax</w:t>
      </w:r>
      <w:r>
        <w:t>. Many Democrats believe the gasoline tax, which is 18.4 cents per gallon, to be increased, to bring in more revenue.</w:t>
      </w:r>
      <w:r w:rsidR="006020FC">
        <w:t xml:space="preserve"> </w:t>
      </w:r>
      <w:r>
        <w:t>Perhaps postponing that push, Senate Finance Committee Chairman Ron Wyden (D., Ore.) recently unveiled an $8 billion plan that would temporarily fund thousands of highway projects by tightening compliance with tax laws, and he has expressed an openness to including certain spending cuts favored by Republicans. Those talks, though, have yet to pick up steam.</w:t>
      </w:r>
      <w:r w:rsidR="006020FC">
        <w:t xml:space="preserve"> </w:t>
      </w:r>
      <w:r w:rsidRPr="00B22FA7">
        <w:rPr>
          <w:rStyle w:val="StyleBoldUnderline"/>
          <w:highlight w:val="yellow"/>
        </w:rPr>
        <w:t>Many Republicans oppose any tax increase to finance highway programs,</w:t>
      </w:r>
      <w:r>
        <w:t xml:space="preserve"> and House Ways and Means Committee Chairman David Camp (R., Mich.) has said he will unveil a proposal in early July.</w:t>
      </w:r>
      <w:r w:rsidR="006020FC">
        <w:t xml:space="preserve"> </w:t>
      </w:r>
      <w:r w:rsidRPr="00B22FA7">
        <w:rPr>
          <w:rStyle w:val="StyleBoldUnderline"/>
          <w:highlight w:val="yellow"/>
        </w:rPr>
        <w:t>The White House’s presence in this debate will be watched closely.</w:t>
      </w:r>
      <w:r>
        <w:t xml:space="preserve"> Mr. Obama isn’t expected to offer his own proposal, so as to give Mr. Wyden more room to negotiate. But </w:t>
      </w:r>
      <w:r w:rsidRPr="00B22FA7">
        <w:rPr>
          <w:rStyle w:val="StyleBoldUnderline"/>
          <w:highlight w:val="yellow"/>
        </w:rPr>
        <w:t>he has shown little patience for congressional delays in other areas, such as immigration, and he could hint that the White House will look toward unilateral executive actions if no progress is made soon</w:t>
      </w:r>
      <w:r>
        <w:t>.</w:t>
      </w:r>
      <w:r w:rsidR="006020FC">
        <w:t xml:space="preserve"> </w:t>
      </w:r>
      <w:r>
        <w:t xml:space="preserve">Perhaps hinting that such moves are under consideration, a White House official said Monday evening that Mr. </w:t>
      </w:r>
      <w:r w:rsidRPr="00B22FA7">
        <w:rPr>
          <w:rStyle w:val="StyleBoldUnderline"/>
          <w:highlight w:val="yellow"/>
        </w:rPr>
        <w:t>Obama</w:t>
      </w:r>
      <w:r w:rsidRPr="006020FC">
        <w:rPr>
          <w:rStyle w:val="StyleBoldUnderline"/>
        </w:rPr>
        <w:t xml:space="preserve"> </w:t>
      </w:r>
      <w:r>
        <w:t xml:space="preserve">on Tuesday </w:t>
      </w:r>
      <w:r w:rsidRPr="00B22FA7">
        <w:rPr>
          <w:rStyle w:val="StyleBoldUnderline"/>
          <w:highlight w:val="yellow"/>
        </w:rPr>
        <w:t>will also meet with administration officials and “receive an update on their progress implementing executive actions that together are creating jobs by investing in infrastructure and manufacturing startups</w:t>
      </w:r>
      <w:r>
        <w:t>,” among other things</w:t>
      </w:r>
      <w:r w:rsidR="00C25D56">
        <w:t>.</w:t>
      </w:r>
    </w:p>
    <w:p w:rsidR="00C25D56" w:rsidRDefault="00C25D56" w:rsidP="000F13CD"/>
    <w:p w:rsidR="0023657F" w:rsidRDefault="0023657F" w:rsidP="0023657F">
      <w:pPr>
        <w:pStyle w:val="Heading4"/>
      </w:pPr>
      <w:r>
        <w:t>Highway Trust Fund is critically important to our economic recovery and global competitiveness</w:t>
      </w:r>
    </w:p>
    <w:p w:rsidR="0023657F" w:rsidRDefault="0023657F" w:rsidP="0023657F">
      <w:r>
        <w:t xml:space="preserve">Robyn </w:t>
      </w:r>
      <w:r w:rsidRPr="0023657F">
        <w:rPr>
          <w:rStyle w:val="StyleStyleBold12pt"/>
        </w:rPr>
        <w:t>Boerstling</w:t>
      </w:r>
      <w:r>
        <w:t xml:space="preserve"> under Infrastructure, Transportation on </w:t>
      </w:r>
      <w:r w:rsidRPr="0023657F">
        <w:rPr>
          <w:rStyle w:val="StyleStyleBold12pt"/>
        </w:rPr>
        <w:t>June 27, 2014</w:t>
      </w:r>
      <w:r>
        <w:t xml:space="preserve"> @ 2:01 pm Fix the Fund</w:t>
      </w:r>
    </w:p>
    <w:p w:rsidR="0023657F" w:rsidRDefault="0023657F" w:rsidP="0023657F">
      <w:r>
        <w:t>- See more at: http://www.shopfloor.org/2014/06/fix-the-fund/31620#sthash.vhCWbwUV.dpuf</w:t>
      </w:r>
    </w:p>
    <w:p w:rsidR="0023657F" w:rsidRDefault="0023657F" w:rsidP="0023657F">
      <w:r w:rsidRPr="00B22FA7">
        <w:rPr>
          <w:rStyle w:val="StyleBoldUnderline"/>
          <w:highlight w:val="yellow"/>
        </w:rPr>
        <w:t>As the House and Senate wrap up their work in advance of a Fourth of July recess</w:t>
      </w:r>
      <w:r w:rsidRPr="0023657F">
        <w:rPr>
          <w:rStyle w:val="StyleBoldUnderline"/>
        </w:rPr>
        <w:t xml:space="preserve"> </w:t>
      </w:r>
      <w:r>
        <w:t xml:space="preserve">and Americans prepare for Independence Day celebrations, </w:t>
      </w:r>
      <w:r w:rsidRPr="00B22FA7">
        <w:rPr>
          <w:rStyle w:val="StyleBoldUnderline"/>
          <w:highlight w:val="yellow"/>
        </w:rPr>
        <w:t>a looming crisis threatens work at 100,000 transportation construction sites and 700,000 jobs around the country</w:t>
      </w:r>
      <w:r>
        <w:t xml:space="preserve">. While summer construction projects can be inconvenient to travelers, </w:t>
      </w:r>
      <w:r w:rsidRPr="00B22FA7">
        <w:rPr>
          <w:rStyle w:val="StyleBoldUnderline"/>
          <w:highlight w:val="yellow"/>
        </w:rPr>
        <w:t>modernizing our roads, bridges and transit systems is critically important to our safety, efficiency and global competitiveness</w:t>
      </w:r>
      <w:r>
        <w:t xml:space="preserve">. It would be far worse if the construction work never took place or even ceased temporarily. Unfortunately, </w:t>
      </w:r>
      <w:r w:rsidRPr="00B22FA7">
        <w:rPr>
          <w:rStyle w:val="StyleBoldUnderline"/>
          <w:highlight w:val="yellow"/>
        </w:rPr>
        <w:t>the Highway Trust Fund (HTF</w:t>
      </w:r>
      <w:r>
        <w:t xml:space="preserve">) which supplies needed funding to states and localities </w:t>
      </w:r>
      <w:r w:rsidRPr="00B22FA7">
        <w:rPr>
          <w:rStyle w:val="StyleBoldUnderline"/>
          <w:highlight w:val="yellow"/>
        </w:rPr>
        <w:t>is running on fumes and will no longer be able to meet its fiscal obligations to the states in August, further threatening jobs and continued economic recovery</w:t>
      </w:r>
      <w:r>
        <w:t xml:space="preserve">. All at a time when our infrastructure continues to age and deteriorate, confirmed by a D+ grade from the American Society of Civil Engineers. This is not a time to cut back or postpone for a later date to solve. Congress only has a few weeks to replenish the fund when it returns from its break or work will stop at these 100,000 construction sites. </w:t>
      </w:r>
      <w:r w:rsidRPr="00B22FA7">
        <w:rPr>
          <w:rStyle w:val="StyleBoldUnderline"/>
          <w:highlight w:val="yellow"/>
        </w:rPr>
        <w:t>It’s good news that leaders from the Senate Committee on Finance and House Committee on Ways and Means are coming together to start these important conversations about improving the fiscal health of the HTF</w:t>
      </w:r>
      <w:r>
        <w:t xml:space="preserve">. Manufacturers encourage the House and Senate to achieve bipartisan solutions that will improve the balance of the Highway Trust Fund as we seek a well-funded multiyear surface transportation authorization. </w:t>
      </w:r>
      <w:r w:rsidRPr="00B22FA7">
        <w:rPr>
          <w:rStyle w:val="StyleBoldUnderline"/>
          <w:highlight w:val="yellow"/>
        </w:rPr>
        <w:t>Manufacturers need competitive infrastructure to thrive in today’s global economy</w:t>
      </w:r>
      <w:r>
        <w:t>. Our infrastructure is out of date and resting on a legacy built by previous generations. Manufacturers responded to an infrastructure survey conducted by the NAM and the Building America’s Future Educational Fund last year. Two-thirds doubt that our infrastructure is position to respond to the competitive demands of a growing economy. Worse, 70 percent reported that roads are getting worse.</w:t>
      </w:r>
    </w:p>
    <w:p w:rsidR="00B22C1E" w:rsidRPr="00443C43" w:rsidRDefault="00B22C1E" w:rsidP="00B22C1E">
      <w:pPr>
        <w:pStyle w:val="Heading4"/>
      </w:pPr>
      <w:r>
        <w:t>Economic collapse causes conflicts leading to extinction.</w:t>
      </w:r>
    </w:p>
    <w:p w:rsidR="00B22C1E" w:rsidRDefault="00B22C1E" w:rsidP="00B22C1E">
      <w:r w:rsidRPr="00445DB5">
        <w:rPr>
          <w:rStyle w:val="StyleStyleBold12pt"/>
        </w:rPr>
        <w:t>Harris and Burrows, ‘09</w:t>
      </w:r>
      <w:r>
        <w:t xml:space="preserve"> [Mathew, PhD European History at Cambridge, counselor in the National Intelligence Council (NIC) and Jennifer, member of the NIC’s Long Range Analysis Unit “Revisiting the Future: Geopolitical Effects of the Financial Crisis” </w:t>
      </w:r>
      <w:hyperlink r:id="rId8" w:history="1">
        <w:r>
          <w:rPr>
            <w:rStyle w:val="Hyperlink"/>
          </w:rPr>
          <w:t>http://www.ciaonet.org/journals/twq/v32i2/f_0016178_13952.pdf</w:t>
        </w:r>
      </w:hyperlink>
      <w:r>
        <w:t>]</w:t>
      </w:r>
    </w:p>
    <w:p w:rsidR="00B22C1E" w:rsidRPr="00443C43" w:rsidRDefault="00B22C1E" w:rsidP="00B22C1E">
      <w:pPr>
        <w:rPr>
          <w:rStyle w:val="StyleBoldUnderline"/>
        </w:rPr>
      </w:pPr>
      <w:r w:rsidRPr="00443C43">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443C43">
        <w:rPr>
          <w:rStyle w:val="StyleBoldUnderline"/>
        </w:rPr>
        <w:t>history may be more instructive than ever</w:t>
      </w:r>
      <w:r w:rsidRPr="00443C43">
        <w:rPr>
          <w:sz w:val="16"/>
        </w:rPr>
        <w:t xml:space="preserve">. While we continue to believe that </w:t>
      </w:r>
      <w:r w:rsidRPr="00443C43">
        <w:rPr>
          <w:rStyle w:val="StyleBoldUnderline"/>
        </w:rPr>
        <w:t xml:space="preserve">the </w:t>
      </w:r>
      <w:r w:rsidRPr="00B22FA7">
        <w:rPr>
          <w:rStyle w:val="StyleBoldUnderline"/>
          <w:highlight w:val="yellow"/>
        </w:rPr>
        <w:t>Great Depression</w:t>
      </w:r>
      <w:r w:rsidRPr="00443C43">
        <w:rPr>
          <w:sz w:val="16"/>
        </w:rPr>
        <w:t xml:space="preserve"> is not likely to be repeated, the </w:t>
      </w:r>
      <w:r w:rsidRPr="00B22FA7">
        <w:rPr>
          <w:rStyle w:val="StyleBoldUnderline"/>
          <w:highlight w:val="yellow"/>
        </w:rPr>
        <w:t>lessons</w:t>
      </w:r>
      <w:r w:rsidRPr="00443C43">
        <w:rPr>
          <w:sz w:val="16"/>
        </w:rPr>
        <w:t xml:space="preserve"> to be drawn from that period </w:t>
      </w:r>
      <w:r w:rsidRPr="00B22FA7">
        <w:rPr>
          <w:rStyle w:val="StyleBoldUnderline"/>
          <w:highlight w:val="yellow"/>
        </w:rPr>
        <w:t xml:space="preserve">include </w:t>
      </w:r>
      <w:r w:rsidRPr="00443C43">
        <w:rPr>
          <w:rStyle w:val="StyleBoldUnderline"/>
        </w:rPr>
        <w:t xml:space="preserve">the </w:t>
      </w:r>
      <w:r w:rsidRPr="00B22FA7">
        <w:rPr>
          <w:rStyle w:val="StyleBoldUnderline"/>
          <w:highlight w:val="yellow"/>
        </w:rPr>
        <w:t xml:space="preserve">harmful effects on fledgling democracies </w:t>
      </w:r>
      <w:r w:rsidRPr="00443C43">
        <w:rPr>
          <w:rStyle w:val="StyleBoldUnderline"/>
        </w:rPr>
        <w:t>and multiethnic societies</w:t>
      </w:r>
      <w:r w:rsidRPr="00443C43">
        <w:rPr>
          <w:sz w:val="16"/>
        </w:rPr>
        <w:t xml:space="preserve"> (think Central Europe in 1920s and 1930s) </w:t>
      </w:r>
      <w:r w:rsidRPr="00B22FA7">
        <w:rPr>
          <w:rStyle w:val="StyleBoldUnderline"/>
          <w:highlight w:val="yellow"/>
        </w:rPr>
        <w:t>and</w:t>
      </w:r>
      <w:r w:rsidRPr="00443C43">
        <w:rPr>
          <w:sz w:val="16"/>
        </w:rPr>
        <w:t xml:space="preserve"> on </w:t>
      </w:r>
      <w:r w:rsidRPr="00B22FA7">
        <w:rPr>
          <w:rStyle w:val="StyleBoldUnderline"/>
          <w:rFonts w:eastAsiaTheme="majorEastAsia"/>
          <w:highlight w:val="yellow"/>
        </w:rPr>
        <w:t>the sustainability</w:t>
      </w:r>
      <w:r w:rsidRPr="00B22FA7">
        <w:rPr>
          <w:rStyle w:val="StyleBoldUnderline"/>
          <w:highlight w:val="yellow"/>
        </w:rPr>
        <w:t xml:space="preserve"> of multilateral institutions</w:t>
      </w:r>
      <w:r w:rsidRPr="00443C43">
        <w:rPr>
          <w:sz w:val="16"/>
        </w:rPr>
        <w:t xml:space="preserve"> (think League of Nations in the same period). </w:t>
      </w:r>
      <w:r w:rsidRPr="00443C43">
        <w:rPr>
          <w:rStyle w:val="StyleBoldUnderline"/>
        </w:rPr>
        <w:t>There is no reason to think that this would not be true in the twenty-first as much as in the twentieth century.</w:t>
      </w:r>
      <w:r w:rsidRPr="00443C43">
        <w:rPr>
          <w:sz w:val="16"/>
        </w:rPr>
        <w:t xml:space="preserve"> For that reason, the ways in which </w:t>
      </w:r>
      <w:r w:rsidRPr="00443C43">
        <w:rPr>
          <w:rStyle w:val="StyleBoldUnderline"/>
        </w:rPr>
        <w:t xml:space="preserve">the </w:t>
      </w:r>
      <w:r w:rsidRPr="00B22FA7">
        <w:rPr>
          <w:rStyle w:val="StyleBoldUnderline"/>
          <w:highlight w:val="yellow"/>
        </w:rPr>
        <w:t>potential for greater conflict could grow</w:t>
      </w:r>
      <w:r w:rsidRPr="00443C43">
        <w:rPr>
          <w:sz w:val="16"/>
        </w:rPr>
        <w:t xml:space="preserve"> would seem to be even more apt </w:t>
      </w:r>
      <w:r w:rsidRPr="00B22FA7">
        <w:rPr>
          <w:rStyle w:val="StyleBoldUnderline"/>
          <w:highlight w:val="yellow"/>
        </w:rPr>
        <w:t xml:space="preserve">in a </w:t>
      </w:r>
      <w:r w:rsidRPr="00443C43">
        <w:rPr>
          <w:rStyle w:val="StyleBoldUnderline"/>
        </w:rPr>
        <w:t xml:space="preserve">constantly </w:t>
      </w:r>
      <w:r w:rsidRPr="00B22FA7">
        <w:rPr>
          <w:rStyle w:val="StyleBoldUnderline"/>
          <w:highlight w:val="yellow"/>
        </w:rPr>
        <w:t>volatile economic environment</w:t>
      </w:r>
      <w:r w:rsidRPr="00443C43">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443C43">
        <w:rPr>
          <w:rStyle w:val="StyleBoldUnderline"/>
        </w:rPr>
        <w:t>Terrorism’s appeal will decline if economic growth continues in the Middle East and youth unemployment is reduced.</w:t>
      </w:r>
      <w:r w:rsidRPr="00443C43">
        <w:rPr>
          <w:sz w:val="16"/>
        </w:rPr>
        <w:t xml:space="preserve"> For those terrorist groups that remain active in 2025, however, the diffusion of technologies and scientific knowledge will place some of the world’s most dangerous capabilities within their reach. </w:t>
      </w:r>
      <w:r w:rsidRPr="00B22FA7">
        <w:rPr>
          <w:rStyle w:val="StyleBoldUnderline"/>
          <w:highlight w:val="yellow"/>
        </w:rPr>
        <w:t>Terrorist groups</w:t>
      </w:r>
      <w:r w:rsidRPr="00443C43">
        <w:rPr>
          <w:sz w:val="16"/>
        </w:rPr>
        <w:t xml:space="preserve"> in 2025 </w:t>
      </w:r>
      <w:r w:rsidRPr="00B22FA7">
        <w:rPr>
          <w:rStyle w:val="StyleBoldUnderline"/>
          <w:highlight w:val="yellow"/>
        </w:rPr>
        <w:t>will</w:t>
      </w:r>
      <w:r w:rsidRPr="00443C43">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22FA7">
        <w:rPr>
          <w:rStyle w:val="StyleBoldUnderline"/>
          <w:highlight w:val="yellow"/>
        </w:rPr>
        <w:t xml:space="preserve">become </w:t>
      </w:r>
      <w:r w:rsidRPr="00443C43">
        <w:rPr>
          <w:rStyle w:val="StyleBoldUnderline"/>
        </w:rPr>
        <w:t>self</w:t>
      </w:r>
      <w:r w:rsidRPr="00B22FA7">
        <w:rPr>
          <w:rStyle w:val="StyleBoldUnderline"/>
          <w:highlight w:val="yellow"/>
        </w:rPr>
        <w:t xml:space="preserve">-radicalized, </w:t>
      </w:r>
      <w:r w:rsidRPr="00443C43">
        <w:rPr>
          <w:rStyle w:val="StyleBoldUnderline"/>
        </w:rPr>
        <w:t>particularly in the absence of economic outlets that would become narrower in an economic downturn. The most dangerous casualty of any economically-induced drawdown of U.S. military presence would</w:t>
      </w:r>
      <w:r w:rsidRPr="00443C43">
        <w:rPr>
          <w:sz w:val="16"/>
        </w:rPr>
        <w:t xml:space="preserve"> almost certainly </w:t>
      </w:r>
      <w:r w:rsidRPr="00443C43">
        <w:rPr>
          <w:rStyle w:val="StyleBoldUnderline"/>
        </w:rPr>
        <w:t>be the Middle East</w:t>
      </w:r>
      <w:r w:rsidRPr="00443C43">
        <w:rPr>
          <w:sz w:val="16"/>
        </w:rPr>
        <w:t xml:space="preserve">. Although Iran’s acquisition of nuclear weapons is not inevitable, </w:t>
      </w:r>
      <w:r w:rsidRPr="00B22FA7">
        <w:rPr>
          <w:rStyle w:val="StyleBoldUnderline"/>
          <w:rFonts w:eastAsiaTheme="majorEastAsia"/>
          <w:highlight w:val="yellow"/>
        </w:rPr>
        <w:t>worries</w:t>
      </w:r>
      <w:r w:rsidRPr="00443C43">
        <w:rPr>
          <w:sz w:val="16"/>
        </w:rPr>
        <w:t xml:space="preserve"> about a nuclear-armed Iran </w:t>
      </w:r>
      <w:r w:rsidRPr="000E4981">
        <w:rPr>
          <w:rStyle w:val="StyleBoldUnderline"/>
          <w:rFonts w:eastAsiaTheme="majorEastAsia"/>
        </w:rPr>
        <w:t xml:space="preserve">could </w:t>
      </w:r>
      <w:r w:rsidRPr="00B22FA7">
        <w:rPr>
          <w:rStyle w:val="StyleBoldUnderline"/>
          <w:rFonts w:eastAsiaTheme="majorEastAsia"/>
          <w:highlight w:val="yellow"/>
        </w:rPr>
        <w:t>lead states</w:t>
      </w:r>
      <w:r w:rsidRPr="000E4981">
        <w:rPr>
          <w:rStyle w:val="StyleBoldUnderline"/>
          <w:rFonts w:eastAsiaTheme="majorEastAsia"/>
        </w:rPr>
        <w:t xml:space="preserve"> in the region </w:t>
      </w:r>
      <w:r w:rsidRPr="00B22FA7">
        <w:rPr>
          <w:rStyle w:val="StyleBoldUnderline"/>
          <w:rFonts w:eastAsiaTheme="majorEastAsia"/>
          <w:highlight w:val="yellow"/>
        </w:rPr>
        <w:t xml:space="preserve">to </w:t>
      </w:r>
      <w:r w:rsidRPr="000E4981">
        <w:rPr>
          <w:rStyle w:val="StyleBoldUnderline"/>
          <w:rFonts w:eastAsiaTheme="majorEastAsia"/>
        </w:rPr>
        <w:t xml:space="preserve">develop new security arrangements with external powers, acquire additional weapons, and </w:t>
      </w:r>
      <w:r w:rsidRPr="00B22FA7">
        <w:rPr>
          <w:rStyle w:val="StyleBoldUnderline"/>
          <w:rFonts w:eastAsiaTheme="majorEastAsia"/>
          <w:highlight w:val="yellow"/>
        </w:rPr>
        <w:t>consider pursuing</w:t>
      </w:r>
      <w:r w:rsidRPr="000E4981">
        <w:rPr>
          <w:rStyle w:val="StyleBoldUnderline"/>
          <w:rFonts w:eastAsiaTheme="majorEastAsia"/>
        </w:rPr>
        <w:t xml:space="preserve"> their own </w:t>
      </w:r>
      <w:r w:rsidRPr="00B22FA7">
        <w:rPr>
          <w:rStyle w:val="StyleBoldUnderline"/>
          <w:rFonts w:eastAsiaTheme="majorEastAsia"/>
          <w:highlight w:val="yellow"/>
        </w:rPr>
        <w:t>nuclear ambitions</w:t>
      </w:r>
      <w:r w:rsidRPr="00443C43">
        <w:rPr>
          <w:sz w:val="16"/>
        </w:rPr>
        <w:t xml:space="preserve">. It is not clear that the type of stable deterrent relationship that existed between the great powers for most of the Cold War would emerge naturally in the Middle East with a nuclear Iran. Episodes of low intensity </w:t>
      </w:r>
      <w:r w:rsidRPr="00B22FA7">
        <w:rPr>
          <w:rStyle w:val="StyleBoldUnderline"/>
          <w:highlight w:val="yellow"/>
        </w:rPr>
        <w:t>conflict</w:t>
      </w:r>
      <w:r w:rsidRPr="00443C43">
        <w:rPr>
          <w:sz w:val="16"/>
        </w:rPr>
        <w:t xml:space="preserve"> and terrorism taking place under a nuclear umbrella </w:t>
      </w:r>
      <w:r w:rsidRPr="00B22FA7">
        <w:rPr>
          <w:rStyle w:val="StyleBoldUnderline"/>
          <w:highlight w:val="yellow"/>
        </w:rPr>
        <w:t xml:space="preserve">could lead to </w:t>
      </w:r>
      <w:r w:rsidRPr="00443C43">
        <w:rPr>
          <w:rStyle w:val="StyleBoldUnderline"/>
        </w:rPr>
        <w:t xml:space="preserve">an unintended </w:t>
      </w:r>
      <w:r w:rsidRPr="00B22FA7">
        <w:rPr>
          <w:rStyle w:val="StyleBoldUnderline"/>
          <w:highlight w:val="yellow"/>
        </w:rPr>
        <w:t xml:space="preserve">escalation </w:t>
      </w:r>
      <w:r w:rsidRPr="00443C43">
        <w:rPr>
          <w:rStyle w:val="StyleBoldUnderline"/>
        </w:rPr>
        <w:t>and broader conflict</w:t>
      </w:r>
      <w:r w:rsidRPr="00443C43">
        <w:rPr>
          <w:sz w:val="16"/>
        </w:rPr>
        <w:t xml:space="preserve"> if clear red lines between those states involved are not well established. </w:t>
      </w:r>
      <w:r w:rsidRPr="00443C43">
        <w:rPr>
          <w:rStyle w:val="StyleBoldUnderline"/>
        </w:rPr>
        <w:t xml:space="preserve">The </w:t>
      </w:r>
      <w:r w:rsidRPr="00B22FA7">
        <w:rPr>
          <w:rStyle w:val="StyleBoldUnderline"/>
          <w:highlight w:val="yellow"/>
        </w:rPr>
        <w:t>close proximity of potential nuclear rivals</w:t>
      </w:r>
      <w:r w:rsidRPr="00443C43">
        <w:rPr>
          <w:sz w:val="16"/>
        </w:rPr>
        <w:t xml:space="preserve"> combined with underdeveloped surveillance capabilities and mobile dual-capable Iranian missile systems also </w:t>
      </w:r>
      <w:r w:rsidRPr="00B22FA7">
        <w:rPr>
          <w:rStyle w:val="StyleBoldUnderline"/>
          <w:highlight w:val="yellow"/>
        </w:rPr>
        <w:t>will produce inherent difficulties in</w:t>
      </w:r>
      <w:r w:rsidRPr="00443C43">
        <w:rPr>
          <w:rStyle w:val="StyleBoldUnderline"/>
        </w:rPr>
        <w:t xml:space="preserve"> achieving reliable indications and </w:t>
      </w:r>
      <w:r w:rsidRPr="00B22FA7">
        <w:rPr>
          <w:rStyle w:val="StyleBoldUnderline"/>
          <w:highlight w:val="yellow"/>
        </w:rPr>
        <w:t>warning</w:t>
      </w:r>
      <w:r w:rsidRPr="00443C43">
        <w:rPr>
          <w:rStyle w:val="StyleBoldUnderline"/>
        </w:rPr>
        <w:t xml:space="preserve"> of an impending nuclear attack</w:t>
      </w:r>
      <w:r w:rsidRPr="00443C43">
        <w:rPr>
          <w:sz w:val="16"/>
        </w:rPr>
        <w:t xml:space="preserve">. The lack of strategic depth in neighboring states like Israel, </w:t>
      </w:r>
      <w:r w:rsidRPr="00B22FA7">
        <w:rPr>
          <w:rStyle w:val="StyleBoldUnderline"/>
          <w:highlight w:val="yellow"/>
        </w:rPr>
        <w:t>short warning and missile flight times</w:t>
      </w:r>
      <w:r w:rsidRPr="00443C43">
        <w:rPr>
          <w:rStyle w:val="StyleBoldUnderline"/>
        </w:rPr>
        <w:t xml:space="preserve">, and uncertainty </w:t>
      </w:r>
      <w:r w:rsidRPr="00443C43">
        <w:rPr>
          <w:sz w:val="16"/>
        </w:rPr>
        <w:t>of Iranian intentions may</w:t>
      </w:r>
      <w:r w:rsidRPr="00443C43">
        <w:rPr>
          <w:rStyle w:val="StyleBoldUnderline"/>
        </w:rPr>
        <w:t xml:space="preserve"> </w:t>
      </w:r>
      <w:r w:rsidRPr="00B22FA7">
        <w:rPr>
          <w:rStyle w:val="StyleBoldUnderline"/>
          <w:highlight w:val="yellow"/>
        </w:rPr>
        <w:t xml:space="preserve">place </w:t>
      </w:r>
      <w:r w:rsidRPr="00443C43">
        <w:rPr>
          <w:sz w:val="16"/>
        </w:rPr>
        <w:t>more</w:t>
      </w:r>
      <w:r w:rsidRPr="00443C43">
        <w:rPr>
          <w:rStyle w:val="StyleBoldUnderline"/>
        </w:rPr>
        <w:t xml:space="preserve"> </w:t>
      </w:r>
      <w:r w:rsidRPr="00B22FA7">
        <w:rPr>
          <w:rStyle w:val="StyleBoldUnderline"/>
          <w:highlight w:val="yellow"/>
        </w:rPr>
        <w:t>focus on preemption</w:t>
      </w:r>
      <w:r w:rsidRPr="00443C43">
        <w:rPr>
          <w:sz w:val="16"/>
        </w:rPr>
        <w:t xml:space="preserve"> rather than defense, potentially </w:t>
      </w:r>
      <w:r w:rsidRPr="00B22FA7">
        <w:rPr>
          <w:rStyle w:val="StyleBoldUnderline"/>
          <w:highlight w:val="yellow"/>
        </w:rPr>
        <w:t>leading to escalating crises</w:t>
      </w:r>
      <w:r w:rsidRPr="00443C43">
        <w:rPr>
          <w:rStyle w:val="StyleBoldUnderline"/>
        </w:rPr>
        <w:t>.</w:t>
      </w:r>
      <w:r w:rsidRPr="00443C43">
        <w:rPr>
          <w:sz w:val="16"/>
        </w:rPr>
        <w:t xml:space="preserve"> 36 Types of </w:t>
      </w:r>
      <w:r w:rsidRPr="00B22FA7">
        <w:rPr>
          <w:rStyle w:val="StyleBoldUnderline"/>
          <w:highlight w:val="yellow"/>
        </w:rPr>
        <w:t>conflict</w:t>
      </w:r>
      <w:r w:rsidRPr="00443C43">
        <w:rPr>
          <w:sz w:val="16"/>
        </w:rPr>
        <w:t xml:space="preserve"> that the world continues to experience, such as </w:t>
      </w:r>
      <w:r w:rsidRPr="00B22FA7">
        <w:rPr>
          <w:rStyle w:val="StyleBoldUnderline"/>
          <w:highlight w:val="yellow"/>
        </w:rPr>
        <w:t>over resources, could reemerge</w:t>
      </w:r>
      <w:r w:rsidRPr="00B22FA7">
        <w:rPr>
          <w:sz w:val="16"/>
          <w:highlight w:val="yellow"/>
        </w:rPr>
        <w:t>,</w:t>
      </w:r>
      <w:r w:rsidRPr="00443C43">
        <w:rPr>
          <w:sz w:val="16"/>
        </w:rPr>
        <w:t xml:space="preserve"> </w:t>
      </w:r>
      <w:r w:rsidRPr="00443C43">
        <w:rPr>
          <w:rStyle w:val="StyleBoldUnderline"/>
        </w:rPr>
        <w:t xml:space="preserve">particularly if </w:t>
      </w:r>
      <w:r w:rsidRPr="00B22FA7">
        <w:rPr>
          <w:rStyle w:val="StyleBoldUnderline"/>
          <w:highlight w:val="yellow"/>
        </w:rPr>
        <w:t xml:space="preserve">protectionism grows </w:t>
      </w:r>
      <w:r w:rsidRPr="00443C43">
        <w:rPr>
          <w:rStyle w:val="StyleBoldUnderline"/>
        </w:rPr>
        <w:t xml:space="preserve">and </w:t>
      </w:r>
      <w:r w:rsidRPr="00B22FA7">
        <w:rPr>
          <w:rStyle w:val="StyleBoldUnderline"/>
          <w:highlight w:val="yellow"/>
        </w:rPr>
        <w:t>there is a resort to neo-mercantilist practices. Perceptions</w:t>
      </w:r>
      <w:r w:rsidRPr="00443C43">
        <w:rPr>
          <w:sz w:val="16"/>
        </w:rPr>
        <w:t xml:space="preserve"> of renewed energy scarcity will drive countries to take actions to assure their future access to energy supplies. In the worst case, this </w:t>
      </w:r>
      <w:r w:rsidRPr="00B22FA7">
        <w:rPr>
          <w:rStyle w:val="StyleBoldUnderline"/>
          <w:highlight w:val="yellow"/>
        </w:rPr>
        <w:t>could result in interstate conflicts</w:t>
      </w:r>
      <w:r w:rsidRPr="00443C43">
        <w:rPr>
          <w:rStyle w:val="StyleBoldUnderline"/>
        </w:rPr>
        <w:t xml:space="preserve"> if government leaders deem assured access to energy resources,</w:t>
      </w:r>
      <w:r w:rsidRPr="00443C43">
        <w:rPr>
          <w:sz w:val="16"/>
        </w:rPr>
        <w:t xml:space="preserve"> for example, to be </w:t>
      </w:r>
      <w:r w:rsidRPr="00443C43">
        <w:rPr>
          <w:rStyle w:val="StyleBoldUnderline"/>
        </w:rPr>
        <w:t>essential for</w:t>
      </w:r>
      <w:r w:rsidRPr="00443C43">
        <w:rPr>
          <w:sz w:val="16"/>
        </w:rPr>
        <w:t xml:space="preserve"> maintaining domestic stability and the </w:t>
      </w:r>
      <w:r w:rsidRPr="00443C43">
        <w:rPr>
          <w:rStyle w:val="StyleBoldUnderline"/>
        </w:rPr>
        <w:t>survival of their regime</w:t>
      </w:r>
      <w:r w:rsidRPr="00443C43">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443C43">
        <w:rPr>
          <w:rStyle w:val="StyleBoldUnderline"/>
        </w:rPr>
        <w:t>If</w:t>
      </w:r>
      <w:r w:rsidRPr="00443C43">
        <w:rPr>
          <w:sz w:val="16"/>
        </w:rPr>
        <w:t xml:space="preserve"> the </w:t>
      </w:r>
      <w:r w:rsidRPr="00B22FA7">
        <w:rPr>
          <w:rStyle w:val="StyleBoldUnderline"/>
          <w:highlight w:val="yellow"/>
        </w:rPr>
        <w:t>fiscal stimulus focus</w:t>
      </w:r>
      <w:r w:rsidRPr="00443C43">
        <w:rPr>
          <w:rStyle w:val="StyleBoldUnderline"/>
        </w:rPr>
        <w:t xml:space="preserve"> for</w:t>
      </w:r>
      <w:r w:rsidRPr="00443C43">
        <w:rPr>
          <w:sz w:val="16"/>
        </w:rPr>
        <w:t xml:space="preserve"> these </w:t>
      </w:r>
      <w:r w:rsidRPr="00443C43">
        <w:rPr>
          <w:rStyle w:val="StyleBoldUnderline"/>
        </w:rPr>
        <w:t xml:space="preserve">countries indeed turns inward, one of the most obvious </w:t>
      </w:r>
      <w:r w:rsidRPr="00B22FA7">
        <w:rPr>
          <w:rStyle w:val="StyleBoldUnderline"/>
          <w:highlight w:val="yellow"/>
        </w:rPr>
        <w:t>funding</w:t>
      </w:r>
      <w:r w:rsidRPr="00443C43">
        <w:rPr>
          <w:rStyle w:val="StyleBoldUnderline"/>
        </w:rPr>
        <w:t xml:space="preserve"> targets </w:t>
      </w:r>
      <w:r w:rsidRPr="00B22FA7">
        <w:rPr>
          <w:rStyle w:val="StyleBoldUnderline"/>
          <w:highlight w:val="yellow"/>
        </w:rPr>
        <w:t>may be military. Buildup of regional</w:t>
      </w:r>
      <w:r w:rsidRPr="00443C43">
        <w:rPr>
          <w:sz w:val="16"/>
        </w:rPr>
        <w:t xml:space="preserve"> naval </w:t>
      </w:r>
      <w:r w:rsidRPr="00B22FA7">
        <w:rPr>
          <w:rStyle w:val="StyleBoldUnderline"/>
          <w:highlight w:val="yellow"/>
        </w:rPr>
        <w:t xml:space="preserve">capabilities could lead </w:t>
      </w:r>
      <w:r w:rsidRPr="00443C43">
        <w:rPr>
          <w:rStyle w:val="StyleBoldUnderline"/>
        </w:rPr>
        <w:t xml:space="preserve">to increased tensions, rivalries, and </w:t>
      </w:r>
      <w:r w:rsidRPr="00B22FA7">
        <w:rPr>
          <w:rStyle w:val="StyleBoldUnderline"/>
          <w:highlight w:val="yellow"/>
        </w:rPr>
        <w:t xml:space="preserve">counterbalancing </w:t>
      </w:r>
      <w:r w:rsidRPr="00443C43">
        <w:rPr>
          <w:rStyle w:val="StyleBoldUnderline"/>
        </w:rPr>
        <w:t>moves</w:t>
      </w:r>
      <w:r w:rsidRPr="00443C43">
        <w:rPr>
          <w:sz w:val="16"/>
        </w:rPr>
        <w:t xml:space="preserve">, but it also will create opportunities for multinational cooperation in protecting critical sea lanes. </w:t>
      </w:r>
      <w:r w:rsidRPr="00443C43">
        <w:rPr>
          <w:rStyle w:val="StyleBoldUnderline"/>
        </w:rPr>
        <w:t>With water</w:t>
      </w:r>
      <w:r w:rsidRPr="00443C43">
        <w:rPr>
          <w:sz w:val="16"/>
        </w:rPr>
        <w:t xml:space="preserve"> also </w:t>
      </w:r>
      <w:r w:rsidRPr="00443C43">
        <w:rPr>
          <w:rStyle w:val="StyleBoldUnderline"/>
        </w:rPr>
        <w:t xml:space="preserve">becoming scarcer in Asia and the Middle East, </w:t>
      </w:r>
      <w:r w:rsidRPr="00B22FA7">
        <w:rPr>
          <w:rStyle w:val="StyleBoldUnderline"/>
          <w:highlight w:val="yellow"/>
        </w:rPr>
        <w:t>cooperation</w:t>
      </w:r>
      <w:r w:rsidRPr="00443C43">
        <w:rPr>
          <w:rStyle w:val="StyleBoldUnderline"/>
        </w:rPr>
        <w:t xml:space="preserve"> to manage changing water resources </w:t>
      </w:r>
      <w:r w:rsidRPr="00B22FA7">
        <w:rPr>
          <w:rStyle w:val="StyleBoldUnderline"/>
          <w:highlight w:val="yellow"/>
        </w:rPr>
        <w:t xml:space="preserve">is likely to be increasingly difficult </w:t>
      </w:r>
      <w:r w:rsidRPr="00443C43">
        <w:rPr>
          <w:rStyle w:val="StyleBoldUnderline"/>
        </w:rPr>
        <w:t xml:space="preserve">both within and between states </w:t>
      </w:r>
      <w:r w:rsidRPr="00B22FA7">
        <w:rPr>
          <w:rStyle w:val="StyleBoldUnderline"/>
          <w:highlight w:val="yellow"/>
        </w:rPr>
        <w:t>in a more dog-eat-dog world.</w:t>
      </w:r>
      <w:r w:rsidRPr="00443C43">
        <w:rPr>
          <w:rStyle w:val="StyleBoldUnderline"/>
        </w:rPr>
        <w:t xml:space="preserve"> </w:t>
      </w:r>
    </w:p>
    <w:p w:rsidR="00B22C1E" w:rsidRDefault="00B22C1E" w:rsidP="0023657F"/>
    <w:p w:rsidR="0023657F" w:rsidRDefault="0023657F" w:rsidP="000F13CD"/>
    <w:p w:rsidR="00B4651E" w:rsidRDefault="00B4651E" w:rsidP="00C25D56"/>
    <w:p w:rsidR="007A094A" w:rsidRDefault="007A094A" w:rsidP="00C25D56"/>
    <w:p w:rsidR="006020FC" w:rsidRDefault="006020FC" w:rsidP="007A094A"/>
    <w:p w:rsidR="007A094A" w:rsidRDefault="00B22C1E" w:rsidP="00B22C1E">
      <w:pPr>
        <w:pStyle w:val="Heading3"/>
      </w:pPr>
      <w:bookmarkStart w:id="2" w:name="_Toc392009800"/>
      <w:r>
        <w:t>Will Pass</w:t>
      </w:r>
      <w:bookmarkEnd w:id="2"/>
    </w:p>
    <w:p w:rsidR="001E69F4" w:rsidRPr="001E69F4" w:rsidRDefault="001E69F4" w:rsidP="001E69F4">
      <w:pPr>
        <w:pStyle w:val="Heading4"/>
      </w:pPr>
      <w:r>
        <w:t>Bipartisan agreement coming on federal highway funding now</w:t>
      </w:r>
    </w:p>
    <w:p w:rsidR="001E69F4" w:rsidRPr="001E69F4" w:rsidRDefault="001E69F4" w:rsidP="001E69F4">
      <w:r w:rsidRPr="001E69F4">
        <w:t xml:space="preserve">Niels </w:t>
      </w:r>
      <w:r w:rsidRPr="001E69F4">
        <w:rPr>
          <w:rStyle w:val="StyleStyleBold12pt"/>
        </w:rPr>
        <w:t xml:space="preserve">Lesniewski </w:t>
      </w:r>
      <w:r w:rsidRPr="001E69F4">
        <w:t xml:space="preserve">Posted at 1:48 p.m. on </w:t>
      </w:r>
      <w:r w:rsidRPr="001E69F4">
        <w:rPr>
          <w:rStyle w:val="StyleStyleBold12pt"/>
        </w:rPr>
        <w:t>June 26, 2014</w:t>
      </w:r>
      <w:r w:rsidRPr="001E69F4">
        <w:t xml:space="preserve"> Bipartisan Patch Job for Highway Bill Coming Together</w:t>
      </w:r>
    </w:p>
    <w:p w:rsidR="001E69F4" w:rsidRPr="001E69F4" w:rsidRDefault="001E69F4" w:rsidP="001E69F4">
      <w:r w:rsidRPr="001E69F4">
        <w:t>http://blogs.rollcall.com/wgdb/finance-committee-pauses-highway-markup-to-negotiate-patch-with-house/?dcz=</w:t>
      </w:r>
    </w:p>
    <w:p w:rsidR="001E69F4" w:rsidRDefault="001E69F4" w:rsidP="001E69F4">
      <w:r w:rsidRPr="001E69F4">
        <w:t xml:space="preserve">A big fight over how to best avert a crisis in highway construction projects won’t happen before the July Fourth recess, and </w:t>
      </w:r>
      <w:r w:rsidRPr="001E69F4">
        <w:rPr>
          <w:rStyle w:val="StyleBoldUnderline"/>
          <w:highlight w:val="yellow"/>
        </w:rPr>
        <w:t>there might be a deal to avoid the fight</w:t>
      </w:r>
      <w:r w:rsidRPr="001E69F4">
        <w:rPr>
          <w:rStyle w:val="StyleBoldUnderline"/>
        </w:rPr>
        <w:t xml:space="preserve"> </w:t>
      </w:r>
      <w:r w:rsidRPr="001E69F4">
        <w:t>altogether.</w:t>
      </w:r>
      <w:r>
        <w:t xml:space="preserve"> </w:t>
      </w:r>
      <w:r w:rsidRPr="001E69F4">
        <w:rPr>
          <w:rStyle w:val="StyleBoldUnderline"/>
          <w:highlight w:val="yellow"/>
        </w:rPr>
        <w:t xml:space="preserve">Senate Finance leaders decided to pause a markup of a </w:t>
      </w:r>
      <w:hyperlink r:id="rId9" w:tgtFrame="_blank" w:history="1">
        <w:r w:rsidRPr="001E69F4">
          <w:rPr>
            <w:rStyle w:val="StyleBoldUnderline"/>
            <w:highlight w:val="yellow"/>
          </w:rPr>
          <w:t>package to avert a shortfall</w:t>
        </w:r>
      </w:hyperlink>
      <w:r w:rsidRPr="001E69F4">
        <w:rPr>
          <w:rStyle w:val="StyleBoldUnderline"/>
          <w:highlight w:val="yellow"/>
        </w:rPr>
        <w:t xml:space="preserve"> in federal highway funding amid optimism there will be a deal before a deadline later in July</w:t>
      </w:r>
      <w:r w:rsidRPr="001E69F4">
        <w:t>.</w:t>
      </w:r>
      <w:r>
        <w:t xml:space="preserve"> </w:t>
      </w:r>
      <w:r w:rsidRPr="001E69F4">
        <w:t>The leadership of the committee rolled out a $7.6 billion bipartisan package that nixes a piece of an earlier proposal from Finance Chairman Ron Wyden, D-Ore., that would increase taxes on heavy vehicles and makes other tweaks suggested by Republicans, with further changes possible as negotiators work to craft a final agreement with both sides of the Rotunda.</w:t>
      </w:r>
      <w:r>
        <w:t xml:space="preserve"> </w:t>
      </w:r>
      <w:r w:rsidRPr="001E69F4">
        <w:t xml:space="preserve">Sen. Orrin G. Hatch of Utah, </w:t>
      </w:r>
      <w:r w:rsidRPr="001E69F4">
        <w:rPr>
          <w:rStyle w:val="StyleBoldUnderline"/>
          <w:highlight w:val="yellow"/>
        </w:rPr>
        <w:t>the top Republican on the Finance panel, praised the news that the Senate would engage directly with House Ways and Means Chairman</w:t>
      </w:r>
      <w:r w:rsidRPr="001E69F4">
        <w:t xml:space="preserve"> Dave Camp, R-Mich., </w:t>
      </w:r>
      <w:r w:rsidRPr="001E69F4">
        <w:rPr>
          <w:rStyle w:val="StyleBoldUnderline"/>
          <w:highlight w:val="yellow"/>
        </w:rPr>
        <w:t>to seek language amenable to both chambers</w:t>
      </w:r>
      <w:r w:rsidRPr="001E69F4">
        <w:t>.</w:t>
      </w:r>
      <w:r>
        <w:t xml:space="preserve"> </w:t>
      </w:r>
      <w:r w:rsidRPr="001E69F4">
        <w:rPr>
          <w:rStyle w:val="StyleBoldUnderline"/>
          <w:highlight w:val="yellow"/>
        </w:rPr>
        <w:t>“We have to get it right</w:t>
      </w:r>
      <w:r w:rsidRPr="001E69F4">
        <w:t xml:space="preserve"> when it comes to funding the highway trust fund, and </w:t>
      </w:r>
      <w:r w:rsidRPr="001E69F4">
        <w:rPr>
          <w:rStyle w:val="StyleBoldUnderline"/>
          <w:highlight w:val="yellow"/>
        </w:rPr>
        <w:t>that means working in a bipartisan and bicameral manner to create a bill that is acceptable to both sides in both chambers,</w:t>
      </w:r>
      <w:r w:rsidRPr="001E69F4">
        <w:t xml:space="preserve">” Hatch said in a statement. “This means real cuts to wasteful and low-priority spending must be included. Being that our ultimate goal is to produce a bill that the President will sign, we must work with House leaders going forward. I am pleased Chairman Camp has agreed to work with us on this endeavor, and </w:t>
      </w:r>
      <w:r w:rsidRPr="001E69F4">
        <w:rPr>
          <w:rStyle w:val="StyleBoldUnderline"/>
          <w:highlight w:val="yellow"/>
        </w:rPr>
        <w:t>I am confident we can find a path forward</w:t>
      </w:r>
      <w:r w:rsidRPr="001E69F4">
        <w:t>. This is an urgent matter that must be addressed as soon as possible. I am looking forward to working with Chairman Wyden and Chairman Camp to find a responsible solution that can become law.”</w:t>
      </w:r>
      <w:r>
        <w:t xml:space="preserve"> </w:t>
      </w:r>
      <w:r w:rsidRPr="001E69F4">
        <w:rPr>
          <w:rStyle w:val="StyleBoldUnderline"/>
          <w:highlight w:val="yellow"/>
        </w:rPr>
        <w:t xml:space="preserve">The move could avoid what </w:t>
      </w:r>
      <w:hyperlink r:id="rId10" w:history="1">
        <w:r w:rsidRPr="001E69F4">
          <w:rPr>
            <w:rStyle w:val="StyleBoldUnderline"/>
            <w:highlight w:val="yellow"/>
          </w:rPr>
          <w:t xml:space="preserve">threatened to become a political food-fight over the highway bill </w:t>
        </w:r>
      </w:hyperlink>
      <w:r w:rsidRPr="001E69F4">
        <w:rPr>
          <w:rStyle w:val="StyleBoldUnderline"/>
          <w:highlight w:val="yellow"/>
        </w:rPr>
        <w:t>months before Election Day</w:t>
      </w:r>
      <w:r w:rsidRPr="001E69F4">
        <w:t>.</w:t>
      </w:r>
      <w:r>
        <w:t xml:space="preserve"> </w:t>
      </w:r>
    </w:p>
    <w:p w:rsidR="001E69F4" w:rsidRDefault="001E69F4" w:rsidP="001E69F4">
      <w:pPr>
        <w:pStyle w:val="Heading4"/>
        <w:rPr>
          <w:rFonts w:eastAsia="Times New Roman"/>
        </w:rPr>
      </w:pPr>
      <w:r>
        <w:rPr>
          <w:rFonts w:eastAsia="Times New Roman"/>
        </w:rPr>
        <w:t>Bipartisan agreement on tenets of Highway Trust Fund bill now – compromise is coming.</w:t>
      </w:r>
    </w:p>
    <w:p w:rsidR="001E69F4" w:rsidRDefault="001E69F4" w:rsidP="001E69F4">
      <w:pPr>
        <w:shd w:val="clear" w:color="auto" w:fill="FFFFFF"/>
        <w:spacing w:line="210" w:lineRule="atLeast"/>
        <w:rPr>
          <w:rFonts w:ascii="Verdana" w:eastAsia="Times New Roman" w:hAnsi="Verdana" w:cs="Arial"/>
          <w:color w:val="56595F"/>
          <w:sz w:val="17"/>
          <w:szCs w:val="17"/>
        </w:rPr>
      </w:pPr>
      <w:r>
        <w:rPr>
          <w:rFonts w:ascii="Palatino Linotype" w:hAnsi="Palatino Linotype"/>
          <w:sz w:val="18"/>
          <w:szCs w:val="18"/>
          <w:lang w:val="en"/>
        </w:rPr>
        <w:t xml:space="preserve">Mary </w:t>
      </w:r>
      <w:r w:rsidRPr="00B0337C">
        <w:rPr>
          <w:rStyle w:val="StyleStyleBold12pt"/>
        </w:rPr>
        <w:t>Bowerman</w:t>
      </w:r>
      <w:r>
        <w:rPr>
          <w:rFonts w:ascii="Palatino Linotype" w:hAnsi="Palatino Linotype"/>
          <w:sz w:val="18"/>
          <w:szCs w:val="18"/>
          <w:lang w:val="en"/>
        </w:rPr>
        <w:t xml:space="preserve"> Herald Staff Writer </w:t>
      </w:r>
      <w:r w:rsidRPr="00B0337C">
        <w:rPr>
          <w:rStyle w:val="StyleStyleBold12pt"/>
        </w:rPr>
        <w:t>June 26 2014</w:t>
      </w:r>
      <w:r>
        <w:rPr>
          <w:rFonts w:ascii="Palatino Linotype" w:hAnsi="Palatino Linotype"/>
          <w:sz w:val="18"/>
          <w:szCs w:val="18"/>
          <w:lang w:val="en"/>
        </w:rPr>
        <w:t xml:space="preserve"> Where’s the dough for our roads? Highway fund may go broke soon - See more at: </w:t>
      </w:r>
      <w:hyperlink r:id="rId11" w:anchor="sthash.yMrng5J6.dpuf" w:history="1">
        <w:r w:rsidRPr="00061D98">
          <w:rPr>
            <w:rStyle w:val="Hyperlink"/>
            <w:rFonts w:ascii="Palatino Linotype" w:hAnsi="Palatino Linotype"/>
            <w:sz w:val="18"/>
            <w:szCs w:val="18"/>
            <w:lang w:val="en"/>
          </w:rPr>
          <w:t>http://www.durangoherald.com/article/20140626/NEWS01/140629624/-1/news01&amp;source=RSS#sthash.yMrng5J6.dpuf</w:t>
        </w:r>
      </w:hyperlink>
      <w:r>
        <w:rPr>
          <w:rFonts w:ascii="Palatino Linotype" w:hAnsi="Palatino Linotype"/>
          <w:sz w:val="18"/>
          <w:szCs w:val="18"/>
          <w:lang w:val="en"/>
        </w:rPr>
        <w:t xml:space="preserve"> June 26</w:t>
      </w:r>
    </w:p>
    <w:p w:rsidR="001E69F4" w:rsidRPr="00B0337C" w:rsidRDefault="001E69F4" w:rsidP="001E69F4">
      <w:r w:rsidRPr="00B0337C">
        <w:t xml:space="preserve">WASHINGTON – As the deadline to replenish federal funding for state highways and transportation looms, Congress is scrambling to find a short-term solution, and states are preparing to slam the breaks on new transportation projects.The Highway Trust Fund that provides $35 billion a year, largely from a federal gas tax, for states to maintain highways, bridges and other transportation projects, is set to go broke by August. If that happens, it could cost Colorado 8,800 transportation-related jobs and stop projects across the state, according to the American Association of State Highway and Transportation Officials.Sen. Michael Bennet, D- Colo., said </w:t>
      </w:r>
      <w:r w:rsidRPr="001E69F4">
        <w:rPr>
          <w:rStyle w:val="StyleBoldUnderline"/>
          <w:highlight w:val="yellow"/>
        </w:rPr>
        <w:t>it’s just common sense that the fund should not go broke.“If we don’t make the investments in infrastructure, and our bridges fall down, and our roads wear out, they just become more expensive to fix later down the road</w:t>
      </w:r>
      <w:r w:rsidRPr="00B0337C">
        <w:t>,” Bennet said. “</w:t>
      </w:r>
      <w:r w:rsidRPr="001E69F4">
        <w:rPr>
          <w:rStyle w:val="StyleBoldUnderline"/>
          <w:highlight w:val="yellow"/>
        </w:rPr>
        <w:t>From a fiscal point of view, it makes no sense not to move forward.”</w:t>
      </w:r>
      <w:r w:rsidRPr="00B0337C">
        <w:t xml:space="preserve">In the last few weeks, lawmakers have suggested fixes ranging from limiting U.S. Postal Service deliveries on Saturdays to bipartisan efforts to raise the federal gas tax to 12 cents over two years while adjusting for inflation.On Thursday, Sen. Ron </w:t>
      </w:r>
      <w:r w:rsidRPr="001E69F4">
        <w:rPr>
          <w:rStyle w:val="StyleBoldUnderline"/>
          <w:highlight w:val="yellow"/>
        </w:rPr>
        <w:t>Wyden</w:t>
      </w:r>
      <w:r w:rsidRPr="00B0337C">
        <w:t xml:space="preserve">, D-Ore., </w:t>
      </w:r>
      <w:r w:rsidRPr="001E69F4">
        <w:rPr>
          <w:rStyle w:val="StyleBoldUnderline"/>
          <w:highlight w:val="yellow"/>
        </w:rPr>
        <w:t>sought to get the ball rolling with a bill in the Senate Finance Committee, that would allocate $9 billion over six months, to keep transportation projects moving.</w:t>
      </w:r>
      <w:r w:rsidRPr="001E69F4">
        <w:rPr>
          <w:rStyle w:val="StyleBoldUnderline"/>
        </w:rPr>
        <w:t xml:space="preserve"> </w:t>
      </w:r>
      <w:r w:rsidRPr="00B0337C">
        <w:t xml:space="preserve">The committee meeting highlighted that each side will have to bend to get any short-term funding bill passed.“To me, </w:t>
      </w:r>
      <w:r w:rsidRPr="001E69F4">
        <w:rPr>
          <w:rStyle w:val="StyleBoldUnderline"/>
          <w:highlight w:val="yellow"/>
        </w:rPr>
        <w:t>the prime terrain for the bipartisan compromise is that area that is in between the hot-button issues,”</w:t>
      </w:r>
      <w:r w:rsidRPr="001E69F4">
        <w:rPr>
          <w:rStyle w:val="StyleBoldUnderline"/>
        </w:rPr>
        <w:t xml:space="preserve"> </w:t>
      </w:r>
      <w:r w:rsidRPr="00B0337C">
        <w:t xml:space="preserve">Wyden said.Those hot-button issues are largely tax increases. </w:t>
      </w:r>
      <w:r w:rsidRPr="001E69F4">
        <w:rPr>
          <w:rStyle w:val="StyleBoldUnderline"/>
          <w:highlight w:val="yellow"/>
        </w:rPr>
        <w:t>Wyden agreed to a proposal to drop part of his bill that would have increased taxes on heavy vehicles like trucks</w:t>
      </w:r>
      <w:r w:rsidRPr="00B0337C">
        <w:t>, but several Republicans were wary of unnecessary spending. - See more at: http://www.durangoherald.com/article/20140626/NEWS01/140629624/-1/news01&amp;source=RSS#sthash.yMrng5J6.dpuf</w:t>
      </w:r>
    </w:p>
    <w:p w:rsidR="001E69F4" w:rsidRDefault="001E69F4" w:rsidP="001E69F4"/>
    <w:p w:rsidR="00554723" w:rsidRDefault="00554723" w:rsidP="00554723">
      <w:pPr>
        <w:pStyle w:val="Heading4"/>
        <w:rPr>
          <w:shd w:val="clear" w:color="auto" w:fill="FFFFFF"/>
        </w:rPr>
      </w:pPr>
      <w:r>
        <w:rPr>
          <w:shd w:val="clear" w:color="auto" w:fill="FFFFFF"/>
        </w:rPr>
        <w:t>Bipartisan agreement coming on the Highway Trust Fund.</w:t>
      </w:r>
    </w:p>
    <w:p w:rsidR="00554723" w:rsidRDefault="00554723" w:rsidP="00554723">
      <w:r>
        <w:t xml:space="preserve">John </w:t>
      </w:r>
      <w:r w:rsidRPr="005E65AE">
        <w:rPr>
          <w:rStyle w:val="StyleStyleBold12pt"/>
        </w:rPr>
        <w:t xml:space="preserve">Shaw </w:t>
      </w:r>
      <w:r>
        <w:t xml:space="preserve"> Key GOP On US Senate Finance Panel Seeks Highway Fix Til 2015 THURSDAY, </w:t>
      </w:r>
      <w:r w:rsidRPr="005E65AE">
        <w:rPr>
          <w:rStyle w:val="StyleStyleBold12pt"/>
        </w:rPr>
        <w:t>JUNE 26, 2014</w:t>
      </w:r>
      <w:r>
        <w:t xml:space="preserve"> - 14:56 </w:t>
      </w:r>
      <w:r w:rsidRPr="0032796E">
        <w:t>https://mninews.marketnews.com/index.php/key-gop-us-senate-finance-panel-seeks-highway-fix-til-2015?q=content/key-gop-us-senate-finance-panel-seeks-highway-fix-til-2015</w:t>
      </w:r>
    </w:p>
    <w:p w:rsidR="00554723" w:rsidRPr="00554723" w:rsidRDefault="00554723" w:rsidP="00554723">
      <w:pPr>
        <w:rPr>
          <w:rStyle w:val="StyleBoldUnderline"/>
        </w:rPr>
      </w:pPr>
      <w:r>
        <w:t xml:space="preserve">WASHINGTON (MNI) - Senator Orrin </w:t>
      </w:r>
      <w:r w:rsidRPr="00B22FA7">
        <w:rPr>
          <w:rStyle w:val="StyleBoldUnderline"/>
          <w:highlight w:val="yellow"/>
        </w:rPr>
        <w:t>Hatch</w:t>
      </w:r>
      <w:r>
        <w:t xml:space="preserve">, the ranking Republican on the Finance Committee, </w:t>
      </w:r>
      <w:r w:rsidRPr="00B22FA7">
        <w:rPr>
          <w:rStyle w:val="StyleBoldUnderline"/>
          <w:highlight w:val="yellow"/>
        </w:rPr>
        <w:t>told a small group of reporters Thursday that aggressive bipartisan talks are underway to shore up the beleaguered Highway Trust Fund until early next year</w:t>
      </w:r>
      <w:r>
        <w:t xml:space="preserve">, adding that he hopes a longer-term solution can be reached next year. Speaking to several reporters in a Senate hallway, Hatch said </w:t>
      </w:r>
      <w:r w:rsidRPr="00B22FA7">
        <w:rPr>
          <w:rStyle w:val="StyleBoldUnderline"/>
          <w:highlight w:val="yellow"/>
        </w:rPr>
        <w:t>productive talks are occurring between him, Senate Finance Committee Chairman Ron Wyden and House Ways and Means Committee Chairman Dave Camp.</w:t>
      </w:r>
      <w:r>
        <w:t xml:space="preserve"> "This needs to be bipartisan and it(compromise legislation) needs to be able to pass in both the House and Senate," Hatch said. Hatch said that he hopes these talks lead to a compromise bill "that gets us into next year" as work continues on a longer-term solution to fix the Highway Trust Fund that is expected to run out of funds by September 30. </w:t>
      </w:r>
      <w:r w:rsidRPr="00B22FA7">
        <w:rPr>
          <w:rStyle w:val="StyleBoldUnderline"/>
          <w:highlight w:val="yellow"/>
        </w:rPr>
        <w:t>Hatch said any solution to shore up the Highway Trust Fund should include spending cuts.</w:t>
      </w:r>
      <w:r>
        <w:t xml:space="preserve"> Asked if this is a non-negotiable demand for the GOP, Hatch said it's "as close to a non-negotiable demand" as he can imagine. </w:t>
      </w:r>
      <w:r w:rsidRPr="00B22FA7">
        <w:rPr>
          <w:rStyle w:val="StyleBoldUnderline"/>
          <w:highlight w:val="yellow"/>
        </w:rPr>
        <w:t>Hatch's comments broadly reflect those made several hours ago by Finance Committee Chairman Ron Wyden</w:t>
      </w:r>
      <w:r>
        <w:t xml:space="preserve"> who ended a session of his panel on replenishing the Highway Trust Fund by saying that "tangible progress" is being made toward a short-term solution. During the Finance Committee meeting Thursday on the Highway Trust fund, </w:t>
      </w:r>
      <w:r w:rsidRPr="00B22FA7">
        <w:rPr>
          <w:rStyle w:val="StyleBoldUnderline"/>
          <w:highlight w:val="yellow"/>
        </w:rPr>
        <w:t>Wyden has said he sees "lots of opportunities for discussion</w:t>
      </w:r>
      <w:r>
        <w:t xml:space="preserve">." Wyden said he will reconvene the Finance Committee shortly after Congress returns from its week-long Fourth of July recess and hopes it can consider a bipartisan solution. Wyden said </w:t>
      </w:r>
      <w:r w:rsidRPr="00B22FA7">
        <w:rPr>
          <w:rStyle w:val="StyleBoldUnderline"/>
          <w:highlight w:val="yellow"/>
        </w:rPr>
        <w:t>failure to shore up the trust fund this summer would cause "the transportation equivalent of a government shutdown," with thousands of construction projects being shut down this summer.</w:t>
      </w:r>
      <w:r w:rsidRPr="00554723">
        <w:rPr>
          <w:rStyle w:val="StyleBoldUnderline"/>
        </w:rPr>
        <w:t xml:space="preserve"> </w:t>
      </w:r>
    </w:p>
    <w:p w:rsidR="0077077A" w:rsidRDefault="00B22C1E" w:rsidP="00B22C1E">
      <w:pPr>
        <w:pStyle w:val="Heading4"/>
      </w:pPr>
      <w:r>
        <w:t>Committee markup was postponed in the interest of bipartisan compromise – it will pass</w:t>
      </w:r>
    </w:p>
    <w:p w:rsidR="00B22C1E" w:rsidRDefault="007A094A" w:rsidP="00B22C1E">
      <w:r>
        <w:t xml:space="preserve">SOURCE: </w:t>
      </w:r>
      <w:r w:rsidRPr="00B22C1E">
        <w:rPr>
          <w:rStyle w:val="StyleStyleBold12pt"/>
        </w:rPr>
        <w:t>ASSOCIATED GENERAL CONTRACTORS OF AMERICA JUN 27, 2014</w:t>
      </w:r>
      <w:r>
        <w:t xml:space="preserve"> </w:t>
      </w:r>
      <w:r w:rsidR="00B22C1E">
        <w:t>Senate Finance Committee Delays Highway Trust Fund Patch Vote</w:t>
      </w:r>
    </w:p>
    <w:p w:rsidR="007A094A" w:rsidRDefault="00B22C1E" w:rsidP="007A094A">
      <w:r>
        <w:t>http://www.forco</w:t>
      </w:r>
      <w:r w:rsidR="007A094A" w:rsidRPr="007A094A">
        <w:t>nstructionpros.com/press_release/11537546/senate-finance-committee-delays-highway-trust-fund-patch-vote</w:t>
      </w:r>
    </w:p>
    <w:p w:rsidR="007A094A" w:rsidRDefault="007A094A" w:rsidP="007A094A">
      <w:r w:rsidRPr="00B22FA7">
        <w:rPr>
          <w:rStyle w:val="StyleBoldUnderline"/>
          <w:highlight w:val="yellow"/>
        </w:rPr>
        <w:t>The Senate Finance Committee had planned to hold a markup of</w:t>
      </w:r>
      <w:r w:rsidRPr="00B22C1E">
        <w:rPr>
          <w:rStyle w:val="StyleBoldUnderline"/>
        </w:rPr>
        <w:t xml:space="preserve"> </w:t>
      </w:r>
      <w:r>
        <w:t xml:space="preserve">Chairman Ron Wyden's (D-Ore.) $9 billion </w:t>
      </w:r>
      <w:r w:rsidRPr="00B22FA7">
        <w:rPr>
          <w:rStyle w:val="StyleBoldUnderline"/>
          <w:highlight w:val="yellow"/>
        </w:rPr>
        <w:t>Highway Trust Fund patch; however</w:t>
      </w:r>
      <w:r>
        <w:t xml:space="preserve">, at the request of ranking republican member Orrin Hatch (R-Utah), Chairman </w:t>
      </w:r>
      <w:r w:rsidRPr="00B22FA7">
        <w:rPr>
          <w:rStyle w:val="StyleBoldUnderline"/>
          <w:highlight w:val="yellow"/>
        </w:rPr>
        <w:t>Wyden suspended the markup to allow republicans more time to develop alternatives to his proposal.</w:t>
      </w:r>
      <w:r w:rsidRPr="00B22C1E">
        <w:rPr>
          <w:rStyle w:val="StyleBoldUnderline"/>
        </w:rPr>
        <w:t xml:space="preserve"> </w:t>
      </w:r>
      <w:r w:rsidRPr="00B22FA7">
        <w:rPr>
          <w:rStyle w:val="StyleBoldUnderline"/>
          <w:highlight w:val="yellow"/>
        </w:rPr>
        <w:t>Republicans remained focused on finding spending cuts to offset the patch and would like more time to negotiate with democrats to forge a bipartisan compromise</w:t>
      </w:r>
      <w:r>
        <w:t>. The second part of the markup</w:t>
      </w:r>
      <w:r w:rsidR="00B22C1E">
        <w:t xml:space="preserve"> </w:t>
      </w:r>
      <w:r>
        <w:t>may happen the week of July 7.</w:t>
      </w:r>
      <w:r w:rsidR="00B22C1E">
        <w:t xml:space="preserve"> </w:t>
      </w:r>
      <w:r>
        <w:t xml:space="preserve">Although </w:t>
      </w:r>
      <w:r w:rsidRPr="00B22FA7">
        <w:rPr>
          <w:rStyle w:val="StyleBoldUnderline"/>
          <w:highlight w:val="yellow"/>
        </w:rPr>
        <w:t>the markup</w:t>
      </w:r>
      <w:r>
        <w:t xml:space="preserve"> did not include any votes or debate on amendments, it </w:t>
      </w:r>
      <w:r w:rsidRPr="00B22FA7">
        <w:rPr>
          <w:rStyle w:val="StyleBoldUnderline"/>
          <w:highlight w:val="yellow"/>
        </w:rPr>
        <w:t>did incorporate modifications to Wyden's original proposal, including several changes sought by Republicans.</w:t>
      </w:r>
      <w:r w:rsidR="00B22C1E">
        <w:t xml:space="preserve"> </w:t>
      </w:r>
    </w:p>
    <w:p w:rsidR="007A094A" w:rsidRDefault="007A094A" w:rsidP="007A094A"/>
    <w:p w:rsidR="00A45EBE" w:rsidRDefault="005E65AE" w:rsidP="005E65AE">
      <w:pPr>
        <w:pStyle w:val="Heading4"/>
      </w:pPr>
      <w:r>
        <w:t>Will pass – additional time during the delay will be used to address Republican concerns.</w:t>
      </w:r>
    </w:p>
    <w:p w:rsidR="00A45EBE" w:rsidRDefault="00A45EBE" w:rsidP="00A45EBE">
      <w:r>
        <w:t xml:space="preserve">AMANDA </w:t>
      </w:r>
      <w:r w:rsidRPr="005E65AE">
        <w:rPr>
          <w:rStyle w:val="StyleStyleBold12pt"/>
        </w:rPr>
        <w:t>BAYHI</w:t>
      </w:r>
      <w:r w:rsidR="00B22C1E" w:rsidRPr="005E65AE">
        <w:rPr>
          <w:rStyle w:val="StyleStyleBold12pt"/>
        </w:rPr>
        <w:t xml:space="preserve"> </w:t>
      </w:r>
      <w:r w:rsidRPr="005E65AE">
        <w:rPr>
          <w:rStyle w:val="StyleStyleBold12pt"/>
        </w:rPr>
        <w:t>JUNE 26, 2014</w:t>
      </w:r>
      <w:r w:rsidR="00B22C1E">
        <w:t xml:space="preserve"> Senate panel delays vote on highway bill patch</w:t>
      </w:r>
    </w:p>
    <w:p w:rsidR="007A094A" w:rsidRDefault="00A45EBE" w:rsidP="00A45EBE">
      <w:r>
        <w:t>- See more at: http://www.betterroads.com/senate-panel-delays-vote-on-highway-bill-patch/#sthash.oR7PuObz.dpuf</w:t>
      </w:r>
    </w:p>
    <w:p w:rsidR="007A094A" w:rsidRDefault="00A45EBE" w:rsidP="007A094A">
      <w:r w:rsidRPr="00B22FA7">
        <w:rPr>
          <w:rStyle w:val="StyleBoldUnderline"/>
          <w:highlight w:val="yellow"/>
        </w:rPr>
        <w:t>The Senate Finance Committee has delayed its vote on a proposed short-term patch that would provide funding for transportation infrastructure projects through Dec. 31,</w:t>
      </w:r>
      <w:r w:rsidRPr="00A45EBE">
        <w:t xml:space="preserve"> The Hill reports. </w:t>
      </w:r>
      <w:r w:rsidRPr="00B22FA7">
        <w:rPr>
          <w:rStyle w:val="StyleBoldUnderline"/>
          <w:highlight w:val="yellow"/>
        </w:rPr>
        <w:t>During a markup</w:t>
      </w:r>
      <w:r w:rsidRPr="00A45EBE">
        <w:t xml:space="preserve"> of the Preserving America’s Transit and Highways (PATH) Act Chairman Ron </w:t>
      </w:r>
      <w:r w:rsidRPr="00B22FA7">
        <w:rPr>
          <w:rStyle w:val="StyleBoldUnderline"/>
          <w:highlight w:val="yellow"/>
        </w:rPr>
        <w:t>Wyden</w:t>
      </w:r>
      <w:r w:rsidRPr="005E65AE">
        <w:rPr>
          <w:rStyle w:val="StyleBoldUnderline"/>
        </w:rPr>
        <w:t xml:space="preserve"> </w:t>
      </w:r>
      <w:r w:rsidRPr="00A45EBE">
        <w:t xml:space="preserve">(D-Ore.) </w:t>
      </w:r>
      <w:r w:rsidRPr="00B22FA7">
        <w:rPr>
          <w:rStyle w:val="StyleBoldUnderline"/>
          <w:highlight w:val="yellow"/>
        </w:rPr>
        <w:t>agreed to delay a vote</w:t>
      </w:r>
      <w:r w:rsidRPr="00A45EBE">
        <w:t xml:space="preserve"> on his proposed $9 billion plan. </w:t>
      </w:r>
      <w:r w:rsidRPr="00B22FA7">
        <w:rPr>
          <w:rStyle w:val="StyleBoldUnderline"/>
          <w:highlight w:val="yellow"/>
        </w:rPr>
        <w:t>Wyden plans to use the additional time to address Republican concerns.</w:t>
      </w:r>
      <w:r w:rsidRPr="00A45EBE">
        <w:t xml:space="preserve"> “There really isn’t the time for the two parties to go to their respective corners and battle it out,” Wyden said during the hearing. The current highway bill, MAP-21, expires Sept. 30, but the Highway Trust Fund (HTF), which provides federal money to state and local projects, is projected to run out of money by the end of August. So, </w:t>
      </w:r>
      <w:r w:rsidRPr="00B22FA7">
        <w:rPr>
          <w:rStyle w:val="StyleBoldUnderline"/>
          <w:highlight w:val="yellow"/>
        </w:rPr>
        <w:t>lawmakers are pressed to find a solution soon</w:t>
      </w:r>
      <w:r w:rsidRPr="00A45EBE">
        <w:t xml:space="preserve">. - See more at: </w:t>
      </w:r>
      <w:hyperlink r:id="rId12" w:anchor="sthash.oR7PuObz.dpuf" w:history="1">
        <w:r w:rsidR="004F5606" w:rsidRPr="00EA0E2C">
          <w:rPr>
            <w:rStyle w:val="Hyperlink"/>
          </w:rPr>
          <w:t>http://www.betterroads.com/senate-panel-delays-vote-on-highway-bill-patch/#sthash.oR7PuObz.dpuf</w:t>
        </w:r>
      </w:hyperlink>
    </w:p>
    <w:p w:rsidR="004F5606" w:rsidRDefault="004F5606" w:rsidP="007A094A"/>
    <w:p w:rsidR="005E65AE" w:rsidRDefault="005E65AE" w:rsidP="005E65AE">
      <w:pPr>
        <w:pStyle w:val="Heading4"/>
      </w:pPr>
      <w:r>
        <w:t>Will pass – modified plans will address concerns with funding mechanisms.</w:t>
      </w:r>
    </w:p>
    <w:p w:rsidR="005E65AE" w:rsidRDefault="005E65AE" w:rsidP="005E65AE">
      <w:r>
        <w:t xml:space="preserve">Tom </w:t>
      </w:r>
      <w:r w:rsidRPr="005E65AE">
        <w:rPr>
          <w:rStyle w:val="StyleStyleBold12pt"/>
        </w:rPr>
        <w:t>Curry</w:t>
      </w:r>
      <w:r>
        <w:t xml:space="preserve"> Prospects for Highway Trust Fund Deal Brighter After Wyden Alters Revenue Package</w:t>
      </w:r>
    </w:p>
    <w:p w:rsidR="005E65AE" w:rsidRDefault="005E65AE" w:rsidP="005E65AE">
      <w:r>
        <w:t xml:space="preserve">Posted at 4:18 p.m. on </w:t>
      </w:r>
      <w:r w:rsidRPr="005E65AE">
        <w:rPr>
          <w:rStyle w:val="StyleStyleBold12pt"/>
        </w:rPr>
        <w:t>June 26, 2014</w:t>
      </w:r>
      <w:r>
        <w:t xml:space="preserve"> </w:t>
      </w:r>
      <w:r w:rsidRPr="00917735">
        <w:t>http://blogs.rollcall.com/the-container/prospects-for-highway-trust-fund-deal-brighter-after-wyden-alters-revenue-package/?dcz=</w:t>
      </w:r>
    </w:p>
    <w:p w:rsidR="005E65AE" w:rsidRDefault="005E65AE" w:rsidP="005E65AE">
      <w:pPr>
        <w:rPr>
          <w:rFonts w:ascii="Arial" w:hAnsi="Arial" w:cs="Arial"/>
          <w:color w:val="333333"/>
          <w:sz w:val="21"/>
          <w:szCs w:val="21"/>
          <w:shd w:val="clear" w:color="auto" w:fill="FFFFFF"/>
        </w:rPr>
      </w:pPr>
      <w:r w:rsidRPr="00B22FA7">
        <w:rPr>
          <w:rStyle w:val="StyleBoldUnderline"/>
          <w:highlight w:val="yellow"/>
        </w:rPr>
        <w:t>After a sour reaction from Republicans</w:t>
      </w:r>
      <w:r>
        <w:t xml:space="preserve"> to Senate Finance Chairman Ron Wyden’s first proposal to bolster the Highway Trust Fund, </w:t>
      </w:r>
      <w:r w:rsidRPr="00B22FA7">
        <w:rPr>
          <w:rStyle w:val="StyleBoldUnderline"/>
          <w:highlight w:val="yellow"/>
        </w:rPr>
        <w:t>prospects for a deal looked better Thursday</w:t>
      </w:r>
      <w:r w:rsidRPr="005E65AE">
        <w:rPr>
          <w:rStyle w:val="StyleBoldUnderline"/>
        </w:rPr>
        <w:t xml:space="preserve"> </w:t>
      </w:r>
      <w:r>
        <w:t xml:space="preserve">after the Oregon Democrat offered </w:t>
      </w:r>
      <w:r w:rsidRPr="00B22FA7">
        <w:rPr>
          <w:rStyle w:val="StyleBoldUnderline"/>
          <w:highlight w:val="yellow"/>
        </w:rPr>
        <w:t>a modified plan that dropped his idea of raising heavy vehicle use taxes by $1.3 billion.</w:t>
      </w:r>
      <w:r w:rsidRPr="005E65AE">
        <w:rPr>
          <w:rStyle w:val="StyleBoldUnderline"/>
        </w:rPr>
        <w:t xml:space="preserve"> </w:t>
      </w:r>
      <w:r>
        <w:t xml:space="preserve">Wyden’s revised plan also added a provision that would shift to the highway trust fund $750 million from a fund intended to deal with leaking underground fuel tanks, CQ’s Joanna Anderson reported. </w:t>
      </w:r>
      <w:r w:rsidRPr="00B22FA7">
        <w:rPr>
          <w:rStyle w:val="StyleBoldUnderline"/>
          <w:highlight w:val="yellow"/>
        </w:rPr>
        <w:t>The Finance panel’s markup of Wyden’s bill will take place the week of July 7.</w:t>
      </w:r>
      <w:r>
        <w:t xml:space="preserve"> The staff of the Joint Committee on Taxation estimated that Wyden’s revised package would raise $7.6 billion over the next 10 years. On Tuesday the Congressional Budget Office told Wyden in a letter that “</w:t>
      </w:r>
      <w:r w:rsidRPr="00B22FA7">
        <w:rPr>
          <w:rStyle w:val="StyleBoldUnderline"/>
          <w:highlight w:val="yellow"/>
        </w:rPr>
        <w:t>additional revenues of about $8 billion would be needed for the Highway Trust Fund to meet all the obligations that are likely to be presented to the fund during the remainder of calendar year 2014</w:t>
      </w:r>
      <w:r>
        <w:t xml:space="preserve"> while maintaining the minimum cash balance” that the Department of Transportation requires to manage the fund. </w:t>
      </w:r>
      <w:r w:rsidRPr="00B22FA7">
        <w:rPr>
          <w:rStyle w:val="StyleBoldUnderline"/>
          <w:highlight w:val="yellow"/>
        </w:rPr>
        <w:t>Utah’s Orrin G. Hatch, ranking Republican on the Finance Committee, said</w:t>
      </w:r>
      <w:r>
        <w:t xml:space="preserve"> in a statement that finding a solution to Highway Trust Fund shortfall would require working with House Republicans. </w:t>
      </w:r>
      <w:r w:rsidRPr="00B22FA7">
        <w:rPr>
          <w:rStyle w:val="StyleBoldUnderline"/>
          <w:highlight w:val="yellow"/>
        </w:rPr>
        <w:t>He</w:t>
      </w:r>
      <w:r>
        <w:t xml:space="preserve"> said </w:t>
      </w:r>
      <w:r w:rsidRPr="00B22FA7">
        <w:rPr>
          <w:rStyle w:val="StyleBoldUnderline"/>
          <w:highlight w:val="yellow"/>
        </w:rPr>
        <w:t>was pleased the House Ways and Means Committee</w:t>
      </w:r>
      <w:r w:rsidRPr="005E65AE">
        <w:rPr>
          <w:rStyle w:val="StyleBoldUnderline"/>
        </w:rPr>
        <w:t xml:space="preserve"> </w:t>
      </w:r>
      <w:r>
        <w:t>Chairman Dave Camp “</w:t>
      </w:r>
      <w:r w:rsidRPr="00B22FA7">
        <w:rPr>
          <w:rStyle w:val="StyleBoldUnderline"/>
          <w:highlight w:val="yellow"/>
        </w:rPr>
        <w:t>has agreed to work with us on this endeavor, and I am confident we can find a path forward.”</w:t>
      </w:r>
      <w:r>
        <w:t xml:space="preserve"> But some Finance Committee Republicans are still seeking cuts in transportation spending. Sen. Pat Toomey, R – Pa., said “It is hard to support looking for additional revenue from the American people if we’re not doing something about the unnecessary spending that is embedded in this.” He cited the Transportation Alternatives Program which authorizes spending “well over $8 billion over 10 years… for items like bike paths, trails, beautification projects.” This included a $180,000 gran</w:t>
      </w:r>
      <w:r>
        <w:rPr>
          <w:rFonts w:ascii="Arial" w:hAnsi="Arial" w:cs="Arial"/>
          <w:color w:val="333333"/>
          <w:sz w:val="21"/>
          <w:szCs w:val="21"/>
          <w:shd w:val="clear" w:color="auto" w:fill="FFFFFF"/>
        </w:rPr>
        <w:t>t to the</w:t>
      </w:r>
      <w:r>
        <w:rPr>
          <w:rStyle w:val="apple-converted-space"/>
          <w:rFonts w:ascii="Arial" w:hAnsi="Arial" w:cs="Arial"/>
          <w:color w:val="333333"/>
          <w:sz w:val="21"/>
          <w:szCs w:val="21"/>
          <w:shd w:val="clear" w:color="auto" w:fill="FFFFFF"/>
        </w:rPr>
        <w:t xml:space="preserve"> </w:t>
      </w:r>
      <w:hyperlink r:id="rId13" w:history="1">
        <w:r>
          <w:rPr>
            <w:rStyle w:val="Hyperlink"/>
            <w:rFonts w:ascii="Arial" w:hAnsi="Arial" w:cs="Arial"/>
            <w:color w:val="EE643F"/>
            <w:sz w:val="21"/>
            <w:szCs w:val="21"/>
            <w:shd w:val="clear" w:color="auto" w:fill="FFFFFF"/>
          </w:rPr>
          <w:t>National Corvette Museum</w:t>
        </w:r>
      </w:hyperlink>
      <w:r>
        <w:rPr>
          <w:rStyle w:val="apple-converted-space"/>
          <w:rFonts w:ascii="Arial" w:hAnsi="Arial" w:cs="Arial"/>
          <w:color w:val="333333"/>
          <w:sz w:val="21"/>
          <w:szCs w:val="21"/>
          <w:shd w:val="clear" w:color="auto" w:fill="FFFFFF"/>
        </w:rPr>
        <w:t xml:space="preserve"> </w:t>
      </w:r>
      <w:r>
        <w:rPr>
          <w:rFonts w:ascii="Arial" w:hAnsi="Arial" w:cs="Arial"/>
          <w:color w:val="333333"/>
          <w:sz w:val="21"/>
          <w:szCs w:val="21"/>
          <w:shd w:val="clear" w:color="auto" w:fill="FFFFFF"/>
        </w:rPr>
        <w:t>in Bowling Green, Ky. which Toomey called unnecessary.</w:t>
      </w:r>
    </w:p>
    <w:p w:rsidR="009D0A2E" w:rsidRPr="009D0A2E" w:rsidRDefault="009D0A2E" w:rsidP="009D0A2E">
      <w:pPr>
        <w:pStyle w:val="Heading4"/>
      </w:pPr>
      <w:r>
        <w:t xml:space="preserve">Will pass – key senators support </w:t>
      </w:r>
    </w:p>
    <w:p w:rsidR="009D0A2E" w:rsidRDefault="009D0A2E" w:rsidP="007A094A">
      <w:r>
        <w:t xml:space="preserve">Renata </w:t>
      </w:r>
      <w:r>
        <w:rPr>
          <w:rStyle w:val="StyleStyleBold12pt"/>
        </w:rPr>
        <w:t>Silberblatt</w:t>
      </w:r>
      <w:r>
        <w:t xml:space="preserve"> “Putting the “Fund” in the Highway Trust Fund” </w:t>
      </w:r>
      <w:r>
        <w:rPr>
          <w:rStyle w:val="StyleStyleBold12pt"/>
        </w:rPr>
        <w:t>July 1</w:t>
      </w:r>
      <w:r>
        <w:t>, 2014 http://blog.tstc.org/2014/07/01/putting-the-fund-in-the-highway-trust-fund/</w:t>
      </w:r>
    </w:p>
    <w:p w:rsidR="009D0A2E" w:rsidRDefault="009D0A2E" w:rsidP="009D0A2E">
      <w:pPr>
        <w:rPr>
          <w:rStyle w:val="StyleBoldUnderline"/>
        </w:rPr>
      </w:pPr>
      <w:r>
        <w:rPr>
          <w:rStyle w:val="StyleBoldUnderline"/>
        </w:rPr>
        <w:t>In the end, however, perhaps none of these proposals will move forward.</w:t>
      </w:r>
      <w:r>
        <w:t xml:space="preserve"> </w:t>
      </w:r>
      <w:r>
        <w:rPr>
          <w:rStyle w:val="StyleBoldUnderline"/>
        </w:rPr>
        <w:t>Both Speaker Boehner and Chairman of the Senate Finance Committee Senator Wyden (D-OR), have spoken about short-term HTF patches ranging from three months to nine to 12 months, rather than large-scale funding proposals</w:t>
      </w:r>
      <w:r>
        <w:t xml:space="preserve">. </w:t>
      </w:r>
      <w:r>
        <w:rPr>
          <w:rStyle w:val="StyleBoldUnderline"/>
        </w:rPr>
        <w:t>Senator Boxer</w:t>
      </w:r>
      <w:r>
        <w:t xml:space="preserve"> (D-CA), whose Environment and Public Works Committee passed the six-year transportation reauthorization bill, the MAP-21 Reauthorization</w:t>
      </w:r>
      <w:r>
        <w:rPr>
          <w:rStyle w:val="StyleBoldUnderline"/>
        </w:rPr>
        <w:t xml:space="preserve">, recently came out in favor of the short-term measure Senator Wyden is pursuing. </w:t>
      </w:r>
    </w:p>
    <w:p w:rsidR="009D0A2E" w:rsidRDefault="009D0A2E" w:rsidP="007A094A"/>
    <w:p w:rsidR="002D134A" w:rsidRDefault="002D134A" w:rsidP="002D134A">
      <w:pPr>
        <w:pStyle w:val="Heading3"/>
      </w:pPr>
      <w:bookmarkStart w:id="3" w:name="_Toc392009801"/>
      <w:r>
        <w:t>Now is key</w:t>
      </w:r>
      <w:bookmarkEnd w:id="3"/>
    </w:p>
    <w:p w:rsidR="002D134A" w:rsidRDefault="002D134A" w:rsidP="002D134A">
      <w:pPr>
        <w:pStyle w:val="Heading4"/>
      </w:pPr>
      <w:r>
        <w:t xml:space="preserve">Now is key for HTF funding – Congress must act this summer </w:t>
      </w:r>
    </w:p>
    <w:p w:rsidR="002D134A" w:rsidRDefault="002D134A" w:rsidP="002D134A">
      <w:r w:rsidRPr="00C25D56">
        <w:t xml:space="preserve">Ray </w:t>
      </w:r>
      <w:r w:rsidRPr="006020FC">
        <w:rPr>
          <w:rStyle w:val="StyleStyleBold12pt"/>
        </w:rPr>
        <w:t>LaHood</w:t>
      </w:r>
      <w:r>
        <w:t xml:space="preserve"> </w:t>
      </w:r>
      <w:r w:rsidRPr="006020FC">
        <w:rPr>
          <w:rStyle w:val="StyleStyleBold12pt"/>
        </w:rPr>
        <w:t>June 30</w:t>
      </w:r>
      <w:r>
        <w:t xml:space="preserve">  </w:t>
      </w:r>
      <w:r w:rsidRPr="00C25D56">
        <w:t>http://www.stltoday.com/news/opinion/highway-trust-fund-is-running-on-empty/article_e0344515-8faa-5e68-b856-dd28addf2e85.html</w:t>
      </w:r>
    </w:p>
    <w:p w:rsidR="002D134A" w:rsidRDefault="002D134A" w:rsidP="002D134A">
      <w:r>
        <w:t xml:space="preserve">The cost of everything has gone up over the past 21 years. If you wanted to go see Cardinals slugger Mark Whiten hit one out the park in 1993 the average ticket price was $15. Today you would pay on average $32 to see Adam Wainwright strike out another batter. The average cost of a movie ticket was $4.00 and today it is three times as much. Back then you could buy a gallon of gasoline for $1.11 while today it is $3.50. </w:t>
      </w:r>
      <w:r w:rsidRPr="00B22FA7">
        <w:rPr>
          <w:rStyle w:val="StyleBoldUnderline"/>
          <w:highlight w:val="yellow"/>
        </w:rPr>
        <w:t>The only thing that has not changed in the past 21 years is the 18.4 cent per gallon federal gas tax</w:t>
      </w:r>
      <w:r>
        <w:t xml:space="preserve">. In inflation adjusted terms, it has lost a third of its purchasing power and is worth only 11.5 cents today. </w:t>
      </w:r>
      <w:r w:rsidRPr="00B22FA7">
        <w:rPr>
          <w:rStyle w:val="StyleBoldUnderline"/>
          <w:highlight w:val="yellow"/>
        </w:rPr>
        <w:t>This is important because the gas tax is the primary source of revenue for the Highway Trust Fund that pays for the nation’s roads and bridges. But this once reliable source of funding is in grave danger of drying up if Congress does not act this summer</w:t>
      </w:r>
      <w:r>
        <w:t xml:space="preserve">. Since the gas tax was last increased in 1993, cars have become much more fuel efficient, and hybrids and electric vehicles that use little or no gas are on the rise. Between more fuel efficient cars and a gas tax that is limping along, </w:t>
      </w:r>
      <w:r w:rsidRPr="00B22FA7">
        <w:rPr>
          <w:rStyle w:val="StyleBoldUnderline"/>
          <w:highlight w:val="yellow"/>
        </w:rPr>
        <w:t>the Highway Trust Fund is running on empty.</w:t>
      </w:r>
      <w:r>
        <w:t xml:space="preserve"> </w:t>
      </w:r>
      <w:r w:rsidRPr="00B22FA7">
        <w:rPr>
          <w:rStyle w:val="StyleBoldUnderline"/>
          <w:highlight w:val="yellow"/>
        </w:rPr>
        <w:t>If you think that this does not impact you — think again.</w:t>
      </w:r>
      <w:r>
        <w:t xml:space="preserve"> Twenty eight percent of this state’s bridges are structurally unsound or unable to accommodate current traffic volumes. And with 10 percent of this state’s major roads in poor or mediocre condition it is already costing the average Missouri driver $380 per year in extra vehicle repairs and operating costs.</w:t>
      </w:r>
    </w:p>
    <w:p w:rsidR="00BA3DB7" w:rsidRDefault="00BA3DB7" w:rsidP="00BA3DB7"/>
    <w:p w:rsidR="00BA3DB7" w:rsidRDefault="00BA3DB7" w:rsidP="00BA3DB7">
      <w:pPr>
        <w:pStyle w:val="Heading4"/>
      </w:pPr>
      <w:r>
        <w:t>The cliff is already here  - will feel the impacts as soon as August if funding doesn’t pass</w:t>
      </w:r>
    </w:p>
    <w:p w:rsidR="00BA3DB7" w:rsidRDefault="00BA3DB7" w:rsidP="00BA3DB7">
      <w:r>
        <w:t xml:space="preserve">Joan </w:t>
      </w:r>
      <w:r w:rsidRPr="00BA3DB7">
        <w:rPr>
          <w:rStyle w:val="StyleStyleBold12pt"/>
        </w:rPr>
        <w:t>Lowy, Associated Press</w:t>
      </w:r>
      <w:r>
        <w:t xml:space="preserve"> 3:11 p.m. CDT </w:t>
      </w:r>
      <w:r w:rsidRPr="00BA3DB7">
        <w:rPr>
          <w:rStyle w:val="StyleStyleBold12pt"/>
        </w:rPr>
        <w:t>July 1, 2014</w:t>
      </w:r>
      <w:r>
        <w:t xml:space="preserve"> Highway crisis looms as soon as August, US warns</w:t>
      </w:r>
    </w:p>
    <w:p w:rsidR="00BA3DB7" w:rsidRDefault="00BA3DB7" w:rsidP="00BA3DB7">
      <w:r w:rsidRPr="00BA3DB7">
        <w:t>http://www.thenorthwestern.com/story/money/2014/07/01/highway-crisis-looms-soon-august-us-warns/11920859/</w:t>
      </w:r>
    </w:p>
    <w:p w:rsidR="00BA3DB7" w:rsidRDefault="00BA3DB7" w:rsidP="00BA3DB7">
      <w:r w:rsidRPr="00B22FA7">
        <w:rPr>
          <w:rStyle w:val="StyleBoldUnderline"/>
          <w:highlight w:val="yellow"/>
        </w:rPr>
        <w:t>Gridlock in Washington will lead to gridlock across the country if lawmakers can't quickly agree on how to pay for highway and transit programs</w:t>
      </w:r>
      <w:r>
        <w:t xml:space="preserve">, the Obama administration warned Tuesday. </w:t>
      </w:r>
      <w:r w:rsidRPr="00B22FA7">
        <w:rPr>
          <w:rStyle w:val="StyleBoldUnderline"/>
          <w:highlight w:val="yellow"/>
        </w:rPr>
        <w:t>States will begin to feel the pain of cutbacks in federal aid as soon as the first week in August — peak summer driving time — if Congress doesn't act,</w:t>
      </w:r>
      <w:r>
        <w:t xml:space="preserve"> Transportation Secretary Anthony Foxx said in a letter to states. That's because the balance in the federal Highway Trust Fund is dropping and will soon go below $4 billion, the cushion federal officials say is needed for incoming fuel tax revenue to cover outgoing payments to states. The cuts will vary from state to state, but will average about 28 percent, Foxx said at a breakfast with reporters. By the end of August, the trust fund's balance is forecast to fall to zero and the cuts could deepen. Obama raised the issue briefly in a Cabinet meeting, and was expected to expand on it further at an event at Washington's Key Bridge later in the day. "</w:t>
      </w:r>
      <w:r w:rsidRPr="00B22FA7">
        <w:rPr>
          <w:rStyle w:val="StyleBoldUnderline"/>
          <w:highlight w:val="yellow"/>
        </w:rPr>
        <w:t>We could potentially put people to work all across the country, rebuilding roads and bridges, putting construction workers back to work. That could boost our economy enormously</w:t>
      </w:r>
      <w:r>
        <w:t>," Obama told Cabinet members. "And now is the time to do it, but that requires congressional action." Revenue from federal gas and diesel taxes continues to flow into the fund, but the total is expected to be about $8 billion short of the transportation aid the government has allocated to states this year. Over the next six years, a gap of about $100 billion is forecast if transportation spending is maintained at current levels. At the same time, transportation experts and industries that depend on the nation's highways to get their products to market are calling for greater spending on transportation to shore up aging roads, bridges and tunnels and to accommodate population growth</w:t>
      </w:r>
      <w:r w:rsidRPr="00B22FA7">
        <w:rPr>
          <w:rStyle w:val="StyleBoldUnderline"/>
          <w:highlight w:val="yellow"/>
        </w:rPr>
        <w:t>. "This cliff is coming. I've been saying this for six months and I worry that we may be running over it,"</w:t>
      </w:r>
      <w:r>
        <w:t xml:space="preserve"> Foxx said. "I think people will see it in the traffic. I think people will see it in the condition of our roads</w:t>
      </w:r>
      <w:r w:rsidRPr="00B22FA7">
        <w:rPr>
          <w:rStyle w:val="StyleBoldUnderline"/>
          <w:highlight w:val="yellow"/>
        </w:rPr>
        <w:t>." Already some states are cutting back on construction projects because of the uncertainty of federal funding</w:t>
      </w:r>
      <w:r>
        <w:t>, he said.</w:t>
      </w:r>
    </w:p>
    <w:p w:rsidR="002D134A" w:rsidRPr="00330988" w:rsidRDefault="002D134A" w:rsidP="002D134A">
      <w:pPr>
        <w:pStyle w:val="Heading4"/>
      </w:pPr>
      <w:r w:rsidRPr="00330988">
        <w:t>The highway system is highly vulnerable – small shortfalls in funding highway projects quickly accelerate and bring down the entire system</w:t>
      </w:r>
    </w:p>
    <w:p w:rsidR="002D134A" w:rsidRDefault="002D134A" w:rsidP="002D134A">
      <w:r w:rsidRPr="0069453B">
        <w:t xml:space="preserve">James Howard </w:t>
      </w:r>
      <w:r w:rsidRPr="00330988">
        <w:rPr>
          <w:rFonts w:eastAsiaTheme="majorEastAsia" w:cstheme="majorBidi"/>
          <w:b/>
          <w:bCs/>
          <w:sz w:val="26"/>
        </w:rPr>
        <w:t>Kunstler</w:t>
      </w:r>
      <w:r w:rsidRPr="0069453B">
        <w:t xml:space="preserve"> online It will chan</w:t>
      </w:r>
      <w:r>
        <w:t>ge everything about how we live</w:t>
      </w:r>
      <w:r w:rsidRPr="0069453B">
        <w:t xml:space="preserve"> </w:t>
      </w:r>
      <w:r w:rsidRPr="00330988">
        <w:rPr>
          <w:rFonts w:eastAsiaTheme="majorEastAsia" w:cstheme="majorBidi"/>
          <w:b/>
          <w:bCs/>
          <w:sz w:val="26"/>
        </w:rPr>
        <w:t xml:space="preserve">2005 </w:t>
      </w:r>
      <w:r w:rsidRPr="0069453B">
        <w:t>http://www.apfn.net/messageboard/09-29-05/discussion.cgi.77.html</w:t>
      </w:r>
    </w:p>
    <w:p w:rsidR="002D134A" w:rsidRDefault="002D134A" w:rsidP="002D134A">
      <w:pPr>
        <w:pStyle w:val="HotRoute"/>
        <w:rPr>
          <w:rStyle w:val="UnderlineChar"/>
        </w:rPr>
      </w:pPr>
      <w:r>
        <w:t xml:space="preserve">The automobile will be a diminished presence in our lives, to say the least. With gasoline in short supply, not to mention tax revenue, our roads will surely suffer. </w:t>
      </w:r>
      <w:r w:rsidRPr="0069453B">
        <w:rPr>
          <w:rStyle w:val="UnderlineChar"/>
        </w:rPr>
        <w:t>The interstate highway system is more delicate than the public</w:t>
      </w:r>
      <w:r>
        <w:rPr>
          <w:rStyle w:val="UnderlineChar"/>
        </w:rPr>
        <w:t xml:space="preserve"> </w:t>
      </w:r>
      <w:r w:rsidRPr="0069453B">
        <w:rPr>
          <w:rStyle w:val="UnderlineChar"/>
        </w:rPr>
        <w:t>realizes. If the "level of service"</w:t>
      </w:r>
      <w:r>
        <w:t xml:space="preserve"> (as traffic engineers call it)</w:t>
      </w:r>
      <w:r w:rsidRPr="0069453B">
        <w:rPr>
          <w:rStyle w:val="UnderlineChar"/>
        </w:rPr>
        <w:t xml:space="preserve"> is not</w:t>
      </w:r>
      <w:r>
        <w:rPr>
          <w:rStyle w:val="UnderlineChar"/>
        </w:rPr>
        <w:t xml:space="preserve"> </w:t>
      </w:r>
      <w:r w:rsidRPr="0069453B">
        <w:rPr>
          <w:rStyle w:val="UnderlineChar"/>
        </w:rPr>
        <w:t>maintained to the highest degree, problems multiply and escalate quickly. The</w:t>
      </w:r>
      <w:r>
        <w:rPr>
          <w:rStyle w:val="UnderlineChar"/>
        </w:rPr>
        <w:t xml:space="preserve"> </w:t>
      </w:r>
      <w:r w:rsidRPr="0069453B">
        <w:rPr>
          <w:rStyle w:val="UnderlineChar"/>
        </w:rPr>
        <w:t>system does not tolerate partial failure. The interstates are either in</w:t>
      </w:r>
      <w:r>
        <w:rPr>
          <w:rStyle w:val="UnderlineChar"/>
        </w:rPr>
        <w:t xml:space="preserve"> </w:t>
      </w:r>
      <w:r w:rsidRPr="0069453B">
        <w:rPr>
          <w:rStyle w:val="UnderlineChar"/>
        </w:rPr>
        <w:t>excellent condition, or they quickly fall apart.</w:t>
      </w:r>
    </w:p>
    <w:p w:rsidR="00917735" w:rsidRDefault="00917735" w:rsidP="007A094A"/>
    <w:p w:rsidR="00917735" w:rsidRDefault="00917735" w:rsidP="007A094A"/>
    <w:p w:rsidR="002D134A" w:rsidRPr="00025C85" w:rsidRDefault="002D134A" w:rsidP="002D134A">
      <w:pPr>
        <w:pStyle w:val="Heading3"/>
        <w:rPr>
          <w:rFonts w:asciiTheme="minorHAnsi" w:hAnsiTheme="minorHAnsi"/>
        </w:rPr>
      </w:pPr>
      <w:bookmarkStart w:id="4" w:name="_Toc391153665"/>
      <w:bookmarkStart w:id="5" w:name="_Toc391153706"/>
      <w:bookmarkStart w:id="6" w:name="_Toc392009802"/>
      <w:r w:rsidRPr="00025C85">
        <w:rPr>
          <w:rFonts w:asciiTheme="minorHAnsi" w:hAnsiTheme="minorHAnsi"/>
        </w:rPr>
        <w:t>PC high</w:t>
      </w:r>
      <w:bookmarkEnd w:id="4"/>
      <w:bookmarkEnd w:id="5"/>
      <w:bookmarkEnd w:id="6"/>
    </w:p>
    <w:p w:rsidR="002D134A" w:rsidRDefault="002D134A" w:rsidP="002D134A">
      <w:pPr>
        <w:pStyle w:val="Heading4"/>
      </w:pPr>
      <w:r>
        <w:t>Obama approval steady and he has overcome the VA and Berghdal scandal with enough capital.</w:t>
      </w:r>
    </w:p>
    <w:p w:rsidR="002D134A" w:rsidRPr="00A735DF" w:rsidRDefault="002D134A" w:rsidP="002D134A">
      <w:pPr>
        <w:pStyle w:val="NormalWeb"/>
        <w:shd w:val="clear" w:color="auto" w:fill="FFFFFF"/>
        <w:spacing w:before="240" w:after="240" w:line="270" w:lineRule="atLeast"/>
        <w:rPr>
          <w:rFonts w:ascii="Arial" w:hAnsi="Arial" w:cs="Arial"/>
          <w:color w:val="252626"/>
          <w:sz w:val="18"/>
          <w:szCs w:val="18"/>
        </w:rPr>
      </w:pPr>
      <w:r w:rsidRPr="00A735DF">
        <w:rPr>
          <w:rFonts w:ascii="Arial" w:hAnsi="Arial" w:cs="Arial"/>
          <w:color w:val="252626"/>
          <w:sz w:val="18"/>
          <w:szCs w:val="18"/>
        </w:rPr>
        <w:t xml:space="preserve">Jacqueline </w:t>
      </w:r>
      <w:r w:rsidRPr="00A735DF">
        <w:rPr>
          <w:rStyle w:val="StyleStyleBold12pt"/>
        </w:rPr>
        <w:t>Klimas</w:t>
      </w:r>
      <w:r w:rsidRPr="00A735DF">
        <w:rPr>
          <w:rFonts w:ascii="Arial" w:hAnsi="Arial" w:cs="Arial"/>
          <w:color w:val="252626"/>
          <w:sz w:val="18"/>
          <w:szCs w:val="18"/>
        </w:rPr>
        <w:t>-The Washingt</w:t>
      </w:r>
      <w:r>
        <w:rPr>
          <w:rFonts w:ascii="Arial" w:hAnsi="Arial" w:cs="Arial"/>
          <w:color w:val="252626"/>
          <w:sz w:val="18"/>
          <w:szCs w:val="18"/>
        </w:rPr>
        <w:t xml:space="preserve">on Times Tuesday, </w:t>
      </w:r>
      <w:r w:rsidRPr="00A735DF">
        <w:rPr>
          <w:rStyle w:val="StyleStyleBold12pt"/>
        </w:rPr>
        <w:t>June 10, 2014</w:t>
      </w:r>
      <w:r>
        <w:rPr>
          <w:rFonts w:ascii="Arial" w:hAnsi="Arial" w:cs="Arial"/>
          <w:color w:val="252626"/>
          <w:sz w:val="18"/>
          <w:szCs w:val="18"/>
        </w:rPr>
        <w:t xml:space="preserve"> </w:t>
      </w:r>
      <w:r w:rsidRPr="00A735DF">
        <w:rPr>
          <w:rFonts w:ascii="Arial" w:hAnsi="Arial" w:cs="Arial"/>
          <w:color w:val="252626"/>
          <w:sz w:val="18"/>
          <w:szCs w:val="18"/>
        </w:rPr>
        <w:t>Read more: http://www.washingtontimes.com/news/2014/jun/10/obama-approval-rating-unaffected-va-berghdal-poll/#ixzz34ZZ3wl11</w:t>
      </w:r>
      <w:r>
        <w:rPr>
          <w:rFonts w:ascii="Arial" w:hAnsi="Arial" w:cs="Arial"/>
          <w:color w:val="252626"/>
          <w:sz w:val="18"/>
          <w:szCs w:val="18"/>
        </w:rPr>
        <w:t xml:space="preserve"> </w:t>
      </w:r>
      <w:r w:rsidRPr="00A735DF">
        <w:rPr>
          <w:rFonts w:ascii="Arial" w:hAnsi="Arial" w:cs="Arial"/>
          <w:color w:val="252626"/>
          <w:sz w:val="18"/>
          <w:szCs w:val="18"/>
        </w:rPr>
        <w:t xml:space="preserve">President </w:t>
      </w:r>
      <w:r w:rsidRPr="00B22FA7">
        <w:rPr>
          <w:rStyle w:val="StyleBoldUnderline"/>
          <w:highlight w:val="yellow"/>
        </w:rPr>
        <w:t>Obama’s job approval rating remained constant through May and the first week of June, despite the administration being under scrutiny for the wait list scandal at the Department of Veterans Affairs and the release</w:t>
      </w:r>
      <w:r w:rsidRPr="00A735DF">
        <w:rPr>
          <w:rFonts w:ascii="Arial" w:hAnsi="Arial" w:cs="Arial"/>
          <w:color w:val="252626"/>
          <w:sz w:val="18"/>
          <w:szCs w:val="18"/>
        </w:rPr>
        <w:t xml:space="preserve"> of Sgt. Bowe </w:t>
      </w:r>
      <w:r w:rsidRPr="00B22FA7">
        <w:rPr>
          <w:rStyle w:val="StyleBoldUnderline"/>
          <w:highlight w:val="yellow"/>
        </w:rPr>
        <w:t>Berghdal</w:t>
      </w:r>
      <w:r w:rsidRPr="00A735DF">
        <w:rPr>
          <w:rFonts w:ascii="Arial" w:hAnsi="Arial" w:cs="Arial"/>
          <w:color w:val="252626"/>
          <w:sz w:val="18"/>
          <w:szCs w:val="18"/>
        </w:rPr>
        <w:t xml:space="preserve"> in exchange for five Guantanamo detainees.</w:t>
      </w:r>
      <w:r>
        <w:rPr>
          <w:rFonts w:ascii="Arial" w:hAnsi="Arial" w:cs="Arial"/>
          <w:color w:val="252626"/>
          <w:sz w:val="18"/>
          <w:szCs w:val="18"/>
        </w:rPr>
        <w:t xml:space="preserve"> </w:t>
      </w:r>
      <w:r w:rsidRPr="00B22FA7">
        <w:rPr>
          <w:rStyle w:val="StyleBoldUnderline"/>
          <w:highlight w:val="yellow"/>
        </w:rPr>
        <w:t>Mr. Obama’s approval rating averaged 44 percent in May, the same as the month before, and held steady at 44 percent through the first week of June</w:t>
      </w:r>
      <w:r w:rsidRPr="00A735DF">
        <w:rPr>
          <w:rFonts w:ascii="Arial" w:hAnsi="Arial" w:cs="Arial"/>
          <w:color w:val="252626"/>
          <w:sz w:val="18"/>
          <w:szCs w:val="18"/>
        </w:rPr>
        <w:t>, according to a Gallup poll released Monday.</w:t>
      </w:r>
      <w:r>
        <w:rPr>
          <w:rFonts w:ascii="Arial" w:hAnsi="Arial" w:cs="Arial"/>
          <w:color w:val="252626"/>
          <w:sz w:val="18"/>
          <w:szCs w:val="18"/>
        </w:rPr>
        <w:t xml:space="preserve"> </w:t>
      </w:r>
      <w:r w:rsidRPr="00B22FA7">
        <w:rPr>
          <w:rStyle w:val="StyleBoldUnderline"/>
          <w:highlight w:val="yellow"/>
        </w:rPr>
        <w:t>The president had seen a gradual improvement in job approval rating since the beginning of the year</w:t>
      </w:r>
      <w:r w:rsidRPr="00A735DF">
        <w:rPr>
          <w:rFonts w:ascii="Arial" w:hAnsi="Arial" w:cs="Arial"/>
          <w:color w:val="252626"/>
          <w:sz w:val="18"/>
          <w:szCs w:val="18"/>
        </w:rPr>
        <w:t>, but the growth flat lined in April at 44 percent..</w:t>
      </w:r>
    </w:p>
    <w:p w:rsidR="002D134A" w:rsidRPr="00A735DF" w:rsidRDefault="002D134A" w:rsidP="002D134A">
      <w:pPr>
        <w:pStyle w:val="Heading4"/>
      </w:pPr>
      <w:r>
        <w:t>Obama approval still steady on and up since 2013 –</w:t>
      </w:r>
    </w:p>
    <w:p w:rsidR="002D134A" w:rsidRPr="00A735DF" w:rsidRDefault="002D134A" w:rsidP="002D134A">
      <w:pPr>
        <w:pStyle w:val="NormalWeb"/>
        <w:shd w:val="clear" w:color="auto" w:fill="FFFFFF"/>
        <w:spacing w:before="240" w:after="240" w:line="270" w:lineRule="atLeast"/>
        <w:rPr>
          <w:rFonts w:ascii="Arial" w:hAnsi="Arial" w:cs="Arial"/>
          <w:color w:val="252626"/>
          <w:sz w:val="18"/>
          <w:szCs w:val="18"/>
        </w:rPr>
      </w:pPr>
      <w:r w:rsidRPr="00A735DF">
        <w:rPr>
          <w:rFonts w:ascii="Arial" w:hAnsi="Arial" w:cs="Arial"/>
          <w:color w:val="252626"/>
          <w:sz w:val="18"/>
          <w:szCs w:val="18"/>
        </w:rPr>
        <w:t xml:space="preserve">Lydia </w:t>
      </w:r>
      <w:r w:rsidRPr="00A735DF">
        <w:rPr>
          <w:rStyle w:val="StyleStyleBold12pt"/>
        </w:rPr>
        <w:t>Saad June 9,</w:t>
      </w:r>
      <w:r w:rsidRPr="00A735DF">
        <w:rPr>
          <w:rFonts w:ascii="Arial" w:hAnsi="Arial" w:cs="Arial"/>
          <w:color w:val="252626"/>
          <w:sz w:val="18"/>
          <w:szCs w:val="18"/>
        </w:rPr>
        <w:t xml:space="preserve"> 2014</w:t>
      </w:r>
      <w:r>
        <w:rPr>
          <w:rFonts w:ascii="Arial" w:hAnsi="Arial" w:cs="Arial"/>
          <w:color w:val="252626"/>
          <w:sz w:val="18"/>
          <w:szCs w:val="18"/>
        </w:rPr>
        <w:t xml:space="preserve"> </w:t>
      </w:r>
      <w:r w:rsidRPr="00A735DF">
        <w:rPr>
          <w:rFonts w:ascii="Arial" w:hAnsi="Arial" w:cs="Arial"/>
          <w:color w:val="252626"/>
          <w:sz w:val="18"/>
          <w:szCs w:val="18"/>
        </w:rPr>
        <w:t>Obama Job Approval Average Steady at 44%</w:t>
      </w:r>
      <w:r>
        <w:rPr>
          <w:rFonts w:ascii="Arial" w:hAnsi="Arial" w:cs="Arial"/>
          <w:color w:val="252626"/>
          <w:sz w:val="18"/>
          <w:szCs w:val="18"/>
        </w:rPr>
        <w:t xml:space="preserve"> </w:t>
      </w:r>
      <w:r w:rsidRPr="00A735DF">
        <w:rPr>
          <w:rFonts w:ascii="Arial" w:hAnsi="Arial" w:cs="Arial"/>
          <w:color w:val="252626"/>
          <w:sz w:val="18"/>
          <w:szCs w:val="18"/>
        </w:rPr>
        <w:t>Early June readings suggest more of the same for this month</w:t>
      </w:r>
      <w:r>
        <w:rPr>
          <w:rFonts w:ascii="Arial" w:hAnsi="Arial" w:cs="Arial"/>
          <w:color w:val="252626"/>
          <w:sz w:val="18"/>
          <w:szCs w:val="18"/>
        </w:rPr>
        <w:t xml:space="preserve"> </w:t>
      </w:r>
      <w:r w:rsidRPr="00A735DF">
        <w:rPr>
          <w:rFonts w:ascii="Arial" w:hAnsi="Arial" w:cs="Arial"/>
          <w:color w:val="252626"/>
          <w:sz w:val="18"/>
          <w:szCs w:val="18"/>
        </w:rPr>
        <w:t xml:space="preserve">http://www.gallup.com/poll/171263/obama-job-approval-average-steady.aspxPRINCETON, NJ -- After three months of improving job approval ratings for President </w:t>
      </w:r>
      <w:r w:rsidRPr="00B22FA7">
        <w:rPr>
          <w:rStyle w:val="StyleBoldUnderline"/>
          <w:highlight w:val="yellow"/>
        </w:rPr>
        <w:t>Barack Obama, his rating held at 44% in May, unchanged from the previous month.</w:t>
      </w:r>
      <w:r w:rsidRPr="00A735DF">
        <w:rPr>
          <w:rStyle w:val="StyleBoldUnderline"/>
        </w:rPr>
        <w:t xml:space="preserve"> </w:t>
      </w:r>
      <w:r>
        <w:rPr>
          <w:rFonts w:ascii="Arial" w:hAnsi="Arial" w:cs="Arial"/>
          <w:color w:val="252626"/>
          <w:sz w:val="18"/>
          <w:szCs w:val="18"/>
        </w:rPr>
        <w:t xml:space="preserve">The latest monthly average is based on Gallup Daily tracking interviews with more than 15,000 U.S. adults throughout May. </w:t>
      </w:r>
      <w:r w:rsidRPr="00B22FA7">
        <w:rPr>
          <w:rStyle w:val="StyleBoldUnderline"/>
          <w:highlight w:val="yellow"/>
        </w:rPr>
        <w:t>Obama's disapproval rating in May was 51%, also identical to April's level.</w:t>
      </w:r>
      <w:r>
        <w:rPr>
          <w:rFonts w:ascii="Arial" w:hAnsi="Arial" w:cs="Arial"/>
          <w:color w:val="252626"/>
          <w:sz w:val="18"/>
          <w:szCs w:val="18"/>
        </w:rPr>
        <w:t xml:space="preserve"> Until May, </w:t>
      </w:r>
      <w:r w:rsidRPr="00B22FA7">
        <w:rPr>
          <w:rStyle w:val="StyleBoldUnderline"/>
          <w:highlight w:val="yellow"/>
        </w:rPr>
        <w:t>Obama had been enjoying a sustained recovery from the sharp decline in approval in 2013.</w:t>
      </w:r>
      <w:r>
        <w:rPr>
          <w:rFonts w:ascii="Arial" w:hAnsi="Arial" w:cs="Arial"/>
          <w:color w:val="252626"/>
          <w:sz w:val="18"/>
          <w:szCs w:val="18"/>
        </w:rPr>
        <w:t xml:space="preserve"> </w:t>
      </w:r>
      <w:r w:rsidRPr="00B22FA7">
        <w:rPr>
          <w:rStyle w:val="StyleBoldUnderline"/>
          <w:highlight w:val="yellow"/>
        </w:rPr>
        <w:t>That recovery may have been aided by the administration's recent reported successes in hitting its healthcare enrollment targets under the Affordable Care Act</w:t>
      </w:r>
      <w:r>
        <w:rPr>
          <w:rFonts w:ascii="Arial" w:hAnsi="Arial" w:cs="Arial"/>
          <w:color w:val="252626"/>
          <w:sz w:val="18"/>
          <w:szCs w:val="18"/>
        </w:rPr>
        <w:t>, although the law itself</w:t>
      </w:r>
      <w:r>
        <w:rPr>
          <w:rStyle w:val="apple-converted-space"/>
          <w:rFonts w:ascii="Arial" w:eastAsiaTheme="majorEastAsia" w:hAnsi="Arial" w:cs="Arial"/>
          <w:color w:val="252626"/>
          <w:sz w:val="18"/>
          <w:szCs w:val="18"/>
        </w:rPr>
        <w:t xml:space="preserve"> </w:t>
      </w:r>
      <w:hyperlink r:id="rId14" w:history="1">
        <w:r>
          <w:rPr>
            <w:rStyle w:val="Hyperlink"/>
            <w:rFonts w:ascii="Arial" w:eastAsiaTheme="majorEastAsia" w:hAnsi="Arial" w:cs="Arial"/>
            <w:color w:val="252626"/>
            <w:sz w:val="18"/>
            <w:szCs w:val="18"/>
          </w:rPr>
          <w:t>remains unpopular</w:t>
        </w:r>
      </w:hyperlink>
      <w:r>
        <w:rPr>
          <w:rFonts w:ascii="Arial" w:hAnsi="Arial" w:cs="Arial"/>
          <w:color w:val="252626"/>
          <w:sz w:val="18"/>
          <w:szCs w:val="18"/>
        </w:rPr>
        <w:t xml:space="preserve">. Obama's approval rating </w:t>
      </w:r>
      <w:r w:rsidRPr="001E69F4">
        <w:t>dipped to 43% in several of Gallup's three-day averages last week, but was 45% in Friday-to-Sunday interviewing, and averaged 44% for the first full week of June. The end of the monthly increases in Obama's approval rating, at least for the moment, may be encouraging to Republicans hoping to run against a weak president in this fall's midterm elections. Additionally, the leveling off has occurred even as economic confidence, as measured by Gallup, is slightly better than it was earlier this year, which might have been expected to help Obama. Still, Obama's steady approval rating could be a sign of remarkable resilience, given the scrutiny the administration is under regarding the Veterans Affairs scandal, a decline in U.S. GDP in the first quarter, and now questions about the prisoner swap with the Taliban that enabled the return of U.S. Army Sgt. Bowe Bergdahl. Writing for The Washington Post, Republican strategist Ed Rogers put the challenges facing Obama in even stronger terms, describing the week ending May 30 as "the worst week of the Obama presidency." Thus far, Obama's "worst week" does not appear to have materially affected his overall job approval rating</w:t>
      </w:r>
      <w:r w:rsidRPr="00B22FA7">
        <w:rPr>
          <w:rStyle w:val="StyleBoldUnderline"/>
          <w:highlight w:val="yellow"/>
        </w:rPr>
        <w:t>. At least the challenges working against his approval rating may have been offset by improved economic confidence -- something that would normally be expected to help lift presidential approval -- thus keeping him at par.</w:t>
      </w:r>
    </w:p>
    <w:p w:rsidR="002D134A" w:rsidRDefault="002D134A" w:rsidP="002D134A">
      <w:pPr>
        <w:rPr>
          <w:rStyle w:val="StyleStyleBold12pt"/>
        </w:rPr>
      </w:pPr>
    </w:p>
    <w:p w:rsidR="002D134A" w:rsidRDefault="002D134A" w:rsidP="002D134A">
      <w:pPr>
        <w:rPr>
          <w:rStyle w:val="StyleStyleBold12pt"/>
        </w:rPr>
      </w:pPr>
      <w:r>
        <w:rPr>
          <w:rStyle w:val="StyleStyleBold12pt"/>
        </w:rPr>
        <w:t>Obama approval rating gaining in past couple months, has enough capital.</w:t>
      </w:r>
    </w:p>
    <w:p w:rsidR="002D134A" w:rsidRDefault="002D134A" w:rsidP="002D134A">
      <w:r w:rsidRPr="00B06340">
        <w:rPr>
          <w:rStyle w:val="StyleStyleBold12pt"/>
        </w:rPr>
        <w:t xml:space="preserve">Politifact, 3-16 </w:t>
      </w:r>
      <w:r>
        <w:t>“</w:t>
      </w:r>
      <w:r w:rsidRPr="00B06340">
        <w:t>Says President Barack Obama’s approval rating "gained 3 points in the last couple months."http://www.politifact.com/truth-o-meter/statements/2014/mar/16/dan-pfeiffer/dan-pfeiffer-says-obamas-approval-rating-recent-mo/</w:t>
      </w:r>
    </w:p>
    <w:p w:rsidR="002D134A" w:rsidRDefault="002D134A" w:rsidP="002D134A">
      <w:r w:rsidRPr="00B22FA7">
        <w:rPr>
          <w:rStyle w:val="StyleBoldUnderline"/>
          <w:highlight w:val="yellow"/>
        </w:rPr>
        <w:t>When asked about Obama’s approval rating, Pfeiffer said, "We’ve gained 3 points in the last couple months."</w:t>
      </w:r>
      <w:r>
        <w:t xml:space="preserve"> He’s right that the aggregate of polling data suggests that Obama’s low point was December, not early March, as the new WSJ/NBC poll said. But there’s some variation in how big of a rebound Obama’s approval rating has seen</w:t>
      </w:r>
      <w:r w:rsidRPr="00B22FA7">
        <w:rPr>
          <w:rStyle w:val="StyleBoldUnderline"/>
          <w:highlight w:val="yellow"/>
        </w:rPr>
        <w:t>. While Real Clear Politics says its 3 percent (buoyed by two outliers), Huffington Post put it at less than a percentage point. Franklin said it was somewhere in between those two. Pfeiffer’s correct that the president’s poll numbers are up slightly over the past few months.</w:t>
      </w:r>
      <w:r>
        <w:t xml:space="preserve"> But they remain low (and underwater), and the gains depend on how you run the numbers. We rate Pfeiffer’s claim Mostly True. </w:t>
      </w:r>
    </w:p>
    <w:p w:rsidR="002D134A" w:rsidRDefault="002D134A" w:rsidP="002D134A">
      <w:pPr>
        <w:pStyle w:val="Heading4"/>
      </w:pPr>
      <w:r>
        <w:t>Obama poll numbers on the rebound</w:t>
      </w:r>
    </w:p>
    <w:p w:rsidR="002D134A" w:rsidRDefault="002D134A" w:rsidP="002D134A">
      <w:r>
        <w:t xml:space="preserve">Bob </w:t>
      </w:r>
      <w:r w:rsidRPr="00865C3D">
        <w:rPr>
          <w:rStyle w:val="StyleStyleBold12pt"/>
        </w:rPr>
        <w:t xml:space="preserve">Shackelford, </w:t>
      </w:r>
      <w:r>
        <w:t xml:space="preserve">WTSP 3:13 p.m. EDT </w:t>
      </w:r>
      <w:r w:rsidRPr="00865C3D">
        <w:rPr>
          <w:rStyle w:val="StyleStyleBold12pt"/>
        </w:rPr>
        <w:t>March 17,</w:t>
      </w:r>
      <w:r>
        <w:t xml:space="preserve"> 2014 </w:t>
      </w:r>
      <w:r w:rsidRPr="00865C3D">
        <w:t>http://www.wtsp.com/story/home/2014/03/17/2098034/</w:t>
      </w:r>
    </w:p>
    <w:p w:rsidR="002D134A" w:rsidRDefault="002D134A" w:rsidP="002D134A">
      <w:r>
        <w:t>PunditFact: Are Obama's approval numbers on the rise?</w:t>
      </w:r>
    </w:p>
    <w:p w:rsidR="002D134A" w:rsidRDefault="002D134A" w:rsidP="002D134A">
      <w:r>
        <w:t xml:space="preserve">St. Petersburg, Florida -- Are President Barack Obama's poll numbers really on the rebound? On Sunday, Meet the Press moderator David </w:t>
      </w:r>
      <w:r w:rsidRPr="00B22FA7">
        <w:rPr>
          <w:rStyle w:val="StyleBoldUnderline"/>
          <w:highlight w:val="yellow"/>
        </w:rPr>
        <w:t>Gregory shared the results of a NBC/Wall Street Journal poll showing the president's approval number at 41%.</w:t>
      </w:r>
      <w:r>
        <w:t xml:space="preserve"> That's low, but not historically so. White House senior adviser Dan Pfeiffer offered a different perspective on the numbers: "The public polls are a little bit all over the map," said Pfeiffer. "On the same day your poll came out, another poll came out that showed the president gaining six points in the last couple of months. I've looked at a lot of data and let me tell you what we see. There's no question that everyone in Washington, the president included, took a big hit from the double whammy of a shutdown and the problems of healthcare.gov. </w:t>
      </w:r>
      <w:r w:rsidRPr="00B22FA7">
        <w:rPr>
          <w:rStyle w:val="StyleBoldUnderline"/>
          <w:highlight w:val="yellow"/>
        </w:rPr>
        <w:t>We have stabilized and we're working out way back. If you look at the aggregate of public polling, we've gained three points in the last couple of months."</w:t>
      </w:r>
      <w:r>
        <w:t xml:space="preserve"> The editors at PunditFact decided to check the numbers themselves. The White House pointed them to the website Real Clear Politics, which aggregates data from ten different national polls and calculates an average. It shows that the president's approval rate is low at 42.9%, but it is getting better. "The headlines that you've seen about Obama's poll results being pretty low are not wrong," said Katie Sanders from PunditFact. "But as low as they are now, they were even lower in December. So, the point Dan Pfeiffer was trying to make is that </w:t>
      </w:r>
      <w:r w:rsidRPr="00B22FA7">
        <w:rPr>
          <w:rStyle w:val="StyleBoldUnderline"/>
          <w:highlight w:val="yellow"/>
        </w:rPr>
        <w:t>he's on the rebound. He's doing better."</w:t>
      </w:r>
      <w:r>
        <w:t xml:space="preserve"> Real Clear Politics isn't the only website that is aggregating poll numbers. Huffington Post also tracks poll results. Those results show a smaller increase in approval numbers for the president. Dan Pfeiffer was correct that </w:t>
      </w:r>
      <w:r w:rsidRPr="00B22FA7">
        <w:rPr>
          <w:rStyle w:val="StyleBoldUnderline"/>
          <w:highlight w:val="yellow"/>
        </w:rPr>
        <w:t>the president's poll numbers are up slightly over the past few months</w:t>
      </w:r>
      <w:r>
        <w:t xml:space="preserve">, but the gains depend on how the numbers are run. Because of that, PunditFact rated his claim "Mostly True." </w:t>
      </w:r>
    </w:p>
    <w:p w:rsidR="002D134A" w:rsidRDefault="002D134A" w:rsidP="002D134A">
      <w:pPr>
        <w:pStyle w:val="Heading4"/>
      </w:pPr>
      <w:r>
        <w:t>Obama pc recovering  - no current scandals and positive media coverage.</w:t>
      </w:r>
    </w:p>
    <w:p w:rsidR="002D134A" w:rsidRDefault="002D134A" w:rsidP="002D134A">
      <w:r w:rsidRPr="00954DAB">
        <w:rPr>
          <w:rStyle w:val="StyleStyleBold12pt"/>
        </w:rPr>
        <w:t>Gnomes National News Service, 2-21</w:t>
      </w:r>
      <w:r>
        <w:t xml:space="preserve">-14 </w:t>
      </w:r>
      <w:r w:rsidRPr="00C978FF">
        <w:t>http://news.gnom.es/news/poll-obama-approval-rating-up</w:t>
      </w:r>
    </w:p>
    <w:p w:rsidR="002D134A" w:rsidRDefault="002D134A" w:rsidP="002D134A">
      <w:pPr>
        <w:rPr>
          <w:rStyle w:val="StyleBoldUnderline"/>
        </w:rPr>
      </w:pPr>
      <w:r>
        <w:t xml:space="preserve">President Barack Obama’s </w:t>
      </w:r>
      <w:r w:rsidRPr="00B22FA7">
        <w:rPr>
          <w:rStyle w:val="StyleBoldUnderline"/>
          <w:highlight w:val="yellow"/>
        </w:rPr>
        <w:t>image may be improving</w:t>
      </w:r>
      <w:r>
        <w:t xml:space="preserve"> from an all-time low, according to a new Gallup survey.</w:t>
      </w:r>
      <w:r w:rsidRPr="00C978FF">
        <w:rPr>
          <w:sz w:val="12"/>
        </w:rPr>
        <w:t xml:space="preserve">¶ </w:t>
      </w:r>
      <w:r>
        <w:t>A three day rolling average has the president at 46 percent approval and 50 disapproval from Feb. 17-19. That’s up from 39 percent approval from Feb.5-7.</w:t>
      </w:r>
      <w:r w:rsidRPr="00C978FF">
        <w:rPr>
          <w:sz w:val="12"/>
        </w:rPr>
        <w:t xml:space="preserve">¶ </w:t>
      </w:r>
      <w:r w:rsidRPr="00B22FA7">
        <w:rPr>
          <w:rStyle w:val="StyleBoldUnderline"/>
          <w:highlight w:val="yellow"/>
        </w:rPr>
        <w:t>The improved rating could be a result of the lack of headlines trashing the implementation of his signature domestic policy</w:t>
      </w:r>
      <w:r>
        <w:t xml:space="preserve">, the Affordable Care Act, as was the case last fall when the law’s federal website made its rocky debut. The site was slow, broken and unable to accommodate many of the visitors seeking to purchase federally-mandated health insurance. </w:t>
      </w:r>
      <w:r w:rsidRPr="00C978FF">
        <w:rPr>
          <w:sz w:val="12"/>
        </w:rPr>
        <w:t>¶</w:t>
      </w:r>
      <w:r>
        <w:rPr>
          <w:sz w:val="12"/>
        </w:rPr>
        <w:t xml:space="preserve"> </w:t>
      </w:r>
      <w:r w:rsidRPr="00C978FF">
        <w:rPr>
          <w:sz w:val="12"/>
        </w:rPr>
        <w:t xml:space="preserve">¶ </w:t>
      </w:r>
      <w:r w:rsidRPr="00B22FA7">
        <w:rPr>
          <w:rStyle w:val="StyleBoldUnderline"/>
          <w:highlight w:val="yellow"/>
        </w:rPr>
        <w:t>Obama has also received largely positive coverage of late for wheeling out funds to help combat drought in California and boost manufacturing in places like North Carolina.</w:t>
      </w:r>
    </w:p>
    <w:p w:rsidR="002D134A" w:rsidRDefault="002D134A" w:rsidP="002D134A">
      <w:pPr>
        <w:rPr>
          <w:rStyle w:val="StyleBoldUnderline"/>
        </w:rPr>
      </w:pPr>
    </w:p>
    <w:p w:rsidR="002D134A" w:rsidRPr="004F60D9" w:rsidRDefault="002D134A" w:rsidP="002D134A">
      <w:pPr>
        <w:pStyle w:val="Heading4"/>
      </w:pPr>
      <w:r w:rsidRPr="004F60D9">
        <w:t>Obama approval ratings are increasing; have seen the biggest positive change of his  presidency.</w:t>
      </w:r>
    </w:p>
    <w:p w:rsidR="002D134A" w:rsidRPr="004F60D9" w:rsidRDefault="002D134A" w:rsidP="002D134A">
      <w:r>
        <w:t xml:space="preserve">Cathy </w:t>
      </w:r>
      <w:r w:rsidRPr="004F60D9">
        <w:rPr>
          <w:rStyle w:val="StyleStyleBold12pt"/>
        </w:rPr>
        <w:t>Burke, 3-11</w:t>
      </w:r>
      <w:r>
        <w:t xml:space="preserve">-14 </w:t>
      </w:r>
      <w:r w:rsidRPr="004F60D9">
        <w:t>http://www.newsmax.com/Newsfront/Bloomberg-approval-highest-June/2014/03/11/id/558999/?promo_code=165C6-1</w:t>
      </w:r>
    </w:p>
    <w:p w:rsidR="002D134A" w:rsidRPr="00F66617" w:rsidRDefault="002D134A" w:rsidP="002D134A">
      <w:pPr>
        <w:rPr>
          <w:rStyle w:val="StyleBoldUnderline"/>
        </w:rPr>
      </w:pPr>
      <w:r w:rsidRPr="004F60D9">
        <w:t xml:space="preserve">President Barack </w:t>
      </w:r>
      <w:r w:rsidRPr="00B22FA7">
        <w:rPr>
          <w:rStyle w:val="StyleBoldUnderline"/>
          <w:highlight w:val="yellow"/>
        </w:rPr>
        <w:t>Obama's approval rating is at its highest point since June</w:t>
      </w:r>
      <w:r w:rsidRPr="004F60D9">
        <w:t>, but most Americans still disapprove of his performance on nearly every topic surveyed, a new poll released Tuesday night showed.</w:t>
      </w:r>
      <w:r>
        <w:t xml:space="preserve"> </w:t>
      </w:r>
      <w:r w:rsidRPr="00B22FA7">
        <w:rPr>
          <w:rStyle w:val="StyleBoldUnderline"/>
          <w:highlight w:val="yellow"/>
        </w:rPr>
        <w:t>Americans are evenly split, with 48 percent approving of Obama's job performance, up from 42 percent in December — the biggest positive change of his presidency</w:t>
      </w:r>
      <w:r w:rsidRPr="004F60D9">
        <w:t>, according to the Bloomberg National Poll.</w:t>
      </w:r>
      <w:r>
        <w:t xml:space="preserve"> Equally, 48 percent do not like the job the president is doing. </w:t>
      </w:r>
      <w:r w:rsidRPr="00B22FA7">
        <w:rPr>
          <w:rStyle w:val="StyleBoldUnderline"/>
          <w:highlight w:val="yellow"/>
        </w:rPr>
        <w:t>The Bloomberg survey also showed Obama with a 49 percent favorability rating, the highest since June.</w:t>
      </w:r>
    </w:p>
    <w:p w:rsidR="002D134A" w:rsidRDefault="002D134A" w:rsidP="002D134A"/>
    <w:p w:rsidR="002D134A" w:rsidRPr="004F60D9" w:rsidRDefault="002D134A" w:rsidP="002D134A"/>
    <w:p w:rsidR="002D134A" w:rsidRDefault="002D134A" w:rsidP="002D134A">
      <w:pPr>
        <w:pStyle w:val="Heading4"/>
      </w:pPr>
      <w:r>
        <w:t>New executive actions have provided Obama momentum and capital</w:t>
      </w:r>
    </w:p>
    <w:p w:rsidR="002D134A" w:rsidRDefault="002D134A" w:rsidP="002D134A">
      <w:r>
        <w:t xml:space="preserve">AP  JULIE </w:t>
      </w:r>
      <w:r w:rsidRPr="000F5D1D">
        <w:rPr>
          <w:rStyle w:val="StyleStyleBold12pt"/>
        </w:rPr>
        <w:t xml:space="preserve">PACE </w:t>
      </w:r>
      <w:r>
        <w:t xml:space="preserve">Posted: </w:t>
      </w:r>
      <w:r w:rsidRPr="000F5D1D">
        <w:rPr>
          <w:rStyle w:val="StyleStyleBold12pt"/>
        </w:rPr>
        <w:t>02/21</w:t>
      </w:r>
      <w:r>
        <w:t>/2014 5:03 pm EST Updated: 02/21/2014 5:59 pm EST Congress Inaction Prompts Obama To Act Alone</w:t>
      </w:r>
    </w:p>
    <w:p w:rsidR="002D134A" w:rsidRDefault="002D134A" w:rsidP="002D134A">
      <w:r w:rsidRPr="000F5D1D">
        <w:t>http://www.huffingtonpost.com/2014/02/21/obama-executive-actions_n_4833992.html</w:t>
      </w:r>
    </w:p>
    <w:p w:rsidR="002D134A" w:rsidRPr="000F5D1D" w:rsidRDefault="002D134A" w:rsidP="002D134A">
      <w:r w:rsidRPr="000F5D1D">
        <w:t xml:space="preserve">This week, President Barack </w:t>
      </w:r>
      <w:r w:rsidRPr="00B22FA7">
        <w:rPr>
          <w:rStyle w:val="StyleBoldUnderline"/>
          <w:highlight w:val="yellow"/>
        </w:rPr>
        <w:t>Obama promoted tougher fuel efficiency standards for trucks</w:t>
      </w:r>
      <w:r w:rsidRPr="000F5D1D">
        <w:t xml:space="preserve">. He touted progress on initiatives to strengthen the U.S. patent system. </w:t>
      </w:r>
      <w:r w:rsidRPr="00B22FA7">
        <w:rPr>
          <w:rStyle w:val="StyleBoldUnderline"/>
          <w:highlight w:val="yellow"/>
        </w:rPr>
        <w:t>And he signed an executive order intended to speed up the process for approving import or export cargo.¶ Welcome to Obama's self-proclaimed "year of action,</w:t>
      </w:r>
      <w:r w:rsidRPr="000F5D1D">
        <w:t xml:space="preserve">" where hardly a day goes by without </w:t>
      </w:r>
      <w:r w:rsidRPr="00B22FA7">
        <w:rPr>
          <w:rStyle w:val="StyleBoldUnderline"/>
          <w:highlight w:val="yellow"/>
        </w:rPr>
        <w:t>the president and his top advisers trumpeting policy initiatives the White House is undertaking without the help of Congress</w:t>
      </w:r>
      <w:r w:rsidRPr="000F5D1D">
        <w:t>.</w:t>
      </w:r>
      <w:r w:rsidRPr="000F5D1D">
        <w:rPr>
          <w:sz w:val="12"/>
        </w:rPr>
        <w:t xml:space="preserve">¶ </w:t>
      </w:r>
      <w:r w:rsidRPr="000F5D1D">
        <w:t>The mostly modest actions — far shy of the sweeping immigration overhaul Obama hoped for this year — put into sharp focus the president's limitations as he grapples with reluctant lawmakers in an election year. They also underscore how much has changed for Obama since the early days of his presidency, when he declared, "We do big things."</w:t>
      </w:r>
      <w:r w:rsidRPr="000F5D1D">
        <w:rPr>
          <w:sz w:val="12"/>
        </w:rPr>
        <w:t xml:space="preserve">¶ </w:t>
      </w:r>
      <w:r w:rsidRPr="00B22FA7">
        <w:rPr>
          <w:rStyle w:val="StyleBoldUnderline"/>
          <w:highlight w:val="yellow"/>
        </w:rPr>
        <w:t>Yet the flurry of executive actions does seem to be having a cathartic effect inside the White House,</w:t>
      </w:r>
      <w:r w:rsidRPr="000F5D1D">
        <w:t xml:space="preserve"> which was in need of a jolt after a frustrating and disjointed 2013 that included the flawed rollout of Obama's signature health care law and a sharp drop in the president's approval ratings. </w:t>
      </w:r>
      <w:r w:rsidRPr="00B22FA7">
        <w:rPr>
          <w:rStyle w:val="StyleBoldUnderline"/>
          <w:highlight w:val="yellow"/>
        </w:rPr>
        <w:t>Advisers who ended the year dispirited now appear buoyed by a new sense of purpose</w:t>
      </w:r>
      <w:r w:rsidRPr="000F5D1D">
        <w:t xml:space="preserve"> — and the prospect of working around a Congress that has long been an irritant to the president.</w:t>
      </w:r>
    </w:p>
    <w:p w:rsidR="002D134A" w:rsidRDefault="002D134A" w:rsidP="002D134A">
      <w:pPr>
        <w:pStyle w:val="Heading4"/>
        <w:rPr>
          <w:u w:val="single"/>
        </w:rPr>
      </w:pPr>
      <w:r>
        <w:t xml:space="preserve">Obama retains political capital </w:t>
      </w:r>
      <w:r>
        <w:rPr>
          <w:u w:val="single"/>
        </w:rPr>
        <w:t>on foreign policy</w:t>
      </w:r>
    </w:p>
    <w:p w:rsidR="002D134A" w:rsidRDefault="002D134A" w:rsidP="002D134A">
      <w:r>
        <w:rPr>
          <w:b/>
        </w:rPr>
        <w:t xml:space="preserve">Ziaberi, 1/24/14 </w:t>
      </w:r>
      <w:r>
        <w:softHyphen/>
        <w:t xml:space="preserve"> - interview with Kaveh Afrasiabi, the author of several books on Iran’s foreign policy and a former advisor of Center for Strategic Research (Kourosh, “Congress New Sanctions Bill Scuttles the Geneva Deal” Iran Review, </w:t>
      </w:r>
      <w:hyperlink r:id="rId15" w:history="1">
        <w:r w:rsidRPr="009F35A0">
          <w:rPr>
            <w:rStyle w:val="Hyperlink"/>
          </w:rPr>
          <w:t>http://www.iranreview.org/content/Documents/Congress-New-Sanctions-Bill-Scuttles-the-Geneva-Deal.htm</w:t>
        </w:r>
      </w:hyperlink>
      <w:r>
        <w:t>)</w:t>
      </w:r>
    </w:p>
    <w:p w:rsidR="002D134A" w:rsidRDefault="002D134A" w:rsidP="002D134A"/>
    <w:p w:rsidR="002D134A" w:rsidRDefault="002D134A" w:rsidP="002D134A">
      <w:r>
        <w:t xml:space="preserve">Q: </w:t>
      </w:r>
      <w:r w:rsidRPr="00B22FA7">
        <w:rPr>
          <w:rStyle w:val="StyleBoldUnderline"/>
          <w:highlight w:val="yellow"/>
        </w:rPr>
        <w:t xml:space="preserve">Can we interpret </w:t>
      </w:r>
      <w:r w:rsidRPr="00D0053A">
        <w:rPr>
          <w:rStyle w:val="StyleBoldUnderline"/>
        </w:rPr>
        <w:t xml:space="preserve">the conflicts and </w:t>
      </w:r>
      <w:r w:rsidRPr="00B22FA7">
        <w:rPr>
          <w:rStyle w:val="StyleBoldUnderline"/>
          <w:highlight w:val="yellow"/>
        </w:rPr>
        <w:t xml:space="preserve">disputes </w:t>
      </w:r>
      <w:r w:rsidRPr="00D0053A">
        <w:rPr>
          <w:rStyle w:val="StyleBoldUnderline"/>
        </w:rPr>
        <w:t xml:space="preserve">between the White House and the Congress </w:t>
      </w:r>
      <w:r w:rsidRPr="00B22FA7">
        <w:rPr>
          <w:rStyle w:val="StyleBoldUnderline"/>
          <w:highlight w:val="yellow"/>
        </w:rPr>
        <w:t xml:space="preserve">as a power struggle </w:t>
      </w:r>
      <w:r w:rsidRPr="00D0053A">
        <w:rPr>
          <w:rStyle w:val="StyleBoldUnderline"/>
        </w:rPr>
        <w:t xml:space="preserve">which has </w:t>
      </w:r>
      <w:r w:rsidRPr="00B22FA7">
        <w:rPr>
          <w:rStyle w:val="StyleBoldUnderline"/>
          <w:highlight w:val="yellow"/>
        </w:rPr>
        <w:t xml:space="preserve">manifested </w:t>
      </w:r>
      <w:r w:rsidRPr="00D0053A">
        <w:rPr>
          <w:rStyle w:val="StyleBoldUnderline"/>
        </w:rPr>
        <w:t xml:space="preserve">itself </w:t>
      </w:r>
      <w:r w:rsidRPr="00B22FA7">
        <w:rPr>
          <w:rStyle w:val="StyleBoldUnderline"/>
          <w:highlight w:val="yellow"/>
        </w:rPr>
        <w:t>in the nuclear standoff?</w:t>
      </w:r>
      <w:r w:rsidRPr="00B22FA7">
        <w:rPr>
          <w:highlight w:val="yellow"/>
        </w:rPr>
        <w:t xml:space="preserve"> </w:t>
      </w:r>
      <w:r>
        <w:t>Is it that the complexity of the decision-making hierarchy in the United States has resulted in a conflict between the government and the two chambers of the Congress?</w:t>
      </w:r>
    </w:p>
    <w:p w:rsidR="002D134A" w:rsidRDefault="002D134A" w:rsidP="002D134A">
      <w:r>
        <w:t xml:space="preserve">A: Well, certainly this can be viewed from many different angles, such as the ‘checks’ and balance’ and Congressional role in foreign policy, not to mention traditional party politics. </w:t>
      </w:r>
      <w:r w:rsidRPr="00B22FA7">
        <w:rPr>
          <w:rStyle w:val="StyleBoldUnderline"/>
          <w:highlight w:val="yellow"/>
        </w:rPr>
        <w:t xml:space="preserve">Since </w:t>
      </w:r>
      <w:r w:rsidRPr="001006D8">
        <w:rPr>
          <w:rStyle w:val="StyleBoldUnderline"/>
        </w:rPr>
        <w:t xml:space="preserve">the </w:t>
      </w:r>
      <w:r w:rsidRPr="00B22FA7">
        <w:rPr>
          <w:rStyle w:val="StyleBoldUnderline"/>
          <w:highlight w:val="yellow"/>
        </w:rPr>
        <w:t xml:space="preserve">Clinton </w:t>
      </w:r>
      <w:r w:rsidRPr="001006D8">
        <w:rPr>
          <w:rStyle w:val="StyleBoldUnderline"/>
        </w:rPr>
        <w:t xml:space="preserve">Administration, </w:t>
      </w:r>
      <w:r w:rsidRPr="00B22FA7">
        <w:rPr>
          <w:rStyle w:val="StyleBoldUnderline"/>
          <w:highlight w:val="yellow"/>
        </w:rPr>
        <w:t xml:space="preserve">Congress has </w:t>
      </w:r>
      <w:r w:rsidRPr="001006D8">
        <w:rPr>
          <w:rStyle w:val="StyleBoldUnderline"/>
        </w:rPr>
        <w:t xml:space="preserve">organically </w:t>
      </w:r>
      <w:r w:rsidRPr="00B22FA7">
        <w:rPr>
          <w:rStyle w:val="StyleBoldUnderline"/>
          <w:highlight w:val="yellow"/>
        </w:rPr>
        <w:t>inserted itself in</w:t>
      </w:r>
      <w:r w:rsidRPr="00B22FA7">
        <w:rPr>
          <w:highlight w:val="yellow"/>
        </w:rPr>
        <w:t xml:space="preserve"> </w:t>
      </w:r>
      <w:r>
        <w:t xml:space="preserve">the </w:t>
      </w:r>
      <w:r w:rsidRPr="00B22FA7">
        <w:rPr>
          <w:rStyle w:val="StyleBoldUnderline"/>
          <w:highlight w:val="yellow"/>
        </w:rPr>
        <w:t>Iran policy</w:t>
      </w:r>
      <w:r w:rsidRPr="00B22FA7">
        <w:rPr>
          <w:highlight w:val="yellow"/>
        </w:rPr>
        <w:t xml:space="preserve"> </w:t>
      </w:r>
      <w:r>
        <w:t xml:space="preserve">and even more so during the “Obama era,” as a result of which White House’s moves on Iran are subject to intense congressional scrutiny. </w:t>
      </w:r>
      <w:r w:rsidRPr="00B22FA7">
        <w:rPr>
          <w:rStyle w:val="StyleBoldUnderline"/>
          <w:highlight w:val="yellow"/>
        </w:rPr>
        <w:t>But</w:t>
      </w:r>
      <w:r>
        <w:t xml:space="preserve">, given Secretary John Kerry’s long tenure in the Senate, compared to the first Obama administration, I would say that </w:t>
      </w:r>
      <w:r w:rsidRPr="00B22FA7">
        <w:rPr>
          <w:rStyle w:val="Emphasis"/>
          <w:highlight w:val="yellow"/>
        </w:rPr>
        <w:t xml:space="preserve">the second Obama </w:t>
      </w:r>
      <w:r w:rsidRPr="001006D8">
        <w:rPr>
          <w:rStyle w:val="Emphasis"/>
        </w:rPr>
        <w:t xml:space="preserve">administration </w:t>
      </w:r>
      <w:r w:rsidRPr="00B22FA7">
        <w:rPr>
          <w:rStyle w:val="Emphasis"/>
          <w:highlight w:val="yellow"/>
        </w:rPr>
        <w:t xml:space="preserve">has </w:t>
      </w:r>
      <w:r w:rsidRPr="001006D8">
        <w:rPr>
          <w:rStyle w:val="Emphasis"/>
        </w:rPr>
        <w:t xml:space="preserve">a </w:t>
      </w:r>
      <w:r w:rsidRPr="00B22FA7">
        <w:rPr>
          <w:rStyle w:val="Emphasis"/>
          <w:highlight w:val="yellow"/>
        </w:rPr>
        <w:t xml:space="preserve">greater sway on </w:t>
      </w:r>
      <w:r w:rsidRPr="001006D8">
        <w:rPr>
          <w:rStyle w:val="Emphasis"/>
        </w:rPr>
        <w:t xml:space="preserve">Congress’s </w:t>
      </w:r>
      <w:r w:rsidRPr="00B22FA7">
        <w:rPr>
          <w:rStyle w:val="Emphasis"/>
          <w:highlight w:val="yellow"/>
        </w:rPr>
        <w:t xml:space="preserve">foreign policy </w:t>
      </w:r>
      <w:r w:rsidRPr="001006D8">
        <w:rPr>
          <w:rStyle w:val="Emphasis"/>
        </w:rPr>
        <w:t>input</w:t>
      </w:r>
      <w:r>
        <w:t xml:space="preserve">, </w:t>
      </w:r>
      <w:r w:rsidRPr="00B22FA7">
        <w:rPr>
          <w:rStyle w:val="StyleBoldUnderline"/>
          <w:highlight w:val="yellow"/>
        </w:rPr>
        <w:t xml:space="preserve">otherwise the </w:t>
      </w:r>
      <w:r w:rsidRPr="00D0053A">
        <w:rPr>
          <w:rStyle w:val="StyleBoldUnderline"/>
        </w:rPr>
        <w:t xml:space="preserve">Geneva </w:t>
      </w:r>
      <w:r w:rsidRPr="00B22FA7">
        <w:rPr>
          <w:rStyle w:val="StyleBoldUnderline"/>
          <w:highlight w:val="yellow"/>
        </w:rPr>
        <w:t xml:space="preserve">deal would not have survived </w:t>
      </w:r>
      <w:r w:rsidRPr="00D0053A">
        <w:rPr>
          <w:rStyle w:val="StyleBoldUnderline"/>
        </w:rPr>
        <w:t>the criticisms</w:t>
      </w:r>
      <w:r>
        <w:t xml:space="preserve">. </w:t>
      </w:r>
    </w:p>
    <w:p w:rsidR="002D134A" w:rsidRDefault="002D134A" w:rsidP="002D134A"/>
    <w:p w:rsidR="002D134A" w:rsidRDefault="002D134A" w:rsidP="002D134A">
      <w:pPr>
        <w:rPr>
          <w:rStyle w:val="StyleStyleBold12pt"/>
        </w:rPr>
      </w:pPr>
      <w:r>
        <w:rPr>
          <w:rStyle w:val="StyleStyleBold12pt"/>
        </w:rPr>
        <w:t>Obama still has way more positive approval than Congress and the ability to get things done.</w:t>
      </w:r>
    </w:p>
    <w:p w:rsidR="002D134A" w:rsidRDefault="002D134A" w:rsidP="002D134A">
      <w:r w:rsidRPr="00D33CE2">
        <w:rPr>
          <w:rStyle w:val="StyleStyleBold12pt"/>
        </w:rPr>
        <w:t>The Hill 2-4</w:t>
      </w:r>
      <w:r>
        <w:t xml:space="preserve">-14 Read more: http://thehill.com/opinion/james-carville/197452-james-carville-days-ahead-for-democrats-not-so-dark#ixzz2sh3VbC9E </w:t>
      </w:r>
    </w:p>
    <w:p w:rsidR="002D134A" w:rsidRDefault="002D134A" w:rsidP="002D134A">
      <w:r w:rsidRPr="00B22FA7">
        <w:rPr>
          <w:rStyle w:val="StyleBoldUnderline"/>
          <w:highlight w:val="yellow"/>
        </w:rPr>
        <w:t>Allow me to point out the following facts</w:t>
      </w:r>
      <w:r w:rsidRPr="00E64186">
        <w:rPr>
          <w:rStyle w:val="StyleBoldUnderline"/>
        </w:rPr>
        <w:t xml:space="preserve"> </w:t>
      </w:r>
      <w:r>
        <w:t xml:space="preserve">— yes, facts, not opinions. Last week’s Washington Post/ABC News poll found that </w:t>
      </w:r>
      <w:r w:rsidRPr="00B22FA7">
        <w:rPr>
          <w:highlight w:val="yellow"/>
        </w:rPr>
        <w:t>fewer than one in five registered voters</w:t>
      </w:r>
      <w:r>
        <w:t xml:space="preserve"> (17 percent) </w:t>
      </w:r>
      <w:r w:rsidRPr="00B22FA7">
        <w:rPr>
          <w:rStyle w:val="StyleBoldUnderline"/>
          <w:highlight w:val="yellow"/>
        </w:rPr>
        <w:t>trust the Republican Congress to make the right decisions for the country’s future</w:t>
      </w:r>
      <w:r>
        <w:t xml:space="preserve">. President </w:t>
      </w:r>
      <w:r w:rsidRPr="00B22FA7">
        <w:rPr>
          <w:rStyle w:val="StyleBoldUnderline"/>
          <w:highlight w:val="yellow"/>
        </w:rPr>
        <w:t xml:space="preserve">Obama </w:t>
      </w:r>
      <w:r w:rsidRPr="00E64186">
        <w:t>might have hit a nadir</w:t>
      </w:r>
      <w:r>
        <w:t xml:space="preserve"> (actually, he is up a tick), but he </w:t>
      </w:r>
      <w:r w:rsidRPr="00B22FA7">
        <w:rPr>
          <w:rStyle w:val="StyleBoldUnderline"/>
          <w:highlight w:val="yellow"/>
        </w:rPr>
        <w:t>still outperforms the Republican Congress on that measure by more</w:t>
      </w:r>
      <w:r>
        <w:t xml:space="preserve"> </w:t>
      </w:r>
      <w:r w:rsidRPr="00B22FA7">
        <w:rPr>
          <w:rStyle w:val="StyleBoldUnderline"/>
          <w:highlight w:val="yellow"/>
        </w:rPr>
        <w:t>than double (</w:t>
      </w:r>
      <w:r>
        <w:t xml:space="preserve">37 percent). According to the Pollster average, two-thirds now disapprove of the Republican Party. We are not talking about Congress or even the Republicans in Congress. The party itself, the Republican Party, has a net -40 approval rating. With just a quarter of the country approving of the GOP, that means not even all of the party’s own members are giving it a positive rating. To be sure, people are really fed up with Washington and the Democratic Party has also taken a hit. But Democratic Party favorability is at -16, not -40. </w:t>
      </w:r>
    </w:p>
    <w:p w:rsidR="00533291" w:rsidRDefault="00533291" w:rsidP="002D134A"/>
    <w:p w:rsidR="00533291" w:rsidRDefault="00533291" w:rsidP="00DB7D72">
      <w:pPr>
        <w:pStyle w:val="Heading3"/>
      </w:pPr>
      <w:bookmarkStart w:id="7" w:name="_Toc392009803"/>
      <w:r>
        <w:t>PC Key</w:t>
      </w:r>
      <w:bookmarkEnd w:id="7"/>
    </w:p>
    <w:p w:rsidR="001E69F4" w:rsidRDefault="001E69F4" w:rsidP="001E69F4">
      <w:pPr>
        <w:pStyle w:val="Heading4"/>
      </w:pPr>
      <w:r>
        <w:t>Obama pc key to passage of Highway Trust Fund relief</w:t>
      </w:r>
    </w:p>
    <w:p w:rsidR="001E69F4" w:rsidRDefault="001E69F4" w:rsidP="001E69F4">
      <w:r w:rsidRPr="00B0337C">
        <w:rPr>
          <w:rStyle w:val="StyleStyleBold12pt"/>
        </w:rPr>
        <w:t>The Associated Press 6/30/2014</w:t>
      </w:r>
      <w:r>
        <w:t xml:space="preserve"> </w:t>
      </w:r>
      <w:hyperlink r:id="rId16" w:history="1">
        <w:r w:rsidRPr="00EA0E2C">
          <w:rPr>
            <w:rStyle w:val="Hyperlink"/>
          </w:rPr>
          <w:t>http://www.thetrucker.com/News/Stories/2014/6/30/Highwayfundingbillputonholdforrecess.aspx</w:t>
        </w:r>
      </w:hyperlink>
      <w:r>
        <w:t xml:space="preserve"> </w:t>
      </w:r>
    </w:p>
    <w:p w:rsidR="001E69F4" w:rsidRDefault="001E69F4" w:rsidP="001E69F4">
      <w:r w:rsidRPr="00B0337C">
        <w:rPr>
          <w:rStyle w:val="StyleBoldUnderline"/>
          <w:highlight w:val="yellow"/>
        </w:rPr>
        <w:t>On highway funding, the Obama administration is stepping up the pressure</w:t>
      </w:r>
      <w:r w:rsidRPr="00B0337C">
        <w:t>.</w:t>
      </w:r>
      <w:r>
        <w:t xml:space="preserve"> </w:t>
      </w:r>
      <w:r w:rsidRPr="00B0337C">
        <w:t xml:space="preserve">In a June 19 letter, Transportation Secretary Anthony Foxx told state highway officials </w:t>
      </w:r>
      <w:r w:rsidRPr="00B0337C">
        <w:rPr>
          <w:rStyle w:val="StyleBoldUnderline"/>
          <w:highlight w:val="yellow"/>
        </w:rPr>
        <w:t>the shortfall in the trust fund is “dire”</w:t>
      </w:r>
      <w:r w:rsidRPr="00B0337C">
        <w:t xml:space="preserve"> and that DOT will begin to delay some payments to states in about a month.</w:t>
      </w:r>
      <w:r>
        <w:t xml:space="preserve"> </w:t>
      </w:r>
      <w:r w:rsidRPr="00B0337C">
        <w:t>“We understand and regret that such measures may be necessary as the current construction season is ongoing,” Foxx wrote. “</w:t>
      </w:r>
      <w:r w:rsidRPr="00B0337C">
        <w:rPr>
          <w:rStyle w:val="StyleBoldUnderline"/>
          <w:highlight w:val="yellow"/>
        </w:rPr>
        <w:t>We have and will continue to sound the alarm bell that hundreds of projects and thousands of jobs are at risk.”</w:t>
      </w:r>
      <w:r w:rsidRPr="00B0337C">
        <w:rPr>
          <w:rStyle w:val="StyleBoldUnderline"/>
        </w:rPr>
        <w:t xml:space="preserve"> </w:t>
      </w:r>
      <w:r w:rsidRPr="00B0337C">
        <w:t>The Congressional Budget Office in April warned that the federal government may have to delay some payments to states in the second half of 2014.</w:t>
      </w:r>
      <w:r>
        <w:t xml:space="preserve"> </w:t>
      </w:r>
    </w:p>
    <w:p w:rsidR="00DB7D72" w:rsidRDefault="00DB7D72" w:rsidP="00DB7D72">
      <w:pPr>
        <w:pStyle w:val="Heading4"/>
      </w:pPr>
      <w:r>
        <w:t>Obama pc key to mobilize action on the Highway Trust Fund</w:t>
      </w:r>
    </w:p>
    <w:p w:rsidR="00DB7D72" w:rsidRDefault="00DB7D72" w:rsidP="00DB7D72">
      <w:r>
        <w:t xml:space="preserve">LISA </w:t>
      </w:r>
      <w:r w:rsidRPr="00DB7D72">
        <w:rPr>
          <w:rStyle w:val="StyleStyleBold12pt"/>
        </w:rPr>
        <w:t>RUHL | JULY 1, 2014</w:t>
      </w:r>
      <w:r>
        <w:t xml:space="preserve"> | 4:54 PM VIDEO --- President Obama: 'Just fix some bridges and roads'</w:t>
      </w:r>
    </w:p>
    <w:p w:rsidR="00DB7D72" w:rsidRDefault="00DB7D72" w:rsidP="00533291">
      <w:r w:rsidRPr="00DB7D72">
        <w:t>http://washingtonexaminer.com/video-president-obama-just-fix-some-bridges-and-roads/article/2550392</w:t>
      </w:r>
    </w:p>
    <w:p w:rsidR="00533291" w:rsidRDefault="00533291" w:rsidP="00533291">
      <w:r>
        <w:t xml:space="preserve">President </w:t>
      </w:r>
      <w:r w:rsidRPr="00B22FA7">
        <w:rPr>
          <w:rStyle w:val="StyleBoldUnderline"/>
          <w:highlight w:val="yellow"/>
        </w:rPr>
        <w:t>Obama has turned his sights to the looming deadline to replenish the Highway Trust Fund.</w:t>
      </w:r>
      <w:r>
        <w:t xml:space="preserve"> </w:t>
      </w:r>
      <w:r w:rsidRPr="00B22FA7">
        <w:rPr>
          <w:rStyle w:val="StyleBoldUnderline"/>
          <w:highlight w:val="yellow"/>
        </w:rPr>
        <w:t>He's laying out the issues that lie ahead should congress not act to stabilize a fund that is projected to run dry by the end of August.</w:t>
      </w:r>
      <w:r w:rsidR="00DB7D72" w:rsidRPr="00B22FA7">
        <w:rPr>
          <w:rStyle w:val="StyleBoldUnderline"/>
          <w:highlight w:val="yellow"/>
        </w:rPr>
        <w:t xml:space="preserve"> </w:t>
      </w:r>
      <w:r w:rsidRPr="00B22FA7">
        <w:rPr>
          <w:rStyle w:val="StyleBoldUnderline"/>
          <w:highlight w:val="yellow"/>
        </w:rPr>
        <w:t>"Soon states may have to choose which projects to continue and which projects to put the breaks on because they're running out of money</w:t>
      </w:r>
      <w:r>
        <w:t>," President Obama said to the crowd in Washington on Tuesday.</w:t>
      </w:r>
      <w:r w:rsidR="00DB7D72">
        <w:t xml:space="preserve"> </w:t>
      </w:r>
      <w:r w:rsidRPr="00B22FA7">
        <w:rPr>
          <w:rStyle w:val="StyleBoldUnderline"/>
          <w:highlight w:val="yellow"/>
        </w:rPr>
        <w:t>Obama's speech comes on the heels of</w:t>
      </w:r>
      <w:r w:rsidRPr="00DB7D72">
        <w:rPr>
          <w:rStyle w:val="StyleBoldUnderline"/>
        </w:rPr>
        <w:t xml:space="preserve"> </w:t>
      </w:r>
      <w:r>
        <w:t xml:space="preserve">Secretary of Transportation Secretary Anthony </w:t>
      </w:r>
      <w:r w:rsidRPr="00B22FA7">
        <w:rPr>
          <w:rStyle w:val="StyleBoldUnderline"/>
          <w:highlight w:val="yellow"/>
        </w:rPr>
        <w:t>Foxx's open letter to the heads of state departments of transportation informing them that unless congress acts to rectify the Trust Fund situation, there will be a new cash management system implemented.</w:t>
      </w:r>
      <w:r w:rsidR="00DB7D72">
        <w:t xml:space="preserve"> </w:t>
      </w:r>
      <w:r>
        <w:t>The new cash management system will stop paying each transportation bill as soon as they are submitted and instead start a bi-monthly payment process as funds from the gas tax roll in.</w:t>
      </w:r>
      <w:r w:rsidR="00DB7D72">
        <w:t xml:space="preserve"> </w:t>
      </w:r>
      <w:r w:rsidRPr="00B22FA7">
        <w:rPr>
          <w:rStyle w:val="StyleBoldUnderline"/>
          <w:highlight w:val="yellow"/>
        </w:rPr>
        <w:t>"Just fix some bridges and roads," Obama said. "It really shouldn't be controversial. It hasn't been controversial in the past.</w:t>
      </w:r>
      <w:r>
        <w:t>"</w:t>
      </w:r>
      <w:r w:rsidR="00DB7D72">
        <w:t xml:space="preserve"> </w:t>
      </w:r>
      <w:r>
        <w:t>Should congress not act in time to replenish the Highway Trust Fund, Foxx says that with his plan, states will see a 28 percent drop in federal transportation funding on average.</w:t>
      </w:r>
    </w:p>
    <w:p w:rsidR="001E69F4" w:rsidRDefault="001E69F4" w:rsidP="00533291"/>
    <w:p w:rsidR="001E69F4" w:rsidRDefault="001E69F4" w:rsidP="001E69F4">
      <w:pPr>
        <w:pStyle w:val="Heading4"/>
      </w:pPr>
      <w:r>
        <w:t>Obama’s influence critical to motivation and action on the Highway Trust Fund.</w:t>
      </w:r>
    </w:p>
    <w:p w:rsidR="001E69F4" w:rsidRDefault="001E69F4" w:rsidP="001E69F4">
      <w:r>
        <w:t xml:space="preserve">Amanda </w:t>
      </w:r>
      <w:r w:rsidRPr="00B0337C">
        <w:rPr>
          <w:rStyle w:val="StyleStyleBold12pt"/>
        </w:rPr>
        <w:t>Bayhi | July 1, 2014</w:t>
      </w:r>
      <w:r>
        <w:t xml:space="preserve"> Obama pushes for transportation funding during Key Bridge visit</w:t>
      </w:r>
    </w:p>
    <w:p w:rsidR="001E69F4" w:rsidRDefault="001E69F4" w:rsidP="001E69F4">
      <w:r>
        <w:t>- See more at: http://www.betterroads.com/obama-pushes-for-transportation-funding-during-key-bridge-visit/#sthash.fcXo7osy.dpuf</w:t>
      </w:r>
    </w:p>
    <w:p w:rsidR="001E69F4" w:rsidRDefault="001E69F4" w:rsidP="001E69F4">
      <w:r>
        <w:t xml:space="preserve">During his visit to the Key Bridge in Washington, D.C., on Tuesday, President Barack </w:t>
      </w:r>
      <w:r w:rsidRPr="00B0337C">
        <w:rPr>
          <w:rStyle w:val="StyleBoldUnderline"/>
          <w:highlight w:val="yellow"/>
        </w:rPr>
        <w:t>Obama urged Congress to quickly pass a highway bill to prevent Highway Trust Fund (HTF) insolvency</w:t>
      </w:r>
      <w:r>
        <w:t>, The Hill reports. The HTF is a major source of funding for state and local highway projects. However, money in the fund is projected to run out next month if no action is taken.“</w:t>
      </w:r>
      <w:r w:rsidRPr="00B0337C">
        <w:rPr>
          <w:rStyle w:val="StyleBoldUnderline"/>
          <w:highlight w:val="yellow"/>
        </w:rPr>
        <w:t>If this Congress does not act by the end of the summer, the Highway Trust Fund will run out,” Obama said in the report</w:t>
      </w:r>
      <w:r>
        <w:t>. “There won’t be any money there.”The Department of Transportation on Tuesday announced its new cash management plan, which involves decreasing federal funds to each state and slowing reimbursements beginning Aug. 1. While at the bridge</w:t>
      </w:r>
      <w:r w:rsidRPr="00B0337C">
        <w:rPr>
          <w:rStyle w:val="StyleBoldUnderline"/>
          <w:highlight w:val="yellow"/>
        </w:rPr>
        <w:t>, Obama reminded lawmakers that HTF insolvency poses a threat to thousands of jobs.“All told, nearly 700,000 jobs could be at risk next year</w:t>
      </w:r>
      <w:r>
        <w:t xml:space="preserve">,” Obama said. </w:t>
      </w:r>
      <w:r w:rsidRPr="00B0337C">
        <w:rPr>
          <w:rStyle w:val="StyleBoldUnderline"/>
          <w:highlight w:val="yellow"/>
        </w:rPr>
        <w:t>“That would be like Congress threatening to lay off the entire population of Denver, or Seattle or Boston.”He also pushed for the approval of his administration’s</w:t>
      </w:r>
      <w:r>
        <w:t xml:space="preserve"> proposed $302 billion, </w:t>
      </w:r>
      <w:r w:rsidRPr="00B0337C">
        <w:rPr>
          <w:rStyle w:val="StyleBoldUnderline"/>
          <w:highlight w:val="yellow"/>
        </w:rPr>
        <w:t>four-year GROW AMERICA Act</w:t>
      </w:r>
      <w:r>
        <w:t xml:space="preserve">. However, as The Hill points out, the bill relies heavily on a proposal tax reform proposal that lawmakers are not likely to approve. While pushing for a highway bill, Obama noted that Congress needs to spend more on transportation.“We know from our history, </w:t>
      </w:r>
      <w:r w:rsidRPr="00B0337C">
        <w:rPr>
          <w:rStyle w:val="StyleBoldUnderline"/>
          <w:highlight w:val="yellow"/>
        </w:rPr>
        <w:t>our economy doesn’t grow from the top down, it grows from the middle out,”</w:t>
      </w:r>
      <w:r>
        <w:t xml:space="preserve"> Obama continued. “We are not spending enough on the things that help our economy grow - See more at: </w:t>
      </w:r>
      <w:hyperlink r:id="rId17" w:anchor="sthash.fcXo7osy.dpuf" w:history="1">
        <w:r w:rsidRPr="00061D98">
          <w:rPr>
            <w:rStyle w:val="Hyperlink"/>
          </w:rPr>
          <w:t>http://www.betterroads.com/obama-pushes-for-transportation-funding-during-key-bridge-visit/#sthash.fcXo7osy.dpuf</w:t>
        </w:r>
      </w:hyperlink>
    </w:p>
    <w:p w:rsidR="001E69F4" w:rsidRDefault="001E69F4" w:rsidP="00533291"/>
    <w:p w:rsidR="001E69F4" w:rsidRDefault="001E69F4" w:rsidP="00533291"/>
    <w:p w:rsidR="001E69F4" w:rsidRDefault="001E69F4" w:rsidP="00533291"/>
    <w:p w:rsidR="002D134A" w:rsidRDefault="002D134A" w:rsidP="002D134A"/>
    <w:p w:rsidR="002D134A" w:rsidRDefault="002D134A" w:rsidP="002D134A">
      <w:pPr>
        <w:pStyle w:val="Heading3"/>
      </w:pPr>
      <w:bookmarkStart w:id="8" w:name="_Toc392009804"/>
      <w:r>
        <w:t>A2 General Thumpers</w:t>
      </w:r>
      <w:bookmarkEnd w:id="8"/>
    </w:p>
    <w:p w:rsidR="002D134A" w:rsidRDefault="002D134A" w:rsidP="002D134A"/>
    <w:p w:rsidR="002D134A" w:rsidRDefault="002D134A" w:rsidP="002D134A">
      <w:pPr>
        <w:pStyle w:val="Heading4"/>
      </w:pPr>
      <w:r>
        <w:t>This is top of the agenda – markup happening right after the July 4 recess.</w:t>
      </w:r>
    </w:p>
    <w:p w:rsidR="002D134A" w:rsidRDefault="002D134A" w:rsidP="002D134A">
      <w:r>
        <w:t xml:space="preserve">Tom </w:t>
      </w:r>
      <w:r w:rsidRPr="005E65AE">
        <w:rPr>
          <w:rStyle w:val="StyleStyleBold12pt"/>
        </w:rPr>
        <w:t>Curry</w:t>
      </w:r>
      <w:r>
        <w:t xml:space="preserve"> Prospects for Highway Trust Fund Deal Brighter After Wyden Alters Revenue Package</w:t>
      </w:r>
    </w:p>
    <w:p w:rsidR="002D134A" w:rsidRDefault="002D134A" w:rsidP="002D134A">
      <w:r>
        <w:t xml:space="preserve">Posted at 4:18 p.m. on </w:t>
      </w:r>
      <w:r w:rsidRPr="005E65AE">
        <w:rPr>
          <w:rStyle w:val="StyleStyleBold12pt"/>
        </w:rPr>
        <w:t>June 26, 2014</w:t>
      </w:r>
      <w:r>
        <w:t xml:space="preserve"> </w:t>
      </w:r>
      <w:r w:rsidRPr="00917735">
        <w:t>http://blogs.rollcall.com/the-container/prospects-for-highway-trust-fund-deal-brighter-after-wyden-alters-revenue-package/?dcz=</w:t>
      </w:r>
    </w:p>
    <w:p w:rsidR="002D134A" w:rsidRDefault="002D134A" w:rsidP="002D134A">
      <w:r>
        <w:t xml:space="preserve">Wyden’s revised plan also added a provision that would shift to the highway trust fund $750 million from a fund intended to deal with leaking underground fuel tanks, CQ’s Joanna Anderson reported. </w:t>
      </w:r>
      <w:r w:rsidRPr="00B22FA7">
        <w:rPr>
          <w:rStyle w:val="StyleBoldUnderline"/>
          <w:highlight w:val="yellow"/>
        </w:rPr>
        <w:t>The Finance panel’s markup of Wyden’s bill will take place the week of July 7.</w:t>
      </w:r>
      <w:r>
        <w:t xml:space="preserve"> The staff of the Joint Committee on Taxation estimated that Wyden’s revised package would raise $7.6 billion over the next 10 years. On Tuesday the Congressional Budget Office told Wyden in a letter that “</w:t>
      </w:r>
      <w:r w:rsidRPr="00B22FA7">
        <w:rPr>
          <w:rStyle w:val="StyleBoldUnderline"/>
          <w:highlight w:val="yellow"/>
        </w:rPr>
        <w:t>additional revenues of about $8 billion would be needed for the Highway Trust Fund to meet all the obligations that are likely to be presented to the fund during the remainder of calendar year 2014</w:t>
      </w:r>
      <w:r>
        <w:t xml:space="preserve"> while maintaining the minimum cash balance” that the Department of Transportation requires to manage the fund.</w:t>
      </w:r>
    </w:p>
    <w:p w:rsidR="00917735" w:rsidRDefault="00917735" w:rsidP="007A094A"/>
    <w:p w:rsidR="002D134A" w:rsidRDefault="002D134A" w:rsidP="007A094A"/>
    <w:p w:rsidR="002D134A" w:rsidRPr="00025C85" w:rsidRDefault="002D134A" w:rsidP="002D134A">
      <w:pPr>
        <w:pStyle w:val="Heading3"/>
        <w:rPr>
          <w:rFonts w:asciiTheme="minorHAnsi" w:hAnsiTheme="minorHAnsi"/>
        </w:rPr>
      </w:pPr>
      <w:bookmarkStart w:id="9" w:name="_Toc359699176"/>
      <w:bookmarkStart w:id="10" w:name="_Toc391153667"/>
      <w:bookmarkStart w:id="11" w:name="_Toc391153708"/>
      <w:bookmarkStart w:id="12" w:name="_Toc392009805"/>
      <w:r w:rsidRPr="00025C85">
        <w:rPr>
          <w:rFonts w:asciiTheme="minorHAnsi" w:hAnsiTheme="minorHAnsi"/>
        </w:rPr>
        <w:t>A2: PC Theory False</w:t>
      </w:r>
      <w:bookmarkEnd w:id="9"/>
      <w:bookmarkEnd w:id="10"/>
      <w:bookmarkEnd w:id="11"/>
      <w:bookmarkEnd w:id="12"/>
    </w:p>
    <w:p w:rsidR="002D134A" w:rsidRPr="00025C85" w:rsidRDefault="002D134A" w:rsidP="002D134A">
      <w:pPr>
        <w:pStyle w:val="Heading4"/>
        <w:rPr>
          <w:rFonts w:asciiTheme="minorHAnsi" w:hAnsiTheme="minorHAnsi" w:cs="Times New Roman"/>
        </w:rPr>
      </w:pPr>
      <w:r w:rsidRPr="00025C85">
        <w:rPr>
          <w:rFonts w:asciiTheme="minorHAnsi" w:hAnsiTheme="minorHAnsi" w:cs="Times New Roman"/>
        </w:rPr>
        <w:t>Political capital theory is true – newest data proves that presidents have significant legislative influence</w:t>
      </w:r>
    </w:p>
    <w:p w:rsidR="002D134A" w:rsidRPr="00025C85" w:rsidRDefault="002D134A" w:rsidP="002D134A">
      <w:pPr>
        <w:rPr>
          <w:rStyle w:val="StyleStyleBold12pt"/>
          <w:rFonts w:asciiTheme="minorHAnsi" w:hAnsiTheme="minorHAnsi"/>
        </w:rPr>
      </w:pPr>
      <w:r w:rsidRPr="00025C85">
        <w:rPr>
          <w:rStyle w:val="StyleStyleBold12pt"/>
          <w:rFonts w:asciiTheme="minorHAnsi" w:hAnsiTheme="minorHAnsi"/>
        </w:rPr>
        <w:t>Beckman 10 – Professor of Political Science</w:t>
      </w:r>
    </w:p>
    <w:p w:rsidR="002D134A" w:rsidRPr="00025C85" w:rsidRDefault="002D134A" w:rsidP="002D134A">
      <w:pPr>
        <w:rPr>
          <w:rFonts w:asciiTheme="minorHAnsi" w:hAnsiTheme="minorHAnsi"/>
          <w:szCs w:val="16"/>
        </w:rPr>
      </w:pPr>
      <w:r w:rsidRPr="00025C85">
        <w:rPr>
          <w:rFonts w:asciiTheme="minorHAnsi" w:hAnsiTheme="minorHAnsi"/>
          <w:szCs w:val="16"/>
        </w:rPr>
        <w:t>(Matthew N. Beckman, Professor of Political Science @ UC-Irvine, 2010, “Pushing the Agenda: Presidential Leadership in U.S. Lawmaking, 1953-2004,” pg. 2-3)</w:t>
      </w:r>
    </w:p>
    <w:p w:rsidR="002D134A" w:rsidRPr="00025C85" w:rsidRDefault="002D134A" w:rsidP="002D134A">
      <w:pPr>
        <w:rPr>
          <w:rFonts w:asciiTheme="minorHAnsi" w:hAnsiTheme="minorHAnsi"/>
        </w:rPr>
      </w:pPr>
      <w:r w:rsidRPr="00025C85">
        <w:rPr>
          <w:rFonts w:asciiTheme="minorHAnsi" w:hAnsiTheme="minorHAnsi"/>
          <w:szCs w:val="16"/>
        </w:rPr>
        <w:t>Developing presidential coalition building as a generalizable class of strategies is itself instructive, a way of bringing clarity to presidential– congressional dynamics that have previously appeared idiosyncratic, if not irrational. However,</w:t>
      </w:r>
      <w:r w:rsidRPr="00025C85">
        <w:rPr>
          <w:rFonts w:asciiTheme="minorHAnsi" w:hAnsiTheme="minorHAnsi"/>
        </w:rPr>
        <w:t xml:space="preserve"> </w:t>
      </w:r>
      <w:r w:rsidRPr="00B22FA7">
        <w:rPr>
          <w:rStyle w:val="StyleBoldUnderline"/>
          <w:rFonts w:asciiTheme="minorHAnsi" w:hAnsiTheme="minorHAnsi"/>
          <w:highlight w:val="yellow"/>
        </w:rPr>
        <w:t>the study’s biggest payoff comes not from identifying presidents</w:t>
      </w:r>
      <w:r w:rsidRPr="00B22FA7">
        <w:rPr>
          <w:rFonts w:asciiTheme="minorHAnsi" w:hAnsiTheme="minorHAnsi"/>
          <w:highlight w:val="yellow"/>
        </w:rPr>
        <w:t>’</w:t>
      </w:r>
      <w:r w:rsidRPr="00025C85">
        <w:rPr>
          <w:rFonts w:asciiTheme="minorHAnsi" w:hAnsiTheme="minorHAnsi"/>
        </w:rPr>
        <w:t xml:space="preserve"> </w:t>
      </w:r>
      <w:r w:rsidRPr="00025C85">
        <w:rPr>
          <w:rFonts w:asciiTheme="minorHAnsi" w:hAnsiTheme="minorHAnsi"/>
          <w:szCs w:val="16"/>
        </w:rPr>
        <w:t>legislative</w:t>
      </w:r>
      <w:r w:rsidRPr="00025C85">
        <w:rPr>
          <w:rFonts w:asciiTheme="minorHAnsi" w:hAnsiTheme="minorHAnsi"/>
        </w:rPr>
        <w:t xml:space="preserve"> </w:t>
      </w:r>
      <w:r w:rsidRPr="00B22FA7">
        <w:rPr>
          <w:rStyle w:val="StyleBoldUnderline"/>
          <w:rFonts w:asciiTheme="minorHAnsi" w:hAnsiTheme="minorHAnsi"/>
          <w:highlight w:val="yellow"/>
        </w:rPr>
        <w:t>strategies but</w:t>
      </w:r>
      <w:r w:rsidRPr="00025C85">
        <w:rPr>
          <w:rStyle w:val="StyleBoldUnderline"/>
          <w:rFonts w:asciiTheme="minorHAnsi" w:hAnsiTheme="minorHAnsi"/>
        </w:rPr>
        <w:t xml:space="preserve"> rather </w:t>
      </w:r>
      <w:r w:rsidRPr="00B22FA7">
        <w:rPr>
          <w:rStyle w:val="StyleBoldUnderline"/>
          <w:rFonts w:asciiTheme="minorHAnsi" w:hAnsiTheme="minorHAnsi"/>
          <w:highlight w:val="yellow"/>
        </w:rPr>
        <w:t>from</w:t>
      </w:r>
      <w:r w:rsidRPr="00025C85">
        <w:rPr>
          <w:rStyle w:val="StyleBoldUnderline"/>
          <w:rFonts w:asciiTheme="minorHAnsi" w:hAnsiTheme="minorHAnsi"/>
        </w:rPr>
        <w:t xml:space="preserve"> </w:t>
      </w:r>
      <w:r w:rsidRPr="00B22FA7">
        <w:rPr>
          <w:rStyle w:val="StyleBoldUnderline"/>
          <w:rFonts w:asciiTheme="minorHAnsi" w:hAnsiTheme="minorHAnsi"/>
          <w:highlight w:val="yellow"/>
        </w:rPr>
        <w:t>discerning their substantive effects</w:t>
      </w:r>
      <w:r w:rsidRPr="00025C85">
        <w:rPr>
          <w:rStyle w:val="StyleBoldUnderline"/>
          <w:rFonts w:asciiTheme="minorHAnsi" w:hAnsiTheme="minorHAnsi"/>
        </w:rPr>
        <w:t>.</w:t>
      </w:r>
      <w:r w:rsidRPr="00025C85">
        <w:rPr>
          <w:rFonts w:asciiTheme="minorHAnsi" w:hAnsiTheme="minorHAnsi"/>
        </w:rPr>
        <w:t xml:space="preserve"> </w:t>
      </w:r>
      <w:r w:rsidRPr="00025C85">
        <w:rPr>
          <w:rFonts w:asciiTheme="minorHAnsi" w:hAnsiTheme="minorHAnsi"/>
          <w:szCs w:val="16"/>
        </w:rPr>
        <w:t>In realizing how presidents target congressional processes upstream (how bills get to the ﬂoor, if they do) to inﬂuence downstream policy outcomes (what passes or does not), we see that</w:t>
      </w:r>
      <w:r w:rsidRPr="00025C85">
        <w:rPr>
          <w:rFonts w:asciiTheme="minorHAnsi" w:hAnsiTheme="minorHAnsi"/>
        </w:rPr>
        <w:t xml:space="preserve"> </w:t>
      </w:r>
      <w:r w:rsidRPr="00B22FA7">
        <w:rPr>
          <w:rStyle w:val="StyleBoldUnderline"/>
          <w:rFonts w:asciiTheme="minorHAnsi" w:hAnsiTheme="minorHAnsi"/>
          <w:highlight w:val="yellow"/>
        </w:rPr>
        <w:t>standard tests of presidential inﬂuence have missed most of it. Using original data and new analyses that account for the interrelationship between prevoting and voting stages</w:t>
      </w:r>
      <w:r w:rsidRPr="00025C85">
        <w:rPr>
          <w:rStyle w:val="StyleBoldUnderline"/>
          <w:rFonts w:asciiTheme="minorHAnsi" w:hAnsiTheme="minorHAnsi"/>
        </w:rPr>
        <w:t xml:space="preserve"> of the legislative process, </w:t>
      </w:r>
      <w:r w:rsidRPr="00B22FA7">
        <w:rPr>
          <w:rStyle w:val="StyleBoldUnderline"/>
          <w:rFonts w:asciiTheme="minorHAnsi" w:hAnsiTheme="minorHAnsi"/>
          <w:highlight w:val="yellow"/>
        </w:rPr>
        <w:t>I ﬁnd that presidents’ legislative inﬂuence is real, often substantial, and</w:t>
      </w:r>
      <w:r w:rsidRPr="00025C85">
        <w:rPr>
          <w:rStyle w:val="StyleBoldUnderline"/>
          <w:rFonts w:asciiTheme="minorHAnsi" w:hAnsiTheme="minorHAnsi"/>
        </w:rPr>
        <w:t xml:space="preserve">, to date, </w:t>
      </w:r>
      <w:r w:rsidRPr="00B22FA7">
        <w:rPr>
          <w:rStyle w:val="StyleBoldUnderline"/>
          <w:rFonts w:asciiTheme="minorHAnsi" w:hAnsiTheme="minorHAnsi"/>
          <w:highlight w:val="yellow"/>
        </w:rPr>
        <w:t>greatly underestimated</w:t>
      </w:r>
      <w:r w:rsidRPr="00025C85">
        <w:rPr>
          <w:rStyle w:val="StyleBoldUnderline"/>
          <w:rFonts w:asciiTheme="minorHAnsi" w:hAnsiTheme="minorHAnsi"/>
        </w:rPr>
        <w:t>.</w:t>
      </w:r>
    </w:p>
    <w:p w:rsidR="002D134A" w:rsidRPr="00025C85" w:rsidRDefault="002D134A" w:rsidP="002D134A">
      <w:pPr>
        <w:pStyle w:val="Heading4"/>
        <w:rPr>
          <w:rFonts w:asciiTheme="minorHAnsi" w:hAnsiTheme="minorHAnsi" w:cs="Times New Roman"/>
        </w:rPr>
      </w:pPr>
      <w:r w:rsidRPr="00025C85">
        <w:rPr>
          <w:rFonts w:asciiTheme="minorHAnsi" w:hAnsiTheme="minorHAnsi" w:cs="Times New Roman"/>
        </w:rPr>
        <w:t>Political capital theory is true – modern presidents have unique capabilities – it’s finite</w:t>
      </w:r>
    </w:p>
    <w:p w:rsidR="002D134A" w:rsidRPr="00025C85" w:rsidRDefault="002D134A" w:rsidP="002D134A">
      <w:pPr>
        <w:rPr>
          <w:rStyle w:val="StyleStyleBold12pt"/>
          <w:rFonts w:asciiTheme="minorHAnsi" w:hAnsiTheme="minorHAnsi"/>
        </w:rPr>
      </w:pPr>
      <w:r w:rsidRPr="00025C85">
        <w:rPr>
          <w:rStyle w:val="StyleStyleBold12pt"/>
          <w:rFonts w:asciiTheme="minorHAnsi" w:hAnsiTheme="minorHAnsi"/>
        </w:rPr>
        <w:t>Beckmann and Kumar 11</w:t>
      </w:r>
    </w:p>
    <w:p w:rsidR="002D134A" w:rsidRPr="00025C85" w:rsidRDefault="002D134A" w:rsidP="002D134A">
      <w:pPr>
        <w:rPr>
          <w:rFonts w:asciiTheme="minorHAnsi" w:hAnsiTheme="minorHAnsi"/>
          <w:szCs w:val="16"/>
        </w:rPr>
      </w:pPr>
      <w:r w:rsidRPr="00025C85">
        <w:rPr>
          <w:rFonts w:asciiTheme="minorHAnsi" w:hAnsiTheme="minorHAnsi"/>
          <w:szCs w:val="16"/>
        </w:rPr>
        <w:t>(Matt, Professor of Political Science, and Vimal, How presidents push, when presidents win: A model of positive presidential power in US lawmaking, Journal of Theoretical Politics 2011 23: 3)</w:t>
      </w:r>
    </w:p>
    <w:p w:rsidR="002D134A" w:rsidRPr="00025C85" w:rsidRDefault="002D134A" w:rsidP="002D134A">
      <w:pPr>
        <w:rPr>
          <w:rFonts w:asciiTheme="minorHAnsi" w:hAnsiTheme="minorHAnsi"/>
          <w:szCs w:val="16"/>
        </w:rPr>
      </w:pPr>
      <w:r w:rsidRPr="00025C85">
        <w:rPr>
          <w:rFonts w:asciiTheme="minorHAnsi" w:hAnsiTheme="minorHAnsi"/>
          <w:szCs w:val="16"/>
        </w:rPr>
        <w:t xml:space="preserve">Fortunately </w:t>
      </w:r>
      <w:r w:rsidRPr="00025C85">
        <w:rPr>
          <w:rStyle w:val="StyleBoldUnderline"/>
          <w:rFonts w:asciiTheme="minorHAnsi" w:hAnsiTheme="minorHAnsi"/>
        </w:rPr>
        <w:t xml:space="preserve">for contemporary presidents, </w:t>
      </w:r>
      <w:r w:rsidRPr="00B22FA7">
        <w:rPr>
          <w:rStyle w:val="StyleBoldUnderline"/>
          <w:rFonts w:asciiTheme="minorHAnsi" w:hAnsiTheme="minorHAnsi"/>
          <w:highlight w:val="yellow"/>
        </w:rPr>
        <w:t>today’s White House affords its occupants an unrivaled supply of persuasive carrots and sticks. Beyond</w:t>
      </w:r>
      <w:r w:rsidRPr="00025C85">
        <w:rPr>
          <w:rFonts w:asciiTheme="minorHAnsi" w:hAnsiTheme="minorHAnsi"/>
          <w:szCs w:val="16"/>
        </w:rPr>
        <w:t xml:space="preserve"> the ofﬁce’s unique </w:t>
      </w:r>
      <w:r w:rsidRPr="00B22FA7">
        <w:rPr>
          <w:rStyle w:val="StyleBoldUnderline"/>
          <w:rFonts w:asciiTheme="minorHAnsi" w:hAnsiTheme="minorHAnsi"/>
          <w:highlight w:val="yellow"/>
        </w:rPr>
        <w:t>visibility and prestige</w:t>
      </w:r>
      <w:r w:rsidRPr="00025C85">
        <w:rPr>
          <w:rFonts w:asciiTheme="minorHAnsi" w:hAnsiTheme="minorHAnsi"/>
        </w:rPr>
        <w:t xml:space="preserve">, </w:t>
      </w:r>
      <w:r w:rsidRPr="00025C85">
        <w:rPr>
          <w:rFonts w:asciiTheme="minorHAnsi" w:hAnsiTheme="minorHAnsi"/>
          <w:szCs w:val="16"/>
        </w:rPr>
        <w:t xml:space="preserve">among both citizens and their representatives in Congress, </w:t>
      </w:r>
      <w:r w:rsidRPr="00B22FA7">
        <w:rPr>
          <w:rStyle w:val="StyleBoldUnderline"/>
          <w:rFonts w:asciiTheme="minorHAnsi" w:hAnsiTheme="minorHAnsi"/>
          <w:highlight w:val="yellow"/>
        </w:rPr>
        <w:t>presidents may</w:t>
      </w:r>
      <w:r w:rsidRPr="00025C85">
        <w:rPr>
          <w:rFonts w:asciiTheme="minorHAnsi" w:hAnsiTheme="minorHAnsi"/>
        </w:rPr>
        <w:t xml:space="preserve"> </w:t>
      </w:r>
      <w:r w:rsidRPr="00025C85">
        <w:rPr>
          <w:rFonts w:asciiTheme="minorHAnsi" w:hAnsiTheme="minorHAnsi"/>
          <w:szCs w:val="16"/>
        </w:rPr>
        <w:t xml:space="preserve">also </w:t>
      </w:r>
      <w:r w:rsidRPr="00B22FA7">
        <w:rPr>
          <w:rStyle w:val="StyleBoldUnderline"/>
          <w:rFonts w:asciiTheme="minorHAnsi" w:hAnsiTheme="minorHAnsi"/>
          <w:highlight w:val="yellow"/>
        </w:rPr>
        <w:t>sway lawmakers</w:t>
      </w:r>
      <w:r w:rsidRPr="00025C85">
        <w:rPr>
          <w:rStyle w:val="StyleBoldUnderline"/>
          <w:rFonts w:asciiTheme="minorHAnsi" w:hAnsiTheme="minorHAnsi"/>
        </w:rPr>
        <w:t xml:space="preserve"> </w:t>
      </w:r>
      <w:r w:rsidRPr="00025C85">
        <w:rPr>
          <w:rFonts w:asciiTheme="minorHAnsi" w:hAnsiTheme="minorHAnsi"/>
          <w:szCs w:val="16"/>
        </w:rPr>
        <w:t>by using their discretion in budgeting and/or rulemaking, unique fundraising and campaigning capacity, control over executive and judicial nominations, veto power, or numerous other options under the chief executive’s control. Plainly,</w:t>
      </w:r>
      <w:r w:rsidRPr="00025C85">
        <w:rPr>
          <w:rFonts w:asciiTheme="minorHAnsi" w:hAnsiTheme="minorHAnsi"/>
        </w:rPr>
        <w:t xml:space="preserve"> </w:t>
      </w:r>
      <w:r w:rsidRPr="00025C85">
        <w:rPr>
          <w:rStyle w:val="StyleBoldUnderline"/>
          <w:rFonts w:asciiTheme="minorHAnsi" w:hAnsiTheme="minorHAnsi"/>
        </w:rPr>
        <w:t>when it comes to</w:t>
      </w:r>
      <w:r w:rsidRPr="00025C85">
        <w:rPr>
          <w:rFonts w:asciiTheme="minorHAnsi" w:hAnsiTheme="minorHAnsi"/>
        </w:rPr>
        <w:t xml:space="preserve"> </w:t>
      </w:r>
      <w:r w:rsidRPr="00025C85">
        <w:rPr>
          <w:rFonts w:asciiTheme="minorHAnsi" w:hAnsiTheme="minorHAnsi"/>
          <w:szCs w:val="16"/>
        </w:rPr>
        <w:t xml:space="preserve">the </w:t>
      </w:r>
      <w:r w:rsidRPr="00B22FA7">
        <w:rPr>
          <w:rStyle w:val="StyleBoldUnderline"/>
          <w:rFonts w:asciiTheme="minorHAnsi" w:hAnsiTheme="minorHAnsi"/>
          <w:highlight w:val="yellow"/>
        </w:rPr>
        <w:t>arm-twisting</w:t>
      </w:r>
      <w:r w:rsidRPr="00B22FA7">
        <w:rPr>
          <w:rFonts w:asciiTheme="minorHAnsi" w:hAnsiTheme="minorHAnsi"/>
          <w:szCs w:val="16"/>
          <w:highlight w:val="yellow"/>
        </w:rPr>
        <w:t>,</w:t>
      </w:r>
      <w:r w:rsidRPr="00025C85">
        <w:rPr>
          <w:rFonts w:asciiTheme="minorHAnsi" w:hAnsiTheme="minorHAnsi"/>
          <w:szCs w:val="16"/>
        </w:rPr>
        <w:t xml:space="preserve"> brow-beating, </w:t>
      </w:r>
      <w:r w:rsidRPr="00B22FA7">
        <w:rPr>
          <w:rStyle w:val="StyleBoldUnderline"/>
          <w:rFonts w:asciiTheme="minorHAnsi" w:hAnsiTheme="minorHAnsi"/>
          <w:highlight w:val="yellow"/>
        </w:rPr>
        <w:t>and horse-trading</w:t>
      </w:r>
      <w:r w:rsidRPr="00025C85">
        <w:rPr>
          <w:rStyle w:val="StyleBoldUnderline"/>
          <w:rFonts w:asciiTheme="minorHAnsi" w:hAnsiTheme="minorHAnsi"/>
        </w:rPr>
        <w:t xml:space="preserve"> that so often </w:t>
      </w:r>
      <w:r w:rsidRPr="00B22FA7">
        <w:rPr>
          <w:rStyle w:val="StyleBoldUnderline"/>
          <w:rFonts w:asciiTheme="minorHAnsi" w:hAnsiTheme="minorHAnsi"/>
          <w:highlight w:val="yellow"/>
        </w:rPr>
        <w:t>characterizes legislative battles, modern presidents are uniquely well equipped for the ﬁght</w:t>
      </w:r>
      <w:r w:rsidRPr="00025C85">
        <w:rPr>
          <w:rFonts w:asciiTheme="minorHAnsi" w:hAnsiTheme="minorHAnsi"/>
        </w:rPr>
        <w:t xml:space="preserve"> </w:t>
      </w:r>
      <w:r w:rsidRPr="00025C85">
        <w:rPr>
          <w:rFonts w:asciiTheme="minorHAnsi" w:hAnsiTheme="minorHAnsi"/>
          <w:sz w:val="14"/>
          <w:szCs w:val="14"/>
        </w:rPr>
        <w:t>In the following we employ the omnibus concept of ‘presidential political capital’ to capture this conception of presidents’ positive power as persuasive bargaining. 1 Speciﬁ cally, we deﬁne presidents’ political capital as the class of tactics White House ofﬁcials employ to induce changes in lawmakers’ behavior. 2 Importantly, this conception of presidents’ positive power as persuasive bargaining not only meshes with previous scholarship on lobbying (see, e.g., Austen-Smith and Wright (1994), Groseclose and Snyder (1996), Krehbiel (1998: ch. 7), and Snyder (1991)), but also presidential practice. 3 For example, Goodwin recounts how President Lyndon Johnson routinely allocated ‘rewards’ to ‘cooperative’ members: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w:t>
      </w:r>
      <w:r w:rsidRPr="00025C85">
        <w:rPr>
          <w:rFonts w:asciiTheme="minorHAnsi" w:hAnsiTheme="minorHAnsi"/>
          <w:szCs w:val="16"/>
        </w:rPr>
        <w:t xml:space="preserve">, </w:t>
      </w:r>
      <w:r w:rsidRPr="00B22FA7">
        <w:rPr>
          <w:rStyle w:val="StyleBoldUnderline"/>
          <w:rFonts w:asciiTheme="minorHAnsi" w:hAnsiTheme="minorHAnsi"/>
          <w:highlight w:val="yellow"/>
        </w:rPr>
        <w:t>presidential political capital is a scarce commodity with a ﬂoating value. Even a favorably situated president enjoys only a ﬁnite supply of political capital;</w:t>
      </w:r>
      <w:r w:rsidRPr="00025C85">
        <w:rPr>
          <w:rStyle w:val="StyleBoldUnderline"/>
          <w:rFonts w:asciiTheme="minorHAnsi" w:hAnsiTheme="minorHAnsi"/>
        </w:rPr>
        <w:t xml:space="preserve"> </w:t>
      </w:r>
      <w:r w:rsidRPr="00B22FA7">
        <w:rPr>
          <w:rStyle w:val="StyleBoldUnderline"/>
          <w:rFonts w:asciiTheme="minorHAnsi" w:hAnsiTheme="minorHAnsi"/>
          <w:highlight w:val="yellow"/>
        </w:rPr>
        <w:t>he can only promise or pressure so much</w:t>
      </w:r>
      <w:r w:rsidRPr="00025C85">
        <w:rPr>
          <w:rFonts w:asciiTheme="minorHAnsi" w:hAnsiTheme="minorHAnsi"/>
        </w:rPr>
        <w:t xml:space="preserve">. </w:t>
      </w:r>
      <w:r w:rsidRPr="00025C85">
        <w:rPr>
          <w:rFonts w:asciiTheme="minorHAnsi" w:hAnsiTheme="minorHAnsi"/>
          <w:szCs w:val="16"/>
        </w:rPr>
        <w:t>What is more, this capital ebbs and ﬂows as realities and/or perceptions change. So, similarly to Edwards (1989), we believe presidents’ bargaining resources cannot fundamentally alter legislators’ predispositions, but rather operate ‘at the margins’ of US lawmaking, however important those margins may be (see also Bond and Fleisher (1990), Peterson (1990), Kingdon (1989), Jones (1994), and Rudalevige (2002)). Indeed, our aim is to explicate those margins and show how presidents may systematically inﬂuence them.</w:t>
      </w:r>
    </w:p>
    <w:p w:rsidR="002D134A" w:rsidRPr="00025C85" w:rsidRDefault="002D134A" w:rsidP="002D134A">
      <w:pPr>
        <w:pStyle w:val="Heading4"/>
        <w:rPr>
          <w:rFonts w:asciiTheme="minorHAnsi" w:hAnsiTheme="minorHAnsi" w:cs="Times New Roman"/>
        </w:rPr>
      </w:pPr>
      <w:r w:rsidRPr="00025C85">
        <w:rPr>
          <w:rFonts w:asciiTheme="minorHAnsi" w:hAnsiTheme="minorHAnsi" w:cs="Times New Roman"/>
        </w:rPr>
        <w:t>Even if pundits exaggerate the president’s influence, it still is salient</w:t>
      </w:r>
    </w:p>
    <w:p w:rsidR="002D134A" w:rsidRPr="00025C85" w:rsidRDefault="002D134A" w:rsidP="002D134A">
      <w:pPr>
        <w:rPr>
          <w:rStyle w:val="StyleStyleBold12pt"/>
          <w:rFonts w:asciiTheme="minorHAnsi" w:hAnsiTheme="minorHAnsi"/>
        </w:rPr>
      </w:pPr>
      <w:r w:rsidRPr="00025C85">
        <w:rPr>
          <w:rStyle w:val="StyleStyleBold12pt"/>
          <w:rFonts w:asciiTheme="minorHAnsi" w:hAnsiTheme="minorHAnsi"/>
        </w:rPr>
        <w:t>Beckman 10 – Professor of Political Science</w:t>
      </w:r>
    </w:p>
    <w:p w:rsidR="002D134A" w:rsidRPr="00025C85" w:rsidRDefault="002D134A" w:rsidP="002D134A">
      <w:pPr>
        <w:rPr>
          <w:rFonts w:asciiTheme="minorHAnsi" w:hAnsiTheme="minorHAnsi"/>
          <w:szCs w:val="16"/>
        </w:rPr>
      </w:pPr>
      <w:r w:rsidRPr="00025C85">
        <w:rPr>
          <w:rFonts w:asciiTheme="minorHAnsi" w:hAnsiTheme="minorHAnsi"/>
          <w:szCs w:val="16"/>
        </w:rPr>
        <w:t>(Matthew N. Beckman, Professor of Political Science @ UC-Irvine, 2010, “Pushing the Agenda: Presidential Leadership in U.S. Lawmaking, 1953-2004,” pg. 17)</w:t>
      </w:r>
    </w:p>
    <w:p w:rsidR="002D134A" w:rsidRPr="00025C85" w:rsidRDefault="002D134A" w:rsidP="002D134A">
      <w:pPr>
        <w:rPr>
          <w:rFonts w:asciiTheme="minorHAnsi" w:hAnsiTheme="minorHAnsi"/>
        </w:rPr>
      </w:pPr>
      <w:r w:rsidRPr="00B22FA7">
        <w:rPr>
          <w:rStyle w:val="StyleBoldUnderline"/>
          <w:rFonts w:asciiTheme="minorHAnsi" w:hAnsiTheme="minorHAnsi"/>
          <w:highlight w:val="yellow"/>
        </w:rPr>
        <w:t>Even though Washington correspondents surely overestimate a</w:t>
      </w:r>
      <w:r w:rsidRPr="00025C85">
        <w:rPr>
          <w:rStyle w:val="StyleBoldUnderline"/>
          <w:rFonts w:asciiTheme="minorHAnsi" w:hAnsiTheme="minorHAnsi"/>
        </w:rPr>
        <w:t xml:space="preserve"> sitting </w:t>
      </w:r>
      <w:r w:rsidRPr="00B22FA7">
        <w:rPr>
          <w:rStyle w:val="StyleBoldUnderline"/>
          <w:rFonts w:asciiTheme="minorHAnsi" w:hAnsiTheme="minorHAnsi"/>
          <w:highlight w:val="yellow"/>
        </w:rPr>
        <w:t>president's</w:t>
      </w:r>
      <w:r w:rsidRPr="00025C85">
        <w:rPr>
          <w:rStyle w:val="StyleBoldUnderline"/>
          <w:rFonts w:asciiTheme="minorHAnsi" w:hAnsiTheme="minorHAnsi"/>
        </w:rPr>
        <w:t xml:space="preserve"> potential </w:t>
      </w:r>
      <w:r w:rsidRPr="00B22FA7">
        <w:rPr>
          <w:rStyle w:val="StyleBoldUnderline"/>
          <w:rFonts w:asciiTheme="minorHAnsi" w:hAnsiTheme="minorHAnsi"/>
          <w:highlight w:val="yellow"/>
        </w:rPr>
        <w:t>sway</w:t>
      </w:r>
      <w:r w:rsidRPr="00025C85">
        <w:rPr>
          <w:rStyle w:val="StyleBoldUnderline"/>
          <w:rFonts w:asciiTheme="minorHAnsi" w:hAnsiTheme="minorHAnsi"/>
        </w:rPr>
        <w:t xml:space="preserve"> in Congress, </w:t>
      </w:r>
      <w:r w:rsidRPr="00B22FA7">
        <w:rPr>
          <w:rStyle w:val="StyleBoldUnderline"/>
          <w:rFonts w:asciiTheme="minorHAnsi" w:hAnsiTheme="minorHAnsi"/>
          <w:highlight w:val="yellow"/>
        </w:rPr>
        <w:t>more than a kernel of truth remains</w:t>
      </w:r>
      <w:r w:rsidRPr="00B22FA7">
        <w:rPr>
          <w:rFonts w:asciiTheme="minorHAnsi" w:hAnsiTheme="minorHAnsi"/>
          <w:highlight w:val="yellow"/>
        </w:rPr>
        <w:t xml:space="preserve">. </w:t>
      </w:r>
      <w:r w:rsidRPr="00B22FA7">
        <w:rPr>
          <w:rStyle w:val="StyleBoldUnderline"/>
          <w:rFonts w:asciiTheme="minorHAnsi" w:hAnsiTheme="minorHAnsi"/>
          <w:highlight w:val="yellow"/>
        </w:rPr>
        <w:t>Modern presidents</w:t>
      </w:r>
      <w:r w:rsidRPr="00025C85">
        <w:rPr>
          <w:rFonts w:asciiTheme="minorHAnsi" w:hAnsiTheme="minorHAnsi"/>
        </w:rPr>
        <w:t xml:space="preserve"> </w:t>
      </w:r>
      <w:r w:rsidRPr="00025C85">
        <w:rPr>
          <w:rFonts w:asciiTheme="minorHAnsi" w:hAnsiTheme="minorHAnsi"/>
          <w:szCs w:val="16"/>
        </w:rPr>
        <w:t xml:space="preserve">do </w:t>
      </w:r>
      <w:r w:rsidRPr="00B22FA7">
        <w:rPr>
          <w:rStyle w:val="StyleBoldUnderline"/>
          <w:rFonts w:asciiTheme="minorHAnsi" w:hAnsiTheme="minorHAnsi"/>
          <w:highlight w:val="yellow"/>
        </w:rPr>
        <w:t>enjoy</w:t>
      </w:r>
      <w:r w:rsidRPr="00B22FA7">
        <w:rPr>
          <w:rFonts w:asciiTheme="minorHAnsi" w:hAnsiTheme="minorHAnsi"/>
          <w:highlight w:val="yellow"/>
        </w:rPr>
        <w:t xml:space="preserve"> </w:t>
      </w:r>
      <w:r w:rsidRPr="00B22FA7">
        <w:rPr>
          <w:rStyle w:val="StyleBoldUnderline"/>
          <w:rFonts w:asciiTheme="minorHAnsi" w:hAnsiTheme="minorHAnsi"/>
          <w:highlight w:val="yellow"/>
        </w:rPr>
        <w:t>tremendous persuasive assets</w:t>
      </w:r>
      <w:r w:rsidRPr="00025C85">
        <w:rPr>
          <w:rFonts w:asciiTheme="minorHAnsi" w:hAnsiTheme="minorHAnsi"/>
        </w:rPr>
        <w:t xml:space="preserve">: </w:t>
      </w:r>
      <w:r w:rsidRPr="00025C85">
        <w:rPr>
          <w:rFonts w:asciiTheme="minorHAnsi" w:hAnsiTheme="minorHAnsi"/>
          <w:szCs w:val="16"/>
        </w:rPr>
        <w:t xml:space="preserve">unmatched </w:t>
      </w:r>
      <w:r w:rsidRPr="00025C85">
        <w:rPr>
          <w:rStyle w:val="StyleBoldUnderline"/>
          <w:rFonts w:asciiTheme="minorHAnsi" w:hAnsiTheme="minorHAnsi"/>
        </w:rPr>
        <w:t xml:space="preserve">public </w:t>
      </w:r>
      <w:r w:rsidRPr="00B22FA7">
        <w:rPr>
          <w:rStyle w:val="StyleBoldUnderline"/>
          <w:rFonts w:asciiTheme="minorHAnsi" w:hAnsiTheme="minorHAnsi"/>
          <w:highlight w:val="yellow"/>
        </w:rPr>
        <w:t>visibility</w:t>
      </w:r>
      <w:r w:rsidRPr="00025C85">
        <w:rPr>
          <w:rFonts w:asciiTheme="minorHAnsi" w:hAnsiTheme="minorHAnsi"/>
        </w:rPr>
        <w:t xml:space="preserve">; </w:t>
      </w:r>
      <w:r w:rsidRPr="00025C85">
        <w:rPr>
          <w:rFonts w:asciiTheme="minorHAnsi" w:hAnsiTheme="minorHAnsi"/>
          <w:szCs w:val="16"/>
        </w:rPr>
        <w:t xml:space="preserve">unequaled professional </w:t>
      </w:r>
      <w:r w:rsidRPr="00B22FA7">
        <w:rPr>
          <w:rStyle w:val="StyleBoldUnderline"/>
          <w:rFonts w:asciiTheme="minorHAnsi" w:hAnsiTheme="minorHAnsi"/>
          <w:highlight w:val="yellow"/>
        </w:rPr>
        <w:t>staff</w:t>
      </w:r>
      <w:r w:rsidRPr="00025C85">
        <w:rPr>
          <w:rFonts w:asciiTheme="minorHAnsi" w:hAnsiTheme="minorHAnsi"/>
        </w:rPr>
        <w:t xml:space="preserve">, </w:t>
      </w:r>
      <w:r w:rsidRPr="00025C85">
        <w:rPr>
          <w:rFonts w:asciiTheme="minorHAnsi" w:hAnsiTheme="minorHAnsi"/>
          <w:szCs w:val="16"/>
        </w:rPr>
        <w:t xml:space="preserve">unrivaled historical </w:t>
      </w:r>
      <w:r w:rsidRPr="00B22FA7">
        <w:rPr>
          <w:rStyle w:val="StyleBoldUnderline"/>
          <w:rFonts w:asciiTheme="minorHAnsi" w:hAnsiTheme="minorHAnsi"/>
          <w:highlight w:val="yellow"/>
        </w:rPr>
        <w:t>prestige</w:t>
      </w:r>
      <w:r w:rsidRPr="00025C85">
        <w:rPr>
          <w:rFonts w:asciiTheme="minorHAnsi" w:hAnsiTheme="minorHAnsi"/>
        </w:rPr>
        <w:t xml:space="preserve">, </w:t>
      </w:r>
      <w:r w:rsidRPr="00025C85">
        <w:rPr>
          <w:rFonts w:asciiTheme="minorHAnsi" w:hAnsiTheme="minorHAnsi"/>
          <w:szCs w:val="16"/>
        </w:rPr>
        <w:t>unparalleled</w:t>
      </w:r>
      <w:r w:rsidRPr="00025C85">
        <w:rPr>
          <w:rFonts w:asciiTheme="minorHAnsi" w:hAnsiTheme="minorHAnsi"/>
        </w:rPr>
        <w:t xml:space="preserve"> </w:t>
      </w:r>
      <w:r w:rsidRPr="00B22FA7">
        <w:rPr>
          <w:rStyle w:val="StyleBoldUnderline"/>
          <w:rFonts w:asciiTheme="minorHAnsi" w:hAnsiTheme="minorHAnsi"/>
          <w:highlight w:val="yellow"/>
        </w:rPr>
        <w:t>fundraising</w:t>
      </w:r>
      <w:r w:rsidRPr="00025C85">
        <w:rPr>
          <w:rStyle w:val="StyleBoldUnderline"/>
          <w:rFonts w:asciiTheme="minorHAnsi" w:hAnsiTheme="minorHAnsi"/>
        </w:rPr>
        <w:t xml:space="preserve"> capacity</w:t>
      </w:r>
      <w:r w:rsidRPr="00025C85">
        <w:rPr>
          <w:rFonts w:asciiTheme="minorHAnsi" w:hAnsiTheme="minorHAnsi"/>
        </w:rPr>
        <w:t xml:space="preserve">. </w:t>
      </w:r>
      <w:r w:rsidRPr="00025C85">
        <w:rPr>
          <w:rFonts w:asciiTheme="minorHAnsi" w:hAnsiTheme="minorHAnsi"/>
          <w:szCs w:val="16"/>
        </w:rPr>
        <w:t xml:space="preserve">And </w:t>
      </w:r>
      <w:r w:rsidRPr="00025C85">
        <w:rPr>
          <w:rStyle w:val="StyleBoldUnderline"/>
          <w:rFonts w:asciiTheme="minorHAnsi" w:hAnsiTheme="minorHAnsi"/>
        </w:rPr>
        <w:t xml:space="preserve">buttressing these persuasive power sources are others, including a president’s </w:t>
      </w:r>
      <w:r w:rsidRPr="00025C85">
        <w:rPr>
          <w:rFonts w:asciiTheme="minorHAnsi" w:hAnsiTheme="minorHAnsi"/>
          <w:szCs w:val="16"/>
        </w:rPr>
        <w:t xml:space="preserve">considerable </w:t>
      </w:r>
      <w:r w:rsidRPr="00B22FA7">
        <w:rPr>
          <w:rStyle w:val="StyleBoldUnderline"/>
          <w:rFonts w:asciiTheme="minorHAnsi" w:hAnsiTheme="minorHAnsi"/>
          <w:highlight w:val="yellow"/>
        </w:rPr>
        <w:t>discretion over</w:t>
      </w:r>
      <w:r w:rsidRPr="00025C85">
        <w:rPr>
          <w:rFonts w:asciiTheme="minorHAnsi" w:hAnsiTheme="minorHAnsi"/>
        </w:rPr>
        <w:t xml:space="preserve"> </w:t>
      </w:r>
      <w:r w:rsidRPr="00025C85">
        <w:rPr>
          <w:rFonts w:asciiTheme="minorHAnsi" w:hAnsiTheme="minorHAnsi"/>
          <w:szCs w:val="16"/>
        </w:rPr>
        <w:t xml:space="preserve">federal </w:t>
      </w:r>
      <w:r w:rsidRPr="00B22FA7">
        <w:rPr>
          <w:rStyle w:val="StyleBoldUnderline"/>
          <w:rFonts w:asciiTheme="minorHAnsi" w:hAnsiTheme="minorHAnsi"/>
          <w:highlight w:val="yellow"/>
        </w:rPr>
        <w:t>appointments</w:t>
      </w:r>
      <w:r w:rsidRPr="00025C85">
        <w:rPr>
          <w:rFonts w:asciiTheme="minorHAnsi" w:hAnsiTheme="minorHAnsi"/>
        </w:rPr>
        <w:t xml:space="preserve">, </w:t>
      </w:r>
      <w:r w:rsidRPr="00025C85">
        <w:rPr>
          <w:rFonts w:asciiTheme="minorHAnsi" w:hAnsiTheme="minorHAnsi"/>
          <w:szCs w:val="16"/>
        </w:rPr>
        <w:t xml:space="preserve">bureaucratic </w:t>
      </w:r>
      <w:r w:rsidRPr="00B22FA7">
        <w:rPr>
          <w:rStyle w:val="StyleBoldUnderline"/>
          <w:rFonts w:asciiTheme="minorHAnsi" w:hAnsiTheme="minorHAnsi"/>
          <w:highlight w:val="yellow"/>
        </w:rPr>
        <w:t>rules</w:t>
      </w:r>
      <w:r w:rsidRPr="00025C85">
        <w:rPr>
          <w:rFonts w:asciiTheme="minorHAnsi" w:hAnsiTheme="minorHAnsi"/>
        </w:rPr>
        <w:t xml:space="preserve">, </w:t>
      </w:r>
      <w:r w:rsidRPr="00025C85">
        <w:rPr>
          <w:rFonts w:asciiTheme="minorHAnsi" w:hAnsiTheme="minorHAnsi"/>
          <w:szCs w:val="16"/>
        </w:rPr>
        <w:t xml:space="preserve">legislative </w:t>
      </w:r>
      <w:r w:rsidRPr="00B22FA7">
        <w:rPr>
          <w:rStyle w:val="StyleBoldUnderline"/>
          <w:rFonts w:asciiTheme="minorHAnsi" w:hAnsiTheme="minorHAnsi"/>
          <w:highlight w:val="yellow"/>
        </w:rPr>
        <w:t>vetoes</w:t>
      </w:r>
      <w:r w:rsidRPr="00025C85">
        <w:rPr>
          <w:rStyle w:val="StyleBoldUnderline"/>
          <w:rFonts w:asciiTheme="minorHAnsi" w:hAnsiTheme="minorHAnsi"/>
        </w:rPr>
        <w:t xml:space="preserve">, </w:t>
      </w:r>
      <w:r w:rsidRPr="00B22FA7">
        <w:rPr>
          <w:rStyle w:val="StyleBoldUnderline"/>
          <w:rFonts w:asciiTheme="minorHAnsi" w:hAnsiTheme="minorHAnsi"/>
          <w:highlight w:val="yellow"/>
        </w:rPr>
        <w:t>and</w:t>
      </w:r>
      <w:r w:rsidRPr="00025C85">
        <w:rPr>
          <w:rFonts w:asciiTheme="minorHAnsi" w:hAnsiTheme="minorHAnsi"/>
        </w:rPr>
        <w:t xml:space="preserve"> </w:t>
      </w:r>
      <w:r w:rsidRPr="00025C85">
        <w:rPr>
          <w:rFonts w:asciiTheme="minorHAnsi" w:hAnsiTheme="minorHAnsi"/>
          <w:szCs w:val="16"/>
        </w:rPr>
        <w:t xml:space="preserve">presidential </w:t>
      </w:r>
      <w:r w:rsidRPr="00B22FA7">
        <w:rPr>
          <w:rStyle w:val="StyleBoldUnderline"/>
          <w:rFonts w:asciiTheme="minorHAnsi" w:hAnsiTheme="minorHAnsi"/>
          <w:highlight w:val="yellow"/>
        </w:rPr>
        <w:t>trinkets</w:t>
      </w:r>
      <w:r w:rsidRPr="00025C85">
        <w:rPr>
          <w:rFonts w:asciiTheme="minorHAnsi" w:hAnsiTheme="minorHAnsi"/>
        </w:rPr>
        <w:t>.</w:t>
      </w:r>
      <w:r w:rsidRPr="00025C85">
        <w:rPr>
          <w:rFonts w:asciiTheme="minorHAnsi" w:hAnsiTheme="minorHAnsi"/>
          <w:szCs w:val="16"/>
        </w:rPr>
        <w:t>9</w:t>
      </w:r>
      <w:r w:rsidRPr="00025C85">
        <w:rPr>
          <w:rFonts w:asciiTheme="minorHAnsi" w:hAnsiTheme="minorHAnsi"/>
        </w:rPr>
        <w:t xml:space="preserve"> </w:t>
      </w:r>
      <w:r w:rsidRPr="00025C85">
        <w:rPr>
          <w:rStyle w:val="StyleBoldUnderline"/>
          <w:rFonts w:asciiTheme="minorHAnsi" w:hAnsiTheme="minorHAnsi"/>
        </w:rPr>
        <w:t xml:space="preserve">So </w:t>
      </w:r>
      <w:r w:rsidRPr="00B22FA7">
        <w:rPr>
          <w:rStyle w:val="StyleBoldUnderline"/>
          <w:rFonts w:asciiTheme="minorHAnsi" w:hAnsiTheme="minorHAnsi"/>
          <w:highlight w:val="yellow"/>
        </w:rPr>
        <w:t>even with their limitations</w:t>
      </w:r>
      <w:r w:rsidRPr="00025C85">
        <w:rPr>
          <w:rStyle w:val="StyleBoldUnderline"/>
          <w:rFonts w:asciiTheme="minorHAnsi" w:hAnsiTheme="minorHAnsi"/>
        </w:rPr>
        <w:t xml:space="preserve"> duly </w:t>
      </w:r>
      <w:r w:rsidRPr="00B22FA7">
        <w:rPr>
          <w:rStyle w:val="StyleBoldUnderline"/>
          <w:rFonts w:asciiTheme="minorHAnsi" w:hAnsiTheme="minorHAnsi"/>
          <w:highlight w:val="yellow"/>
        </w:rPr>
        <w:t>noted, presidents clearly still enjoy an impressive bounty in the grist of political persuasion</w:t>
      </w:r>
      <w:r w:rsidRPr="00025C85">
        <w:rPr>
          <w:rStyle w:val="StyleBoldUnderline"/>
          <w:rFonts w:asciiTheme="minorHAnsi" w:hAnsiTheme="minorHAnsi"/>
        </w:rPr>
        <w:t xml:space="preserve"> - one they can (and do) draw on to help build winning coalitions on Capitol Hill</w:t>
      </w:r>
      <w:r w:rsidRPr="00025C85">
        <w:rPr>
          <w:rFonts w:asciiTheme="minorHAnsi" w:hAnsiTheme="minorHAnsi"/>
        </w:rPr>
        <w:t>.</w:t>
      </w:r>
    </w:p>
    <w:p w:rsidR="002D134A" w:rsidRDefault="002D134A" w:rsidP="002D134A">
      <w:pPr>
        <w:rPr>
          <w:rStyle w:val="StyleBoldUnderline"/>
          <w:rFonts w:asciiTheme="minorHAnsi" w:hAnsiTheme="minorHAnsi"/>
          <w:sz w:val="12"/>
        </w:rPr>
      </w:pPr>
    </w:p>
    <w:p w:rsidR="002D134A" w:rsidRDefault="002D134A" w:rsidP="002D134A">
      <w:pPr>
        <w:rPr>
          <w:rStyle w:val="StyleBoldUnderline"/>
          <w:rFonts w:asciiTheme="minorHAnsi" w:hAnsiTheme="minorHAnsi"/>
          <w:sz w:val="12"/>
        </w:rPr>
      </w:pPr>
    </w:p>
    <w:p w:rsidR="002D134A" w:rsidRDefault="002D134A" w:rsidP="002D134A">
      <w:pPr>
        <w:pStyle w:val="Heading3"/>
      </w:pPr>
      <w:bookmarkStart w:id="13" w:name="_Toc391153669"/>
      <w:bookmarkStart w:id="14" w:name="_Toc391153710"/>
      <w:bookmarkStart w:id="15" w:name="_Toc392009806"/>
      <w:r>
        <w:t>A2 Iraq Thumper</w:t>
      </w:r>
      <w:bookmarkEnd w:id="13"/>
      <w:bookmarkEnd w:id="14"/>
      <w:bookmarkEnd w:id="15"/>
    </w:p>
    <w:p w:rsidR="002D134A" w:rsidRDefault="002D134A" w:rsidP="002D134A">
      <w:pPr>
        <w:rPr>
          <w:rFonts w:ascii="Arial" w:hAnsi="Arial" w:cs="Arial"/>
          <w:color w:val="000000"/>
          <w:sz w:val="18"/>
          <w:szCs w:val="18"/>
          <w:shd w:val="clear" w:color="auto" w:fill="FFFFFF"/>
        </w:rPr>
      </w:pPr>
    </w:p>
    <w:p w:rsidR="002D134A" w:rsidRDefault="002D134A" w:rsidP="002D134A">
      <w:pPr>
        <w:pStyle w:val="Heading4"/>
      </w:pPr>
      <w:r>
        <w:t>Obama’s Iraq response will be phased which will mitigate capital risks.</w:t>
      </w:r>
    </w:p>
    <w:p w:rsidR="002D134A" w:rsidRPr="008E7B3B" w:rsidRDefault="002D134A" w:rsidP="002D134A">
      <w:r w:rsidRPr="00344DD3">
        <w:t>By Mat</w:t>
      </w:r>
      <w:r>
        <w:t xml:space="preserve">t </w:t>
      </w:r>
      <w:r w:rsidRPr="008E7B3B">
        <w:rPr>
          <w:rStyle w:val="StyleStyleBold12pt"/>
        </w:rPr>
        <w:t>Spetalnick and</w:t>
      </w:r>
      <w:r>
        <w:t xml:space="preserve"> Mark </w:t>
      </w:r>
      <w:r w:rsidRPr="008E7B3B">
        <w:rPr>
          <w:rStyle w:val="StyleStyleBold12pt"/>
        </w:rPr>
        <w:t>Hosenball</w:t>
      </w:r>
      <w:r>
        <w:t xml:space="preserve"> Reuters </w:t>
      </w:r>
      <w:r w:rsidRPr="00344DD3">
        <w:t xml:space="preserve">8:52 p.m. EDT, </w:t>
      </w:r>
      <w:r w:rsidRPr="008E7B3B">
        <w:rPr>
          <w:rStyle w:val="StyleStyleBold12pt"/>
        </w:rPr>
        <w:t>June 13, 2014</w:t>
      </w:r>
      <w:r>
        <w:t xml:space="preserve"> </w:t>
      </w:r>
      <w:hyperlink r:id="rId18" w:history="1">
        <w:r w:rsidRPr="00FB3C27">
          <w:rPr>
            <w:rStyle w:val="Hyperlink"/>
            <w:rFonts w:ascii="Arial" w:hAnsi="Arial" w:cs="Arial"/>
            <w:sz w:val="18"/>
            <w:szCs w:val="18"/>
          </w:rPr>
          <w:t>http://www.vagazette.com/news/sns-rt-us-iraq-security-options-insight-20140613,0,5889220.story</w:t>
        </w:r>
      </w:hyperlink>
    </w:p>
    <w:p w:rsidR="002D134A" w:rsidRDefault="002D134A" w:rsidP="002D134A">
      <w:r w:rsidRPr="00B22FA7">
        <w:rPr>
          <w:highlight w:val="yellow"/>
        </w:rPr>
        <w:t>Hoping to mitigate the risk of a failed U.S. response, the administration may opt for a phased approach, first trying to shore up Iraqi forces and possibly resorting to more direct military action if the situation deteriorates further</w:t>
      </w:r>
      <w:r w:rsidRPr="008E7B3B">
        <w:t>, according to a source familiar with the White Houseâ€™s thinking. The biggest questions center on whether the United States will carry out air strikes, either with warplanes or unmanned drones, against militants of the Islamic State in Iraq and the Levant, or ISIL, which moved swiftly to seize the northern cities of Mosul and Tikrit this week and now threaten Baghdad.</w:t>
      </w:r>
    </w:p>
    <w:p w:rsidR="002D134A" w:rsidRDefault="002D134A" w:rsidP="002D134A"/>
    <w:p w:rsidR="002D134A" w:rsidRDefault="002D134A" w:rsidP="002D134A">
      <w:pPr>
        <w:pStyle w:val="Heading4"/>
      </w:pPr>
      <w:r>
        <w:t>Obama’s approach in Iraq is measured which will quell criticism.</w:t>
      </w:r>
    </w:p>
    <w:p w:rsidR="002D134A" w:rsidRPr="008E7B3B" w:rsidRDefault="002D134A" w:rsidP="002D134A">
      <w:r w:rsidRPr="008E7B3B">
        <w:t xml:space="preserve">BY </w:t>
      </w:r>
      <w:r w:rsidRPr="008E7B3B">
        <w:rPr>
          <w:rStyle w:val="StyleStyleBold12pt"/>
        </w:rPr>
        <w:t>STEVE HOLLAND</w:t>
      </w:r>
      <w:r w:rsidRPr="008E7B3B">
        <w:t xml:space="preserve"> Obama sticks to measured approach on Iraq, defying critics WASHINGTON Sat </w:t>
      </w:r>
      <w:r w:rsidRPr="008E7B3B">
        <w:rPr>
          <w:rStyle w:val="StyleStyleBold12pt"/>
        </w:rPr>
        <w:t>Jun 14, 2014</w:t>
      </w:r>
      <w:r w:rsidRPr="008E7B3B">
        <w:t xml:space="preserve"> 12:51am BST</w:t>
      </w:r>
    </w:p>
    <w:p w:rsidR="002D134A" w:rsidRPr="008E7B3B" w:rsidRDefault="002D134A" w:rsidP="002D134A">
      <w:r w:rsidRPr="008E7B3B">
        <w:t xml:space="preserve">- When Barack Obama ran for president in 2008, he built his reputation as an anti-war candidate by disparaging U.S. involvement in Iraq, adamantly insisting: "It's time to end this war." Now, with Iraq's U.S.-backed government under its most serious threat since President Obama pulled out the last U.S. troops in 2011, he is being forced to consider what had previously seemed unthinkable - resorting to military force there again. His challenge is to use military power carefully to help besieged Iraqis face down an Islamist insurgency without getting the United States drawn into an intractable conflict that would test war-weary Americans' patience. With that in mind, </w:t>
      </w:r>
      <w:r w:rsidRPr="00B22FA7">
        <w:rPr>
          <w:rStyle w:val="StyleBoldUnderline"/>
          <w:highlight w:val="yellow"/>
        </w:rPr>
        <w:t>Obama issued a calibrated message on the White House South Lawn on Friday: he has a variety of options</w:t>
      </w:r>
      <w:r w:rsidRPr="008E7B3B">
        <w:t xml:space="preserve">, but none involving U.S. combat forces on the ground, and he will take several days to consider them. </w:t>
      </w:r>
      <w:r w:rsidRPr="00B22FA7">
        <w:rPr>
          <w:rStyle w:val="StyleBoldUnderline"/>
          <w:highlight w:val="yellow"/>
        </w:rPr>
        <w:t>"I think we should look at the situation carefully," Obama said</w:t>
      </w:r>
      <w:r w:rsidRPr="008E7B3B">
        <w:t>. Obama's objective is to use the promise of U.S. military force, such as airstrikes, as an enticement to Baghdad to take urgent steps to be more inclusive and stop the country from breaking up into sectarian enclaves. "</w:t>
      </w:r>
      <w:r w:rsidRPr="00B22FA7">
        <w:rPr>
          <w:rStyle w:val="StyleBoldUnderline"/>
          <w:highlight w:val="yellow"/>
        </w:rPr>
        <w:t>You don't shy away from using force and when you do, you use it effectively with a plan, but you don't overreach and you don't use it as a first resort," was how one senior administration official described White House thinking</w:t>
      </w:r>
      <w:r w:rsidRPr="008E7B3B">
        <w:t>.</w:t>
      </w:r>
    </w:p>
    <w:p w:rsidR="002D134A" w:rsidRPr="008E7B3B" w:rsidRDefault="002D134A" w:rsidP="002D134A"/>
    <w:p w:rsidR="002D134A" w:rsidRDefault="002D134A" w:rsidP="002D134A">
      <w:pPr>
        <w:rPr>
          <w:rFonts w:ascii="Arial" w:hAnsi="Arial" w:cs="Arial"/>
          <w:color w:val="000000"/>
          <w:sz w:val="18"/>
          <w:szCs w:val="18"/>
          <w:shd w:val="clear" w:color="auto" w:fill="FFFFFF"/>
        </w:rPr>
      </w:pPr>
    </w:p>
    <w:p w:rsidR="002D134A" w:rsidRDefault="002D134A" w:rsidP="002D134A">
      <w:pPr>
        <w:pStyle w:val="Heading4"/>
        <w:rPr>
          <w:shd w:val="clear" w:color="auto" w:fill="FFFFFF"/>
        </w:rPr>
      </w:pPr>
      <w:r>
        <w:rPr>
          <w:shd w:val="clear" w:color="auto" w:fill="FFFFFF"/>
        </w:rPr>
        <w:t>Iraq is unlikely to escalate so Obama won’t feel much heat from it.</w:t>
      </w:r>
    </w:p>
    <w:p w:rsidR="002D134A" w:rsidRDefault="002D134A" w:rsidP="002D134A">
      <w:r>
        <w:rPr>
          <w:rFonts w:ascii="Arial" w:hAnsi="Arial" w:cs="Arial"/>
          <w:color w:val="000000"/>
          <w:sz w:val="18"/>
          <w:szCs w:val="18"/>
          <w:shd w:val="clear" w:color="auto" w:fill="FFFFFF"/>
        </w:rPr>
        <w:t xml:space="preserve">JULIE </w:t>
      </w:r>
      <w:r w:rsidRPr="008E7B3B">
        <w:rPr>
          <w:rStyle w:val="StyleStyleBold12pt"/>
        </w:rPr>
        <w:t>PACE and</w:t>
      </w:r>
      <w:r>
        <w:rPr>
          <w:rFonts w:ascii="Arial" w:hAnsi="Arial" w:cs="Arial"/>
          <w:color w:val="000000"/>
          <w:sz w:val="18"/>
          <w:szCs w:val="18"/>
          <w:shd w:val="clear" w:color="auto" w:fill="FFFFFF"/>
        </w:rPr>
        <w:t xml:space="preserve"> LOLITA C. </w:t>
      </w:r>
      <w:r w:rsidRPr="008E7B3B">
        <w:rPr>
          <w:rStyle w:val="StyleStyleBold12pt"/>
        </w:rPr>
        <w:t>BALDOR</w:t>
      </w:r>
      <w:r>
        <w:rPr>
          <w:rFonts w:ascii="Arial" w:hAnsi="Arial" w:cs="Arial"/>
          <w:color w:val="000000"/>
          <w:sz w:val="18"/>
          <w:szCs w:val="18"/>
        </w:rPr>
        <w:t xml:space="preserve"> </w:t>
      </w:r>
      <w:r w:rsidRPr="008E7B3B">
        <w:rPr>
          <w:rStyle w:val="StyleStyleBold12pt"/>
        </w:rPr>
        <w:t>June 13 2014</w:t>
      </w:r>
      <w:r>
        <w:rPr>
          <w:rFonts w:ascii="Arial" w:hAnsi="Arial" w:cs="Arial"/>
          <w:color w:val="000000"/>
          <w:sz w:val="18"/>
          <w:szCs w:val="18"/>
        </w:rPr>
        <w:t xml:space="preserve"> </w:t>
      </w:r>
      <w:r>
        <w:rPr>
          <w:rFonts w:ascii="Arial" w:hAnsi="Arial" w:cs="Arial"/>
          <w:color w:val="000000"/>
          <w:sz w:val="18"/>
          <w:szCs w:val="18"/>
          <w:shd w:val="clear" w:color="auto" w:fill="FFFFFF"/>
        </w:rPr>
        <w:t xml:space="preserve">Associated Press </w:t>
      </w:r>
      <w:r w:rsidRPr="004A7083">
        <w:rPr>
          <w:rFonts w:ascii="Arial" w:hAnsi="Arial" w:cs="Arial"/>
          <w:color w:val="000000"/>
          <w:sz w:val="18"/>
          <w:szCs w:val="18"/>
          <w:shd w:val="clear" w:color="auto" w:fill="FFFFFF"/>
        </w:rPr>
        <w:t>http://www.wbtv.com/story/25769988/obama-sets-high-bar-for-us-military-action-in-iraq</w:t>
      </w:r>
    </w:p>
    <w:p w:rsidR="002D134A" w:rsidRPr="008E7B3B" w:rsidRDefault="002D134A" w:rsidP="002D134A">
      <w:pPr>
        <w:rPr>
          <w:rStyle w:val="StyleBoldUnderline"/>
        </w:rPr>
      </w:pPr>
      <w:r w:rsidRPr="008E7B3B">
        <w:t xml:space="preserve">U.S. intelligence agencies assess that </w:t>
      </w:r>
      <w:r w:rsidRPr="00B22FA7">
        <w:rPr>
          <w:highlight w:val="yellow"/>
        </w:rPr>
        <w:t>Baghdad is unlikely to fall</w:t>
      </w:r>
      <w:r w:rsidRPr="008E7B3B">
        <w:t xml:space="preserve">, according to officials who were briefed on the matter but could not be quoted by name because the briefings were classified. Iraq's </w:t>
      </w:r>
      <w:r w:rsidRPr="00B22FA7">
        <w:rPr>
          <w:rStyle w:val="StyleBoldUnderline"/>
          <w:highlight w:val="yellow"/>
        </w:rPr>
        <w:t>Shiite soldiers who deserted en masse because they were unwilling to fight and die for Sunni towns</w:t>
      </w:r>
      <w:r w:rsidRPr="008E7B3B">
        <w:rPr>
          <w:rStyle w:val="StyleBoldUnderline"/>
        </w:rPr>
        <w:t xml:space="preserve"> </w:t>
      </w:r>
      <w:r w:rsidRPr="008E7B3B">
        <w:t xml:space="preserve">such as </w:t>
      </w:r>
      <w:r w:rsidRPr="00B22FA7">
        <w:rPr>
          <w:rStyle w:val="StyleBoldUnderline"/>
          <w:highlight w:val="yellow"/>
        </w:rPr>
        <w:t>Tikrit are much more likely to fight for Baghdad and its Shiite-dominated national government</w:t>
      </w:r>
      <w:r w:rsidRPr="008E7B3B">
        <w:t xml:space="preserve">, U.S. intelligence officials believe. U.S. agencies also assess that the units around Baghdad are marginally better. </w:t>
      </w:r>
      <w:r w:rsidRPr="00B22FA7">
        <w:rPr>
          <w:rStyle w:val="StyleBoldUnderline"/>
          <w:highlight w:val="yellow"/>
        </w:rPr>
        <w:t>Officials said they estimate there are several thousand insurgents but well short of 10,000.</w:t>
      </w:r>
    </w:p>
    <w:p w:rsidR="002D134A" w:rsidRDefault="002D134A" w:rsidP="002D134A">
      <w:pPr>
        <w:pStyle w:val="NormalWeb"/>
        <w:shd w:val="clear" w:color="auto" w:fill="FFFFFF"/>
        <w:spacing w:before="180" w:beforeAutospacing="0" w:after="180" w:afterAutospacing="0"/>
        <w:rPr>
          <w:rFonts w:ascii="Arial" w:hAnsi="Arial" w:cs="Arial"/>
          <w:color w:val="000000"/>
          <w:sz w:val="18"/>
          <w:szCs w:val="18"/>
        </w:rPr>
      </w:pPr>
    </w:p>
    <w:p w:rsidR="002D134A" w:rsidRDefault="002D134A" w:rsidP="002D134A">
      <w:pPr>
        <w:pStyle w:val="Heading3"/>
      </w:pPr>
      <w:bookmarkStart w:id="16" w:name="_Toc391153670"/>
      <w:bookmarkStart w:id="17" w:name="_Toc391153711"/>
      <w:bookmarkStart w:id="18" w:name="_Toc392009807"/>
      <w:r>
        <w:t>A2 Bergdahl Thumper</w:t>
      </w:r>
      <w:bookmarkEnd w:id="16"/>
      <w:bookmarkEnd w:id="17"/>
      <w:bookmarkEnd w:id="18"/>
    </w:p>
    <w:p w:rsidR="002D134A" w:rsidRDefault="002D134A" w:rsidP="002D134A"/>
    <w:p w:rsidR="002D134A" w:rsidRDefault="002D134A" w:rsidP="002D134A">
      <w:pPr>
        <w:pStyle w:val="Heading4"/>
      </w:pPr>
      <w:r>
        <w:t>Republicans have called for Bergdahl release – not just an Obama position.  He won’t take all the heat.</w:t>
      </w:r>
    </w:p>
    <w:p w:rsidR="002D134A" w:rsidRDefault="002D134A" w:rsidP="002D134A">
      <w:r w:rsidRPr="00920088">
        <w:rPr>
          <w:rStyle w:val="StyleStyleBold12pt"/>
        </w:rPr>
        <w:t>LaGrange News</w:t>
      </w:r>
      <w:r>
        <w:t>, 6-13-</w:t>
      </w:r>
      <w:r w:rsidRPr="00920088">
        <w:rPr>
          <w:rStyle w:val="StyleStyleBold12pt"/>
        </w:rPr>
        <w:t>14</w:t>
      </w:r>
      <w:r>
        <w:t xml:space="preserve"> </w:t>
      </w:r>
      <w:r w:rsidRPr="00256718">
        <w:t>Are we being consistent about the case of POW Bergdahl?http://www.lagrangenews.com/news/opinion/5024880/Are-we-being-consistent-about-the-case-of-POW-Bergdahl</w:t>
      </w:r>
    </w:p>
    <w:p w:rsidR="002D134A" w:rsidRDefault="002D134A" w:rsidP="002D134A">
      <w:r w:rsidRPr="00B22FA7">
        <w:rPr>
          <w:rStyle w:val="StyleBoldUnderline"/>
          <w:highlight w:val="yellow"/>
        </w:rPr>
        <w:t>Are Republicans Being Consistent On The Bergdahl Case? Not really. A site called the National Memo dug up all the conservative pundits and bloggers who demanded that Obama work out a deal to get Bergdahl back, including Sarah Palin and the Pajamas Media site</w:t>
      </w:r>
      <w:r>
        <w:t>. My own research unearthed a resolution co-sponsored by Rep. Virginia Foxx (the most conservative Republican from North Carolina) and Rep. Mike Simpson (an Idaho Republican) and two Democrats. Here’s what House Resolution 296 (June 28, 2013) reads: Whereas the people of the United States and Congress have a responsibility to support the troops that have been sent into harm’s way, making all efforts necessary to bring them home safely and expeditiously; Whereas Army Sergeant Bowe Robert Bergdahl of Hailey, Idaho, the only known United States Prisoner of War, was taken captive on June 30, 2009, and still remains in Afghanistan; and Whereas the creed ‘‘</w:t>
      </w:r>
      <w:r w:rsidRPr="00B22FA7">
        <w:rPr>
          <w:rStyle w:val="StyleBoldUnderline"/>
          <w:highlight w:val="yellow"/>
        </w:rPr>
        <w:t>Leave No Man Behind’’ has long been part of the spirit and culture of the United States Armed Forces</w:t>
      </w:r>
      <w:r>
        <w:t xml:space="preserve">: Now, therefore, be it Resolved, That it is the sense of the House of Representatives that before the United States ends its commitment in Afghanistan and United States involvement in the conflict draws to a close, the Nation needs to ensure no one is left behind and all members of the United States Armed Forces are accounted for.” Had the Taliban executed Bergdahl, all of the above would call for Obama’s impeachment. Is Bergdahl A Traitor? Probably not. Fox News, which has reported that Bergdahl was a Taliban sympathizer, is relying heavily on a contractor fired back in 2010, who claims to be using his Taliban insiders for the information. On the other hand, the Wikileaks stolen data shows the military concluded he had been captured using a latrine. Bergdahl may be inept but I question the traitor proof. I certainly don’t support the death threats against him, his family, his town’s mayor, and the head of that town’s Chamber of Commerce. That’s a Taliban thing to do. </w:t>
      </w:r>
    </w:p>
    <w:p w:rsidR="002D134A" w:rsidRDefault="002D134A" w:rsidP="002D134A"/>
    <w:p w:rsidR="002D134A" w:rsidRDefault="002D134A" w:rsidP="002D134A">
      <w:pPr>
        <w:pStyle w:val="Heading4"/>
      </w:pPr>
      <w:r>
        <w:t>People know that that decision was to save Bergdahl’s life and others would have done the same thing</w:t>
      </w:r>
    </w:p>
    <w:p w:rsidR="002D134A" w:rsidRDefault="002D134A" w:rsidP="002D134A">
      <w:r>
        <w:t xml:space="preserve">Michael </w:t>
      </w:r>
      <w:r w:rsidRPr="00920088">
        <w:rPr>
          <w:rStyle w:val="StyleStyleBold12pt"/>
        </w:rPr>
        <w:t>Knigge June 13</w:t>
      </w:r>
      <w:r>
        <w:t xml:space="preserve"> </w:t>
      </w:r>
      <w:r w:rsidRPr="00344DD3">
        <w:t>http://www.dw.de/opinion-obama-cant-win-for-losing/a-17702834</w:t>
      </w:r>
    </w:p>
    <w:p w:rsidR="002D134A" w:rsidRPr="00256718" w:rsidRDefault="002D134A" w:rsidP="002D134A">
      <w:r w:rsidRPr="00344DD3">
        <w:t xml:space="preserve">Still, </w:t>
      </w:r>
      <w:r w:rsidRPr="00B22FA7">
        <w:rPr>
          <w:rStyle w:val="StyleBoldUnderline"/>
          <w:highlight w:val="yellow"/>
        </w:rPr>
        <w:t>if one accepts the notion that Bergdahl's life was endangered</w:t>
      </w:r>
      <w:r w:rsidRPr="00344DD3">
        <w:t xml:space="preserve"> - and there is so far no contrary evidence, just speculation - then </w:t>
      </w:r>
      <w:r w:rsidRPr="00B22FA7">
        <w:rPr>
          <w:rStyle w:val="StyleBoldUnderline"/>
          <w:highlight w:val="yellow"/>
        </w:rPr>
        <w:t>Obama was caught between a rock and a hard place</w:t>
      </w:r>
      <w:r w:rsidRPr="00344DD3">
        <w:t xml:space="preserve">. And </w:t>
      </w:r>
      <w:r w:rsidRPr="00B22FA7">
        <w:rPr>
          <w:rStyle w:val="StyleBoldUnderline"/>
          <w:highlight w:val="yellow"/>
        </w:rPr>
        <w:t>he took the entirely plausible decision to save Bergdahl,</w:t>
      </w:r>
      <w:r w:rsidRPr="00344DD3">
        <w:t xml:space="preserve"> notwithstanding all the ethical and legal problems connected with it. </w:t>
      </w:r>
      <w:r w:rsidRPr="00B22FA7">
        <w:rPr>
          <w:rStyle w:val="StyleBoldUnderline"/>
          <w:highlight w:val="yellow"/>
        </w:rPr>
        <w:t>Other presidents probably would have done the same thing</w:t>
      </w:r>
      <w:r w:rsidRPr="00344DD3">
        <w:t>. That Obama's decision is the subject of a robust public debate is par for the course.</w:t>
      </w:r>
    </w:p>
    <w:p w:rsidR="002D134A" w:rsidRDefault="002D134A" w:rsidP="002D134A"/>
    <w:p w:rsidR="002D134A" w:rsidRDefault="002D134A" w:rsidP="002D134A">
      <w:pPr>
        <w:pStyle w:val="Heading4"/>
      </w:pPr>
      <w:r>
        <w:t>No soliders died to rescue Bergdahl and the soldiers swapped weren’t al-Qaeda</w:t>
      </w:r>
    </w:p>
    <w:p w:rsidR="002D134A" w:rsidRPr="00256718" w:rsidRDefault="002D134A" w:rsidP="002D134A">
      <w:r>
        <w:t xml:space="preserve">Mark </w:t>
      </w:r>
      <w:r w:rsidRPr="00920088">
        <w:rPr>
          <w:rStyle w:val="StyleStyleBold12pt"/>
        </w:rPr>
        <w:t>Sommerhauser</w:t>
      </w:r>
      <w:r>
        <w:t xml:space="preserve">, msommerhauser@stcloudtimes.com 5:09 p.m. CDT </w:t>
      </w:r>
      <w:r w:rsidRPr="00920088">
        <w:rPr>
          <w:rStyle w:val="StyleStyleBold12pt"/>
        </w:rPr>
        <w:t>June 13</w:t>
      </w:r>
      <w:r>
        <w:t>, 2014 Nolan: No U.S. soldiers died searching for Bergdahl</w:t>
      </w:r>
      <w:r w:rsidRPr="00256718">
        <w:t xml:space="preserve"> http://www.sctimes.com/story/news/local/2014/06/13/rick-nolan-minnesota-bergdahl-veterans-hospitals/10447371/</w:t>
      </w:r>
    </w:p>
    <w:p w:rsidR="002D134A" w:rsidRDefault="002D134A" w:rsidP="002D134A">
      <w:r>
        <w:t xml:space="preserve">LITTLE FALLS U.S. Rep. Rick Nolan told veterans Friday that, </w:t>
      </w:r>
      <w:r w:rsidRPr="00B22FA7">
        <w:rPr>
          <w:rStyle w:val="StyleBoldUnderline"/>
          <w:highlight w:val="yellow"/>
        </w:rPr>
        <w:t>after receiving classified briefings, he's convinced no U.S. soldiers were killed trying to rescue</w:t>
      </w:r>
      <w:r>
        <w:t xml:space="preserve"> U.S. Army Sgt. Bowe </w:t>
      </w:r>
      <w:r w:rsidRPr="00B22FA7">
        <w:rPr>
          <w:rStyle w:val="StyleBoldUnderline"/>
          <w:highlight w:val="yellow"/>
        </w:rPr>
        <w:t>Bergdahl.</w:t>
      </w:r>
      <w:r>
        <w:t xml:space="preserve"> Nolan, DFL-Crosby, was speaking in Little Falls at a public forum on veterans issues. He urged President Barack Obama's administration to release more details to clear up what he called "misinformation" about the controversial swap of five Taliban prisoners for Bergdahl, who was held captive for five years in Afghanistan. Bergdahl returned to the U.S. early Friday and is going through what Pentagon officials call a "reintegration process" at an Army medical center in Texas. Some of Bergdahl's former Army colleagues accused him of deserting his post in Afghanistan and said U.S. soldiers were killed trying to rescue him</w:t>
      </w:r>
      <w:r w:rsidRPr="00B22FA7">
        <w:rPr>
          <w:rStyle w:val="StyleBoldUnderline"/>
          <w:highlight w:val="yellow"/>
        </w:rPr>
        <w:t>. Nolan said information he received paints a picture of a young soldier who, whatever his mistakes, paid "a hell of a price."</w:t>
      </w:r>
      <w:r>
        <w:t xml:space="preserve"> "I don't know that I've ever seen anyone more mentally and emotionally destroyed and devastated as that young Sgt. Bergdahl was after five years in a cage," Nolan said. "Don't start judging this young man until he gets healthy." Nolan said the Obama administration was wrong to not consult Congress before going ahead with the Bergdahl swap. But Nolan said </w:t>
      </w:r>
      <w:r w:rsidRPr="00B22FA7">
        <w:rPr>
          <w:rStyle w:val="StyleBoldUnderline"/>
          <w:highlight w:val="yellow"/>
        </w:rPr>
        <w:t>the five released in the swap were Taliban "bureaucrats" who weren't involved in killing U.S. soldiers and weren't affiliated with Al-Qaeda.</w:t>
      </w:r>
    </w:p>
    <w:p w:rsidR="002D134A" w:rsidRDefault="002D134A" w:rsidP="002D134A"/>
    <w:p w:rsidR="002D134A" w:rsidRPr="00025C85" w:rsidRDefault="002D134A" w:rsidP="002D134A">
      <w:pPr>
        <w:pStyle w:val="Heading3"/>
        <w:rPr>
          <w:rFonts w:asciiTheme="minorHAnsi" w:hAnsiTheme="minorHAnsi"/>
        </w:rPr>
      </w:pPr>
      <w:bookmarkStart w:id="19" w:name="_Toc391153672"/>
      <w:bookmarkStart w:id="20" w:name="_Toc391153713"/>
      <w:bookmarkStart w:id="21" w:name="_Toc392009808"/>
      <w:r w:rsidRPr="00025C85">
        <w:rPr>
          <w:rFonts w:asciiTheme="minorHAnsi" w:hAnsiTheme="minorHAnsi"/>
        </w:rPr>
        <w:t>A2 Winners win</w:t>
      </w:r>
      <w:bookmarkEnd w:id="19"/>
      <w:bookmarkEnd w:id="20"/>
      <w:bookmarkEnd w:id="21"/>
    </w:p>
    <w:p w:rsidR="002D134A" w:rsidRPr="00025C85" w:rsidRDefault="002D134A" w:rsidP="002D134A">
      <w:pPr>
        <w:rPr>
          <w:rStyle w:val="StyleStyleBold12pt"/>
          <w:rFonts w:asciiTheme="minorHAnsi" w:hAnsiTheme="minorHAnsi"/>
        </w:rPr>
      </w:pPr>
    </w:p>
    <w:p w:rsidR="002D134A" w:rsidRPr="00025C85" w:rsidRDefault="002D134A" w:rsidP="002D134A">
      <w:pPr>
        <w:rPr>
          <w:rStyle w:val="StyleStyleBold12pt"/>
          <w:rFonts w:asciiTheme="minorHAnsi" w:hAnsiTheme="minorHAnsi"/>
        </w:rPr>
      </w:pPr>
      <w:r w:rsidRPr="00025C85">
        <w:rPr>
          <w:rStyle w:val="StyleStyleBold12pt"/>
          <w:rFonts w:asciiTheme="minorHAnsi" w:hAnsiTheme="minorHAnsi"/>
        </w:rPr>
        <w:t>A2 Winners win</w:t>
      </w:r>
    </w:p>
    <w:p w:rsidR="002D134A" w:rsidRPr="00025C85" w:rsidRDefault="002D134A" w:rsidP="002D134A">
      <w:pPr>
        <w:rPr>
          <w:rFonts w:asciiTheme="minorHAnsi" w:hAnsiTheme="minorHAnsi"/>
        </w:rPr>
      </w:pPr>
      <w:r w:rsidRPr="00025C85">
        <w:rPr>
          <w:rStyle w:val="StyleStyleBold12pt"/>
          <w:rFonts w:asciiTheme="minorHAnsi" w:hAnsiTheme="minorHAnsi"/>
        </w:rPr>
        <w:t>Eberly 13</w:t>
      </w:r>
      <w:r w:rsidRPr="00025C85">
        <w:rPr>
          <w:rFonts w:asciiTheme="minorHAnsi" w:hAnsiTheme="minorHAnsi"/>
        </w:rPr>
        <w:t xml:space="preserve"> - assistant professor in the Department of Political Science at St. Mary's College of Maryland</w:t>
      </w:r>
    </w:p>
    <w:p w:rsidR="002D134A" w:rsidRPr="00025C85" w:rsidRDefault="002D134A" w:rsidP="002D134A">
      <w:pPr>
        <w:rPr>
          <w:rFonts w:asciiTheme="minorHAnsi" w:hAnsiTheme="minorHAnsi"/>
        </w:rPr>
      </w:pPr>
      <w:r w:rsidRPr="00025C85">
        <w:rPr>
          <w:rFonts w:asciiTheme="minorHAnsi" w:hAnsiTheme="minorHAnsi"/>
        </w:rPr>
        <w:t>Todd, “The presidential power trap,” Baltimore Sun, 1/21/13, Lexis</w:t>
      </w:r>
    </w:p>
    <w:p w:rsidR="002D134A" w:rsidRPr="00025C85" w:rsidRDefault="002D134A" w:rsidP="002D134A">
      <w:pPr>
        <w:pStyle w:val="card"/>
        <w:rPr>
          <w:rFonts w:asciiTheme="minorHAnsi" w:hAnsiTheme="minorHAnsi"/>
        </w:rPr>
      </w:pPr>
      <w:r w:rsidRPr="00025C85">
        <w:rPr>
          <w:rFonts w:asciiTheme="minorHAnsi" w:hAnsiTheme="minorHAnsi"/>
        </w:rPr>
        <w:t xml:space="preserve">Only by solving the problem of political capital is a president likely to avoid a power trap. </w:t>
      </w:r>
      <w:r w:rsidRPr="00B22FA7">
        <w:rPr>
          <w:rStyle w:val="StyleBoldUnderline"/>
          <w:rFonts w:asciiTheme="minorHAnsi" w:eastAsiaTheme="majorEastAsia" w:hAnsiTheme="minorHAnsi"/>
          <w:highlight w:val="yellow"/>
        </w:rPr>
        <w:t>Presidents</w:t>
      </w:r>
      <w:r w:rsidRPr="00025C85">
        <w:rPr>
          <w:rFonts w:asciiTheme="minorHAnsi" w:hAnsiTheme="minorHAnsi"/>
        </w:rPr>
        <w:t xml:space="preserve"> in recent years from </w:t>
      </w:r>
      <w:r w:rsidRPr="00B22FA7">
        <w:rPr>
          <w:rStyle w:val="StyleBoldUnderline"/>
          <w:rFonts w:asciiTheme="minorHAnsi" w:eastAsiaTheme="majorEastAsia" w:hAnsiTheme="minorHAnsi"/>
          <w:highlight w:val="yellow"/>
        </w:rPr>
        <w:t>have been unable to prevent their political capital eroding</w:t>
      </w:r>
      <w:r w:rsidRPr="00025C85">
        <w:rPr>
          <w:rStyle w:val="StyleBoldUnderline"/>
          <w:rFonts w:asciiTheme="minorHAnsi" w:eastAsiaTheme="majorEastAsia" w:hAnsiTheme="minorHAnsi"/>
        </w:rPr>
        <w:t>.</w:t>
      </w:r>
      <w:r w:rsidRPr="00025C85">
        <w:rPr>
          <w:rFonts w:asciiTheme="minorHAnsi" w:hAnsiTheme="minorHAnsi"/>
        </w:rPr>
        <w:t xml:space="preserve"> When it did, their </w:t>
      </w:r>
      <w:r w:rsidRPr="00B22FA7">
        <w:rPr>
          <w:rStyle w:val="Emphasis"/>
          <w:rFonts w:asciiTheme="minorHAnsi" w:eastAsiaTheme="majorEastAsia" w:hAnsiTheme="minorHAnsi"/>
          <w:highlight w:val="yellow"/>
        </w:rPr>
        <w:t>power assertions</w:t>
      </w:r>
      <w:r w:rsidRPr="00025C85">
        <w:rPr>
          <w:rStyle w:val="StyleBoldUnderline"/>
          <w:rFonts w:asciiTheme="minorHAnsi" w:eastAsiaTheme="majorEastAsia" w:hAnsiTheme="minorHAnsi"/>
        </w:rPr>
        <w:t xml:space="preserve"> often </w:t>
      </w:r>
      <w:r w:rsidRPr="00B22FA7">
        <w:rPr>
          <w:rStyle w:val="StyleBoldUnderline"/>
          <w:rFonts w:asciiTheme="minorHAnsi" w:eastAsiaTheme="majorEastAsia" w:hAnsiTheme="minorHAnsi"/>
          <w:highlight w:val="yellow"/>
        </w:rPr>
        <w:t xml:space="preserve">got them into </w:t>
      </w:r>
      <w:r w:rsidRPr="00B22FA7">
        <w:rPr>
          <w:rStyle w:val="Emphasis"/>
          <w:rFonts w:asciiTheme="minorHAnsi" w:eastAsiaTheme="majorEastAsia" w:hAnsiTheme="minorHAnsi"/>
          <w:highlight w:val="yellow"/>
        </w:rPr>
        <w:t>further political trouble</w:t>
      </w:r>
      <w:r w:rsidRPr="00025C85">
        <w:rPr>
          <w:rFonts w:asciiTheme="minorHAnsi" w:hAnsiTheme="minorHAnsi"/>
        </w:rPr>
        <w:t xml:space="preserve">. </w:t>
      </w:r>
      <w:r w:rsidRPr="00025C85">
        <w:rPr>
          <w:rFonts w:asciiTheme="minorHAnsi" w:hAnsiTheme="minorHAnsi"/>
          <w:sz w:val="10"/>
          <w:szCs w:val="10"/>
        </w:rPr>
        <w:t>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 However</w:t>
      </w:r>
      <w:r w:rsidRPr="00B22FA7">
        <w:rPr>
          <w:rFonts w:asciiTheme="minorHAnsi" w:hAnsiTheme="minorHAnsi"/>
          <w:sz w:val="10"/>
          <w:szCs w:val="10"/>
          <w:highlight w:val="yellow"/>
        </w:rPr>
        <w:t>,</w:t>
      </w:r>
      <w:r w:rsidRPr="00B22FA7">
        <w:rPr>
          <w:rFonts w:asciiTheme="minorHAnsi" w:hAnsiTheme="minorHAnsi"/>
          <w:highlight w:val="yellow"/>
        </w:rPr>
        <w:t xml:space="preserve"> </w:t>
      </w:r>
      <w:r w:rsidRPr="00B22FA7">
        <w:rPr>
          <w:rStyle w:val="StyleBoldUnderline"/>
          <w:rFonts w:asciiTheme="minorHAnsi" w:eastAsiaTheme="majorEastAsia" w:hAnsiTheme="minorHAnsi"/>
          <w:highlight w:val="yellow"/>
        </w:rPr>
        <w:t>short-term legislative strategies may win policy success</w:t>
      </w:r>
      <w:r w:rsidRPr="00025C85">
        <w:rPr>
          <w:rFonts w:asciiTheme="minorHAnsi" w:hAnsiTheme="minorHAnsi"/>
        </w:rPr>
        <w:t xml:space="preserve"> for a president </w:t>
      </w:r>
      <w:r w:rsidRPr="00B22FA7">
        <w:rPr>
          <w:rStyle w:val="StyleBoldUnderline"/>
          <w:rFonts w:asciiTheme="minorHAnsi" w:eastAsiaTheme="majorEastAsia" w:hAnsiTheme="minorHAnsi"/>
          <w:highlight w:val="yellow"/>
        </w:rPr>
        <w:t xml:space="preserve">but </w:t>
      </w:r>
      <w:r w:rsidRPr="00B22FA7">
        <w:rPr>
          <w:rStyle w:val="Emphasis"/>
          <w:rFonts w:asciiTheme="minorHAnsi" w:eastAsiaTheme="majorEastAsia" w:hAnsiTheme="minorHAnsi"/>
          <w:highlight w:val="yellow"/>
        </w:rPr>
        <w:t>do not serve as an antidote</w:t>
      </w:r>
      <w:r w:rsidRPr="00B22FA7">
        <w:rPr>
          <w:rStyle w:val="StyleBoldUnderline"/>
          <w:rFonts w:asciiTheme="minorHAnsi" w:eastAsiaTheme="majorEastAsia" w:hAnsiTheme="minorHAnsi"/>
          <w:highlight w:val="yellow"/>
        </w:rPr>
        <w:t xml:space="preserve"> to </w:t>
      </w:r>
      <w:r w:rsidRPr="00B22FA7">
        <w:rPr>
          <w:rStyle w:val="Emphasis"/>
          <w:rFonts w:asciiTheme="minorHAnsi" w:eastAsiaTheme="majorEastAsia" w:hAnsiTheme="minorHAnsi"/>
          <w:highlight w:val="yellow"/>
        </w:rPr>
        <w:t>declining political capital</w:t>
      </w:r>
      <w:r w:rsidRPr="00025C85">
        <w:rPr>
          <w:rFonts w:asciiTheme="minorHAnsi" w:hAnsiTheme="minorHAnsi"/>
        </w:rPr>
        <w:t xml:space="preserve"> over time</w:t>
      </w:r>
      <w:r w:rsidRPr="00B22FA7">
        <w:rPr>
          <w:rFonts w:asciiTheme="minorHAnsi" w:hAnsiTheme="minorHAnsi"/>
          <w:highlight w:val="yellow"/>
        </w:rPr>
        <w:t xml:space="preserve">, </w:t>
      </w:r>
      <w:r w:rsidRPr="00B22FA7">
        <w:rPr>
          <w:rStyle w:val="StyleBoldUnderline"/>
          <w:rFonts w:asciiTheme="minorHAnsi" w:eastAsiaTheme="majorEastAsia" w:hAnsiTheme="minorHAnsi"/>
          <w:highlight w:val="yellow"/>
        </w:rPr>
        <w:t>as the difficult final years of</w:t>
      </w:r>
      <w:r w:rsidRPr="00025C85">
        <w:rPr>
          <w:rFonts w:asciiTheme="minorHAnsi" w:hAnsiTheme="minorHAnsi"/>
        </w:rPr>
        <w:t xml:space="preserve"> both the Bil</w:t>
      </w:r>
      <w:r w:rsidRPr="00B22FA7">
        <w:rPr>
          <w:rFonts w:asciiTheme="minorHAnsi" w:hAnsiTheme="minorHAnsi"/>
          <w:highlight w:val="yellow"/>
        </w:rPr>
        <w:t xml:space="preserve">l </w:t>
      </w:r>
      <w:r w:rsidRPr="00B22FA7">
        <w:rPr>
          <w:rStyle w:val="StyleBoldUnderline"/>
          <w:rFonts w:asciiTheme="minorHAnsi" w:eastAsiaTheme="majorEastAsia" w:hAnsiTheme="minorHAnsi"/>
          <w:highlight w:val="yellow"/>
        </w:rPr>
        <w:t>Clinton and</w:t>
      </w:r>
      <w:r w:rsidRPr="00025C85">
        <w:rPr>
          <w:rFonts w:asciiTheme="minorHAnsi" w:hAnsiTheme="minorHAnsi"/>
        </w:rPr>
        <w:t xml:space="preserve"> George W. </w:t>
      </w:r>
      <w:r w:rsidRPr="00B22FA7">
        <w:rPr>
          <w:rStyle w:val="StyleBoldUnderline"/>
          <w:rFonts w:asciiTheme="minorHAnsi" w:eastAsiaTheme="majorEastAsia" w:hAnsiTheme="minorHAnsi"/>
          <w:highlight w:val="yellow"/>
        </w:rPr>
        <w:t>Bush</w:t>
      </w:r>
      <w:r w:rsidRPr="00025C85">
        <w:rPr>
          <w:rStyle w:val="StyleBoldUnderline"/>
          <w:rFonts w:asciiTheme="minorHAnsi" w:eastAsiaTheme="majorEastAsia" w:hAnsiTheme="minorHAnsi"/>
        </w:rPr>
        <w:t xml:space="preserve"> presidencies </w:t>
      </w:r>
      <w:r w:rsidRPr="00B22FA7">
        <w:rPr>
          <w:rStyle w:val="StyleBoldUnderline"/>
          <w:rFonts w:asciiTheme="minorHAnsi" w:eastAsiaTheme="majorEastAsia" w:hAnsiTheme="minorHAnsi"/>
          <w:highlight w:val="yellow"/>
        </w:rPr>
        <w:t>demonstrate.</w:t>
      </w:r>
      <w:r w:rsidRPr="00025C85">
        <w:rPr>
          <w:rFonts w:asciiTheme="minorHAnsi" w:hAnsiTheme="minorHAnsi"/>
        </w:rPr>
        <w:t xml:space="preserve"> None of Barack Obama's recent predecessors solve</w:t>
      </w:r>
      <w:r w:rsidRPr="00B22FA7">
        <w:rPr>
          <w:rFonts w:asciiTheme="minorHAnsi" w:hAnsiTheme="minorHAnsi"/>
          <w:highlight w:val="yellow"/>
        </w:rPr>
        <w:t xml:space="preserve">d </w:t>
      </w:r>
      <w:r w:rsidRPr="00B22FA7">
        <w:rPr>
          <w:rStyle w:val="StyleBoldUnderline"/>
          <w:rFonts w:asciiTheme="minorHAnsi" w:eastAsiaTheme="majorEastAsia" w:hAnsiTheme="minorHAnsi"/>
          <w:highlight w:val="yellow"/>
        </w:rPr>
        <w:t>the political capital problem</w:t>
      </w:r>
      <w:r w:rsidRPr="00025C85">
        <w:rPr>
          <w:rFonts w:asciiTheme="minorHAnsi" w:hAnsiTheme="minorHAnsi"/>
        </w:rPr>
        <w:t xml:space="preserve"> or avoided the power trap. It </w:t>
      </w:r>
      <w:r w:rsidRPr="00B22FA7">
        <w:rPr>
          <w:rStyle w:val="StyleBoldUnderline"/>
          <w:rFonts w:asciiTheme="minorHAnsi" w:eastAsiaTheme="majorEastAsia" w:hAnsiTheme="minorHAnsi"/>
          <w:highlight w:val="yellow"/>
        </w:rPr>
        <w:t>is the central p</w:t>
      </w:r>
      <w:r w:rsidRPr="00025C85">
        <w:rPr>
          <w:rStyle w:val="StyleBoldUnderline"/>
          <w:rFonts w:asciiTheme="minorHAnsi" w:eastAsiaTheme="majorEastAsia" w:hAnsiTheme="minorHAnsi"/>
        </w:rPr>
        <w:t xml:space="preserve">olitical </w:t>
      </w:r>
      <w:r w:rsidRPr="00B22FA7">
        <w:rPr>
          <w:rStyle w:val="StyleBoldUnderline"/>
          <w:rFonts w:asciiTheme="minorHAnsi" w:eastAsiaTheme="majorEastAsia" w:hAnsiTheme="minorHAnsi"/>
          <w:highlight w:val="yellow"/>
        </w:rPr>
        <w:t>challenge confronted by</w:t>
      </w:r>
      <w:r w:rsidRPr="00025C85">
        <w:rPr>
          <w:rStyle w:val="StyleBoldUnderline"/>
          <w:rFonts w:asciiTheme="minorHAnsi" w:eastAsiaTheme="majorEastAsia" w:hAnsiTheme="minorHAnsi"/>
        </w:rPr>
        <w:t xml:space="preserve"> modern </w:t>
      </w:r>
      <w:r w:rsidRPr="00B22FA7">
        <w:rPr>
          <w:rStyle w:val="StyleBoldUnderline"/>
          <w:rFonts w:asciiTheme="minorHAnsi" w:eastAsiaTheme="majorEastAsia" w:hAnsiTheme="minorHAnsi"/>
          <w:highlight w:val="yellow"/>
        </w:rPr>
        <w:t>presidents</w:t>
      </w:r>
      <w:r w:rsidRPr="00025C85">
        <w:rPr>
          <w:rStyle w:val="StyleBoldUnderline"/>
          <w:rFonts w:asciiTheme="minorHAnsi" w:eastAsiaTheme="majorEastAsia" w:hAnsiTheme="minorHAnsi"/>
        </w:rPr>
        <w:t xml:space="preserve"> and one </w:t>
      </w:r>
      <w:r w:rsidRPr="00B22FA7">
        <w:rPr>
          <w:rStyle w:val="StyleBoldUnderline"/>
          <w:rFonts w:asciiTheme="minorHAnsi" w:eastAsiaTheme="majorEastAsia" w:hAnsiTheme="minorHAnsi"/>
          <w:highlight w:val="yellow"/>
        </w:rPr>
        <w:t>that will</w:t>
      </w:r>
      <w:r w:rsidRPr="00025C85">
        <w:rPr>
          <w:rStyle w:val="StyleBoldUnderline"/>
          <w:rFonts w:asciiTheme="minorHAnsi" w:eastAsiaTheme="majorEastAsia" w:hAnsiTheme="minorHAnsi"/>
        </w:rPr>
        <w:t xml:space="preserve"> likely </w:t>
      </w:r>
      <w:r w:rsidRPr="00B22FA7">
        <w:rPr>
          <w:rStyle w:val="Emphasis"/>
          <w:rFonts w:asciiTheme="minorHAnsi" w:eastAsiaTheme="majorEastAsia" w:hAnsiTheme="minorHAnsi"/>
          <w:highlight w:val="yellow"/>
        </w:rPr>
        <w:t>weigh heavily</w:t>
      </w:r>
      <w:r w:rsidRPr="00B22FA7">
        <w:rPr>
          <w:rStyle w:val="StyleBoldUnderline"/>
          <w:rFonts w:asciiTheme="minorHAnsi" w:eastAsiaTheme="majorEastAsia" w:hAnsiTheme="minorHAnsi"/>
          <w:highlight w:val="yellow"/>
        </w:rPr>
        <w:t xml:space="preserve"> on the current presiden</w:t>
      </w:r>
      <w:r w:rsidRPr="00025C85">
        <w:rPr>
          <w:rStyle w:val="StyleBoldUnderline"/>
          <w:rFonts w:asciiTheme="minorHAnsi" w:eastAsiaTheme="majorEastAsia" w:hAnsiTheme="minorHAnsi"/>
        </w:rPr>
        <w:t xml:space="preserve">t's mind today </w:t>
      </w:r>
      <w:r w:rsidRPr="00B22FA7">
        <w:rPr>
          <w:rStyle w:val="StyleBoldUnderline"/>
          <w:rFonts w:asciiTheme="minorHAnsi" w:eastAsiaTheme="majorEastAsia" w:hAnsiTheme="minorHAnsi"/>
          <w:highlight w:val="yellow"/>
        </w:rPr>
        <w:t>as he takes his second oath of office</w:t>
      </w:r>
      <w:r w:rsidRPr="00B22FA7">
        <w:rPr>
          <w:rFonts w:asciiTheme="minorHAnsi" w:hAnsiTheme="minorHAnsi"/>
          <w:highlight w:val="yellow"/>
        </w:rPr>
        <w:t>.</w:t>
      </w:r>
    </w:p>
    <w:p w:rsidR="00B22FA7" w:rsidRPr="00A6700C" w:rsidRDefault="00B22FA7" w:rsidP="00B22FA7">
      <w:pPr>
        <w:pStyle w:val="Heading4"/>
      </w:pPr>
      <w:r>
        <w:t xml:space="preserve">Wins only build </w:t>
      </w:r>
      <w:r w:rsidRPr="00A6700C">
        <w:rPr>
          <w:u w:val="single"/>
        </w:rPr>
        <w:t>long-term</w:t>
      </w:r>
      <w:r>
        <w:t xml:space="preserve"> capital</w:t>
      </w:r>
    </w:p>
    <w:p w:rsidR="00B22FA7" w:rsidRPr="00B22FA7" w:rsidRDefault="00B22FA7" w:rsidP="00B22FA7">
      <w:r w:rsidRPr="00B22FA7">
        <w:rPr>
          <w:rStyle w:val="StyleStyleBold12pt"/>
        </w:rPr>
        <w:t>Purdum 10</w:t>
      </w:r>
      <w:r w:rsidRPr="00B22FA7">
        <w:t xml:space="preserve">, Columnist for Vanity Fair, (Todd, “Obama Is Suffering Because of His Achievements, Not Despite Them,” 12-20 www.vanityfair.com/online/daily/2010/12/obama-is-suffering-because-of-his-achievements-not-despite-them.html) </w:t>
      </w:r>
    </w:p>
    <w:p w:rsidR="00B22FA7" w:rsidRDefault="00B22FA7" w:rsidP="00B22FA7">
      <w:pPr>
        <w:pStyle w:val="evidencetext"/>
      </w:pPr>
    </w:p>
    <w:p w:rsidR="00B22FA7" w:rsidRPr="00DF576C" w:rsidRDefault="00B22FA7" w:rsidP="00B22FA7">
      <w:pPr>
        <w:pStyle w:val="evidencetext"/>
        <w:ind w:left="0"/>
        <w:rPr>
          <w:rStyle w:val="highlight2"/>
        </w:rPr>
      </w:pPr>
      <w:r w:rsidRPr="004D56F3">
        <w:rPr>
          <w:sz w:val="14"/>
        </w:rPr>
        <w:t xml:space="preserve">With this </w:t>
      </w:r>
      <w:r w:rsidRPr="00A6700C">
        <w:rPr>
          <w:sz w:val="14"/>
        </w:rPr>
        <w:t xml:space="preserve">weekend’s decisive Senate repeal of the military’s “Don’t Ask, Don’t Tell” policy for gay service members, can anyone seriously doubt Barack Obama’s patient willingness to play the long game? Or his remarkable success in doing so? </w:t>
      </w:r>
      <w:r w:rsidRPr="00DF576C">
        <w:rPr>
          <w:rStyle w:val="highlight2"/>
        </w:rPr>
        <w:t>In less than two years in office</w:t>
      </w:r>
      <w:r w:rsidRPr="00A6700C">
        <w:rPr>
          <w:sz w:val="14"/>
        </w:rPr>
        <w:t>—often against the odds and the smart money’s predictions at any given moment—</w:t>
      </w:r>
      <w:r w:rsidRPr="00DF576C">
        <w:rPr>
          <w:rStyle w:val="highlight2"/>
        </w:rPr>
        <w:t>Obama has managed to achieve a landmark overhaul of the nation’s health insurance system; the most sweeping change in the financial regulatory system since the Great Depression; the stabilization of the domestic auto industry; and the repeal of a once well-intended policy that even the military itself had come to see as unnecessary and unfair.</w:t>
      </w:r>
      <w:r>
        <w:rPr>
          <w:rStyle w:val="highlight2"/>
        </w:rPr>
        <w:t xml:space="preserve"> </w:t>
      </w:r>
      <w:r w:rsidRPr="00A6700C">
        <w:rPr>
          <w:sz w:val="14"/>
        </w:rPr>
        <w:t xml:space="preserve">So </w:t>
      </w:r>
      <w:r w:rsidRPr="00DF576C">
        <w:rPr>
          <w:rStyle w:val="highlight2"/>
        </w:rPr>
        <w:t>why isn’t his political standing higher?</w:t>
      </w:r>
      <w:r>
        <w:rPr>
          <w:rStyle w:val="highlight2"/>
        </w:rPr>
        <w:t xml:space="preserve"> </w:t>
      </w:r>
      <w:r w:rsidRPr="00DF576C">
        <w:rPr>
          <w:rStyle w:val="highlight2"/>
        </w:rPr>
        <w:t>Precisely because of the raft of legislative victories he’s achieved</w:t>
      </w:r>
      <w:r w:rsidRPr="00A6700C">
        <w:rPr>
          <w:sz w:val="14"/>
        </w:rPr>
        <w:t xml:space="preserve">. </w:t>
      </w:r>
      <w:r w:rsidRPr="00B22FA7">
        <w:rPr>
          <w:rStyle w:val="highlight2"/>
          <w:highlight w:val="yellow"/>
        </w:rPr>
        <w:t>Obama</w:t>
      </w:r>
      <w:r w:rsidRPr="00A6700C">
        <w:rPr>
          <w:sz w:val="14"/>
        </w:rPr>
        <w:t xml:space="preserve"> has pushed through large and complicated new government initiatives at a time of record-low public trust in government (and in institutions of any sort, for that matter), and he </w:t>
      </w:r>
      <w:r w:rsidRPr="00B22FA7">
        <w:rPr>
          <w:rStyle w:val="highlight2"/>
          <w:highlight w:val="yellow"/>
        </w:rPr>
        <w:t>has suffered</w:t>
      </w:r>
      <w:r w:rsidRPr="00DF576C">
        <w:rPr>
          <w:rStyle w:val="highlight2"/>
        </w:rPr>
        <w:t xml:space="preserve"> not </w:t>
      </w:r>
      <w:r w:rsidRPr="00B22FA7">
        <w:rPr>
          <w:rStyle w:val="highlight2"/>
          <w:highlight w:val="yellow"/>
        </w:rPr>
        <w:t>because</w:t>
      </w:r>
      <w:r w:rsidRPr="00DF576C">
        <w:rPr>
          <w:rStyle w:val="highlight2"/>
        </w:rPr>
        <w:t xml:space="preserve"> he hasn’t “done” anything but because </w:t>
      </w:r>
      <w:r w:rsidRPr="00B22FA7">
        <w:rPr>
          <w:rStyle w:val="highlight2"/>
          <w:highlight w:val="yellow"/>
        </w:rPr>
        <w:t>he’s done so much</w:t>
      </w:r>
      <w:r w:rsidRPr="00DF576C">
        <w:rPr>
          <w:rStyle w:val="highlight2"/>
        </w:rPr>
        <w:t>—way, way too much in the eyes of his most conservative critics</w:t>
      </w:r>
      <w:r w:rsidRPr="00A6700C">
        <w:rPr>
          <w:sz w:val="14"/>
        </w:rPr>
        <w:t xml:space="preserve">. </w:t>
      </w:r>
      <w:r w:rsidRPr="00B22FA7">
        <w:rPr>
          <w:rStyle w:val="highlight2"/>
          <w:highlight w:val="yellow"/>
        </w:rPr>
        <w:t>With each victory</w:t>
      </w:r>
      <w:r w:rsidRPr="00DF576C">
        <w:rPr>
          <w:rStyle w:val="highlight2"/>
        </w:rPr>
        <w:t xml:space="preserve">, </w:t>
      </w:r>
      <w:r w:rsidRPr="00B22FA7">
        <w:rPr>
          <w:rStyle w:val="highlight2"/>
          <w:highlight w:val="yellow"/>
        </w:rPr>
        <w:t>Obama’s opponents grow more frustrated, filling the airwaves</w:t>
      </w:r>
      <w:r w:rsidRPr="00A6700C">
        <w:rPr>
          <w:sz w:val="14"/>
        </w:rPr>
        <w:t xml:space="preserve"> and what passes for political discourse with fulminations about some supposed sin or another. Is it any wonder the guy is bleeding a bit? For his part, Obama resists the pugilistic impulse. To him, the merit of all these programs has been self-evident, and he has been the first to acknowledge that he has not always done all he could to explain them, sensibly and simply, to the American public.</w:t>
      </w:r>
      <w:r>
        <w:rPr>
          <w:sz w:val="14"/>
        </w:rPr>
        <w:t xml:space="preserve"> </w:t>
      </w:r>
      <w:r w:rsidRPr="00A6700C">
        <w:rPr>
          <w:sz w:val="14"/>
        </w:rPr>
        <w:t>But Obama is nowhere near so politically maladroit as his frustrated liberal supporters—or implacable right-wing opponents—like to claim. He proved as much, if nothing else, with his embrace of the one policy choice he surely loathed: his agreement to extend the Bush-era income tax cuts for wealthy people who don’t need and don’t deserve them. That broke one of the president’s signature campaign promises and enraged the Democratic base and many members of his own party in Congress. But it was a cool-eyed reflection of political reality: The midterm election results guaranteed that negotiations would only get tougher next month, and a delay in resolving the issue would have forced tax increases for virtually everyone on January 1—creating nothing but uncertainty for taxpayers and accountants alike. Obama saw no point in trying to score political debating points in an argument he knew he had no chance of winning.</w:t>
      </w:r>
      <w:r>
        <w:rPr>
          <w:sz w:val="14"/>
        </w:rPr>
        <w:t xml:space="preserve"> </w:t>
      </w:r>
      <w:r w:rsidRPr="00A6700C">
        <w:rPr>
          <w:sz w:val="14"/>
        </w:rPr>
        <w:t>Moreover, as The Washington Post’s conservative columnist Charles Krauthammer bitterly noted, Obama’s agreement to the tax deal amounted to a second economic stimulus measure—one that he could never otherwise have persuaded Congressional Republicans to support. Krauthammer denounced it as the “swindle of the year,” and suggested that only Democrats could possibly be self-defeating enough to reject it. In the end, of course, they did not.</w:t>
      </w:r>
      <w:r>
        <w:rPr>
          <w:sz w:val="14"/>
        </w:rPr>
        <w:t xml:space="preserve"> </w:t>
      </w:r>
      <w:r w:rsidRPr="00DF576C">
        <w:rPr>
          <w:rStyle w:val="highlight2"/>
        </w:rPr>
        <w:t xml:space="preserve">Obama knows better than most people that </w:t>
      </w:r>
      <w:r w:rsidRPr="00B22FA7">
        <w:rPr>
          <w:rStyle w:val="highlight2"/>
          <w:highlight w:val="yellow"/>
        </w:rPr>
        <w:t>politics is</w:t>
      </w:r>
      <w:r w:rsidRPr="00DF576C">
        <w:rPr>
          <w:rStyle w:val="highlight2"/>
        </w:rPr>
        <w:t xml:space="preserve"> the art of the possible</w:t>
      </w:r>
      <w:r w:rsidRPr="00A6700C">
        <w:rPr>
          <w:sz w:val="14"/>
        </w:rPr>
        <w:t xml:space="preserve"> (it’s no accident that he became the first black president after less than a single term in the Senate), </w:t>
      </w:r>
      <w:r w:rsidRPr="00DF576C">
        <w:rPr>
          <w:rStyle w:val="highlight2"/>
        </w:rPr>
        <w:t xml:space="preserve">and an endless cycle of </w:t>
      </w:r>
      <w:r w:rsidRPr="00B22FA7">
        <w:rPr>
          <w:rStyle w:val="highlight2"/>
          <w:highlight w:val="yellow"/>
        </w:rPr>
        <w:t>two steps forward, one step back</w:t>
      </w:r>
      <w:r w:rsidRPr="00A6700C">
        <w:rPr>
          <w:sz w:val="14"/>
        </w:rPr>
        <w:t xml:space="preserve">. So he just keeps putting one foot in front of the other, confident that he can get where he wants to go, eventually. </w:t>
      </w:r>
      <w:r w:rsidRPr="00DF576C">
        <w:rPr>
          <w:rStyle w:val="highlight2"/>
        </w:rPr>
        <w:t xml:space="preserve">The </w:t>
      </w:r>
      <w:r w:rsidRPr="00B22FA7">
        <w:rPr>
          <w:rStyle w:val="highlight2"/>
          <w:highlight w:val="yellow"/>
        </w:rPr>
        <w:t>short-term resultsare</w:t>
      </w:r>
      <w:r w:rsidRPr="00DF576C">
        <w:rPr>
          <w:rStyle w:val="highlight2"/>
        </w:rPr>
        <w:t xml:space="preserve"> often </w:t>
      </w:r>
      <w:r w:rsidRPr="00B22FA7">
        <w:rPr>
          <w:rStyle w:val="highlight2"/>
          <w:highlight w:val="yellow"/>
        </w:rPr>
        <w:t>messy and confusing</w:t>
      </w:r>
      <w:r w:rsidRPr="00A6700C">
        <w:rPr>
          <w:sz w:val="14"/>
        </w:rPr>
        <w:t xml:space="preserve">. </w:t>
      </w:r>
      <w:r w:rsidRPr="00DF576C">
        <w:rPr>
          <w:rStyle w:val="highlight2"/>
        </w:rPr>
        <w:t>Just months ago, gay rights advocates were distraught because Obama wasn’t pressing harder to repeal “Don’t Ask, Don’t Tell.” Now he is apparently paying a price for his victory</w:t>
      </w:r>
      <w:r w:rsidRPr="00A6700C">
        <w:rPr>
          <w:sz w:val="14"/>
        </w:rPr>
        <w:t xml:space="preserve"> because some Republican Senators who’d promised to support ratification of the START arms-reduction treaty—identified by Obama as a signal priority for this lame-duck session of Congress—are balking because Obama pressed ahead with repealing DADT against their wishes. </w:t>
      </w:r>
      <w:r w:rsidRPr="00DF576C">
        <w:rPr>
          <w:rStyle w:val="highlight2"/>
        </w:rPr>
        <w:t>There is a price for everything in politics, and Obama knows that, too.</w:t>
      </w:r>
    </w:p>
    <w:p w:rsidR="002D134A" w:rsidRPr="00025C85" w:rsidRDefault="002D134A" w:rsidP="002D134A">
      <w:pPr>
        <w:pStyle w:val="Heading4"/>
        <w:rPr>
          <w:rFonts w:asciiTheme="minorHAnsi" w:hAnsiTheme="minorHAnsi"/>
        </w:rPr>
      </w:pPr>
      <w:r w:rsidRPr="00025C85">
        <w:rPr>
          <w:rFonts w:asciiTheme="minorHAnsi" w:hAnsiTheme="minorHAnsi"/>
        </w:rPr>
        <w:t xml:space="preserve">Wins don’t overwhelm the link  </w:t>
      </w:r>
    </w:p>
    <w:p w:rsidR="002D134A" w:rsidRPr="00025C85" w:rsidRDefault="002D134A" w:rsidP="002D134A">
      <w:pPr>
        <w:rPr>
          <w:rFonts w:asciiTheme="minorHAnsi" w:hAnsiTheme="minorHAnsi"/>
        </w:rPr>
      </w:pPr>
      <w:r w:rsidRPr="00025C85">
        <w:rPr>
          <w:rStyle w:val="StyleStyleBold12pt"/>
          <w:rFonts w:asciiTheme="minorHAnsi" w:hAnsiTheme="minorHAnsi"/>
        </w:rPr>
        <w:t>Porter</w:t>
      </w:r>
      <w:r w:rsidRPr="00025C85">
        <w:rPr>
          <w:rFonts w:asciiTheme="minorHAnsi" w:hAnsiTheme="minorHAnsi"/>
        </w:rPr>
        <w:t xml:space="preserve">, Slant staff writer, </w:t>
      </w:r>
      <w:r w:rsidRPr="00025C85">
        <w:rPr>
          <w:rStyle w:val="StyleStyleBold12pt"/>
          <w:rFonts w:asciiTheme="minorHAnsi" w:hAnsiTheme="minorHAnsi"/>
        </w:rPr>
        <w:t>2009</w:t>
      </w:r>
      <w:r w:rsidRPr="00025C85">
        <w:rPr>
          <w:rFonts w:asciiTheme="minorHAnsi" w:hAnsiTheme="minorHAnsi"/>
        </w:rPr>
        <w:t xml:space="preserve"> Ethan, 9-22, Obama’s political capital problem,</w:t>
      </w:r>
      <w:hyperlink r:id="rId19" w:history="1">
        <w:r w:rsidRPr="00025C85">
          <w:rPr>
            <w:rStyle w:val="Hyperlink"/>
            <w:rFonts w:asciiTheme="minorHAnsi" w:hAnsiTheme="minorHAnsi"/>
          </w:rPr>
          <w:t>http://trueslant.com/ethanporter/2009/09/22/obamas-political-capital-problem/</w:t>
        </w:r>
      </w:hyperlink>
    </w:p>
    <w:p w:rsidR="002D134A" w:rsidRPr="00025C85" w:rsidRDefault="002D134A" w:rsidP="002D134A">
      <w:pPr>
        <w:rPr>
          <w:rFonts w:asciiTheme="minorHAnsi" w:hAnsiTheme="minorHAnsi"/>
        </w:rPr>
      </w:pPr>
      <w:r w:rsidRPr="00025C85">
        <w:rPr>
          <w:rFonts w:asciiTheme="minorHAnsi" w:hAnsiTheme="minorHAnsi"/>
        </w:rPr>
        <w:t xml:space="preserve">I had assumed that, following health care’s passage, the rest of the progressive agenda would be turned into law rather quickly. Health care, then climate change, then the completion of Iraq withdrawal and the rollback of the Bush tax cuts. But it all hinged on health care. Call it the progressive domino theory. I’m pretty sure the Administration subscribed to it. </w:t>
      </w:r>
      <w:r w:rsidRPr="00025C85">
        <w:rPr>
          <w:rStyle w:val="StyleBoldUnderline"/>
          <w:rFonts w:asciiTheme="minorHAnsi" w:hAnsiTheme="minorHAnsi"/>
        </w:rPr>
        <w:t>Yet if the substance of the first domino doesn’t fall for several years, then the president might be in trouble.</w:t>
      </w:r>
      <w:r w:rsidRPr="00025C85">
        <w:rPr>
          <w:rFonts w:asciiTheme="minorHAnsi" w:hAnsiTheme="minorHAnsi"/>
        </w:rPr>
        <w:t xml:space="preserve"> For politicians, creating entitlement programs has immense political benefits–namely, such programs disburse resources to voters. (The political value of entitlement programs in part explains why Bush couldn’t privatize social security.) But </w:t>
      </w:r>
      <w:r w:rsidRPr="00025C85">
        <w:rPr>
          <w:rStyle w:val="StyleBoldUnderline"/>
          <w:rFonts w:asciiTheme="minorHAnsi" w:hAnsiTheme="minorHAnsi"/>
        </w:rPr>
        <w:t>if there’s a significant lag between the passage of a law and the disbursement of resources, then all we’ll be left hearing about is the cost of a bill, the resultant increase to the deficit, etc. Meanwhile, Obama’s political capital will already have been spent. And that’s not the kind of thing that’s easy to get back</w:t>
      </w:r>
      <w:r w:rsidRPr="00025C85">
        <w:rPr>
          <w:rFonts w:asciiTheme="minorHAnsi" w:hAnsiTheme="minorHAnsi"/>
        </w:rPr>
        <w:t>.</w:t>
      </w:r>
    </w:p>
    <w:p w:rsidR="002D134A" w:rsidRPr="00025C85" w:rsidRDefault="002D134A" w:rsidP="002D134A">
      <w:pPr>
        <w:rPr>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 xml:space="preserve">Current set of losses aren’t enough to sink his agenda – but another high profile loss will </w:t>
      </w:r>
      <w:r w:rsidRPr="00025C85">
        <w:rPr>
          <w:rFonts w:asciiTheme="minorHAnsi" w:hAnsiTheme="minorHAnsi"/>
          <w:u w:val="single"/>
        </w:rPr>
        <w:t>end</w:t>
      </w:r>
      <w:r w:rsidRPr="00025C85">
        <w:rPr>
          <w:rFonts w:asciiTheme="minorHAnsi" w:hAnsiTheme="minorHAnsi"/>
        </w:rPr>
        <w:t xml:space="preserve"> it</w:t>
      </w:r>
    </w:p>
    <w:p w:rsidR="002D134A" w:rsidRPr="00025C85" w:rsidRDefault="002D134A" w:rsidP="002D134A">
      <w:pPr>
        <w:rPr>
          <w:rFonts w:asciiTheme="minorHAnsi" w:hAnsiTheme="minorHAnsi"/>
        </w:rPr>
      </w:pPr>
      <w:r w:rsidRPr="00025C85">
        <w:rPr>
          <w:rFonts w:asciiTheme="minorHAnsi" w:hAnsiTheme="minorHAnsi"/>
          <w:b/>
        </w:rPr>
        <w:t xml:space="preserve">Lawrence, 9/17/13 - </w:t>
      </w:r>
      <w:r w:rsidRPr="00025C85">
        <w:rPr>
          <w:rFonts w:asciiTheme="minorHAnsi" w:hAnsiTheme="minorHAnsi"/>
        </w:rPr>
        <w:t>national correspondent at National Journal.</w:t>
      </w:r>
      <w:r w:rsidRPr="00025C85">
        <w:rPr>
          <w:rFonts w:asciiTheme="minorHAnsi" w:hAnsiTheme="minorHAnsi"/>
          <w:b/>
        </w:rPr>
        <w:t xml:space="preserve">  </w:t>
      </w:r>
      <w:r w:rsidRPr="00025C85">
        <w:rPr>
          <w:rFonts w:asciiTheme="minorHAnsi" w:hAnsiTheme="minorHAnsi"/>
        </w:rPr>
        <w:t xml:space="preserve">(Jill, “Obama Says He’s Not Worried About Style Points. He Should Be.” National Journal, </w:t>
      </w:r>
      <w:hyperlink r:id="rId20" w:history="1">
        <w:r w:rsidRPr="00025C85">
          <w:rPr>
            <w:rStyle w:val="Hyperlink"/>
            <w:rFonts w:asciiTheme="minorHAnsi" w:hAnsiTheme="minorHAnsi"/>
          </w:rPr>
          <w:t>http://www.nationaljournal.com/whitehouse/obama-says-he-s-not-worried-about-style-points-he-should-be-20130917</w:t>
        </w:r>
      </w:hyperlink>
      <w:r w:rsidRPr="00025C85">
        <w:rPr>
          <w:rFonts w:asciiTheme="minorHAnsi" w:hAnsiTheme="minorHAnsi"/>
        </w:rPr>
        <w:t>)</w:t>
      </w: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sz w:val="12"/>
        </w:rPr>
      </w:pPr>
      <w:r w:rsidRPr="00025C85">
        <w:rPr>
          <w:rFonts w:asciiTheme="minorHAnsi" w:hAnsiTheme="minorHAnsi"/>
          <w:sz w:val="12"/>
        </w:rPr>
        <w:t xml:space="preserve">In some ways Obama's fifth year is typical of fifth years, when reelected presidents aim high and often fail. But in some ways it is atypical, notably in the number of failures, setbacks, and incompletes Obama has piled up. </w:t>
      </w:r>
      <w:r w:rsidRPr="00025C85">
        <w:rPr>
          <w:rStyle w:val="StyleBoldUnderline"/>
          <w:rFonts w:asciiTheme="minorHAnsi" w:hAnsiTheme="minorHAnsi"/>
        </w:rPr>
        <w:t xml:space="preserve">Gun control and immigration reform are stalled. Two </w:t>
      </w:r>
      <w:r w:rsidRPr="00B22FA7">
        <w:rPr>
          <w:rStyle w:val="StyleBoldUnderline"/>
          <w:rFonts w:asciiTheme="minorHAnsi" w:hAnsiTheme="minorHAnsi"/>
          <w:highlight w:val="yellow"/>
        </w:rPr>
        <w:t xml:space="preserve">Obama favorites withdrew their names as </w:t>
      </w:r>
      <w:r w:rsidRPr="00025C85">
        <w:rPr>
          <w:rStyle w:val="StyleBoldUnderline"/>
          <w:rFonts w:asciiTheme="minorHAnsi" w:hAnsiTheme="minorHAnsi"/>
        </w:rPr>
        <w:t xml:space="preserve">potential </w:t>
      </w:r>
      <w:r w:rsidRPr="00B22FA7">
        <w:rPr>
          <w:rStyle w:val="StyleBoldUnderline"/>
          <w:rFonts w:asciiTheme="minorHAnsi" w:hAnsiTheme="minorHAnsi"/>
          <w:highlight w:val="yellow"/>
        </w:rPr>
        <w:t xml:space="preserve">nominees </w:t>
      </w:r>
      <w:r w:rsidRPr="00025C85">
        <w:rPr>
          <w:rStyle w:val="StyleBoldUnderline"/>
          <w:rFonts w:asciiTheme="minorHAnsi" w:hAnsiTheme="minorHAnsi"/>
        </w:rPr>
        <w:t>in the face of congressional opposition</w:t>
      </w:r>
      <w:r w:rsidRPr="00025C85">
        <w:rPr>
          <w:rFonts w:asciiTheme="minorHAnsi" w:hAnsiTheme="minorHAnsi"/>
          <w:sz w:val="12"/>
        </w:rPr>
        <w:t xml:space="preserve"> – Susan Rice, once a frontrunner for secretary of state, followed by Larry Summers, a top candidate to head the Federal Reserve. Secretary of State John Kerry's possibly offhand remark about Assad giving up his chemical weapons, and Putin's jump into the arena with a diplomatic proposal, saved him from almost certain defeat on Capitol Hill. Edward Snowden set the national security establishment on its heels, then won temporary refuge from … Putin. It's far from clear how that will be resolved. And that's as true for the budget and debt-limit showdowns ahead. </w:t>
      </w:r>
      <w:r w:rsidRPr="00B22FA7">
        <w:rPr>
          <w:rStyle w:val="StyleBoldUnderline"/>
          <w:rFonts w:asciiTheme="minorHAnsi" w:hAnsiTheme="minorHAnsi"/>
          <w:highlight w:val="yellow"/>
        </w:rPr>
        <w:t xml:space="preserve">Some </w:t>
      </w:r>
      <w:r w:rsidRPr="00025C85">
        <w:rPr>
          <w:rStyle w:val="StyleBoldUnderline"/>
          <w:rFonts w:asciiTheme="minorHAnsi" w:hAnsiTheme="minorHAnsi"/>
        </w:rPr>
        <w:t xml:space="preserve">of Obama's </w:t>
      </w:r>
      <w:r w:rsidRPr="00B22FA7">
        <w:rPr>
          <w:rStyle w:val="StyleBoldUnderline"/>
          <w:rFonts w:asciiTheme="minorHAnsi" w:hAnsiTheme="minorHAnsi"/>
          <w:highlight w:val="yellow"/>
        </w:rPr>
        <w:t xml:space="preserve">troubles are due to </w:t>
      </w:r>
      <w:r w:rsidRPr="00025C85">
        <w:rPr>
          <w:rStyle w:val="StyleBoldUnderline"/>
          <w:rFonts w:asciiTheme="minorHAnsi" w:hAnsiTheme="minorHAnsi"/>
        </w:rPr>
        <w:t xml:space="preserve">the intransigence of </w:t>
      </w:r>
      <w:r w:rsidRPr="00B22FA7">
        <w:rPr>
          <w:rStyle w:val="StyleBoldUnderline"/>
          <w:rFonts w:asciiTheme="minorHAnsi" w:hAnsiTheme="minorHAnsi"/>
          <w:highlight w:val="yellow"/>
        </w:rPr>
        <w:t>House conservatives</w:t>
      </w:r>
      <w:r w:rsidRPr="00025C85">
        <w:rPr>
          <w:rFonts w:asciiTheme="minorHAnsi" w:hAnsiTheme="minorHAnsi"/>
          <w:sz w:val="12"/>
        </w:rPr>
        <w:t xml:space="preserve">, and some may be inevitable in a world far less black and white than the one Reagan faced. </w:t>
      </w:r>
      <w:r w:rsidRPr="00B22FA7">
        <w:rPr>
          <w:rStyle w:val="StyleBoldUnderline"/>
          <w:rFonts w:asciiTheme="minorHAnsi" w:hAnsiTheme="minorHAnsi"/>
          <w:highlight w:val="yellow"/>
        </w:rPr>
        <w:t>But the impression of ineffectiveness is the same</w:t>
      </w:r>
      <w:r w:rsidRPr="00025C85">
        <w:rPr>
          <w:rStyle w:val="StyleBoldUnderline"/>
          <w:rFonts w:asciiTheme="minorHAnsi" w:hAnsiTheme="minorHAnsi"/>
        </w:rPr>
        <w:t xml:space="preserve">. </w:t>
      </w:r>
      <w:r w:rsidRPr="00025C85">
        <w:rPr>
          <w:rFonts w:asciiTheme="minorHAnsi" w:hAnsiTheme="minorHAnsi"/>
          <w:sz w:val="12"/>
        </w:rPr>
        <w:t xml:space="preserve">"People don't like it when circumstances are dictating the way in which a president behaves. They want him to be the one in charge," says Dallek, who has written books about nine presidents, including Reagan and Franklin Roosevelt. "It's unfair… On the other hand, that's what goes with the territory. People expect presidents to be in command, and they can't always be in command, and the public is not forgiving." Obama's job approval numbers remain in the mid-40s. The farther they fall below 50 percent, history suggests, the worse he can expect Democrats to do in the midterm House and Senate elections next year. Obama would likely be in worse trouble with the public, at least in the short term, if he had pushed forward with a military strike in Syria. In fact, a new Pew Research Center poll shows 67 percent approve of Obama's switch to diplomacy. But his journey to that point made him look weak and indecisive. Indeed, </w:t>
      </w:r>
      <w:r w:rsidRPr="00025C85">
        <w:rPr>
          <w:rStyle w:val="StyleBoldUnderline"/>
          <w:rFonts w:asciiTheme="minorHAnsi" w:hAnsiTheme="minorHAnsi"/>
        </w:rPr>
        <w:t xml:space="preserve">the year's </w:t>
      </w:r>
      <w:r w:rsidRPr="00B22FA7">
        <w:rPr>
          <w:rStyle w:val="StyleBoldUnderline"/>
          <w:rFonts w:asciiTheme="minorHAnsi" w:hAnsiTheme="minorHAnsi"/>
          <w:highlight w:val="yellow"/>
        </w:rPr>
        <w:t xml:space="preserve">setbacks are </w:t>
      </w:r>
      <w:r w:rsidRPr="00025C85">
        <w:rPr>
          <w:rStyle w:val="StyleBoldUnderline"/>
          <w:rFonts w:asciiTheme="minorHAnsi" w:hAnsiTheme="minorHAnsi"/>
        </w:rPr>
        <w:t xml:space="preserve">accumulating and that is </w:t>
      </w:r>
      <w:r w:rsidRPr="00B22FA7">
        <w:rPr>
          <w:rStyle w:val="StyleBoldUnderline"/>
          <w:rFonts w:asciiTheme="minorHAnsi" w:hAnsiTheme="minorHAnsi"/>
          <w:highlight w:val="yellow"/>
        </w:rPr>
        <w:t xml:space="preserve">dangerous </w:t>
      </w:r>
      <w:r w:rsidRPr="00025C85">
        <w:rPr>
          <w:rStyle w:val="StyleBoldUnderline"/>
          <w:rFonts w:asciiTheme="minorHAnsi" w:hAnsiTheme="minorHAnsi"/>
        </w:rPr>
        <w:t>for Obama. "</w:t>
      </w:r>
      <w:r w:rsidRPr="00B22FA7">
        <w:rPr>
          <w:rStyle w:val="StyleBoldUnderline"/>
          <w:rFonts w:asciiTheme="minorHAnsi" w:hAnsiTheme="minorHAnsi"/>
          <w:highlight w:val="yellow"/>
        </w:rPr>
        <w:t xml:space="preserve">At some point people make a collective decision and they </w:t>
      </w:r>
      <w:r w:rsidRPr="00B22FA7">
        <w:rPr>
          <w:rStyle w:val="Emphasis"/>
          <w:rFonts w:asciiTheme="minorHAnsi" w:hAnsiTheme="minorHAnsi"/>
          <w:highlight w:val="yellow"/>
        </w:rPr>
        <w:t>don't listen</w:t>
      </w:r>
      <w:r w:rsidRPr="00025C85">
        <w:rPr>
          <w:rStyle w:val="Emphasis"/>
          <w:rFonts w:asciiTheme="minorHAnsi" w:hAnsiTheme="minorHAnsi"/>
        </w:rPr>
        <w:t xml:space="preserve"> to the president anymore.</w:t>
      </w:r>
      <w:r w:rsidRPr="00025C85">
        <w:rPr>
          <w:rFonts w:asciiTheme="minorHAnsi" w:hAnsiTheme="minorHAnsi"/>
          <w:sz w:val="12"/>
        </w:rPr>
        <w:t xml:space="preserve"> </w:t>
      </w:r>
      <w:r w:rsidRPr="00025C85">
        <w:rPr>
          <w:rStyle w:val="StyleBoldUnderline"/>
          <w:rFonts w:asciiTheme="minorHAnsi" w:hAnsiTheme="minorHAnsi"/>
        </w:rPr>
        <w:t>That's what happened to both Jimmy Carter and George W. Bush</w:t>
      </w:r>
      <w:r w:rsidRPr="00025C85">
        <w:rPr>
          <w:rFonts w:asciiTheme="minorHAnsi" w:hAnsiTheme="minorHAnsi"/>
          <w:sz w:val="12"/>
        </w:rPr>
        <w:t>," Cannon says. "</w:t>
      </w:r>
      <w:r w:rsidRPr="00B22FA7">
        <w:rPr>
          <w:rStyle w:val="StyleBoldUnderline"/>
          <w:rFonts w:asciiTheme="minorHAnsi" w:hAnsiTheme="minorHAnsi"/>
          <w:highlight w:val="yellow"/>
        </w:rPr>
        <w:t xml:space="preserve">I don't think Obama has </w:t>
      </w:r>
      <w:r w:rsidRPr="00025C85">
        <w:rPr>
          <w:rStyle w:val="StyleBoldUnderline"/>
          <w:rFonts w:asciiTheme="minorHAnsi" w:hAnsiTheme="minorHAnsi"/>
        </w:rPr>
        <w:t xml:space="preserve">quite </w:t>
      </w:r>
      <w:r w:rsidRPr="00B22FA7">
        <w:rPr>
          <w:rStyle w:val="StyleBoldUnderline"/>
          <w:rFonts w:asciiTheme="minorHAnsi" w:hAnsiTheme="minorHAnsi"/>
          <w:highlight w:val="yellow"/>
        </w:rPr>
        <w:t>gone off the diving board ye</w:t>
      </w:r>
      <w:r w:rsidRPr="00025C85">
        <w:rPr>
          <w:rStyle w:val="StyleBoldUnderline"/>
          <w:rFonts w:asciiTheme="minorHAnsi" w:hAnsiTheme="minorHAnsi"/>
        </w:rPr>
        <w:t>t</w:t>
      </w:r>
      <w:r w:rsidRPr="00025C85">
        <w:rPr>
          <w:rFonts w:asciiTheme="minorHAnsi" w:hAnsiTheme="minorHAnsi"/>
          <w:sz w:val="12"/>
        </w:rPr>
        <w:t xml:space="preserve"> in the way that Carter or Bush did … </w:t>
      </w:r>
      <w:r w:rsidRPr="00B22FA7">
        <w:rPr>
          <w:rStyle w:val="Emphasis"/>
          <w:rFonts w:asciiTheme="minorHAnsi" w:hAnsiTheme="minorHAnsi"/>
          <w:highlight w:val="yellow"/>
        </w:rPr>
        <w:t>but he's close</w:t>
      </w:r>
      <w:r w:rsidRPr="00025C85">
        <w:rPr>
          <w:rStyle w:val="Emphasis"/>
          <w:rFonts w:asciiTheme="minorHAnsi" w:hAnsiTheme="minorHAnsi"/>
        </w:rPr>
        <w:t xml:space="preserve"> to the edge</w:t>
      </w:r>
      <w:r w:rsidRPr="00025C85">
        <w:rPr>
          <w:rFonts w:asciiTheme="minorHAnsi" w:hAnsiTheme="minorHAnsi"/>
          <w:sz w:val="12"/>
        </w:rPr>
        <w:t>. He needs to have some successes and perceptions of success."</w:t>
      </w:r>
    </w:p>
    <w:p w:rsidR="002D134A" w:rsidRPr="00025C85" w:rsidRDefault="002D134A" w:rsidP="002D134A">
      <w:pPr>
        <w:rPr>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Replenishment takes too long.</w:t>
      </w:r>
    </w:p>
    <w:p w:rsidR="002D134A" w:rsidRPr="00025C85" w:rsidRDefault="002D134A" w:rsidP="002D134A">
      <w:pPr>
        <w:rPr>
          <w:rFonts w:asciiTheme="minorHAnsi" w:hAnsiTheme="minorHAnsi"/>
        </w:rPr>
      </w:pPr>
      <w:r w:rsidRPr="00025C85">
        <w:rPr>
          <w:rStyle w:val="StyleStyleBold12pt"/>
          <w:rFonts w:asciiTheme="minorHAnsi" w:hAnsiTheme="minorHAnsi"/>
        </w:rPr>
        <w:t>Lashof 10</w:t>
      </w:r>
      <w:r w:rsidRPr="00025C85">
        <w:rPr>
          <w:rFonts w:asciiTheme="minorHAnsi" w:hAnsiTheme="minorHAnsi"/>
        </w:rPr>
        <w:t xml:space="preserve"> Director of the Climate Center at NRDC (Dan, “Coulda, Shoulda, Woulda: Lessons from Senate Climate Fail”, http://switchboard.nrdc.org/blogs/dlashof/coulda_shoulda_woulda_lessons.html)</w:t>
      </w:r>
    </w:p>
    <w:p w:rsidR="002D134A" w:rsidRPr="00025C85" w:rsidRDefault="002D134A" w:rsidP="002D134A">
      <w:pPr>
        <w:rPr>
          <w:rFonts w:asciiTheme="minorHAnsi" w:eastAsia="Calibri" w:hAnsiTheme="minorHAnsi"/>
        </w:rPr>
      </w:pPr>
    </w:p>
    <w:p w:rsidR="002D134A" w:rsidRPr="00025C85" w:rsidRDefault="002D134A" w:rsidP="002D134A">
      <w:pPr>
        <w:rPr>
          <w:rFonts w:asciiTheme="minorHAnsi" w:eastAsia="Calibri" w:hAnsiTheme="minorHAnsi"/>
        </w:rPr>
      </w:pPr>
      <w:r w:rsidRPr="00025C85">
        <w:rPr>
          <w:rFonts w:asciiTheme="minorHAnsi" w:eastAsia="Calibri" w:hAnsiTheme="minorHAnsi"/>
        </w:rPr>
        <w:t xml:space="preserve">Lesson 2: </w:t>
      </w:r>
      <w:r w:rsidRPr="00B22FA7">
        <w:rPr>
          <w:rStyle w:val="StyleBoldUnderline"/>
          <w:rFonts w:asciiTheme="minorHAnsi" w:hAnsiTheme="minorHAnsi"/>
          <w:highlight w:val="yellow"/>
        </w:rPr>
        <w:t xml:space="preserve">Political capital is </w:t>
      </w:r>
      <w:r w:rsidRPr="00B22FA7">
        <w:rPr>
          <w:rFonts w:asciiTheme="minorHAnsi" w:eastAsia="Calibri" w:hAnsiTheme="minorHAnsi"/>
          <w:b/>
          <w:highlight w:val="yellow"/>
          <w:u w:val="single"/>
          <w:bdr w:val="single" w:sz="24" w:space="0" w:color="auto"/>
        </w:rPr>
        <w:t>not</w:t>
      </w:r>
      <w:r w:rsidRPr="00025C85">
        <w:rPr>
          <w:rStyle w:val="StyleBoldUnderline"/>
          <w:rFonts w:asciiTheme="minorHAnsi" w:hAnsiTheme="minorHAnsi"/>
        </w:rPr>
        <w:t xml:space="preserve"> necessarily </w:t>
      </w:r>
      <w:r w:rsidRPr="00B22FA7">
        <w:rPr>
          <w:rStyle w:val="StyleBoldUnderline"/>
          <w:rFonts w:asciiTheme="minorHAnsi" w:hAnsiTheme="minorHAnsi"/>
          <w:highlight w:val="yellow"/>
        </w:rPr>
        <w:t>a renewable resource</w:t>
      </w:r>
      <w:r w:rsidRPr="00025C85">
        <w:rPr>
          <w:rStyle w:val="StyleBoldUnderline"/>
          <w:rFonts w:asciiTheme="minorHAnsi" w:hAnsiTheme="minorHAnsi"/>
        </w:rPr>
        <w:t>.</w:t>
      </w:r>
    </w:p>
    <w:p w:rsidR="002D134A" w:rsidRPr="00025C85" w:rsidRDefault="002D134A" w:rsidP="002D134A">
      <w:pPr>
        <w:rPr>
          <w:rFonts w:asciiTheme="minorHAnsi" w:eastAsia="Calibri" w:hAnsiTheme="minorHAnsi"/>
        </w:rPr>
      </w:pPr>
      <w:r w:rsidRPr="00025C85">
        <w:rPr>
          <w:rStyle w:val="StyleBoldUnderline"/>
          <w:rFonts w:asciiTheme="minorHAnsi" w:hAnsiTheme="minorHAnsi"/>
        </w:rPr>
        <w:t>Perhaps the most fateful decision</w:t>
      </w:r>
      <w:r w:rsidRPr="00025C85">
        <w:rPr>
          <w:rFonts w:asciiTheme="minorHAnsi" w:eastAsia="Calibri" w:hAnsiTheme="minorHAnsi"/>
        </w:rPr>
        <w:t xml:space="preserve"> the </w:t>
      </w:r>
      <w:r w:rsidRPr="00025C85">
        <w:rPr>
          <w:rStyle w:val="StyleBoldUnderline"/>
          <w:rFonts w:asciiTheme="minorHAnsi" w:hAnsiTheme="minorHAnsi"/>
        </w:rPr>
        <w:t>Obama</w:t>
      </w:r>
      <w:r w:rsidRPr="00025C85">
        <w:rPr>
          <w:rFonts w:asciiTheme="minorHAnsi" w:eastAsia="Calibri" w:hAnsiTheme="minorHAnsi"/>
        </w:rPr>
        <w:t xml:space="preserve"> administration </w:t>
      </w:r>
      <w:r w:rsidRPr="00025C85">
        <w:rPr>
          <w:rStyle w:val="StyleBoldUnderline"/>
          <w:rFonts w:asciiTheme="minorHAnsi" w:hAnsiTheme="minorHAnsi"/>
        </w:rPr>
        <w:t>made</w:t>
      </w:r>
      <w:r w:rsidRPr="00025C85">
        <w:rPr>
          <w:rFonts w:asciiTheme="minorHAnsi" w:eastAsia="Calibri" w:hAnsiTheme="minorHAnsi"/>
        </w:rPr>
        <w:t xml:space="preserve"> early on </w:t>
      </w:r>
      <w:r w:rsidRPr="00025C85">
        <w:rPr>
          <w:rStyle w:val="StyleBoldUnderline"/>
          <w:rFonts w:asciiTheme="minorHAnsi" w:hAnsiTheme="minorHAnsi"/>
        </w:rPr>
        <w:t xml:space="preserve">was to move healthcare </w:t>
      </w:r>
      <w:r w:rsidRPr="00025C85">
        <w:rPr>
          <w:rFonts w:asciiTheme="minorHAnsi" w:eastAsia="Calibri" w:hAnsiTheme="minorHAnsi"/>
        </w:rPr>
        <w:t xml:space="preserve">reform </w:t>
      </w:r>
      <w:r w:rsidRPr="00025C85">
        <w:rPr>
          <w:rStyle w:val="StyleBoldUnderline"/>
          <w:rFonts w:asciiTheme="minorHAnsi" w:hAnsiTheme="minorHAnsi"/>
        </w:rPr>
        <w:t>before</w:t>
      </w:r>
      <w:r w:rsidRPr="00025C85">
        <w:rPr>
          <w:rFonts w:asciiTheme="minorHAnsi" w:eastAsia="Calibri" w:hAnsiTheme="minorHAnsi"/>
        </w:rPr>
        <w:t xml:space="preserve"> energy and </w:t>
      </w:r>
      <w:r w:rsidRPr="00025C85">
        <w:rPr>
          <w:rStyle w:val="StyleBoldUnderline"/>
          <w:rFonts w:asciiTheme="minorHAnsi" w:hAnsiTheme="minorHAnsi"/>
        </w:rPr>
        <w:t>climate</w:t>
      </w:r>
      <w:r w:rsidRPr="00025C85">
        <w:rPr>
          <w:rFonts w:asciiTheme="minorHAnsi" w:eastAsia="Calibri" w:hAnsiTheme="minorHAnsi"/>
        </w:rPr>
        <w:t xml:space="preserve"> legislation. I’m sure this seemed like a good idea at the time. Healthcare reform was popular, was seen as an issue that the public cared about on a personal level, and was expected to unite Democrats from all regions. </w:t>
      </w:r>
      <w:r w:rsidRPr="00025C85">
        <w:rPr>
          <w:rStyle w:val="StyleBoldUnderline"/>
          <w:rFonts w:asciiTheme="minorHAnsi" w:hAnsiTheme="minorHAnsi"/>
        </w:rPr>
        <w:t xml:space="preserve">White House </w:t>
      </w:r>
      <w:r w:rsidRPr="00B22FA7">
        <w:rPr>
          <w:rStyle w:val="StyleBoldUnderline"/>
          <w:rFonts w:asciiTheme="minorHAnsi" w:hAnsiTheme="minorHAnsi"/>
          <w:highlight w:val="yellow"/>
        </w:rPr>
        <w:t>officials</w:t>
      </w:r>
      <w:r w:rsidRPr="00025C85">
        <w:rPr>
          <w:rStyle w:val="StyleBoldUnderline"/>
          <w:rFonts w:asciiTheme="minorHAnsi" w:hAnsiTheme="minorHAnsi"/>
        </w:rPr>
        <w:t xml:space="preserve"> and Congressional leaders </w:t>
      </w:r>
      <w:r w:rsidRPr="00B22FA7">
        <w:rPr>
          <w:rStyle w:val="StyleBoldUnderline"/>
          <w:rFonts w:asciiTheme="minorHAnsi" w:hAnsiTheme="minorHAnsi"/>
          <w:highlight w:val="yellow"/>
        </w:rPr>
        <w:t>reassured environmentalists</w:t>
      </w:r>
      <w:r w:rsidRPr="00025C85">
        <w:rPr>
          <w:rStyle w:val="StyleBoldUnderline"/>
          <w:rFonts w:asciiTheme="minorHAnsi" w:hAnsiTheme="minorHAnsi"/>
        </w:rPr>
        <w:t xml:space="preserve"> with their theory that </w:t>
      </w:r>
      <w:r w:rsidRPr="00B22FA7">
        <w:rPr>
          <w:rStyle w:val="StyleBoldUnderline"/>
          <w:rFonts w:asciiTheme="minorHAnsi" w:hAnsiTheme="minorHAnsi"/>
          <w:highlight w:val="yellow"/>
        </w:rPr>
        <w:t>success breeds success</w:t>
      </w:r>
      <w:r w:rsidRPr="00025C85">
        <w:rPr>
          <w:rStyle w:val="StyleBoldUnderline"/>
          <w:rFonts w:asciiTheme="minorHAnsi" w:hAnsiTheme="minorHAnsi"/>
        </w:rPr>
        <w:t xml:space="preserve">. </w:t>
      </w:r>
      <w:r w:rsidRPr="00B22FA7">
        <w:rPr>
          <w:rStyle w:val="StyleBoldUnderline"/>
          <w:rFonts w:asciiTheme="minorHAnsi" w:hAnsiTheme="minorHAnsi"/>
          <w:highlight w:val="yellow"/>
        </w:rPr>
        <w:t>A</w:t>
      </w:r>
      <w:r w:rsidRPr="00025C85">
        <w:rPr>
          <w:rStyle w:val="StyleBoldUnderline"/>
          <w:rFonts w:asciiTheme="minorHAnsi" w:hAnsiTheme="minorHAnsi"/>
        </w:rPr>
        <w:t xml:space="preserve"> quick </w:t>
      </w:r>
      <w:r w:rsidRPr="00B22FA7">
        <w:rPr>
          <w:rStyle w:val="StyleBoldUnderline"/>
          <w:rFonts w:asciiTheme="minorHAnsi" w:hAnsiTheme="minorHAnsi"/>
          <w:highlight w:val="yellow"/>
        </w:rPr>
        <w:t>victory on healthcare</w:t>
      </w:r>
      <w:r w:rsidRPr="00025C85">
        <w:rPr>
          <w:rFonts w:asciiTheme="minorHAnsi" w:eastAsia="Calibri" w:hAnsiTheme="minorHAnsi"/>
        </w:rPr>
        <w:t xml:space="preserve"> reform </w:t>
      </w:r>
      <w:r w:rsidRPr="00B22FA7">
        <w:rPr>
          <w:rStyle w:val="StyleBoldUnderline"/>
          <w:rFonts w:asciiTheme="minorHAnsi" w:hAnsiTheme="minorHAnsi"/>
          <w:highlight w:val="yellow"/>
        </w:rPr>
        <w:t>would renew</w:t>
      </w:r>
      <w:r w:rsidRPr="00025C85">
        <w:rPr>
          <w:rFonts w:asciiTheme="minorHAnsi" w:eastAsia="Calibri" w:hAnsiTheme="minorHAnsi"/>
        </w:rPr>
        <w:t xml:space="preserve"> Obama’s </w:t>
      </w:r>
      <w:r w:rsidRPr="00025C85">
        <w:rPr>
          <w:rStyle w:val="StyleBoldUnderline"/>
          <w:rFonts w:asciiTheme="minorHAnsi" w:hAnsiTheme="minorHAnsi"/>
        </w:rPr>
        <w:t xml:space="preserve">political </w:t>
      </w:r>
      <w:r w:rsidRPr="00B22FA7">
        <w:rPr>
          <w:rStyle w:val="StyleBoldUnderline"/>
          <w:rFonts w:asciiTheme="minorHAnsi" w:hAnsiTheme="minorHAnsi"/>
          <w:highlight w:val="yellow"/>
        </w:rPr>
        <w:t>capital</w:t>
      </w:r>
      <w:r w:rsidRPr="00025C85">
        <w:rPr>
          <w:rFonts w:asciiTheme="minorHAnsi" w:eastAsia="Calibri" w:hAnsiTheme="minorHAnsi"/>
        </w:rPr>
        <w:t xml:space="preserve">, some of which had to be spent early on to push the economic stimulus bill through Congress with no Republican help. </w:t>
      </w:r>
      <w:r w:rsidRPr="00B22FA7">
        <w:rPr>
          <w:rStyle w:val="StyleBoldUnderline"/>
          <w:rFonts w:asciiTheme="minorHAnsi" w:hAnsiTheme="minorHAnsi"/>
          <w:highlight w:val="yellow"/>
        </w:rPr>
        <w:t>Healthcare</w:t>
      </w:r>
      <w:r w:rsidRPr="00025C85">
        <w:rPr>
          <w:rFonts w:asciiTheme="minorHAnsi" w:eastAsia="Calibri" w:hAnsiTheme="minorHAnsi"/>
        </w:rPr>
        <w:t xml:space="preserve"> reform </w:t>
      </w:r>
      <w:r w:rsidRPr="00B22FA7">
        <w:rPr>
          <w:rStyle w:val="StyleBoldUnderline"/>
          <w:rFonts w:asciiTheme="minorHAnsi" w:hAnsiTheme="minorHAnsi"/>
          <w:highlight w:val="yellow"/>
        </w:rPr>
        <w:t>was</w:t>
      </w:r>
      <w:r w:rsidRPr="00025C85">
        <w:rPr>
          <w:rFonts w:asciiTheme="minorHAnsi" w:eastAsia="Calibri" w:hAnsiTheme="minorHAnsi"/>
        </w:rPr>
        <w:t xml:space="preserve"> eventually </w:t>
      </w:r>
      <w:r w:rsidRPr="00B22FA7">
        <w:rPr>
          <w:rStyle w:val="StyleBoldUnderline"/>
          <w:rFonts w:asciiTheme="minorHAnsi" w:hAnsiTheme="minorHAnsi"/>
          <w:highlight w:val="yellow"/>
        </w:rPr>
        <w:t>enacted</w:t>
      </w:r>
      <w:r w:rsidRPr="00025C85">
        <w:rPr>
          <w:rFonts w:asciiTheme="minorHAnsi" w:eastAsia="Calibri" w:hAnsiTheme="minorHAnsi"/>
        </w:rPr>
        <w:t xml:space="preserve">, </w:t>
      </w:r>
      <w:r w:rsidRPr="00025C85">
        <w:rPr>
          <w:rStyle w:val="StyleBoldUnderline"/>
          <w:rFonts w:asciiTheme="minorHAnsi" w:hAnsiTheme="minorHAnsi"/>
        </w:rPr>
        <w:t xml:space="preserve">but only </w:t>
      </w:r>
      <w:r w:rsidRPr="00B22FA7">
        <w:rPr>
          <w:rStyle w:val="StyleBoldUnderline"/>
          <w:rFonts w:asciiTheme="minorHAnsi" w:hAnsiTheme="minorHAnsi"/>
          <w:highlight w:val="yellow"/>
        </w:rPr>
        <w:t>after an exhausting battle</w:t>
      </w:r>
      <w:r w:rsidRPr="00B22FA7">
        <w:rPr>
          <w:rFonts w:asciiTheme="minorHAnsi" w:eastAsia="Calibri" w:hAnsiTheme="minorHAnsi"/>
          <w:highlight w:val="yellow"/>
        </w:rPr>
        <w:t xml:space="preserve"> </w:t>
      </w:r>
      <w:r w:rsidRPr="00B22FA7">
        <w:rPr>
          <w:rStyle w:val="StyleBoldUnderline"/>
          <w:rFonts w:asciiTheme="minorHAnsi" w:hAnsiTheme="minorHAnsi"/>
          <w:highlight w:val="yellow"/>
        </w:rPr>
        <w:t>that</w:t>
      </w:r>
      <w:r w:rsidRPr="00025C85">
        <w:rPr>
          <w:rStyle w:val="StyleBoldUnderline"/>
          <w:rFonts w:asciiTheme="minorHAnsi" w:hAnsiTheme="minorHAnsi"/>
        </w:rPr>
        <w:t xml:space="preserve"> eroded public support, </w:t>
      </w:r>
      <w:r w:rsidRPr="00B22FA7">
        <w:rPr>
          <w:rStyle w:val="StyleBoldUnderline"/>
          <w:rFonts w:asciiTheme="minorHAnsi" w:hAnsiTheme="minorHAnsi"/>
          <w:highlight w:val="yellow"/>
        </w:rPr>
        <w:t>drained</w:t>
      </w:r>
      <w:r w:rsidRPr="00025C85">
        <w:rPr>
          <w:rStyle w:val="StyleBoldUnderline"/>
          <w:rFonts w:asciiTheme="minorHAnsi" w:hAnsiTheme="minorHAnsi"/>
        </w:rPr>
        <w:t xml:space="preserve"> political </w:t>
      </w:r>
      <w:r w:rsidRPr="00B22FA7">
        <w:rPr>
          <w:rStyle w:val="StyleBoldUnderline"/>
          <w:rFonts w:asciiTheme="minorHAnsi" w:hAnsiTheme="minorHAnsi"/>
          <w:highlight w:val="yellow"/>
        </w:rPr>
        <w:t>capital</w:t>
      </w:r>
      <w:r w:rsidRPr="00025C85">
        <w:rPr>
          <w:rStyle w:val="StyleBoldUnderline"/>
          <w:rFonts w:asciiTheme="minorHAnsi" w:hAnsiTheme="minorHAnsi"/>
        </w:rPr>
        <w:t xml:space="preserve"> and created the Tea Party movement. Public </w:t>
      </w:r>
      <w:r w:rsidRPr="00B22FA7">
        <w:rPr>
          <w:rStyle w:val="StyleBoldUnderline"/>
          <w:rFonts w:asciiTheme="minorHAnsi" w:hAnsiTheme="minorHAnsi"/>
          <w:highlight w:val="yellow"/>
        </w:rPr>
        <w:t>support</w:t>
      </w:r>
      <w:r w:rsidRPr="00025C85">
        <w:rPr>
          <w:rStyle w:val="StyleBoldUnderline"/>
          <w:rFonts w:asciiTheme="minorHAnsi" w:hAnsiTheme="minorHAnsi"/>
        </w:rPr>
        <w:t xml:space="preserve"> for healthcare</w:t>
      </w:r>
      <w:r w:rsidRPr="00025C85">
        <w:rPr>
          <w:rFonts w:asciiTheme="minorHAnsi" w:eastAsia="Calibri" w:hAnsiTheme="minorHAnsi"/>
        </w:rPr>
        <w:t xml:space="preserve"> reform </w:t>
      </w:r>
      <w:r w:rsidRPr="00B22FA7">
        <w:rPr>
          <w:rStyle w:val="StyleBoldUnderline"/>
          <w:rFonts w:asciiTheme="minorHAnsi" w:hAnsiTheme="minorHAnsi"/>
          <w:highlight w:val="yellow"/>
        </w:rPr>
        <w:t>is slowly rebounding</w:t>
      </w:r>
      <w:r w:rsidRPr="00025C85">
        <w:rPr>
          <w:rStyle w:val="StyleBoldUnderline"/>
          <w:rFonts w:asciiTheme="minorHAnsi" w:hAnsiTheme="minorHAnsi"/>
        </w:rPr>
        <w:t xml:space="preserve"> as some</w:t>
      </w:r>
      <w:r w:rsidRPr="00025C85">
        <w:rPr>
          <w:rFonts w:asciiTheme="minorHAnsi" w:eastAsia="Calibri" w:hAnsiTheme="minorHAnsi"/>
        </w:rPr>
        <w:t xml:space="preserve"> of the </w:t>
      </w:r>
      <w:r w:rsidRPr="00025C85">
        <w:rPr>
          <w:rStyle w:val="StyleBoldUnderline"/>
          <w:rFonts w:asciiTheme="minorHAnsi" w:hAnsiTheme="minorHAnsi"/>
        </w:rPr>
        <w:t xml:space="preserve">early benefits kick in and people realize that the forecasted Armageddon is not happening. </w:t>
      </w:r>
      <w:r w:rsidRPr="00B22FA7">
        <w:rPr>
          <w:rStyle w:val="StyleBoldUnderline"/>
          <w:rFonts w:asciiTheme="minorHAnsi" w:hAnsiTheme="minorHAnsi"/>
          <w:highlight w:val="yellow"/>
        </w:rPr>
        <w:t>But</w:t>
      </w:r>
      <w:r w:rsidRPr="00025C85">
        <w:rPr>
          <w:rStyle w:val="StyleBoldUnderline"/>
          <w:rFonts w:asciiTheme="minorHAnsi" w:hAnsiTheme="minorHAnsi"/>
        </w:rPr>
        <w:t xml:space="preserve"> this is occurring </w:t>
      </w:r>
      <w:r w:rsidRPr="00B22FA7">
        <w:rPr>
          <w:rFonts w:asciiTheme="minorHAnsi" w:eastAsia="Calibri" w:hAnsiTheme="minorHAnsi"/>
          <w:b/>
          <w:highlight w:val="yellow"/>
          <w:u w:val="single"/>
          <w:bdr w:val="single" w:sz="24" w:space="0" w:color="auto"/>
        </w:rPr>
        <w:t>too slowly to rebuild</w:t>
      </w:r>
      <w:r w:rsidRPr="00025C85">
        <w:rPr>
          <w:rStyle w:val="StyleBoldUnderline"/>
          <w:rFonts w:asciiTheme="minorHAnsi" w:hAnsiTheme="minorHAnsi"/>
        </w:rPr>
        <w:t xml:space="preserve"> Obama’s political </w:t>
      </w:r>
      <w:r w:rsidRPr="00B22FA7">
        <w:rPr>
          <w:rStyle w:val="StyleBoldUnderline"/>
          <w:rFonts w:asciiTheme="minorHAnsi" w:hAnsiTheme="minorHAnsi"/>
          <w:highlight w:val="yellow"/>
        </w:rPr>
        <w:t>capital in time</w:t>
      </w:r>
      <w:r w:rsidRPr="00025C85">
        <w:rPr>
          <w:rStyle w:val="StyleBoldUnderline"/>
          <w:rFonts w:asciiTheme="minorHAnsi" w:hAnsiTheme="minorHAnsi"/>
        </w:rPr>
        <w:t xml:space="preserve"> to help push climate</w:t>
      </w:r>
      <w:r w:rsidRPr="00025C85">
        <w:rPr>
          <w:rFonts w:asciiTheme="minorHAnsi" w:eastAsia="Calibri" w:hAnsiTheme="minorHAnsi"/>
        </w:rPr>
        <w:t xml:space="preserve"> legislation across the finish line.</w:t>
      </w:r>
    </w:p>
    <w:p w:rsidR="002D134A" w:rsidRPr="00025C85" w:rsidRDefault="002D134A" w:rsidP="002D134A">
      <w:pPr>
        <w:rPr>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And, winners lose</w:t>
      </w:r>
    </w:p>
    <w:p w:rsidR="002D134A" w:rsidRPr="00025C85" w:rsidRDefault="002D134A" w:rsidP="002D134A">
      <w:pPr>
        <w:rPr>
          <w:rFonts w:asciiTheme="minorHAnsi" w:hAnsiTheme="minorHAnsi"/>
          <w:sz w:val="16"/>
          <w:lang w:bidi="en-US"/>
        </w:rPr>
      </w:pPr>
      <w:r w:rsidRPr="00025C85">
        <w:rPr>
          <w:rFonts w:asciiTheme="minorHAnsi" w:hAnsiTheme="minorHAnsi"/>
          <w:b/>
        </w:rPr>
        <w:t>Ryan 09</w:t>
      </w:r>
      <w:r w:rsidRPr="00025C85">
        <w:rPr>
          <w:rFonts w:asciiTheme="minorHAnsi" w:hAnsiTheme="minorHAnsi"/>
          <w:sz w:val="16"/>
          <w:lang w:bidi="en-US"/>
        </w:rPr>
        <w:t xml:space="preserve"> Professor of Social Science at the Sir Arthur Lewis Institute of Social and Economic Studies, University of West Indies.  Ph.D. in Political Science from Cornell [Selwyn, 1/18. http://www.trinidadexpress.com/index.pl/article_opinion?id=161426968]</w:t>
      </w:r>
    </w:p>
    <w:p w:rsidR="002D134A" w:rsidRPr="00025C85" w:rsidRDefault="002D134A" w:rsidP="002D134A">
      <w:pPr>
        <w:widowControl w:val="0"/>
        <w:autoSpaceDE w:val="0"/>
        <w:autoSpaceDN w:val="0"/>
        <w:adjustRightInd w:val="0"/>
        <w:rPr>
          <w:rFonts w:asciiTheme="minorHAnsi" w:hAnsiTheme="minorHAnsi"/>
          <w:sz w:val="16"/>
          <w:lang w:bidi="en-US"/>
        </w:rPr>
      </w:pPr>
    </w:p>
    <w:p w:rsidR="002D134A" w:rsidRPr="00025C85" w:rsidRDefault="002D134A" w:rsidP="002D134A">
      <w:pPr>
        <w:widowControl w:val="0"/>
        <w:autoSpaceDE w:val="0"/>
        <w:autoSpaceDN w:val="0"/>
        <w:adjustRightInd w:val="0"/>
        <w:rPr>
          <w:rFonts w:asciiTheme="minorHAnsi" w:hAnsiTheme="minorHAnsi"/>
          <w:sz w:val="16"/>
          <w:lang w:bidi="en-US"/>
        </w:rPr>
      </w:pPr>
      <w:r w:rsidRPr="00025C85">
        <w:rPr>
          <w:rFonts w:asciiTheme="minorHAnsi" w:hAnsiTheme="minorHAnsi"/>
          <w:sz w:val="16"/>
          <w:lang w:bidi="en-US"/>
        </w:rPr>
        <w:t xml:space="preserve">Like many, I expect much from Obama, who for the time being, is my political beast of burden with whom every other politician in the world is unfavourably compared. As a political scientist, I however know that </w:t>
      </w:r>
      <w:r w:rsidRPr="00025C85">
        <w:rPr>
          <w:rFonts w:asciiTheme="minorHAnsi" w:hAnsiTheme="minorHAnsi"/>
          <w:u w:val="single"/>
          <w:lang w:bidi="en-US"/>
        </w:rPr>
        <w:t>given the structure of American and world politics, it would be difficult for him to deliver half of what he has promised</w:t>
      </w:r>
      <w:r w:rsidRPr="00025C85">
        <w:rPr>
          <w:rFonts w:asciiTheme="minorHAnsi" w:hAnsiTheme="minorHAnsi"/>
          <w:sz w:val="16"/>
          <w:lang w:bidi="en-US"/>
        </w:rPr>
        <w:t xml:space="preserve">, let alone all of it. Reality will force him to make many "u" turns and detours which may well land him in quick sand.  </w:t>
      </w:r>
      <w:r w:rsidRPr="00025C85">
        <w:rPr>
          <w:rFonts w:asciiTheme="minorHAnsi" w:hAnsiTheme="minorHAnsi"/>
          <w:u w:val="single"/>
          <w:lang w:bidi="en-US"/>
        </w:rPr>
        <w:t>Obama</w:t>
      </w:r>
      <w:r w:rsidRPr="00025C85">
        <w:rPr>
          <w:rFonts w:asciiTheme="minorHAnsi" w:hAnsiTheme="minorHAnsi"/>
          <w:sz w:val="16"/>
          <w:lang w:bidi="en-US"/>
        </w:rPr>
        <w:t xml:space="preserve"> will, however, </w:t>
      </w:r>
      <w:r w:rsidRPr="00025C85">
        <w:rPr>
          <w:rFonts w:asciiTheme="minorHAnsi" w:hAnsiTheme="minorHAnsi"/>
          <w:u w:val="single"/>
          <w:lang w:bidi="en-US"/>
        </w:rPr>
        <w:t>begin his stint with a vast accumulation of political capital</w:t>
      </w:r>
      <w:r w:rsidRPr="00025C85">
        <w:rPr>
          <w:rFonts w:asciiTheme="minorHAnsi" w:hAnsiTheme="minorHAnsi"/>
          <w:sz w:val="16"/>
          <w:lang w:bidi="en-US"/>
        </w:rPr>
        <w:t xml:space="preserve">, perhaps more than that held by any other modern leader. Seventy-eight per cent of Americans polled believe that his inauguration is one of the most historic the country will witness. </w:t>
      </w:r>
      <w:r w:rsidRPr="00B22FA7">
        <w:rPr>
          <w:rFonts w:asciiTheme="minorHAnsi" w:hAnsiTheme="minorHAnsi"/>
          <w:highlight w:val="yellow"/>
          <w:u w:val="single"/>
          <w:lang w:bidi="en-US"/>
        </w:rPr>
        <w:t>Political capital is,</w:t>
      </w:r>
      <w:r w:rsidRPr="00025C85">
        <w:rPr>
          <w:rFonts w:asciiTheme="minorHAnsi" w:hAnsiTheme="minorHAnsi"/>
          <w:u w:val="single"/>
          <w:lang w:bidi="en-US"/>
        </w:rPr>
        <w:t xml:space="preserve"> however, </w:t>
      </w:r>
      <w:r w:rsidRPr="00B22FA7">
        <w:rPr>
          <w:rFonts w:asciiTheme="minorHAnsi" w:hAnsiTheme="minorHAnsi"/>
          <w:highlight w:val="yellow"/>
          <w:u w:val="single"/>
          <w:lang w:bidi="en-US"/>
        </w:rPr>
        <w:t>a lumpy and fast diminishing asset</w:t>
      </w:r>
      <w:r w:rsidRPr="00025C85">
        <w:rPr>
          <w:rFonts w:asciiTheme="minorHAnsi" w:hAnsiTheme="minorHAnsi"/>
          <w:u w:val="single"/>
          <w:lang w:bidi="en-US"/>
        </w:rPr>
        <w:t xml:space="preserve"> in today's world of instant communication, </w:t>
      </w:r>
      <w:r w:rsidRPr="00B22FA7">
        <w:rPr>
          <w:rFonts w:asciiTheme="minorHAnsi" w:hAnsiTheme="minorHAnsi"/>
          <w:highlight w:val="yellow"/>
          <w:u w:val="single"/>
          <w:lang w:bidi="en-US"/>
        </w:rPr>
        <w:t>which once misspent, is rarely ever renewable</w:t>
      </w:r>
      <w:r w:rsidRPr="00B22FA7">
        <w:rPr>
          <w:rFonts w:asciiTheme="minorHAnsi" w:hAnsiTheme="minorHAnsi"/>
          <w:sz w:val="16"/>
          <w:highlight w:val="yellow"/>
          <w:lang w:bidi="en-US"/>
        </w:rPr>
        <w:t xml:space="preserve">. </w:t>
      </w:r>
      <w:r w:rsidRPr="00B22FA7">
        <w:rPr>
          <w:rFonts w:asciiTheme="minorHAnsi" w:hAnsiTheme="minorHAnsi"/>
          <w:highlight w:val="yellow"/>
          <w:u w:val="single"/>
          <w:lang w:bidi="en-US"/>
        </w:rPr>
        <w:t>The world is full of political leaders like</w:t>
      </w:r>
      <w:r w:rsidRPr="00025C85">
        <w:rPr>
          <w:rFonts w:asciiTheme="minorHAnsi" w:hAnsiTheme="minorHAnsi"/>
          <w:u w:val="single"/>
          <w:lang w:bidi="en-US"/>
        </w:rPr>
        <w:t xml:space="preserve"> George </w:t>
      </w:r>
      <w:r w:rsidRPr="00B22FA7">
        <w:rPr>
          <w:rFonts w:asciiTheme="minorHAnsi" w:hAnsiTheme="minorHAnsi"/>
          <w:highlight w:val="yellow"/>
          <w:u w:val="single"/>
          <w:lang w:bidi="en-US"/>
        </w:rPr>
        <w:t>Bush and</w:t>
      </w:r>
      <w:r w:rsidRPr="00025C85">
        <w:rPr>
          <w:rFonts w:asciiTheme="minorHAnsi" w:hAnsiTheme="minorHAnsi"/>
          <w:u w:val="single"/>
          <w:lang w:bidi="en-US"/>
        </w:rPr>
        <w:t xml:space="preserve"> Tony </w:t>
      </w:r>
      <w:r w:rsidRPr="00B22FA7">
        <w:rPr>
          <w:rFonts w:asciiTheme="minorHAnsi" w:hAnsiTheme="minorHAnsi"/>
          <w:highlight w:val="yellow"/>
          <w:u w:val="single"/>
          <w:lang w:bidi="en-US"/>
        </w:rPr>
        <w:t>Blair who had visions, promised a lo</w:t>
      </w:r>
      <w:r w:rsidRPr="00025C85">
        <w:rPr>
          <w:rFonts w:asciiTheme="minorHAnsi" w:hAnsiTheme="minorHAnsi"/>
          <w:u w:val="single"/>
          <w:lang w:bidi="en-US"/>
        </w:rPr>
        <w:t>t</w:t>
      </w:r>
      <w:r w:rsidRPr="00025C85">
        <w:rPr>
          <w:rFonts w:asciiTheme="minorHAnsi" w:hAnsiTheme="minorHAnsi"/>
          <w:sz w:val="16"/>
          <w:lang w:bidi="en-US"/>
        </w:rPr>
        <w:t xml:space="preserve">, and probably meant well, </w:t>
      </w:r>
      <w:r w:rsidRPr="00B22FA7">
        <w:rPr>
          <w:rFonts w:asciiTheme="minorHAnsi" w:hAnsiTheme="minorHAnsi"/>
          <w:highlight w:val="yellow"/>
          <w:u w:val="single"/>
          <w:lang w:bidi="en-US"/>
        </w:rPr>
        <w:t>but</w:t>
      </w:r>
      <w:r w:rsidRPr="00025C85">
        <w:rPr>
          <w:rFonts w:asciiTheme="minorHAnsi" w:hAnsiTheme="minorHAnsi"/>
          <w:u w:val="single"/>
          <w:lang w:bidi="en-US"/>
        </w:rPr>
        <w:t xml:space="preserve"> who </w:t>
      </w:r>
      <w:r w:rsidRPr="00B22FA7">
        <w:rPr>
          <w:rFonts w:asciiTheme="minorHAnsi" w:hAnsiTheme="minorHAnsi"/>
          <w:highlight w:val="yellow"/>
          <w:u w:val="single"/>
          <w:lang w:bidi="en-US"/>
        </w:rPr>
        <w:t>did not know how to husband the political capital</w:t>
      </w:r>
      <w:r w:rsidRPr="00025C85">
        <w:rPr>
          <w:rFonts w:asciiTheme="minorHAnsi" w:hAnsiTheme="minorHAnsi"/>
          <w:u w:val="single"/>
          <w:lang w:bidi="en-US"/>
        </w:rPr>
        <w:t xml:space="preserve"> </w:t>
      </w:r>
      <w:r w:rsidRPr="00025C85">
        <w:rPr>
          <w:rFonts w:asciiTheme="minorHAnsi" w:hAnsiTheme="minorHAnsi"/>
          <w:sz w:val="16"/>
          <w:lang w:bidi="en-US"/>
        </w:rPr>
        <w:t xml:space="preserve">with which they were provided as they assumed office. </w:t>
      </w:r>
      <w:r w:rsidRPr="00B22FA7">
        <w:rPr>
          <w:rFonts w:asciiTheme="minorHAnsi" w:hAnsiTheme="minorHAnsi"/>
          <w:highlight w:val="yellow"/>
          <w:u w:val="single"/>
          <w:lang w:bidi="en-US"/>
        </w:rPr>
        <w:t>They squandered it</w:t>
      </w:r>
      <w:r w:rsidRPr="00025C85">
        <w:rPr>
          <w:rFonts w:asciiTheme="minorHAnsi" w:hAnsiTheme="minorHAnsi"/>
          <w:u w:val="single"/>
          <w:lang w:bidi="en-US"/>
        </w:rPr>
        <w:t xml:space="preserve"> as </w:t>
      </w:r>
      <w:r w:rsidRPr="00B22FA7">
        <w:rPr>
          <w:rFonts w:asciiTheme="minorHAnsi" w:hAnsiTheme="minorHAnsi"/>
          <w:highlight w:val="yellow"/>
          <w:u w:val="single"/>
          <w:lang w:bidi="en-US"/>
        </w:rPr>
        <w:t>quickly</w:t>
      </w:r>
      <w:r w:rsidRPr="00025C85">
        <w:rPr>
          <w:rFonts w:asciiTheme="minorHAnsi" w:hAnsiTheme="minorHAnsi"/>
          <w:sz w:val="16"/>
          <w:lang w:bidi="en-US"/>
        </w:rPr>
        <w:t xml:space="preserve"> as they emptied the contents of the public vaults. Many will be watching to see how Obama manages his assets and liabilities register. Watching with hope would be the white young lady who waved a placard in Obama's face inscribed with the plaintive words, "I Trust You."  Despite the general optimism about Obama's ability to deliver, many groups have already begun to complain about being betrayed. Gays, union leaders, and women have been loud in their complaints about being by-passed or overlooked. Some radical blacks have also complained about being disrespected. Where and when is Joshua going to lead them to the promised land,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authorisation. In fact, Obama startled supporters when he signalled that he might do an about-turn and continue this particular policy. We note that Bush is signalling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Groups, however, expect that the promise made to them during the campaign must be kept.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Clearly, he is the proverbial "Black Knight on a White Horse."  </w:t>
      </w:r>
      <w:r w:rsidRPr="00025C85">
        <w:rPr>
          <w:rFonts w:asciiTheme="minorHAnsi" w:hAnsiTheme="minorHAnsi"/>
          <w:u w:val="single"/>
          <w:lang w:bidi="en-US"/>
        </w:rPr>
        <w:t xml:space="preserve">One of the "realities" that Obama has to face is </w:t>
      </w:r>
      <w:r w:rsidRPr="00B22FA7">
        <w:rPr>
          <w:rFonts w:asciiTheme="minorHAnsi" w:hAnsiTheme="minorHAnsi"/>
          <w:highlight w:val="yellow"/>
          <w:u w:val="single"/>
          <w:lang w:bidi="en-US"/>
        </w:rPr>
        <w:t>that American politics is not a winner-take-all system. It is pluralistic vertically and horizontally</w:t>
      </w:r>
      <w:r w:rsidRPr="00025C85">
        <w:rPr>
          <w:rFonts w:asciiTheme="minorHAnsi" w:hAnsiTheme="minorHAnsi"/>
          <w:u w:val="single"/>
          <w:lang w:bidi="en-US"/>
        </w:rPr>
        <w:t xml:space="preserve">, and </w:t>
      </w:r>
      <w:r w:rsidRPr="00B22FA7">
        <w:rPr>
          <w:rFonts w:asciiTheme="minorHAnsi" w:hAnsiTheme="minorHAnsi"/>
          <w:highlight w:val="yellow"/>
          <w:u w:val="single"/>
          <w:lang w:bidi="en-US"/>
        </w:rPr>
        <w:t>getting anything done politically</w:t>
      </w:r>
      <w:r w:rsidRPr="00025C85">
        <w:rPr>
          <w:rFonts w:asciiTheme="minorHAnsi" w:hAnsiTheme="minorHAnsi"/>
          <w:sz w:val="16"/>
          <w:lang w:bidi="en-US"/>
        </w:rPr>
        <w:t xml:space="preserve">, even when the President and the Congress are controlled by the same party, </w:t>
      </w:r>
      <w:r w:rsidRPr="00B22FA7">
        <w:rPr>
          <w:rFonts w:asciiTheme="minorHAnsi" w:hAnsiTheme="minorHAnsi"/>
          <w:highlight w:val="yellow"/>
          <w:u w:val="single"/>
          <w:lang w:bidi="en-US"/>
        </w:rPr>
        <w:t>requires groups to negotiate</w:t>
      </w:r>
      <w:r w:rsidRPr="00025C85">
        <w:rPr>
          <w:rFonts w:asciiTheme="minorHAnsi" w:hAnsiTheme="minorHAnsi"/>
          <w:u w:val="single"/>
          <w:lang w:bidi="en-US"/>
        </w:rPr>
        <w:t>, bargain and engage in serious horse trading. No one takes orders from the President who can only use moral or political suasion</w:t>
      </w:r>
      <w:r w:rsidRPr="00025C85">
        <w:rPr>
          <w:rFonts w:asciiTheme="minorHAnsi" w:hAnsiTheme="minorHAnsi"/>
          <w:sz w:val="16"/>
          <w:lang w:bidi="en-US"/>
        </w:rPr>
        <w:t xml:space="preserve"> and promises of future support for policies or projects. The system was in fact deliberately engineered to prevent overbearing majorities from conspiring to tyrannise minorities.  The system is not only institutionally diverse and plural, but socially and geographically so. As James Madison put it in Federalist No 10, one of the foundation documents of republicanism in America, </w:t>
      </w:r>
      <w:r w:rsidRPr="00025C85">
        <w:rPr>
          <w:rFonts w:asciiTheme="minorHAnsi" w:hAnsiTheme="minorHAnsi"/>
          <w:u w:val="single"/>
          <w:lang w:bidi="en-US"/>
        </w:rPr>
        <w:t>basic institutions check other basic institutions, classes and interests check other classes and interests, and regions do the same. All are grounded in their own power bases which they use to fend off challengers.</w:t>
      </w:r>
      <w:r w:rsidRPr="00025C85">
        <w:rPr>
          <w:rFonts w:asciiTheme="minorHAnsi" w:hAnsiTheme="minorHAnsi"/>
          <w:sz w:val="16"/>
          <w:lang w:bidi="en-US"/>
        </w:rPr>
        <w:t xml:space="preserve"> </w:t>
      </w:r>
      <w:r w:rsidRPr="00025C85">
        <w:rPr>
          <w:rFonts w:asciiTheme="minorHAnsi" w:hAnsiTheme="minorHAnsi"/>
          <w:u w:val="single"/>
          <w:lang w:bidi="en-US"/>
        </w:rPr>
        <w:t xml:space="preserve">The coalitions change from issue to issue, and there is no such thing as party discipline </w:t>
      </w:r>
      <w:r w:rsidRPr="00025C85">
        <w:rPr>
          <w:rFonts w:asciiTheme="minorHAnsi" w:hAnsiTheme="minorHAnsi"/>
          <w:sz w:val="16"/>
          <w:lang w:bidi="en-US"/>
        </w:rPr>
        <w:t xml:space="preserve">which translated, means you do what I the leader say you do.  Although Obama is fully aware of the political limitations of the office which he holds, he is fully aware of the vast stock of political capital which he currently has in the bank and he evidently plans to enlarge it by drawing from the stock held by other groups, dead and alive. He is clearly drawing heavily from the caparisoned cloaks of Lincoln and Roosevelt. Obama seems to believe that by playing the all-inclusive, multipartisan, non-ideological card, he can get most of his programmes through the Congress without having to spend capital by using vetoes, threats of veto, or appeals to his 15 million strong constituency in cyberspace (the latent "Obama Party"). </w:t>
      </w:r>
    </w:p>
    <w:p w:rsidR="002D134A" w:rsidRPr="00025C85" w:rsidRDefault="002D134A" w:rsidP="002D134A">
      <w:pPr>
        <w:rPr>
          <w:rFonts w:asciiTheme="minorHAnsi" w:hAnsiTheme="minorHAnsi"/>
          <w:b/>
        </w:rPr>
      </w:pPr>
    </w:p>
    <w:p w:rsidR="002D134A" w:rsidRPr="00025C85" w:rsidRDefault="002D134A" w:rsidP="002D134A">
      <w:pPr>
        <w:pStyle w:val="Heading4"/>
        <w:rPr>
          <w:rFonts w:asciiTheme="minorHAnsi" w:hAnsiTheme="minorHAnsi"/>
        </w:rPr>
      </w:pPr>
      <w:r w:rsidRPr="00025C85">
        <w:rPr>
          <w:rFonts w:asciiTheme="minorHAnsi" w:hAnsiTheme="minorHAnsi"/>
        </w:rPr>
        <w:t>Suddenly forcing bills doesn’t help.  The aff overstretches and even Ornstein agrees</w:t>
      </w:r>
    </w:p>
    <w:p w:rsidR="002D134A" w:rsidRPr="00025C85" w:rsidRDefault="002D134A" w:rsidP="002D134A">
      <w:pPr>
        <w:rPr>
          <w:rFonts w:asciiTheme="minorHAnsi" w:hAnsiTheme="minorHAnsi"/>
          <w:sz w:val="16"/>
          <w:szCs w:val="16"/>
        </w:rPr>
      </w:pPr>
      <w:r w:rsidRPr="00025C85">
        <w:rPr>
          <w:rStyle w:val="StyleStyleBold12pt"/>
          <w:rFonts w:asciiTheme="minorHAnsi" w:hAnsiTheme="minorHAnsi"/>
          <w:sz w:val="28"/>
        </w:rPr>
        <w:t>Ornstein 9</w:t>
      </w:r>
      <w:r w:rsidRPr="00025C85">
        <w:rPr>
          <w:rFonts w:asciiTheme="minorHAnsi" w:hAnsiTheme="minorHAnsi"/>
          <w:sz w:val="16"/>
          <w:szCs w:val="16"/>
        </w:rPr>
        <w:t>. [Norm, resident scholar at AEI, “Is Obama Too Weak In Dealing with Congress?” American Enterprise Institute -- July 8 -- http://www.aei.org/article/100731]</w:t>
      </w:r>
    </w:p>
    <w:p w:rsidR="002D134A" w:rsidRPr="00025C85" w:rsidRDefault="002D134A" w:rsidP="002D134A">
      <w:pPr>
        <w:rPr>
          <w:rFonts w:asciiTheme="minorHAnsi" w:hAnsiTheme="minorHAnsi"/>
        </w:rPr>
      </w:pPr>
      <w:r w:rsidRPr="00025C85">
        <w:rPr>
          <w:rFonts w:asciiTheme="minorHAnsi" w:hAnsiTheme="minorHAnsi"/>
          <w:sz w:val="16"/>
        </w:rPr>
        <w:t xml:space="preserve">But </w:t>
      </w:r>
      <w:r w:rsidRPr="00025C85">
        <w:rPr>
          <w:rStyle w:val="Underline-Highlighted"/>
          <w:rFonts w:asciiTheme="minorHAnsi" w:hAnsiTheme="minorHAnsi"/>
        </w:rPr>
        <w:t>even in a</w:t>
      </w:r>
      <w:r w:rsidRPr="00025C85">
        <w:rPr>
          <w:rFonts w:asciiTheme="minorHAnsi" w:hAnsiTheme="minorHAnsi"/>
          <w:sz w:val="16"/>
        </w:rPr>
        <w:t xml:space="preserve"> wonderfully </w:t>
      </w:r>
      <w:r w:rsidRPr="00025C85">
        <w:rPr>
          <w:rStyle w:val="Underline-Highlighted"/>
          <w:rFonts w:asciiTheme="minorHAnsi" w:hAnsiTheme="minorHAnsi"/>
        </w:rPr>
        <w:t>functional Congress, achieving policy success</w:t>
      </w:r>
      <w:r w:rsidRPr="00025C85">
        <w:rPr>
          <w:rStyle w:val="StyleBoldUnderline"/>
          <w:rFonts w:asciiTheme="minorHAnsi" w:hAnsiTheme="minorHAnsi"/>
        </w:rPr>
        <w:t xml:space="preserve"> in an area as difficult as this one </w:t>
      </w:r>
      <w:r w:rsidRPr="00025C85">
        <w:rPr>
          <w:rStyle w:val="Underline-Highlighted"/>
          <w:rFonts w:asciiTheme="minorHAnsi" w:hAnsiTheme="minorHAnsi"/>
        </w:rPr>
        <w:t xml:space="preserve">would be a </w:t>
      </w:r>
      <w:r w:rsidRPr="00025C85">
        <w:rPr>
          <w:rStyle w:val="Underline-Highlighted"/>
          <w:rFonts w:asciiTheme="minorHAnsi" w:hAnsiTheme="minorHAnsi"/>
          <w:b/>
        </w:rPr>
        <w:t>tough and uphill battle</w:t>
      </w:r>
      <w:r w:rsidRPr="00025C85">
        <w:rPr>
          <w:rStyle w:val="StyleBoldUnderline"/>
          <w:rFonts w:asciiTheme="minorHAnsi" w:hAnsiTheme="minorHAnsi"/>
        </w:rPr>
        <w:t>--no matter how skillful and popular a president may be</w:t>
      </w:r>
      <w:r w:rsidRPr="00025C85">
        <w:rPr>
          <w:rFonts w:asciiTheme="minorHAnsi" w:hAnsiTheme="minorHAnsi"/>
          <w:sz w:val="16"/>
        </w:rPr>
        <w:t xml:space="preserve">. The same is true of health policy. </w:t>
      </w:r>
      <w:r w:rsidRPr="00025C85">
        <w:rPr>
          <w:rStyle w:val="Underline-Highlighted"/>
          <w:rFonts w:asciiTheme="minorHAnsi" w:hAnsiTheme="minorHAnsi"/>
        </w:rPr>
        <w:t>Presidents can and must engage</w:t>
      </w:r>
      <w:r w:rsidRPr="00025C85">
        <w:rPr>
          <w:rStyle w:val="StyleBoldUnderline"/>
          <w:rFonts w:asciiTheme="minorHAnsi" w:hAnsiTheme="minorHAnsi"/>
        </w:rPr>
        <w:t xml:space="preserve">, have to step in at crucial moments and shape outcomes, mediate disputes, and use the bully pulpit to push controversial or difficult policy decisions. </w:t>
      </w:r>
      <w:r w:rsidRPr="00025C85">
        <w:rPr>
          <w:rFonts w:asciiTheme="minorHAnsi" w:hAnsiTheme="minorHAnsi"/>
          <w:sz w:val="16"/>
        </w:rPr>
        <w:t xml:space="preserve">But </w:t>
      </w:r>
      <w:r w:rsidRPr="00025C85">
        <w:rPr>
          <w:rStyle w:val="StyleBoldUnderline"/>
          <w:rFonts w:asciiTheme="minorHAnsi" w:hAnsiTheme="minorHAnsi"/>
        </w:rPr>
        <w:t xml:space="preserve">the </w:t>
      </w:r>
      <w:r w:rsidRPr="00025C85">
        <w:rPr>
          <w:rStyle w:val="Underline-Highlighted"/>
          <w:rFonts w:asciiTheme="minorHAnsi" w:hAnsiTheme="minorHAnsi"/>
        </w:rPr>
        <w:t>history</w:t>
      </w:r>
      <w:r w:rsidRPr="00025C85">
        <w:rPr>
          <w:rStyle w:val="StyleBoldUnderline"/>
          <w:rFonts w:asciiTheme="minorHAnsi" w:hAnsiTheme="minorHAnsi"/>
        </w:rPr>
        <w:t xml:space="preserve"> of presidents</w:t>
      </w:r>
      <w:r w:rsidRPr="00025C85">
        <w:rPr>
          <w:rFonts w:asciiTheme="minorHAnsi" w:hAnsiTheme="minorHAnsi"/>
          <w:sz w:val="16"/>
        </w:rPr>
        <w:t xml:space="preserve"> and Congresses </w:t>
      </w:r>
      <w:r w:rsidRPr="00025C85">
        <w:rPr>
          <w:rStyle w:val="Underline-Highlighted"/>
          <w:rFonts w:asciiTheme="minorHAnsi" w:hAnsiTheme="minorHAnsi"/>
        </w:rPr>
        <w:t>shows that trying to do more--to go over the heads of Congressional leaders</w:t>
      </w:r>
      <w:r w:rsidRPr="00025C85">
        <w:rPr>
          <w:rFonts w:asciiTheme="minorHAnsi" w:hAnsiTheme="minorHAnsi"/>
          <w:sz w:val="16"/>
        </w:rPr>
        <w:t>, to set a series of bottom lines and insist on them from party leaders and committee chairmen who find it easy to resist White House pressure--</w:t>
      </w:r>
      <w:r w:rsidRPr="00025C85">
        <w:rPr>
          <w:rStyle w:val="Underline-Highlighted"/>
          <w:rFonts w:asciiTheme="minorHAnsi" w:hAnsiTheme="minorHAnsi"/>
          <w:b/>
        </w:rPr>
        <w:t>rarely</w:t>
      </w:r>
      <w:r w:rsidRPr="00025C85">
        <w:rPr>
          <w:rStyle w:val="StyleBoldUnderline"/>
          <w:rFonts w:asciiTheme="minorHAnsi" w:hAnsiTheme="minorHAnsi"/>
        </w:rPr>
        <w:t xml:space="preserve"> </w:t>
      </w:r>
      <w:r w:rsidRPr="00025C85">
        <w:rPr>
          <w:rStyle w:val="Underline-Highlighted"/>
          <w:rFonts w:asciiTheme="minorHAnsi" w:hAnsiTheme="minorHAnsi"/>
          <w:b/>
        </w:rPr>
        <w:t>works</w:t>
      </w:r>
      <w:r w:rsidRPr="00025C85">
        <w:rPr>
          <w:rFonts w:asciiTheme="minorHAnsi" w:hAnsiTheme="minorHAnsi"/>
          <w:sz w:val="16"/>
        </w:rPr>
        <w:t xml:space="preserve"> unless we are neck deep, not just waist or chest deep, in a crisis. That has always been true, but is even more so today, when majorities have to be largely one-sided and a majority party (especially when it is the Democrats) has limited cohesion or homogeneity. The approach Obama has taken, cutting Congress a lot of slack and being supportive when necessary, led to a string of early and meaningful successes and enactments. True, the tough ones lie ahead. Finding any majority for any climate change bill in the Senate is even more challenging than it was to get a bill through the House. Finding any compromise between health bills that might make it through the House and Senate, pass fiscal muster, and be enacted into law is a tough slog. But I believe the approach the White House has used so far has actually been smart and tough-minded, not simply expedient and weak. </w:t>
      </w:r>
      <w:r w:rsidRPr="00025C85">
        <w:rPr>
          <w:rStyle w:val="Underline-Highlighted"/>
          <w:rFonts w:asciiTheme="minorHAnsi" w:hAnsiTheme="minorHAnsi"/>
        </w:rPr>
        <w:t>A successful president looks at the endgame</w:t>
      </w:r>
      <w:r w:rsidRPr="00025C85">
        <w:rPr>
          <w:rFonts w:asciiTheme="minorHAnsi" w:hAnsiTheme="minorHAnsi"/>
          <w:sz w:val="16"/>
        </w:rPr>
        <w:t xml:space="preserve">, sees what is possible and maneuvers in the best way to get to that endgame. </w:t>
      </w:r>
      <w:r w:rsidRPr="00025C85">
        <w:rPr>
          <w:rStyle w:val="Underline-Highlighted"/>
          <w:rFonts w:asciiTheme="minorHAnsi" w:hAnsiTheme="minorHAnsi"/>
        </w:rPr>
        <w:t xml:space="preserve">If you can't get bills through committee, or you can't find a majority </w:t>
      </w:r>
      <w:r w:rsidRPr="00025C85">
        <w:rPr>
          <w:rFonts w:asciiTheme="minorHAnsi" w:hAnsiTheme="minorHAnsi"/>
          <w:u w:val="single"/>
        </w:rPr>
        <w:t>on the floor of either chamber</w:t>
      </w:r>
      <w:r w:rsidRPr="00025C85">
        <w:rPr>
          <w:rStyle w:val="StyleBoldUnderline"/>
          <w:rFonts w:asciiTheme="minorHAnsi" w:hAnsiTheme="minorHAnsi"/>
        </w:rPr>
        <w:t xml:space="preserve">, </w:t>
      </w:r>
      <w:r w:rsidRPr="00025C85">
        <w:rPr>
          <w:rStyle w:val="Underline-Highlighted"/>
          <w:rFonts w:asciiTheme="minorHAnsi" w:hAnsiTheme="minorHAnsi"/>
        </w:rPr>
        <w:t>you get nowhere</w:t>
      </w:r>
      <w:r w:rsidRPr="00025C85">
        <w:rPr>
          <w:rStyle w:val="StyleBoldUnderline"/>
          <w:rFonts w:asciiTheme="minorHAnsi" w:hAnsiTheme="minorHAnsi"/>
        </w:rPr>
        <w:t>.</w:t>
      </w:r>
    </w:p>
    <w:p w:rsidR="002D134A" w:rsidRPr="00025C85" w:rsidRDefault="002D134A" w:rsidP="002D134A">
      <w:pPr>
        <w:rPr>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 xml:space="preserve">Only true for </w:t>
      </w:r>
      <w:r w:rsidRPr="00025C85">
        <w:rPr>
          <w:rFonts w:asciiTheme="minorHAnsi" w:hAnsiTheme="minorHAnsi"/>
          <w:u w:val="single"/>
        </w:rPr>
        <w:t>top</w:t>
      </w:r>
      <w:r w:rsidRPr="00025C85">
        <w:rPr>
          <w:rFonts w:asciiTheme="minorHAnsi" w:hAnsiTheme="minorHAnsi"/>
        </w:rPr>
        <w:t xml:space="preserve"> agenda items.</w:t>
      </w:r>
    </w:p>
    <w:p w:rsidR="002D134A" w:rsidRPr="00025C85" w:rsidRDefault="002D134A" w:rsidP="002D134A">
      <w:pPr>
        <w:rPr>
          <w:rFonts w:asciiTheme="minorHAnsi" w:hAnsiTheme="minorHAnsi"/>
        </w:rPr>
      </w:pPr>
      <w:r w:rsidRPr="00025C85">
        <w:rPr>
          <w:rStyle w:val="Strong"/>
          <w:rFonts w:asciiTheme="minorHAnsi" w:hAnsiTheme="minorHAnsi"/>
        </w:rPr>
        <w:t>Mathews and Todd, 2009</w:t>
      </w:r>
      <w:r w:rsidRPr="00025C85">
        <w:rPr>
          <w:rFonts w:asciiTheme="minorHAnsi" w:hAnsiTheme="minorHAnsi"/>
        </w:rPr>
        <w:t xml:space="preserve"> (Chris and Todd, political director at NBC, Hardball, June 22, google)</w:t>
      </w:r>
    </w:p>
    <w:p w:rsidR="002D134A" w:rsidRPr="00025C85" w:rsidRDefault="002D134A" w:rsidP="002D134A">
      <w:pPr>
        <w:pStyle w:val="ColorfulGrid-Accent11"/>
        <w:rPr>
          <w:rFonts w:asciiTheme="minorHAnsi" w:hAnsiTheme="minorHAnsi"/>
        </w:rPr>
      </w:pPr>
      <w:r w:rsidRPr="00025C85">
        <w:rPr>
          <w:rFonts w:asciiTheme="minorHAnsi" w:hAnsiTheme="minorHAnsi"/>
        </w:rPr>
        <w:t xml:space="preserve">MATTHEWS: What are the political stakes for Obama get health care passed this year? Does the success of Obama`s presidency ride on it? Chuck Todd is NBC News chief White House correspondent and NBC News political director, as well. Eugene Robinson‘s an MSNBC political analyst, and of course, lest we forget—I never will—Pulitzer Prize-winning columnist for “The Washington Post.” MATTHEWS: Gentlemen, let‘s start and I want to start with Chuck, our guy on the beat. One thing we`ve learned, it seems, from presidents is you better win that first year. Reagan won the first year. Bush won the first year. If you win the first year, you really get it going. </w:t>
      </w:r>
      <w:r w:rsidRPr="00B22FA7">
        <w:rPr>
          <w:rStyle w:val="StyleBoldUnderline"/>
          <w:rFonts w:asciiTheme="minorHAnsi" w:hAnsiTheme="minorHAnsi"/>
          <w:highlight w:val="yellow"/>
        </w:rPr>
        <w:t>If you don`t win on your big issue</w:t>
      </w:r>
      <w:r w:rsidRPr="00025C85">
        <w:rPr>
          <w:rStyle w:val="StyleBoldUnderline"/>
          <w:rFonts w:asciiTheme="minorHAnsi" w:hAnsiTheme="minorHAnsi"/>
        </w:rPr>
        <w:t>, your pet project</w:t>
      </w:r>
      <w:r w:rsidRPr="00025C85">
        <w:rPr>
          <w:rFonts w:asciiTheme="minorHAnsi" w:hAnsiTheme="minorHAnsi"/>
        </w:rPr>
        <w:t xml:space="preserve">, if you will -- and it`s more important than that -- </w:t>
      </w:r>
      <w:r w:rsidRPr="00B22FA7">
        <w:rPr>
          <w:rStyle w:val="StyleBoldUnderline"/>
          <w:rFonts w:asciiTheme="minorHAnsi" w:hAnsiTheme="minorHAnsi"/>
          <w:highlight w:val="yellow"/>
        </w:rPr>
        <w:t>you</w:t>
      </w:r>
      <w:r w:rsidRPr="00025C85">
        <w:rPr>
          <w:rFonts w:asciiTheme="minorHAnsi" w:hAnsiTheme="minorHAnsi"/>
        </w:rPr>
        <w:t xml:space="preserve"> really </w:t>
      </w:r>
      <w:r w:rsidRPr="00B22FA7">
        <w:rPr>
          <w:rStyle w:val="StyleBoldUnderline"/>
          <w:rFonts w:asciiTheme="minorHAnsi" w:hAnsiTheme="minorHAnsi"/>
          <w:highlight w:val="yellow"/>
        </w:rPr>
        <w:t>set a standard for defeat</w:t>
      </w:r>
      <w:r w:rsidRPr="00025C85">
        <w:rPr>
          <w:rFonts w:asciiTheme="minorHAnsi" w:hAnsiTheme="minorHAnsi"/>
        </w:rPr>
        <w:t xml:space="preserve"> and you go down to further losses down the road. Your thoughts on this. CHUCK TODD, NBC CORRESPONDENT/POLITICAL DIRECTOR: Well, no, you`re -- A, you`re absolutely right. And B, it`s, like, people that are familiar with the way Rahm Emanuel thinks on trying to strategize </w:t>
      </w:r>
      <w:r w:rsidRPr="00B22FA7">
        <w:rPr>
          <w:rStyle w:val="StyleBoldUnderline"/>
          <w:rFonts w:asciiTheme="minorHAnsi" w:hAnsiTheme="minorHAnsi"/>
          <w:highlight w:val="yellow"/>
        </w:rPr>
        <w:t>when it comes to</w:t>
      </w:r>
      <w:r w:rsidRPr="00025C85">
        <w:rPr>
          <w:rFonts w:asciiTheme="minorHAnsi" w:hAnsiTheme="minorHAnsi"/>
        </w:rPr>
        <w:t xml:space="preserve"> a legislative agenda and </w:t>
      </w:r>
      <w:r w:rsidRPr="00B22FA7">
        <w:rPr>
          <w:rStyle w:val="StyleBoldUnderline"/>
          <w:rFonts w:asciiTheme="minorHAnsi" w:hAnsiTheme="minorHAnsi"/>
          <w:highlight w:val="yellow"/>
        </w:rPr>
        <w:t>getting</w:t>
      </w:r>
      <w:r w:rsidRPr="00025C85">
        <w:rPr>
          <w:rFonts w:asciiTheme="minorHAnsi" w:hAnsiTheme="minorHAnsi"/>
        </w:rPr>
        <w:t xml:space="preserve"> these </w:t>
      </w:r>
      <w:r w:rsidRPr="00B22FA7">
        <w:rPr>
          <w:rStyle w:val="StyleBoldUnderline"/>
          <w:rFonts w:asciiTheme="minorHAnsi" w:hAnsiTheme="minorHAnsi"/>
          <w:highlight w:val="yellow"/>
        </w:rPr>
        <w:t>big things done</w:t>
      </w:r>
      <w:r w:rsidRPr="00025C85">
        <w:rPr>
          <w:rFonts w:asciiTheme="minorHAnsi" w:hAnsiTheme="minorHAnsi"/>
        </w:rPr>
        <w:t xml:space="preserve">, you know, this is the lessons he feels like he learned the hard way in that first two years of the Clinton administration, `93, `94, when a lot of their big things went down. Sure, they got their big stimulus package, but they never did get health care. And </w:t>
      </w:r>
      <w:r w:rsidRPr="00B22FA7">
        <w:rPr>
          <w:rStyle w:val="StyleBoldUnderline"/>
          <w:rFonts w:asciiTheme="minorHAnsi" w:hAnsiTheme="minorHAnsi"/>
          <w:highlight w:val="yellow"/>
        </w:rPr>
        <w:t>that is what defines those</w:t>
      </w:r>
      <w:r w:rsidRPr="00025C85">
        <w:rPr>
          <w:rFonts w:asciiTheme="minorHAnsi" w:hAnsiTheme="minorHAnsi"/>
        </w:rPr>
        <w:t xml:space="preserve"> first two </w:t>
      </w:r>
      <w:r w:rsidRPr="00B22FA7">
        <w:rPr>
          <w:rStyle w:val="StyleBoldUnderline"/>
          <w:rFonts w:asciiTheme="minorHAnsi" w:hAnsiTheme="minorHAnsi"/>
          <w:highlight w:val="yellow"/>
        </w:rPr>
        <w:t>years</w:t>
      </w:r>
      <w:r w:rsidRPr="00025C85">
        <w:rPr>
          <w:rFonts w:asciiTheme="minorHAnsi" w:hAnsiTheme="minorHAnsi"/>
        </w:rPr>
        <w:t xml:space="preserve"> when you look back on it. </w:t>
      </w:r>
    </w:p>
    <w:p w:rsidR="002D134A" w:rsidRPr="00025C85" w:rsidRDefault="002D134A" w:rsidP="002D134A">
      <w:pPr>
        <w:rPr>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u w:val="single"/>
        </w:rPr>
        <w:t>Overreaching</w:t>
      </w:r>
      <w:r w:rsidRPr="00025C85">
        <w:rPr>
          <w:rFonts w:asciiTheme="minorHAnsi" w:hAnsiTheme="minorHAnsi"/>
        </w:rPr>
        <w:t xml:space="preserve"> burns capital.</w:t>
      </w:r>
    </w:p>
    <w:p w:rsidR="002D134A" w:rsidRPr="00025C85" w:rsidRDefault="002D134A" w:rsidP="002D134A">
      <w:pPr>
        <w:rPr>
          <w:rFonts w:asciiTheme="minorHAnsi" w:hAnsiTheme="minorHAnsi"/>
        </w:rPr>
      </w:pPr>
      <w:r w:rsidRPr="00025C85">
        <w:rPr>
          <w:rStyle w:val="Strong"/>
          <w:rFonts w:asciiTheme="minorHAnsi" w:hAnsiTheme="minorHAnsi"/>
        </w:rPr>
        <w:t>Politico, 2009</w:t>
      </w:r>
      <w:r w:rsidRPr="00025C85">
        <w:rPr>
          <w:rFonts w:asciiTheme="minorHAnsi" w:hAnsiTheme="minorHAnsi"/>
        </w:rPr>
        <w:t xml:space="preserve"> (“RNC hopefuls predict Obama backlash” January 5, google)</w:t>
      </w:r>
    </w:p>
    <w:p w:rsidR="002D134A" w:rsidRPr="00025C85" w:rsidRDefault="002D134A" w:rsidP="002D134A">
      <w:pPr>
        <w:pStyle w:val="ColorfulGrid-Accent11"/>
        <w:rPr>
          <w:rFonts w:asciiTheme="minorHAnsi" w:hAnsiTheme="minorHAnsi"/>
        </w:rPr>
      </w:pPr>
      <w:r w:rsidRPr="00025C85">
        <w:rPr>
          <w:rFonts w:asciiTheme="minorHAnsi" w:hAnsiTheme="minorHAnsi"/>
        </w:rPr>
        <w:t xml:space="preserve">The </w:t>
      </w:r>
      <w:r w:rsidRPr="00B22FA7">
        <w:rPr>
          <w:rStyle w:val="StyleBoldUnderline"/>
          <w:rFonts w:asciiTheme="minorHAnsi" w:hAnsiTheme="minorHAnsi"/>
          <w:highlight w:val="yellow"/>
        </w:rPr>
        <w:t>candidates</w:t>
      </w:r>
      <w:r w:rsidRPr="00025C85">
        <w:rPr>
          <w:rFonts w:asciiTheme="minorHAnsi" w:hAnsiTheme="minorHAnsi"/>
        </w:rPr>
        <w:t xml:space="preserve"> vying to lead the Republican National Committee </w:t>
      </w:r>
      <w:r w:rsidRPr="00B22FA7">
        <w:rPr>
          <w:rStyle w:val="StyleBoldUnderline"/>
          <w:rFonts w:asciiTheme="minorHAnsi" w:hAnsiTheme="minorHAnsi"/>
          <w:highlight w:val="yellow"/>
        </w:rPr>
        <w:t>predicted</w:t>
      </w:r>
      <w:r w:rsidRPr="00025C85">
        <w:rPr>
          <w:rFonts w:asciiTheme="minorHAnsi" w:hAnsiTheme="minorHAnsi"/>
        </w:rPr>
        <w:t xml:space="preserve"> at a Monday debate </w:t>
      </w:r>
      <w:r w:rsidRPr="00025C85">
        <w:rPr>
          <w:rStyle w:val="StyleBoldUnderline"/>
          <w:rFonts w:asciiTheme="minorHAnsi" w:hAnsiTheme="minorHAnsi"/>
        </w:rPr>
        <w:t>that</w:t>
      </w:r>
      <w:r w:rsidRPr="00025C85">
        <w:rPr>
          <w:rFonts w:asciiTheme="minorHAnsi" w:hAnsiTheme="minorHAnsi"/>
        </w:rPr>
        <w:t xml:space="preserve"> the </w:t>
      </w:r>
      <w:r w:rsidRPr="00B22FA7">
        <w:rPr>
          <w:rStyle w:val="StyleBoldUnderline"/>
          <w:rFonts w:asciiTheme="minorHAnsi" w:hAnsiTheme="minorHAnsi"/>
          <w:highlight w:val="yellow"/>
        </w:rPr>
        <w:t>Obama</w:t>
      </w:r>
      <w:r w:rsidRPr="00025C85">
        <w:rPr>
          <w:rFonts w:asciiTheme="minorHAnsi" w:hAnsiTheme="minorHAnsi"/>
        </w:rPr>
        <w:t xml:space="preserve"> administration </w:t>
      </w:r>
      <w:r w:rsidRPr="00B22FA7">
        <w:rPr>
          <w:rStyle w:val="StyleBoldUnderline"/>
          <w:rFonts w:asciiTheme="minorHAnsi" w:hAnsiTheme="minorHAnsi"/>
          <w:highlight w:val="yellow"/>
        </w:rPr>
        <w:t>would outspend its political capital</w:t>
      </w:r>
      <w:r w:rsidRPr="00025C85">
        <w:rPr>
          <w:rFonts w:asciiTheme="minorHAnsi" w:hAnsiTheme="minorHAnsi"/>
        </w:rPr>
        <w:t xml:space="preserve"> and spark a ballot box backlash. “I think </w:t>
      </w:r>
      <w:r w:rsidRPr="00B22FA7">
        <w:rPr>
          <w:rStyle w:val="StyleBoldUnderline"/>
          <w:rFonts w:asciiTheme="minorHAnsi" w:hAnsiTheme="minorHAnsi"/>
          <w:highlight w:val="yellow"/>
        </w:rPr>
        <w:t>they’re going to give us the gift of an overreaching</w:t>
      </w:r>
      <w:r w:rsidRPr="00025C85">
        <w:rPr>
          <w:rFonts w:asciiTheme="minorHAnsi" w:hAnsiTheme="minorHAnsi"/>
        </w:rPr>
        <w:t xml:space="preserve">, overpowering government that will limit our freedom,” South Carolina Republican Party Chair Katon Dawson said, arguing that Obama’s agenda would amount to “overpromising and building up bigger government.” Saul Anuzis, who chairs the Michigan GOP, agreed that </w:t>
      </w:r>
      <w:r w:rsidRPr="00B22FA7">
        <w:rPr>
          <w:rStyle w:val="StyleBoldUnderline"/>
          <w:rFonts w:asciiTheme="minorHAnsi" w:hAnsiTheme="minorHAnsi"/>
          <w:highlight w:val="yellow"/>
        </w:rPr>
        <w:t>Obama’s agenda would open up political opportunities for Republicans</w:t>
      </w:r>
      <w:r w:rsidRPr="00025C85">
        <w:rPr>
          <w:rFonts w:asciiTheme="minorHAnsi" w:hAnsiTheme="minorHAnsi"/>
        </w:rPr>
        <w:t>.</w:t>
      </w:r>
    </w:p>
    <w:p w:rsidR="002D134A" w:rsidRPr="00025C85" w:rsidRDefault="002D134A" w:rsidP="002D134A">
      <w:pPr>
        <w:rPr>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Obama thinks that pol cap is finite – he’ll back off controversial issues even if he’s winning</w:t>
      </w:r>
    </w:p>
    <w:p w:rsidR="002D134A" w:rsidRPr="00025C85" w:rsidRDefault="002D134A" w:rsidP="002D134A">
      <w:pPr>
        <w:rPr>
          <w:rFonts w:asciiTheme="minorHAnsi" w:hAnsiTheme="minorHAnsi"/>
        </w:rPr>
      </w:pPr>
      <w:r w:rsidRPr="00025C85">
        <w:rPr>
          <w:rStyle w:val="StyleStyleBold12pt"/>
          <w:rFonts w:asciiTheme="minorHAnsi" w:hAnsiTheme="minorHAnsi"/>
        </w:rPr>
        <w:t>Kuttner 9</w:t>
      </w:r>
      <w:r w:rsidRPr="00025C85">
        <w:rPr>
          <w:rFonts w:asciiTheme="minorHAnsi" w:hAnsiTheme="minorHAnsi"/>
        </w:rPr>
        <w:t>, co-editor of The American Prospect and a senior fellow at Demos, author of "Obama's Challenge: America's Economic Crisis and the Power of a Transformative Presidency, 4/28/’9</w:t>
      </w:r>
    </w:p>
    <w:p w:rsidR="002D134A" w:rsidRPr="00025C85" w:rsidRDefault="002D134A" w:rsidP="002D134A">
      <w:pPr>
        <w:rPr>
          <w:rFonts w:asciiTheme="minorHAnsi" w:hAnsiTheme="minorHAnsi"/>
        </w:rPr>
      </w:pPr>
      <w:r w:rsidRPr="00025C85">
        <w:rPr>
          <w:rFonts w:asciiTheme="minorHAnsi" w:hAnsiTheme="minorHAnsi"/>
        </w:rPr>
        <w:t>(Robert, “Obama Has Amassed Enormous Political Capital, But He Doesn't Know What to Do with It,” http://www.alternet.org/economy/138641/obama_has_amassed_enormous_political_capital,_but_he_doesn%27t_know_what_to_do_with_it/?page=entire)</w:t>
      </w:r>
    </w:p>
    <w:p w:rsidR="002D134A" w:rsidRPr="00025C85" w:rsidRDefault="002D134A" w:rsidP="002D134A">
      <w:pPr>
        <w:rPr>
          <w:rFonts w:asciiTheme="minorHAnsi" w:hAnsiTheme="minorHAnsi"/>
        </w:rPr>
      </w:pPr>
      <w:r w:rsidRPr="00B22FA7">
        <w:rPr>
          <w:rStyle w:val="StyleBoldUnderline"/>
          <w:rFonts w:asciiTheme="minorHAnsi" w:hAnsiTheme="minorHAnsi"/>
          <w:highlight w:val="yellow"/>
        </w:rPr>
        <w:t>We got a small taste of what a more radical break might feel like when Obama</w:t>
      </w:r>
      <w:r w:rsidRPr="00025C85">
        <w:rPr>
          <w:rFonts w:asciiTheme="minorHAnsi" w:hAnsiTheme="minorHAnsi"/>
        </w:rPr>
        <w:t xml:space="preserve"> briefly </w:t>
      </w:r>
      <w:r w:rsidRPr="00B22FA7">
        <w:rPr>
          <w:rStyle w:val="StyleBoldUnderline"/>
          <w:rFonts w:asciiTheme="minorHAnsi" w:hAnsiTheme="minorHAnsi"/>
          <w:highlight w:val="yellow"/>
        </w:rPr>
        <w:t>signaled</w:t>
      </w:r>
      <w:r w:rsidRPr="00025C85">
        <w:rPr>
          <w:rFonts w:asciiTheme="minorHAnsi" w:hAnsiTheme="minorHAnsi"/>
        </w:rPr>
        <w:t xml:space="preserve"> with the release of Bush's torture memos that </w:t>
      </w:r>
      <w:r w:rsidRPr="00B22FA7">
        <w:rPr>
          <w:rStyle w:val="StyleBoldUnderline"/>
          <w:rFonts w:asciiTheme="minorHAnsi" w:hAnsiTheme="minorHAnsi"/>
          <w:highlight w:val="yellow"/>
        </w:rPr>
        <w:t>he might be open to</w:t>
      </w:r>
      <w:r w:rsidRPr="00025C85">
        <w:rPr>
          <w:rFonts w:asciiTheme="minorHAnsi" w:hAnsiTheme="minorHAnsi"/>
        </w:rPr>
        <w:t xml:space="preserve"> further </w:t>
      </w:r>
      <w:r w:rsidRPr="00B22FA7">
        <w:rPr>
          <w:rStyle w:val="StyleBoldUnderline"/>
          <w:rFonts w:asciiTheme="minorHAnsi" w:hAnsiTheme="minorHAnsi"/>
          <w:highlight w:val="yellow"/>
        </w:rPr>
        <w:t xml:space="preserve">investigation of </w:t>
      </w:r>
      <w:r w:rsidRPr="00025C85">
        <w:rPr>
          <w:rFonts w:asciiTheme="minorHAnsi" w:hAnsiTheme="minorHAnsi"/>
        </w:rPr>
        <w:t xml:space="preserve">the </w:t>
      </w:r>
      <w:r w:rsidRPr="00B22FA7">
        <w:rPr>
          <w:rStyle w:val="StyleBoldUnderline"/>
          <w:rFonts w:asciiTheme="minorHAnsi" w:hAnsiTheme="minorHAnsi"/>
          <w:highlight w:val="yellow"/>
        </w:rPr>
        <w:t>Bush's torture policy, but then backtracked and quickly</w:t>
      </w:r>
      <w:r w:rsidRPr="00025C85">
        <w:rPr>
          <w:rFonts w:asciiTheme="minorHAnsi" w:hAnsiTheme="minorHAnsi"/>
        </w:rPr>
        <w:t xml:space="preserve"> asked the Democratic leadership to </w:t>
      </w:r>
      <w:r w:rsidRPr="00B22FA7">
        <w:rPr>
          <w:rStyle w:val="StyleBoldUnderline"/>
          <w:rFonts w:asciiTheme="minorHAnsi" w:hAnsiTheme="minorHAnsi"/>
          <w:highlight w:val="yellow"/>
        </w:rPr>
        <w:t>shut the idea down.</w:t>
      </w:r>
      <w:r w:rsidRPr="00025C85">
        <w:rPr>
          <w:rFonts w:asciiTheme="minorHAnsi" w:hAnsiTheme="minorHAnsi"/>
        </w:rPr>
        <w:t xml:space="preserve"> Evidently, </w:t>
      </w:r>
      <w:r w:rsidRPr="00B22FA7">
        <w:rPr>
          <w:rStyle w:val="StyleBoldUnderline"/>
          <w:rFonts w:asciiTheme="minorHAnsi" w:hAnsiTheme="minorHAnsi"/>
          <w:highlight w:val="yellow"/>
        </w:rPr>
        <w:t>Obama's political self wrestled with his constitutional conscience, and won</w:t>
      </w:r>
      <w:r w:rsidRPr="00025C85">
        <w:rPr>
          <w:rFonts w:asciiTheme="minorHAnsi" w:hAnsiTheme="minorHAnsi"/>
        </w:rPr>
        <w:t xml:space="preserve">. Civil libertarians felt a huge letdown, but protest was surprisingly muted. Thus the most important obstacle for seizing the moment to achieve enduring change: Barack Obama's conception of what it means to promote national unity. Obama repeatedly declared during the campaign that he would govern as a consensus builder. He wasn't lying. However, </w:t>
      </w:r>
      <w:r w:rsidRPr="00B22FA7">
        <w:rPr>
          <w:rStyle w:val="StyleBoldUnderline"/>
          <w:rFonts w:asciiTheme="minorHAnsi" w:hAnsiTheme="minorHAnsi"/>
          <w:highlight w:val="yellow"/>
        </w:rPr>
        <w:t>there are two ways of achieving consensus</w:t>
      </w:r>
      <w:r w:rsidRPr="00025C85">
        <w:rPr>
          <w:rFonts w:asciiTheme="minorHAnsi" w:hAnsiTheme="minorHAnsi"/>
        </w:rPr>
        <w:t xml:space="preserve">. One is to split the difference with your political enemies and the forces obstructing reform. The other is to use presidential leadership to transform the political center and alter the political dynamics. In his first hundred days, </w:t>
      </w:r>
      <w:r w:rsidRPr="00B22FA7">
        <w:rPr>
          <w:rStyle w:val="StyleBoldUnderline"/>
          <w:rFonts w:asciiTheme="minorHAnsi" w:hAnsiTheme="minorHAnsi"/>
          <w:highlight w:val="yellow"/>
        </w:rPr>
        <w:t>Obama</w:t>
      </w:r>
      <w:r w:rsidRPr="00025C85">
        <w:rPr>
          <w:rFonts w:asciiTheme="minorHAnsi" w:hAnsiTheme="minorHAnsi"/>
        </w:rPr>
        <w:t xml:space="preserve"> has done a little of both, but he </w:t>
      </w:r>
      <w:r w:rsidRPr="00B22FA7">
        <w:rPr>
          <w:rStyle w:val="StyleBoldUnderline"/>
          <w:rFonts w:asciiTheme="minorHAnsi" w:hAnsiTheme="minorHAnsi"/>
          <w:highlight w:val="yellow"/>
        </w:rPr>
        <w:t>defaults to the politics of accommodation.</w:t>
      </w:r>
      <w:r w:rsidRPr="00025C85">
        <w:rPr>
          <w:rFonts w:asciiTheme="minorHAnsi" w:hAnsiTheme="minorHAnsi"/>
        </w:rPr>
        <w:t xml:space="preserve"> </w:t>
      </w:r>
    </w:p>
    <w:p w:rsidR="002D134A" w:rsidRPr="00025C85" w:rsidRDefault="002D134A" w:rsidP="002D134A">
      <w:pPr>
        <w:pStyle w:val="Heading4"/>
        <w:rPr>
          <w:rFonts w:asciiTheme="minorHAnsi" w:hAnsiTheme="minorHAnsi"/>
        </w:rPr>
      </w:pPr>
      <w:r w:rsidRPr="00025C85">
        <w:rPr>
          <w:rFonts w:asciiTheme="minorHAnsi" w:hAnsiTheme="minorHAnsi"/>
          <w:u w:val="single"/>
        </w:rPr>
        <w:t>Sequencing</w:t>
      </w:r>
      <w:r w:rsidRPr="00025C85">
        <w:rPr>
          <w:rFonts w:asciiTheme="minorHAnsi" w:hAnsiTheme="minorHAnsi"/>
        </w:rPr>
        <w:t xml:space="preserve"> – unpopular policies ruin the agenda– Obama’s entire first term proves </w:t>
      </w:r>
    </w:p>
    <w:p w:rsidR="002D134A" w:rsidRPr="00025C85" w:rsidRDefault="002D134A" w:rsidP="002D134A">
      <w:pPr>
        <w:rPr>
          <w:rFonts w:asciiTheme="minorHAnsi" w:hAnsiTheme="minorHAnsi"/>
        </w:rPr>
      </w:pPr>
      <w:r w:rsidRPr="00025C85">
        <w:rPr>
          <w:rStyle w:val="StyleStyleBold12pt"/>
          <w:rFonts w:asciiTheme="minorHAnsi" w:hAnsiTheme="minorHAnsi"/>
        </w:rPr>
        <w:t>Hirsh, 2/7</w:t>
      </w:r>
      <w:r w:rsidRPr="00025C85">
        <w:rPr>
          <w:rFonts w:asciiTheme="minorHAnsi" w:hAnsiTheme="minorHAnsi"/>
        </w:rPr>
        <w:t xml:space="preserve"> --- Chief correspondent (2/7/2013, Michael, “There’s No Such Thing as Political Capital; The idea of political capital—or mandates, or momentum—is so poorly defined that presidents and pundits often get it wrong,” </w:t>
      </w:r>
      <w:hyperlink r:id="rId21" w:history="1">
        <w:r w:rsidRPr="00025C85">
          <w:rPr>
            <w:rStyle w:val="Hyperlink"/>
            <w:rFonts w:asciiTheme="minorHAnsi" w:hAnsiTheme="minorHAnsi"/>
          </w:rPr>
          <w:t>http://www.nationaljournal.com/magazine/there-s-no-such-thing-as-political-capital-20130207)</w:t>
        </w:r>
      </w:hyperlink>
      <w:r w:rsidRPr="00025C85">
        <w:rPr>
          <w:rFonts w:asciiTheme="minorHAnsi" w:hAnsiTheme="minorHAnsi"/>
        </w:rPr>
        <w:t>)</w:t>
      </w: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r w:rsidRPr="00025C85">
        <w:rPr>
          <w:rFonts w:asciiTheme="minorHAnsi" w:hAnsiTheme="minorHAnsi"/>
        </w:rPr>
        <w:t>.</w:t>
      </w:r>
      <w:r w:rsidRPr="00025C85">
        <w:rPr>
          <w:rFonts w:asciiTheme="minorHAnsi" w:hAnsiTheme="minorHAnsi"/>
          <w:sz w:val="12"/>
        </w:rPr>
        <w:t>¶</w:t>
      </w:r>
      <w:r w:rsidRPr="00025C85">
        <w:rPr>
          <w:rFonts w:asciiTheme="minorHAnsi" w:hAnsiTheme="minorHAnsi"/>
        </w:rPr>
        <w:t xml:space="preserve"> THE REAL LIMITS ON POWER</w:t>
      </w:r>
      <w:r w:rsidRPr="00025C85">
        <w:rPr>
          <w:rFonts w:asciiTheme="minorHAnsi" w:hAnsiTheme="minorHAnsi"/>
          <w:sz w:val="12"/>
        </w:rPr>
        <w:t>¶</w:t>
      </w:r>
      <w:r w:rsidRPr="00025C85">
        <w:rPr>
          <w:rFonts w:asciiTheme="minorHAnsi" w:hAnsiTheme="minorHAnsi"/>
        </w:rPr>
        <w:t xml:space="preserve"> </w:t>
      </w:r>
      <w:r w:rsidRPr="00B22FA7">
        <w:rPr>
          <w:rStyle w:val="StyleBoldUnderline"/>
          <w:rFonts w:asciiTheme="minorHAnsi" w:hAnsiTheme="minorHAnsi"/>
          <w:highlight w:val="yellow"/>
        </w:rPr>
        <w:t>Presidents are limited in</w:t>
      </w:r>
      <w:r w:rsidRPr="00025C85">
        <w:rPr>
          <w:rStyle w:val="StyleBoldUnderline"/>
          <w:rFonts w:asciiTheme="minorHAnsi" w:hAnsiTheme="minorHAnsi"/>
        </w:rPr>
        <w:t xml:space="preserve"> what they can do by </w:t>
      </w:r>
      <w:r w:rsidRPr="00B22FA7">
        <w:rPr>
          <w:rStyle w:val="StyleBoldUnderline"/>
          <w:rFonts w:asciiTheme="minorHAnsi" w:hAnsiTheme="minorHAnsi"/>
          <w:highlight w:val="yellow"/>
        </w:rPr>
        <w:t>time and attention</w:t>
      </w:r>
      <w:r w:rsidRPr="00025C85">
        <w:rPr>
          <w:rStyle w:val="StyleBoldUnderline"/>
          <w:rFonts w:asciiTheme="minorHAnsi" w:hAnsiTheme="minorHAnsi"/>
        </w:rPr>
        <w:t xml:space="preserve"> span,</w:t>
      </w:r>
      <w:r w:rsidRPr="00025C85">
        <w:rPr>
          <w:rFonts w:asciiTheme="minorHAnsi" w:hAnsiTheme="minorHAnsi"/>
        </w:rPr>
        <w:t xml:space="preserve"> of course, just as much as they are by electoral balances in the House and Senate. But this, too, has nothing to do with political capital. Another well-worn meme of recent years was that Obama used up too much political capital passing the </w:t>
      </w:r>
      <w:r w:rsidRPr="00B22FA7">
        <w:rPr>
          <w:rStyle w:val="StyleBoldUnderline"/>
          <w:rFonts w:asciiTheme="minorHAnsi" w:hAnsiTheme="minorHAnsi"/>
          <w:highlight w:val="yellow"/>
        </w:rPr>
        <w:t>health care</w:t>
      </w:r>
      <w:r w:rsidRPr="00025C85">
        <w:rPr>
          <w:rFonts w:asciiTheme="minorHAnsi" w:hAnsiTheme="minorHAnsi"/>
        </w:rPr>
        <w:t xml:space="preserve"> law in his first term. But </w:t>
      </w:r>
      <w:r w:rsidRPr="00025C85">
        <w:rPr>
          <w:rStyle w:val="StyleBoldUnderline"/>
          <w:rFonts w:asciiTheme="minorHAnsi" w:hAnsiTheme="minorHAnsi"/>
        </w:rPr>
        <w:t xml:space="preserve">the real problem was that </w:t>
      </w:r>
      <w:r w:rsidRPr="00025C85">
        <w:rPr>
          <w:rStyle w:val="Emphasis"/>
          <w:rFonts w:asciiTheme="minorHAnsi" w:hAnsiTheme="minorHAnsi"/>
        </w:rPr>
        <w:t xml:space="preserve">the plan </w:t>
      </w:r>
      <w:r w:rsidRPr="00B22FA7">
        <w:rPr>
          <w:rStyle w:val="Emphasis"/>
          <w:rFonts w:asciiTheme="minorHAnsi" w:hAnsiTheme="minorHAnsi"/>
          <w:highlight w:val="yellow"/>
        </w:rPr>
        <w:t>was unpopular</w:t>
      </w:r>
      <w:r w:rsidRPr="00025C85">
        <w:rPr>
          <w:rFonts w:asciiTheme="minorHAnsi" w:hAnsiTheme="minorHAnsi"/>
        </w:rP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w:t>
      </w:r>
      <w:r w:rsidRPr="00B22FA7">
        <w:rPr>
          <w:rStyle w:val="StyleBoldUnderline"/>
          <w:rFonts w:asciiTheme="minorHAnsi" w:hAnsiTheme="minorHAnsi"/>
          <w:highlight w:val="yellow"/>
        </w:rPr>
        <w:t>So was</w:t>
      </w:r>
      <w:r w:rsidRPr="00025C85">
        <w:rPr>
          <w:rStyle w:val="StyleBoldUnderline"/>
          <w:rFonts w:asciiTheme="minorHAnsi" w:hAnsiTheme="minorHAnsi"/>
        </w:rPr>
        <w:t xml:space="preserve"> the idea of another </w:t>
      </w:r>
      <w:r w:rsidRPr="00B22FA7">
        <w:rPr>
          <w:rStyle w:val="StyleBoldUnderline"/>
          <w:rFonts w:asciiTheme="minorHAnsi" w:hAnsiTheme="minorHAnsi"/>
          <w:highlight w:val="yellow"/>
        </w:rPr>
        <w:t>economic stimulus</w:t>
      </w:r>
      <w:r w:rsidRPr="00025C85">
        <w:rPr>
          <w:rStyle w:val="StyleBoldUnderline"/>
          <w:rFonts w:asciiTheme="minorHAnsi" w:hAnsiTheme="minorHAnsi"/>
        </w:rPr>
        <w:t xml:space="preserve">. Cue the tea party and </w:t>
      </w:r>
      <w:r w:rsidRPr="00B22FA7">
        <w:rPr>
          <w:rStyle w:val="StyleBoldUnderline"/>
          <w:rFonts w:asciiTheme="minorHAnsi" w:hAnsiTheme="minorHAnsi"/>
          <w:highlight w:val="yellow"/>
        </w:rPr>
        <w:t xml:space="preserve">what ensued: two </w:t>
      </w:r>
      <w:r w:rsidRPr="00B22FA7">
        <w:rPr>
          <w:rStyle w:val="Emphasis"/>
          <w:rFonts w:asciiTheme="minorHAnsi" w:hAnsiTheme="minorHAnsi"/>
          <w:highlight w:val="yellow"/>
        </w:rPr>
        <w:t>titanic fights</w:t>
      </w:r>
      <w:r w:rsidRPr="00025C85">
        <w:rPr>
          <w:rStyle w:val="StyleBoldUnderline"/>
          <w:rFonts w:asciiTheme="minorHAnsi" w:hAnsiTheme="minorHAnsi"/>
        </w:rPr>
        <w:t xml:space="preserve"> over the debt ceiling</w:t>
      </w:r>
      <w:r w:rsidRPr="00025C85">
        <w:rPr>
          <w:rFonts w:asciiTheme="minorHAnsi" w:hAnsiTheme="minorHAnsi"/>
        </w:rPr>
        <w:t xml:space="preserve">. </w:t>
      </w:r>
      <w:r w:rsidRPr="00B22FA7">
        <w:rPr>
          <w:rStyle w:val="StyleBoldUnderline"/>
          <w:rFonts w:asciiTheme="minorHAnsi" w:hAnsiTheme="minorHAnsi"/>
          <w:highlight w:val="yellow"/>
        </w:rPr>
        <w:t>Obama</w:t>
      </w:r>
      <w:r w:rsidRPr="00025C85">
        <w:rPr>
          <w:rFonts w:asciiTheme="minorHAnsi" w:hAnsiTheme="minorHAnsi"/>
        </w:rPr>
        <w:t xml:space="preserve">, like Bush, </w:t>
      </w:r>
      <w:r w:rsidRPr="00025C85">
        <w:rPr>
          <w:rStyle w:val="StyleBoldUnderline"/>
          <w:rFonts w:asciiTheme="minorHAnsi" w:hAnsiTheme="minorHAnsi"/>
        </w:rPr>
        <w:t xml:space="preserve">had </w:t>
      </w:r>
      <w:r w:rsidRPr="00B22FA7">
        <w:rPr>
          <w:rStyle w:val="StyleBoldUnderline"/>
          <w:rFonts w:asciiTheme="minorHAnsi" w:hAnsiTheme="minorHAnsi"/>
          <w:highlight w:val="yellow"/>
        </w:rPr>
        <w:t>settled on pushing an issue</w:t>
      </w:r>
      <w:r w:rsidRPr="00025C85">
        <w:rPr>
          <w:rStyle w:val="StyleBoldUnderline"/>
          <w:rFonts w:asciiTheme="minorHAnsi" w:hAnsiTheme="minorHAnsi"/>
        </w:rPr>
        <w:t xml:space="preserve"> that was </w:t>
      </w:r>
      <w:r w:rsidRPr="00B22FA7">
        <w:rPr>
          <w:rStyle w:val="Emphasis"/>
          <w:rFonts w:asciiTheme="minorHAnsi" w:hAnsiTheme="minorHAnsi"/>
          <w:highlight w:val="yellow"/>
        </w:rPr>
        <w:t>out of sync with the country’s mood</w:t>
      </w:r>
      <w:r w:rsidRPr="00025C85">
        <w:rPr>
          <w:rFonts w:asciiTheme="minorHAnsi" w:hAnsiTheme="minorHAnsi"/>
        </w:rPr>
        <w:t>.</w:t>
      </w:r>
      <w:r w:rsidRPr="00025C85">
        <w:rPr>
          <w:rFonts w:asciiTheme="minorHAnsi" w:hAnsiTheme="minorHAnsi"/>
          <w:sz w:val="12"/>
        </w:rPr>
        <w:t>¶</w:t>
      </w:r>
      <w:r w:rsidRPr="00025C85">
        <w:rPr>
          <w:rFonts w:asciiTheme="minorHAnsi" w:hAnsiTheme="minorHAnsi"/>
        </w:rPr>
        <w:t xml:space="preserve"> Unlike Bush, Obama did ultimately get his idea passed. But the bigger political problem with </w:t>
      </w:r>
      <w:r w:rsidRPr="00B22FA7">
        <w:rPr>
          <w:rStyle w:val="Emphasis"/>
          <w:rFonts w:asciiTheme="minorHAnsi" w:hAnsiTheme="minorHAnsi"/>
          <w:highlight w:val="yellow"/>
        </w:rPr>
        <w:t>health care</w:t>
      </w:r>
      <w:r w:rsidRPr="00025C85">
        <w:rPr>
          <w:rFonts w:asciiTheme="minorHAnsi" w:hAnsiTheme="minorHAnsi"/>
        </w:rPr>
        <w:t xml:space="preserve"> reform was that it </w:t>
      </w:r>
      <w:r w:rsidRPr="00B22FA7">
        <w:rPr>
          <w:rStyle w:val="Emphasis"/>
          <w:rFonts w:asciiTheme="minorHAnsi" w:hAnsiTheme="minorHAnsi"/>
          <w:highlight w:val="yellow"/>
        </w:rPr>
        <w:t>distracted</w:t>
      </w:r>
      <w:r w:rsidRPr="00025C85">
        <w:rPr>
          <w:rStyle w:val="Emphasis"/>
          <w:rFonts w:asciiTheme="minorHAnsi" w:hAnsiTheme="minorHAnsi"/>
        </w:rPr>
        <w:t xml:space="preserve"> the government’s </w:t>
      </w:r>
      <w:r w:rsidRPr="00B22FA7">
        <w:rPr>
          <w:rStyle w:val="Emphasis"/>
          <w:rFonts w:asciiTheme="minorHAnsi" w:hAnsiTheme="minorHAnsi"/>
          <w:highlight w:val="yellow"/>
        </w:rPr>
        <w:t>attention from other issues</w:t>
      </w:r>
      <w:r w:rsidRPr="00025C85">
        <w:rPr>
          <w:rFonts w:asciiTheme="minorHAnsi" w:hAnsiTheme="minorHAnsi"/>
        </w:rPr>
        <w:t xml:space="preserve">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025C85">
        <w:rPr>
          <w:rStyle w:val="Emphasis"/>
          <w:rFonts w:asciiTheme="minorHAnsi" w:hAnsiTheme="minorHAnsi"/>
        </w:rPr>
        <w:t xml:space="preserve">Health care was </w:t>
      </w:r>
      <w:r w:rsidRPr="00B22FA7">
        <w:rPr>
          <w:rStyle w:val="Emphasis"/>
          <w:rFonts w:asciiTheme="minorHAnsi" w:hAnsiTheme="minorHAnsi"/>
          <w:highlight w:val="yellow"/>
        </w:rPr>
        <w:t>sucking</w:t>
      </w:r>
      <w:r w:rsidRPr="00025C85">
        <w:rPr>
          <w:rStyle w:val="Emphasis"/>
          <w:rFonts w:asciiTheme="minorHAnsi" w:hAnsiTheme="minorHAnsi"/>
        </w:rPr>
        <w:t xml:space="preserve"> all the </w:t>
      </w:r>
      <w:r w:rsidRPr="00B22FA7">
        <w:rPr>
          <w:rStyle w:val="Emphasis"/>
          <w:rFonts w:asciiTheme="minorHAnsi" w:hAnsiTheme="minorHAnsi"/>
          <w:highlight w:val="yellow"/>
        </w:rPr>
        <w:t>oxygen out of the room</w:t>
      </w:r>
      <w:r w:rsidRPr="00025C85">
        <w:rPr>
          <w:rStyle w:val="Emphasis"/>
          <w:rFonts w:asciiTheme="minorHAnsi" w:hAnsiTheme="minorHAnsi"/>
        </w:rPr>
        <w:t xml:space="preserve">, </w:t>
      </w:r>
      <w:r w:rsidRPr="00025C85">
        <w:rPr>
          <w:rFonts w:asciiTheme="minorHAnsi" w:hAnsiTheme="minorHAnsi"/>
        </w:rPr>
        <w:t>the aides said.</w:t>
      </w:r>
    </w:p>
    <w:p w:rsidR="002D134A" w:rsidRPr="00025C85" w:rsidRDefault="002D134A" w:rsidP="002D134A">
      <w:pPr>
        <w:pStyle w:val="Heading4"/>
        <w:rPr>
          <w:rFonts w:asciiTheme="minorHAnsi" w:hAnsiTheme="minorHAnsi"/>
        </w:rPr>
      </w:pPr>
      <w:r w:rsidRPr="00025C85">
        <w:rPr>
          <w:rFonts w:asciiTheme="minorHAnsi" w:hAnsiTheme="minorHAnsi"/>
        </w:rPr>
        <w:t xml:space="preserve">Hirsch concedes PC matters </w:t>
      </w:r>
    </w:p>
    <w:p w:rsidR="002D134A" w:rsidRPr="00025C85" w:rsidRDefault="002D134A" w:rsidP="002D134A">
      <w:pPr>
        <w:rPr>
          <w:rFonts w:asciiTheme="minorHAnsi" w:hAnsiTheme="minorHAnsi"/>
        </w:rPr>
      </w:pPr>
      <w:r w:rsidRPr="00025C85">
        <w:rPr>
          <w:rStyle w:val="StyleStyleBold12pt"/>
          <w:rFonts w:asciiTheme="minorHAnsi" w:hAnsiTheme="minorHAnsi"/>
        </w:rPr>
        <w:t>Hirsh, 2/7</w:t>
      </w:r>
      <w:r w:rsidRPr="00025C85">
        <w:rPr>
          <w:rFonts w:asciiTheme="minorHAnsi" w:hAnsiTheme="minorHAnsi"/>
        </w:rPr>
        <w:t xml:space="preserve"> --- Chief correspondent (2/7/2013, Michael, “There’s No Such Thing as Political Capital; The idea of political capital—or mandates, or momentum—is so poorly defined that presidents and pundits often get it wrong,” </w:t>
      </w:r>
      <w:hyperlink r:id="rId22" w:history="1">
        <w:r w:rsidRPr="00025C85">
          <w:rPr>
            <w:rStyle w:val="Hyperlink"/>
            <w:rFonts w:asciiTheme="minorHAnsi" w:hAnsiTheme="minorHAnsi"/>
          </w:rPr>
          <w:t>http://www.nationaljournal.com/magazine/there-s-no-such-thing-as-political-capital-20130207)</w:t>
        </w:r>
      </w:hyperlink>
      <w:r w:rsidRPr="00025C85">
        <w:rPr>
          <w:rFonts w:asciiTheme="minorHAnsi" w:hAnsiTheme="minorHAnsi"/>
        </w:rPr>
        <w:t>)</w:t>
      </w: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r w:rsidRPr="00B22FA7">
        <w:rPr>
          <w:rStyle w:val="StyleBoldUnderline"/>
          <w:rFonts w:asciiTheme="minorHAnsi" w:hAnsiTheme="minorHAnsi"/>
          <w:highlight w:val="yellow"/>
        </w:rPr>
        <w:t>The point is not that “political capital” is</w:t>
      </w:r>
      <w:r w:rsidRPr="00025C85">
        <w:rPr>
          <w:rFonts w:asciiTheme="minorHAnsi" w:hAnsiTheme="minorHAnsi"/>
        </w:rPr>
        <w:t xml:space="preserve"> a </w:t>
      </w:r>
      <w:r w:rsidRPr="00B22FA7">
        <w:rPr>
          <w:rStyle w:val="StyleBoldUnderline"/>
          <w:rFonts w:asciiTheme="minorHAnsi" w:hAnsiTheme="minorHAnsi"/>
          <w:highlight w:val="yellow"/>
        </w:rPr>
        <w:t>meaningless</w:t>
      </w:r>
      <w:r w:rsidRPr="00025C85">
        <w:rPr>
          <w:rFonts w:asciiTheme="minorHAnsi" w:hAnsiTheme="minorHAnsi"/>
        </w:rPr>
        <w:t xml:space="preserve"> term. </w:t>
      </w:r>
      <w:r w:rsidRPr="00B22FA7">
        <w:rPr>
          <w:rStyle w:val="StyleBoldUnderline"/>
          <w:rFonts w:asciiTheme="minorHAnsi" w:hAnsiTheme="minorHAnsi"/>
          <w:highlight w:val="yellow"/>
        </w:rPr>
        <w:t>Often it is a synonym for</w:t>
      </w:r>
      <w:r w:rsidRPr="00025C85">
        <w:rPr>
          <w:rFonts w:asciiTheme="minorHAnsi" w:hAnsiTheme="minorHAnsi"/>
        </w:rPr>
        <w:t xml:space="preserve"> “mandate” or “</w:t>
      </w:r>
      <w:r w:rsidRPr="00B22FA7">
        <w:rPr>
          <w:rStyle w:val="StyleBoldUnderline"/>
          <w:rFonts w:asciiTheme="minorHAnsi" w:hAnsiTheme="minorHAnsi"/>
          <w:highlight w:val="yellow"/>
        </w:rPr>
        <w:t>momentum” in the aftermath of a decisive election</w:t>
      </w:r>
      <w:r w:rsidRPr="00025C85">
        <w:rPr>
          <w:rFonts w:asciiTheme="minorHAnsi" w:hAnsiTheme="minorHAnsi"/>
        </w:rPr>
        <w:t xml:space="preserve">—and just about every politician ever elected has tried to claim more of a mandate than he actually has. Certainly, Obama can say that because he was elected and Romney wasn’t, he has a better claim on the country’s mood and direction. Many </w:t>
      </w:r>
      <w:r w:rsidRPr="00B22FA7">
        <w:rPr>
          <w:rStyle w:val="StyleBoldUnderline"/>
          <w:rFonts w:asciiTheme="minorHAnsi" w:hAnsiTheme="minorHAnsi"/>
          <w:highlight w:val="yellow"/>
        </w:rPr>
        <w:t>pundits</w:t>
      </w:r>
      <w:r w:rsidRPr="00025C85">
        <w:rPr>
          <w:rStyle w:val="StyleBoldUnderline"/>
          <w:rFonts w:asciiTheme="minorHAnsi" w:hAnsiTheme="minorHAnsi"/>
        </w:rPr>
        <w:t xml:space="preserve"> still </w:t>
      </w:r>
      <w:r w:rsidRPr="00B22FA7">
        <w:rPr>
          <w:rStyle w:val="StyleBoldUnderline"/>
          <w:rFonts w:asciiTheme="minorHAnsi" w:hAnsiTheme="minorHAnsi"/>
          <w:highlight w:val="yellow"/>
        </w:rPr>
        <w:t>defend political capital as a useful metaphor at least</w:t>
      </w:r>
      <w:r w:rsidRPr="00B22FA7">
        <w:rPr>
          <w:rFonts w:asciiTheme="minorHAnsi" w:hAnsiTheme="minorHAnsi"/>
          <w:highlight w:val="yellow"/>
        </w:rPr>
        <w:t>. “</w:t>
      </w:r>
      <w:r w:rsidRPr="00B22FA7">
        <w:rPr>
          <w:rStyle w:val="StyleBoldUnderline"/>
          <w:rFonts w:asciiTheme="minorHAnsi" w:hAnsiTheme="minorHAnsi"/>
          <w:highlight w:val="yellow"/>
        </w:rPr>
        <w:t>It’s</w:t>
      </w:r>
      <w:r w:rsidRPr="00025C85">
        <w:rPr>
          <w:rStyle w:val="StyleBoldUnderline"/>
          <w:rFonts w:asciiTheme="minorHAnsi" w:hAnsiTheme="minorHAnsi"/>
        </w:rPr>
        <w:t xml:space="preserve"> an </w:t>
      </w:r>
      <w:r w:rsidRPr="00B22FA7">
        <w:rPr>
          <w:rStyle w:val="StyleBoldUnderline"/>
          <w:rFonts w:asciiTheme="minorHAnsi" w:hAnsiTheme="minorHAnsi"/>
          <w:highlight w:val="yellow"/>
        </w:rPr>
        <w:t>unquantifiable but meaningful</w:t>
      </w:r>
      <w:r w:rsidRPr="00025C85">
        <w:rPr>
          <w:rStyle w:val="StyleBoldUnderline"/>
          <w:rFonts w:asciiTheme="minorHAnsi" w:hAnsiTheme="minorHAnsi"/>
        </w:rPr>
        <w:t xml:space="preserve"> concept,” </w:t>
      </w:r>
      <w:r w:rsidRPr="00B22FA7">
        <w:rPr>
          <w:rStyle w:val="StyleBoldUnderline"/>
          <w:rFonts w:asciiTheme="minorHAnsi" w:hAnsiTheme="minorHAnsi"/>
          <w:highlight w:val="yellow"/>
        </w:rPr>
        <w:t>says</w:t>
      </w:r>
      <w:r w:rsidRPr="00025C85">
        <w:rPr>
          <w:rFonts w:asciiTheme="minorHAnsi" w:hAnsiTheme="minorHAnsi"/>
        </w:rPr>
        <w:t xml:space="preserve"> Norman </w:t>
      </w:r>
      <w:r w:rsidRPr="00B22FA7">
        <w:rPr>
          <w:rStyle w:val="StyleBoldUnderline"/>
          <w:rFonts w:asciiTheme="minorHAnsi" w:hAnsiTheme="minorHAnsi"/>
          <w:highlight w:val="yellow"/>
        </w:rPr>
        <w:t>Ornstein</w:t>
      </w:r>
      <w:r w:rsidRPr="00025C85">
        <w:rPr>
          <w:rFonts w:asciiTheme="minorHAnsi" w:hAnsiTheme="minorHAnsi"/>
        </w:rPr>
        <w:t xml:space="preserve"> of the American Enterprise Institute. “</w:t>
      </w:r>
      <w:r w:rsidRPr="00025C85">
        <w:rPr>
          <w:rStyle w:val="StyleBoldUnderline"/>
          <w:rFonts w:asciiTheme="minorHAnsi" w:hAnsiTheme="minorHAnsi"/>
        </w:rPr>
        <w:t>You can’t</w:t>
      </w:r>
      <w:r w:rsidRPr="00025C85">
        <w:rPr>
          <w:rFonts w:asciiTheme="minorHAnsi" w:hAnsiTheme="minorHAnsi"/>
        </w:rPr>
        <w:t xml:space="preserve"> really look at a president and </w:t>
      </w:r>
      <w:r w:rsidRPr="00025C85">
        <w:rPr>
          <w:rStyle w:val="StyleBoldUnderline"/>
          <w:rFonts w:asciiTheme="minorHAnsi" w:hAnsiTheme="minorHAnsi"/>
        </w:rPr>
        <w:t xml:space="preserve">say he’s got 37 ounces of political capital. But the fact is, </w:t>
      </w:r>
      <w:r w:rsidRPr="00B22FA7">
        <w:rPr>
          <w:rStyle w:val="StyleBoldUnderline"/>
          <w:rFonts w:asciiTheme="minorHAnsi" w:hAnsiTheme="minorHAnsi"/>
          <w:highlight w:val="yellow"/>
        </w:rPr>
        <w:t>it’s a concept that matters, if you have</w:t>
      </w:r>
      <w:r w:rsidRPr="00025C85">
        <w:rPr>
          <w:rFonts w:asciiTheme="minorHAnsi" w:hAnsiTheme="minorHAnsi"/>
        </w:rPr>
        <w:t xml:space="preserve"> popularity and some </w:t>
      </w:r>
      <w:r w:rsidRPr="00B22FA7">
        <w:rPr>
          <w:rStyle w:val="StyleBoldUnderline"/>
          <w:rFonts w:asciiTheme="minorHAnsi" w:hAnsiTheme="minorHAnsi"/>
          <w:highlight w:val="yellow"/>
        </w:rPr>
        <w:t>momentum</w:t>
      </w:r>
      <w:r w:rsidRPr="00025C85">
        <w:rPr>
          <w:rStyle w:val="StyleBoldUnderline"/>
          <w:rFonts w:asciiTheme="minorHAnsi" w:hAnsiTheme="minorHAnsi"/>
        </w:rPr>
        <w:t xml:space="preserve"> on your side</w:t>
      </w:r>
      <w:r w:rsidRPr="00025C85">
        <w:rPr>
          <w:rFonts w:asciiTheme="minorHAnsi" w:hAnsiTheme="minorHAnsi"/>
        </w:rPr>
        <w:t xml:space="preserve">.” </w:t>
      </w:r>
    </w:p>
    <w:p w:rsidR="002D134A" w:rsidRDefault="002D134A" w:rsidP="002D134A"/>
    <w:p w:rsidR="00917735" w:rsidRDefault="00917735" w:rsidP="007A094A"/>
    <w:p w:rsidR="0032796E" w:rsidRDefault="0032796E" w:rsidP="00917735">
      <w:pPr>
        <w:rPr>
          <w:rFonts w:ascii="Arial" w:hAnsi="Arial" w:cs="Arial"/>
          <w:color w:val="333333"/>
          <w:sz w:val="21"/>
          <w:szCs w:val="21"/>
          <w:shd w:val="clear" w:color="auto" w:fill="FFFFFF"/>
        </w:rPr>
      </w:pPr>
    </w:p>
    <w:p w:rsidR="0032796E" w:rsidRDefault="0032796E" w:rsidP="00917735">
      <w:pPr>
        <w:rPr>
          <w:rFonts w:ascii="Arial" w:hAnsi="Arial" w:cs="Arial"/>
          <w:color w:val="333333"/>
          <w:sz w:val="21"/>
          <w:szCs w:val="21"/>
          <w:shd w:val="clear" w:color="auto" w:fill="FFFFFF"/>
        </w:rPr>
      </w:pPr>
    </w:p>
    <w:p w:rsidR="0032796E" w:rsidRDefault="0032796E" w:rsidP="0032796E"/>
    <w:p w:rsidR="0054040E" w:rsidRDefault="006835EC" w:rsidP="006835EC">
      <w:pPr>
        <w:pStyle w:val="Heading3"/>
      </w:pPr>
      <w:bookmarkStart w:id="22" w:name="_Toc392009809"/>
      <w:r>
        <w:t>Extension - Highway Trust Fund key to economy</w:t>
      </w:r>
      <w:bookmarkEnd w:id="22"/>
    </w:p>
    <w:p w:rsidR="001E69F4" w:rsidRDefault="001E69F4" w:rsidP="001E69F4">
      <w:pPr>
        <w:pStyle w:val="Heading4"/>
      </w:pPr>
      <w:r>
        <w:t>Lack of action on the Highway Trust Fund will ruin our economic recovery.</w:t>
      </w:r>
    </w:p>
    <w:p w:rsidR="001E69F4" w:rsidRDefault="001E69F4" w:rsidP="001E69F4">
      <w:r>
        <w:t xml:space="preserve">Rebekah </w:t>
      </w:r>
      <w:r w:rsidRPr="00B0337C">
        <w:rPr>
          <w:rStyle w:val="StyleStyleBold12pt"/>
        </w:rPr>
        <w:t>Silva, July 1 2014</w:t>
      </w:r>
      <w:r>
        <w:t xml:space="preserve"> “Federal Highway Funds Depleting as Congress Stall over Solution”</w:t>
      </w:r>
    </w:p>
    <w:p w:rsidR="001E69F4" w:rsidRDefault="001E69F4" w:rsidP="001E69F4">
      <w:r w:rsidRPr="00F24AEE">
        <w:t>http://www.hngn.com/articles/35069/20140701/federal-highway-funds-depleting-as-congress-stall-over-solution.htm</w:t>
      </w:r>
    </w:p>
    <w:p w:rsidR="001E69F4" w:rsidRDefault="001E69F4" w:rsidP="001E69F4">
      <w:r>
        <w:t xml:space="preserve">Soon, </w:t>
      </w:r>
      <w:r w:rsidRPr="00B0337C">
        <w:rPr>
          <w:rStyle w:val="StyleBoldUnderline"/>
          <w:highlight w:val="yellow"/>
        </w:rPr>
        <w:t>states may have to choose which projects to continue and which ones to put the brakes on because they're running out of money</w:t>
      </w:r>
      <w:r>
        <w:t xml:space="preserve">," Obama said, speaking at the Francis Scott Key Bridge between the District of Columbia and Virginia, a span that has been rated structurally deficient, according to the AP. </w:t>
      </w:r>
      <w:r w:rsidRPr="00B0337C">
        <w:rPr>
          <w:rStyle w:val="StyleBoldUnderline"/>
          <w:highlight w:val="yellow"/>
        </w:rPr>
        <w:t>If Congress remains stuck over the issue, the consequences could be huge, halting or slowing work on thousands of projects,</w:t>
      </w:r>
      <w:r>
        <w:t xml:space="preserve"> the AP reported. </w:t>
      </w:r>
      <w:r w:rsidRPr="00B0337C">
        <w:rPr>
          <w:rStyle w:val="StyleBoldUnderline"/>
          <w:highlight w:val="yellow"/>
        </w:rPr>
        <w:t>This could idle hundreds of thousands of workers at a time when the U.S. economy is finally gaining some traction</w:t>
      </w:r>
      <w:r>
        <w:t>.</w:t>
      </w:r>
    </w:p>
    <w:p w:rsidR="001E69F4" w:rsidRDefault="001E69F4" w:rsidP="001E69F4"/>
    <w:p w:rsidR="001E69F4" w:rsidRDefault="001E69F4" w:rsidP="001E69F4">
      <w:pPr>
        <w:rPr>
          <w:rStyle w:val="StyleStyleBold12pt"/>
        </w:rPr>
      </w:pPr>
      <w:r>
        <w:rPr>
          <w:rStyle w:val="StyleStyleBold12pt"/>
        </w:rPr>
        <w:t>Over 700,000 jobs immediately at risk with failure to fund the Highway Trust Fund.</w:t>
      </w:r>
    </w:p>
    <w:p w:rsidR="001E69F4" w:rsidRPr="00B0337C" w:rsidRDefault="001E69F4" w:rsidP="001E69F4">
      <w:r w:rsidRPr="00B0337C">
        <w:rPr>
          <w:rStyle w:val="StyleStyleBold12pt"/>
        </w:rPr>
        <w:t>USA Today</w:t>
      </w:r>
      <w:r>
        <w:t xml:space="preserve"> </w:t>
      </w:r>
      <w:r w:rsidRPr="00B0337C">
        <w:t>Obama: U.S. will lose jobs without highway fund</w:t>
      </w:r>
      <w:r>
        <w:t xml:space="preserve"> </w:t>
      </w:r>
      <w:r w:rsidRPr="00B0337C">
        <w:t xml:space="preserve">6:49 PM, </w:t>
      </w:r>
      <w:r w:rsidRPr="00B0337C">
        <w:rPr>
          <w:rStyle w:val="StyleStyleBold12pt"/>
        </w:rPr>
        <w:t>July 1, 2014</w:t>
      </w:r>
      <w:r w:rsidRPr="00B0337C">
        <w:t xml:space="preserve"> | </w:t>
      </w:r>
    </w:p>
    <w:p w:rsidR="001E69F4" w:rsidRPr="00B0337C" w:rsidRDefault="001E69F4" w:rsidP="001E69F4">
      <w:r w:rsidRPr="00B0337C">
        <w:t>http://www.freep.com/article/20140701/NEWS07/307010150/Obama-U-S-will-lose-jobs-without-highway-fund</w:t>
      </w:r>
    </w:p>
    <w:p w:rsidR="001E69F4" w:rsidRPr="00B0337C" w:rsidRDefault="001E69F4" w:rsidP="001E69F4">
      <w:r w:rsidRPr="00B0337C">
        <w:t xml:space="preserve">WASHINGTON — President Barack </w:t>
      </w:r>
      <w:r w:rsidRPr="00B0337C">
        <w:rPr>
          <w:rStyle w:val="StyleBoldUnderline"/>
          <w:highlight w:val="yellow"/>
        </w:rPr>
        <w:t>Obama urged Congress</w:t>
      </w:r>
      <w:r w:rsidRPr="00B0337C">
        <w:t xml:space="preserve"> on Tuesday </w:t>
      </w:r>
      <w:r w:rsidRPr="00B0337C">
        <w:rPr>
          <w:rStyle w:val="StyleBoldUnderline"/>
          <w:highlight w:val="yellow"/>
        </w:rPr>
        <w:t>to renew the soon-to-expire Highway Trust Fund, casting it as part of a program called “economic patriotism</w:t>
      </w:r>
      <w:r w:rsidRPr="00B0337C">
        <w:t>.”</w:t>
      </w:r>
      <w:r>
        <w:t xml:space="preserve"> </w:t>
      </w:r>
      <w:r w:rsidRPr="00B0337C">
        <w:rPr>
          <w:rStyle w:val="StyleBoldUnderline"/>
          <w:highlight w:val="yellow"/>
        </w:rPr>
        <w:t>Criticizing congressional Republicans who have fought him on a number of fronts, Obama said up to 700,000 jobs could be lost if Congress fails to renew the fund</w:t>
      </w:r>
      <w:r w:rsidRPr="00B0337C">
        <w:rPr>
          <w:rStyle w:val="StyleBoldUnderline"/>
        </w:rPr>
        <w:t xml:space="preserve"> </w:t>
      </w:r>
      <w:r w:rsidRPr="00B0337C">
        <w:t xml:space="preserve">that </w:t>
      </w:r>
      <w:hyperlink r:id="rId23" w:history="1">
        <w:r w:rsidRPr="00B0337C">
          <w:rPr>
            <w:rStyle w:val="Hyperlink"/>
          </w:rPr>
          <w:t>finances</w:t>
        </w:r>
        <w:r w:rsidRPr="00B0337C">
          <w:rPr>
            <w:rStyle w:val="Hyperlink"/>
            <w:noProof/>
          </w:rPr>
          <w:drawing>
            <wp:inline distT="0" distB="0" distL="0" distR="0" wp14:anchorId="48CBBE23" wp14:editId="4B4A2D3D">
              <wp:extent cx="95250" cy="95250"/>
              <wp:effectExtent l="0" t="0" r="0" b="0"/>
              <wp:docPr id="25" name="Picture 25"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B0337C">
        <w:t xml:space="preserve"> road and bridge construction.</w:t>
      </w:r>
      <w:r>
        <w:t xml:space="preserve"> </w:t>
      </w:r>
      <w:r w:rsidRPr="00B0337C">
        <w:t>“That would be like Congress threatening to lay off the entire population of Denver or Seattle or Boston,” the president said. “</w:t>
      </w:r>
      <w:r w:rsidRPr="00B0337C">
        <w:rPr>
          <w:rStyle w:val="StyleBoldUnderline"/>
          <w:highlight w:val="yellow"/>
        </w:rPr>
        <w:t>That’s a lot of people. It would be a bad idea</w:t>
      </w:r>
      <w:r w:rsidRPr="00B0337C">
        <w:t>.”</w:t>
      </w:r>
    </w:p>
    <w:p w:rsidR="001E69F4" w:rsidRDefault="001E69F4" w:rsidP="001E69F4"/>
    <w:p w:rsidR="0054040E" w:rsidRDefault="0054040E" w:rsidP="0054040E">
      <w:pPr>
        <w:pStyle w:val="Heading4"/>
      </w:pPr>
      <w:r>
        <w:t>Highway infrastructure critical to the economy</w:t>
      </w:r>
    </w:p>
    <w:p w:rsidR="0054040E" w:rsidRPr="0054040E" w:rsidRDefault="0054040E" w:rsidP="0054040E">
      <w:r w:rsidRPr="0054040E">
        <w:rPr>
          <w:rStyle w:val="StyleStyleBold12pt"/>
        </w:rPr>
        <w:t>Halsey ’11</w:t>
      </w:r>
      <w:r w:rsidRPr="0054040E">
        <w:t xml:space="preserve">  (Ashley Halsey III, Washington Post Staff Writer, “Decaying infrastructure costs U.S. billions each year, report says”, </w:t>
      </w:r>
      <w:hyperlink r:id="rId25" w:history="1">
        <w:r w:rsidRPr="0054040E">
          <w:rPr>
            <w:rStyle w:val="Hyperlink"/>
          </w:rPr>
          <w:t>http://www.washingtonpost.com/local/decaying-infrastructure-costing-us-billions-report-says/2011/07/27/gIQAAI0zcI_story.html</w:t>
        </w:r>
      </w:hyperlink>
      <w:r w:rsidRPr="0054040E">
        <w:t>, July 27, 2011</w:t>
      </w:r>
    </w:p>
    <w:p w:rsidR="0054040E" w:rsidRDefault="0054040E" w:rsidP="0054040E">
      <w:pPr>
        <w:pStyle w:val="Cards"/>
        <w:ind w:left="0"/>
      </w:pPr>
      <w:r w:rsidRPr="001616FF">
        <w:t>“</w:t>
      </w:r>
      <w:r w:rsidRPr="001616FF">
        <w:rPr>
          <w:bCs/>
          <w:u w:val="single"/>
        </w:rPr>
        <w:t>The link between a nation’s infrastructure and its economic competitiveness has always been understood,”</w:t>
      </w:r>
      <w:r w:rsidRPr="001616FF">
        <w:t xml:space="preserve"> said Kathy J. Caldwell, president of the ASCE. “But today, for the first time, </w:t>
      </w:r>
      <w:r w:rsidRPr="001616FF">
        <w:rPr>
          <w:bCs/>
          <w:u w:val="single"/>
        </w:rPr>
        <w:t>we have data showing how much failing to invest in our surface transportation system can negatively impact job growth and family budgets.”</w:t>
      </w:r>
      <w:r w:rsidRPr="001616FF">
        <w:t xml:space="preserve"> Thomas J. Donohue, president of the U.S. Chamber of Commerce, said the necessary spending was “not just transportation for transportation’s sake.” “</w:t>
      </w:r>
      <w:r w:rsidRPr="001616FF">
        <w:rPr>
          <w:bCs/>
          <w:u w:val="single"/>
        </w:rPr>
        <w:t>Without more robust economic growth, the U.S. will not create the 20 million jobs needed in the next decade to replace those lost during the recession and to keep up with a growing workforce,”</w:t>
      </w:r>
      <w:r w:rsidRPr="001616FF">
        <w:t xml:space="preserve"> he said. Ultimately, Americans would get paid less, the ASCE report says. The economy would lose jobs, and the paychecks of those who are able to find work would be cut by nearly 30 percent. The cost of a crumbling transportation system was described by Steven Landau of Boston’s Economic Development Research Group, which did the research for the ASCE. “</w:t>
      </w:r>
      <w:r w:rsidRPr="001616FF">
        <w:rPr>
          <w:bCs/>
          <w:u w:val="single"/>
        </w:rPr>
        <w:t>Business will have to divert increasing portions of earned income to pay for transportation delays and vehicle repairs, draining money that would otherwise be invested in innovation and expansion</w:t>
      </w:r>
      <w:r w:rsidRPr="001616FF">
        <w:t>,” Landau said.</w:t>
      </w:r>
    </w:p>
    <w:p w:rsidR="0054040E" w:rsidRDefault="0054040E" w:rsidP="0054040E">
      <w:pPr>
        <w:pStyle w:val="Cards"/>
        <w:ind w:left="0"/>
      </w:pPr>
    </w:p>
    <w:p w:rsidR="002D134A" w:rsidRPr="002D134A" w:rsidRDefault="002D134A" w:rsidP="002D134A">
      <w:pPr>
        <w:pStyle w:val="Heading4"/>
      </w:pPr>
      <w:r w:rsidRPr="002D134A">
        <w:t>Lack of H</w:t>
      </w:r>
      <w:r>
        <w:t xml:space="preserve">ighway </w:t>
      </w:r>
      <w:r w:rsidRPr="002D134A">
        <w:t>T</w:t>
      </w:r>
      <w:r>
        <w:t xml:space="preserve">rust </w:t>
      </w:r>
      <w:r w:rsidRPr="002D134A">
        <w:t>F</w:t>
      </w:r>
      <w:r>
        <w:t>und money</w:t>
      </w:r>
      <w:r w:rsidRPr="002D134A">
        <w:t xml:space="preserve"> kills a litany of industries</w:t>
      </w:r>
    </w:p>
    <w:p w:rsidR="002D134A" w:rsidRDefault="002D134A" w:rsidP="002D134A">
      <w:pPr>
        <w:rPr>
          <w:sz w:val="20"/>
        </w:rPr>
      </w:pPr>
      <w:r w:rsidRPr="002D134A">
        <w:rPr>
          <w:rStyle w:val="StyleStyleBold12pt"/>
        </w:rPr>
        <w:t xml:space="preserve">McConnell </w:t>
      </w:r>
      <w:r>
        <w:rPr>
          <w:rStyle w:val="StyleStyleBold12pt"/>
        </w:rPr>
        <w:t>20</w:t>
      </w:r>
      <w:r w:rsidRPr="002D134A">
        <w:rPr>
          <w:rStyle w:val="StyleStyleBold12pt"/>
        </w:rPr>
        <w:t>12</w:t>
      </w:r>
      <w:r w:rsidRPr="002D134A">
        <w:t xml:space="preserve"> – [James G. McConnell is the Chicago Economic Policy Examiner and has practiced law in Chicago for over 35 years, representing government, public and private Fortune 100 businesses, major insurance companies, and financial institutions. His economic policy insights are based on direct experience. “Will Presidential Politics Bankrupt The Highway Trust Fund?” 6/11/12 </w:t>
      </w:r>
      <w:hyperlink r:id="rId26" w:history="1">
        <w:r w:rsidRPr="002D134A">
          <w:rPr>
            <w:rStyle w:val="Hyperlink"/>
          </w:rPr>
          <w:t>http://www.examiner.com/article/will-presidential-politics-bankrupt-the-highway-trust-fund</w:t>
        </w:r>
      </w:hyperlink>
      <w:r w:rsidRPr="002D134A">
        <w:t>]</w:t>
      </w:r>
    </w:p>
    <w:p w:rsidR="002D134A" w:rsidRDefault="002D134A" w:rsidP="002D134A">
      <w:pPr>
        <w:pStyle w:val="Cards"/>
        <w:ind w:left="0"/>
        <w:rPr>
          <w:sz w:val="10"/>
        </w:rPr>
      </w:pPr>
      <w:r>
        <w:rPr>
          <w:sz w:val="10"/>
        </w:rPr>
        <w:t xml:space="preserve">While Senate Democrats are still hoping for passage of some sort of conference compromise long term reauthorization measure for the federal </w:t>
      </w:r>
      <w:hyperlink r:id="rId27" w:history="1">
        <w:r>
          <w:rPr>
            <w:rStyle w:val="Hyperlink"/>
            <w:rFonts w:eastAsiaTheme="majorEastAsia"/>
            <w:sz w:val="10"/>
          </w:rPr>
          <w:t>Highway Trust Fund</w:t>
        </w:r>
      </w:hyperlink>
      <w:r>
        <w:rPr>
          <w:sz w:val="10"/>
        </w:rPr>
        <w:t xml:space="preserve">, it now appears House Republicans just want to kick the can down the road past the presidential election. Trouble is, that maneuver would likely put the Highway Trust Fund in insolvency. Last week, in response to an end of press conference question on surface transportation appropriations, House Speaker John Boehner said, “We’re going to go with a six month extension” when the current band aid measure expires at the end of this month. The reply </w:t>
      </w:r>
      <w:r w:rsidRPr="002D134A">
        <w:t>from Senate Majority Leader Barbara Boxer, who is still conducting behind closed doors leadership meetings aimed at pushing through some sort of conference committee long term reauthorization measure, was steely and pointed: “I am very disappointed that Speaker Boehner is even talking about a long term transportation extension, which would lead to the Highway Trust Fund going bankrupt.</w:t>
      </w:r>
      <w:r>
        <w:rPr>
          <w:bCs/>
          <w:u w:val="single"/>
        </w:rPr>
        <w:t xml:space="preserve"> </w:t>
      </w:r>
      <w:r w:rsidRPr="00B22FA7">
        <w:rPr>
          <w:rStyle w:val="StyleBoldUnderline"/>
          <w:highlight w:val="yellow"/>
        </w:rPr>
        <w:t>Three million jobs and thousands of businesses are at stake.</w:t>
      </w:r>
      <w:r>
        <w:rPr>
          <w:u w:val="single"/>
        </w:rPr>
        <w:t>”</w:t>
      </w:r>
      <w:r>
        <w:rPr>
          <w:sz w:val="10"/>
        </w:rPr>
        <w:t xml:space="preserve"> Boxer is right</w:t>
      </w:r>
      <w:r w:rsidRPr="00B22FA7">
        <w:rPr>
          <w:rStyle w:val="StyleBoldUnderline"/>
          <w:highlight w:val="yellow"/>
        </w:rPr>
        <w:t>. If Congress refuses to deal now with the</w:t>
      </w:r>
      <w:r w:rsidRPr="002D134A">
        <w:t xml:space="preserve"> long term </w:t>
      </w:r>
      <w:r w:rsidRPr="00B22FA7">
        <w:rPr>
          <w:rStyle w:val="StyleBoldUnderline"/>
          <w:highlight w:val="yellow"/>
        </w:rPr>
        <w:t>problems facing funding for infrastructure construction in the United States</w:t>
      </w:r>
      <w:r w:rsidRPr="002D134A">
        <w:t xml:space="preserve">, declining motor fuel tax revenues resulting from higher mileage cars and trucks and folks driving fewer miles, </w:t>
      </w:r>
      <w:r w:rsidRPr="00B22FA7">
        <w:rPr>
          <w:rStyle w:val="StyleBoldUnderline"/>
          <w:highlight w:val="yellow"/>
        </w:rPr>
        <w:t>future and</w:t>
      </w:r>
      <w:r w:rsidRPr="002D134A">
        <w:t xml:space="preserve"> even </w:t>
      </w:r>
      <w:r w:rsidRPr="00B22FA7">
        <w:rPr>
          <w:rStyle w:val="StyleBoldUnderline"/>
          <w:highlight w:val="yellow"/>
        </w:rPr>
        <w:t>current projects for road and bridge repairs, drinking and waste water treatment systems, rail and waterway transportation, airport expansion, and other infrastructure construction paid for from the Trust Fund</w:t>
      </w:r>
      <w:r w:rsidRPr="002D134A">
        <w:t xml:space="preserve"> and managed mostly by fiscally struggling state and local government agencies, </w:t>
      </w:r>
      <w:r w:rsidRPr="00B22FA7">
        <w:rPr>
          <w:rStyle w:val="StyleBoldUnderline"/>
          <w:highlight w:val="yellow"/>
        </w:rPr>
        <w:t>will grind to a halt, leaving skilled construction tradespeople and construction contracting businesses across the country high and dry.</w:t>
      </w:r>
      <w:r>
        <w:rPr>
          <w:bCs/>
          <w:u w:val="single"/>
        </w:rPr>
        <w:t xml:space="preserve"> For example, Mark Foster, North Carolina’s Department of Transportation chief financial officer, has to check his cash balance every morning at 7 a.m., to be certain the state has not committed more spending that it can reasonably expect to receive reimbursement from Washington</w:t>
      </w:r>
      <w:r>
        <w:rPr>
          <w:sz w:val="10"/>
        </w:rPr>
        <w:t xml:space="preserve"> for the federal 25% of the state’s transportation funding total. “We … watch our IOU’s from the feds very closely, in terms of what we have extended in the state dollar in anticipation of recovering the federal dollar,” he says. “You make sure at the end of the day, when you make a commitment, you can pay for it.” </w:t>
      </w:r>
      <w:r>
        <w:rPr>
          <w:bCs/>
          <w:u w:val="single"/>
        </w:rPr>
        <w:t>The Congressional enactment of nine sequential temporary extensions of Highway Trust Fund appropriations since 2009, with no effort whatsoever toward rectifying the long term problems with federal funding for surface transportation, makes state and local officials more and more nervous with each passing day</w:t>
      </w:r>
      <w:r>
        <w:rPr>
          <w:sz w:val="10"/>
        </w:rPr>
        <w:t xml:space="preserve">. Foster, for one, says he is daily attempting to avoid “hard stops and starts just based on what is happening in Washington. That’s not fair to our industry and certainly that causes lots of consternation locally as we make priority commitment to certain projects.” </w:t>
      </w:r>
      <w:r>
        <w:rPr>
          <w:bCs/>
          <w:u w:val="single"/>
        </w:rPr>
        <w:t>Nevada DOT spokesman Scott Magruder is equally cautious. “We are monitoring our cash flow. There is a potential, yes, where new construction projects would get delayed down the road</w:t>
      </w:r>
      <w:r>
        <w:rPr>
          <w:u w:val="single"/>
        </w:rPr>
        <w:t xml:space="preserve">.” </w:t>
      </w:r>
      <w:r>
        <w:rPr>
          <w:sz w:val="10"/>
        </w:rPr>
        <w:t xml:space="preserve">Washington Governor Chris Gregorie echoes that sentiment, remarking that </w:t>
      </w:r>
      <w:r>
        <w:rPr>
          <w:bCs/>
          <w:u w:val="single"/>
        </w:rPr>
        <w:t xml:space="preserve">the state’s major projects “are all at risk.” The lack of effective leadership on this issue in Congress is appalling. </w:t>
      </w:r>
      <w:r w:rsidRPr="002D134A">
        <w:t>The construction industry is a significant factor in our nation’s economic recovery,</w:t>
      </w:r>
      <w:r>
        <w:rPr>
          <w:bCs/>
          <w:u w:val="single"/>
        </w:rPr>
        <w:t xml:space="preserve"> and already lags well behind manufacturing and other sectors in terms of bouncing back. Construction lost 28,000 jobs in May, and general contractors don’t see significant revenue increases for 18 months to two years. Construction’s share of gross domestic product has declined from the characteristic 4% to 5% down to a historic low of a mere 3%. Construction industry recovery is still a long way off, and political leaders in Congress shoulder a major share of responsibility for that fact due to their refusal to face the tough issues involved in long term Highway Trust Fund reauthorization</w:t>
      </w:r>
      <w:r>
        <w:rPr>
          <w:u w:val="single"/>
        </w:rPr>
        <w:t xml:space="preserve">. </w:t>
      </w:r>
      <w:r>
        <w:rPr>
          <w:sz w:val="10"/>
        </w:rPr>
        <w:t>Shame on them all.</w:t>
      </w:r>
    </w:p>
    <w:p w:rsidR="002D134A" w:rsidRDefault="002D134A" w:rsidP="002D134A">
      <w:pPr>
        <w:pStyle w:val="Cards"/>
        <w:rPr>
          <w:sz w:val="10"/>
        </w:rPr>
      </w:pPr>
    </w:p>
    <w:p w:rsidR="002D134A" w:rsidRDefault="002D134A" w:rsidP="0054040E">
      <w:pPr>
        <w:pStyle w:val="Cards"/>
        <w:ind w:left="0"/>
      </w:pPr>
    </w:p>
    <w:p w:rsidR="002D134A" w:rsidRPr="0054040E" w:rsidRDefault="002D134A" w:rsidP="002D134A">
      <w:pPr>
        <w:pStyle w:val="Heading4"/>
      </w:pPr>
      <w:r w:rsidRPr="0054040E">
        <w:t>Highway Trust Fund key to economy and competitiveness</w:t>
      </w:r>
    </w:p>
    <w:p w:rsidR="002D134A" w:rsidRPr="0054040E" w:rsidRDefault="002D134A" w:rsidP="002D134A">
      <w:r w:rsidRPr="0054040E">
        <w:rPr>
          <w:rStyle w:val="StyleStyleBold12pt"/>
        </w:rPr>
        <w:t>HSN ’11</w:t>
      </w:r>
      <w:r>
        <w:t xml:space="preserve">  </w:t>
      </w:r>
      <w:r w:rsidRPr="0054040E">
        <w:t xml:space="preserve">(Homeland Security NewsWire, “U.S. infrastructure lagging far behind Europe”, </w:t>
      </w:r>
      <w:hyperlink r:id="rId28" w:history="1">
        <w:r w:rsidRPr="0054040E">
          <w:rPr>
            <w:rStyle w:val="Hyperlink"/>
          </w:rPr>
          <w:t>http://www.homelandsecuritynewswire.com/us-infrastructure-lagging-far-behind-europe</w:t>
        </w:r>
      </w:hyperlink>
      <w:r w:rsidRPr="0054040E">
        <w:t>, May 2, 2011)</w:t>
      </w:r>
    </w:p>
    <w:p w:rsidR="002D134A" w:rsidRPr="00B22FA7" w:rsidRDefault="002D134A" w:rsidP="002D134A">
      <w:pPr>
        <w:pStyle w:val="Cards"/>
        <w:ind w:left="0"/>
        <w:rPr>
          <w:rStyle w:val="StyleBoldUnderline"/>
          <w:highlight w:val="yellow"/>
        </w:rPr>
      </w:pPr>
      <w:r w:rsidRPr="00B22FA7">
        <w:rPr>
          <w:rStyle w:val="StyleBoldUnderline"/>
          <w:highlight w:val="yellow"/>
        </w:rPr>
        <w:t>America’s transportation infrastructure is quickly falling behind the rest</w:t>
      </w:r>
    </w:p>
    <w:p w:rsidR="002D134A" w:rsidRDefault="002D134A" w:rsidP="002D134A">
      <w:pPr>
        <w:pStyle w:val="Cards"/>
        <w:ind w:left="0"/>
        <w:rPr>
          <w:rStyle w:val="StyleBoldUnderline"/>
        </w:rPr>
      </w:pPr>
      <w:r w:rsidRPr="00B22FA7">
        <w:rPr>
          <w:rStyle w:val="StyleBoldUnderline"/>
          <w:highlight w:val="yellow"/>
        </w:rPr>
        <w:t>U.S. infrastructure investment has fallen behind largely as a result of the highway trust fund’s declining revenues</w:t>
      </w:r>
      <w:r w:rsidRPr="00B22FA7">
        <w:rPr>
          <w:highlight w:val="yellow"/>
        </w:rPr>
        <w:t>,</w:t>
      </w:r>
      <w:r w:rsidRPr="005F5362">
        <w:t xml:space="preserve"> which are generated from gas and vehicle taxes. Currently fuel taxes are at 18.4 cents a gallon, far below European levels, and since 2008 the highway trust fund could no longer support current spending on infrastructure and Congress has been forced to appropriate $30 billion to the fund. Owning a car in Germany costs 50 percent more than in the United States and higher taxes on gas and other driving related fees have helped generate a surplus in its infrastructure fund. In 2006 taxes brought in 2.6 times as much money for the German government as it had spent on building and maintaining roads, while for that same year American taxes only covered 72 percent of the money spent on highways. With lawmakers wary of increasing taxes, some have proposed taxing oil rather than gas. In the past, during the negotiations for the Senate Kerry-Graham-Lieberman climate change bill, large oil companies have even expressed a willingness to accept such a policy. Other suggestions include increasing tolls or even a tax on the number of miles driven, which some cities are contemplating implementing. While each of these proposals have their drawbacks, The Economist states that </w:t>
      </w:r>
      <w:r w:rsidRPr="00B22FA7">
        <w:rPr>
          <w:rStyle w:val="StyleBoldUnderline"/>
          <w:highlight w:val="yellow"/>
        </w:rPr>
        <w:t>American lawmakers have no choice but to find new ways to fund transportation infrastructure as the U.S population is expected to grow by 40 percent over the next forty years placing an enormous strain on aging and inefficient infrastructure</w:t>
      </w:r>
      <w:r w:rsidRPr="007F328D">
        <w:rPr>
          <w:rStyle w:val="StyleBoldUnderline"/>
        </w:rPr>
        <w:t xml:space="preserve">. </w:t>
      </w:r>
      <w:r w:rsidRPr="005F5362">
        <w:t>They write, “</w:t>
      </w:r>
      <w:r w:rsidRPr="00B22FA7">
        <w:rPr>
          <w:rStyle w:val="StyleBoldUnderline"/>
          <w:highlight w:val="yellow"/>
        </w:rPr>
        <w:t>Whatever the source of new revenue, America’s Byzantine funding system will remain an obstacle to improved planning,” and if lawmakers cannot find a solution, “the American economy risks grinding to a standstill.”</w:t>
      </w:r>
    </w:p>
    <w:p w:rsidR="002D134A" w:rsidRDefault="002D134A" w:rsidP="002D134A">
      <w:pPr>
        <w:pStyle w:val="Cards"/>
        <w:ind w:left="0"/>
        <w:rPr>
          <w:rStyle w:val="StyleBoldUnderline"/>
        </w:rPr>
      </w:pPr>
    </w:p>
    <w:p w:rsidR="00B4651E" w:rsidRPr="00B4651E" w:rsidRDefault="00B4651E" w:rsidP="00B4651E">
      <w:pPr>
        <w:pStyle w:val="Heading3"/>
      </w:pPr>
      <w:bookmarkStart w:id="23" w:name="_Toc392009810"/>
      <w:r w:rsidRPr="00B4651E">
        <w:t>Hegemony Scenario</w:t>
      </w:r>
      <w:bookmarkEnd w:id="23"/>
    </w:p>
    <w:p w:rsidR="006835EC" w:rsidRPr="00330988" w:rsidRDefault="006835EC" w:rsidP="006835EC">
      <w:pPr>
        <w:pStyle w:val="Heading4"/>
      </w:pPr>
      <w:r w:rsidRPr="00330988">
        <w:t>Interstate highway system key to hegemony</w:t>
      </w:r>
    </w:p>
    <w:p w:rsidR="006835EC" w:rsidRDefault="006835EC" w:rsidP="006835EC">
      <w:pPr>
        <w:pStyle w:val="HotRoute"/>
        <w:ind w:left="0"/>
      </w:pPr>
      <w:r w:rsidRPr="00330988">
        <w:rPr>
          <w:rFonts w:ascii="Calibri" w:eastAsiaTheme="majorEastAsia" w:hAnsi="Calibri" w:cstheme="majorBidi"/>
          <w:b/>
          <w:bCs/>
          <w:sz w:val="26"/>
          <w:szCs w:val="22"/>
        </w:rPr>
        <w:t xml:space="preserve">Cox and Love 96 </w:t>
      </w:r>
      <w:r>
        <w:t>www.publicpurpose.com/freeway1.htm#def</w:t>
      </w:r>
    </w:p>
    <w:p w:rsidR="006835EC" w:rsidRDefault="006835EC" w:rsidP="006835EC">
      <w:pPr>
        <w:pStyle w:val="HotRoute"/>
        <w:rPr>
          <w:rStyle w:val="UnderlineChar"/>
        </w:rPr>
      </w:pPr>
      <w:r w:rsidRPr="004124B6">
        <w:rPr>
          <w:rStyle w:val="UnderlineChar"/>
        </w:rPr>
        <w:t>One of the principal reasons for building the interstate highway system was to support national defense.</w:t>
      </w:r>
      <w:r>
        <w:t xml:space="preserve"> When the system was approved --- during one of the most instable periods of the Cold War, national security dictated development of an efficient national highway system that could move large numbers of military personnel and huge quantities of military equipment and supplies.</w:t>
      </w:r>
      <w:r w:rsidRPr="004124B6">
        <w:rPr>
          <w:rStyle w:val="UnderlineChar"/>
        </w:rPr>
        <w:t xml:space="preserve"> The interstate highway system effectively performs that function, but perhaps more importantly, its availability provides the nation with a potential resource that could have been reliably called upon if greater military conflict had arisen</w:t>
      </w:r>
      <w:r>
        <w:t xml:space="preserve">. Throughout the Cold War (and even to today), </w:t>
      </w:r>
      <w:smartTag w:uri="urn:schemas-microsoft-com:office:smarttags" w:element="country-region">
        <w:smartTag w:uri="urn:schemas-microsoft-com:office:smarttags" w:element="place">
          <w:r>
            <w:t>America</w:t>
          </w:r>
        </w:smartTag>
      </w:smartTag>
      <w:r>
        <w:t>'s strategic advantage in effective surface transportation was unchallenged.</w:t>
      </w:r>
      <w:r w:rsidRPr="004124B6">
        <w:rPr>
          <w:rStyle w:val="UnderlineChar"/>
        </w:rPr>
        <w:t xml:space="preserve"> </w:t>
      </w:r>
      <w:r w:rsidRPr="004124B6">
        <w:rPr>
          <w:rStyle w:val="SmallText"/>
          <w:rFonts w:eastAsiaTheme="majorEastAsia"/>
        </w:rPr>
        <w:t xml:space="preserve">Even today, </w:t>
      </w:r>
      <w:r>
        <w:t xml:space="preserve">no constituent nation of the late </w:t>
      </w:r>
      <w:smartTag w:uri="urn:schemas-microsoft-com:office:smarttags" w:element="place">
        <w:r>
          <w:t>Soviet Union</w:t>
        </w:r>
      </w:smartTag>
      <w:r>
        <w:t xml:space="preserve"> has begun to develop such a comprehensive surface transportation system. In the post-communist world, it may be tempting to underestimate the role of the interstate highway system in national defense. But the interstate highway system continues to play a critical role. The </w:t>
      </w:r>
      <w:smartTag w:uri="urn:schemas-microsoft-com:office:smarttags" w:element="country-region">
        <w:smartTag w:uri="urn:schemas-microsoft-com:office:smarttags" w:element="place">
          <w:r>
            <w:t>U.S.</w:t>
          </w:r>
        </w:smartTag>
      </w:smartTag>
      <w:r>
        <w:t xml:space="preserve"> military's Strategic Highway Corridor Network (STAHNET) relies primarily on the interstate highway network, which represents 75 percent of network mileage. The U.S. Army cited the that system as being critical to the success of the 1990-1991 "Desert Shield-Desert Storm operation (the </w:t>
      </w:r>
      <w:smartTag w:uri="urn:schemas-microsoft-com:office:smarttags" w:element="country-region">
        <w:r>
          <w:t>U.S.</w:t>
        </w:r>
      </w:smartTag>
      <w:r>
        <w:t xml:space="preserve"> led operation to free </w:t>
      </w:r>
      <w:smartTag w:uri="urn:schemas-microsoft-com:office:smarttags" w:element="country-region">
        <w:r>
          <w:t>Kuwait</w:t>
        </w:r>
      </w:smartTag>
      <w:r>
        <w:t xml:space="preserve"> from </w:t>
      </w:r>
      <w:smartTag w:uri="urn:schemas-microsoft-com:office:smarttags" w:element="country-region">
        <w:smartTag w:uri="urn:schemas-microsoft-com:office:smarttags" w:element="place">
          <w:r>
            <w:t>Iraq</w:t>
          </w:r>
        </w:smartTag>
      </w:smartTag>
      <w:r>
        <w:t xml:space="preserve">): Much of the success of the operation was due to our logistical ability to rapidly move troops to the theater. </w:t>
      </w:r>
      <w:r w:rsidRPr="004124B6">
        <w:rPr>
          <w:rStyle w:val="UnderlineChar"/>
        </w:rPr>
        <w:t xml:space="preserve">The capacity of the </w:t>
      </w:r>
      <w:smartTag w:uri="urn:schemas-microsoft-com:office:smarttags" w:element="country-region">
        <w:r w:rsidRPr="004124B6">
          <w:rPr>
            <w:rStyle w:val="UnderlineChar"/>
          </w:rPr>
          <w:t>U.S.</w:t>
        </w:r>
      </w:smartTag>
      <w:r w:rsidRPr="004124B6">
        <w:rPr>
          <w:rStyle w:val="UnderlineChar"/>
        </w:rPr>
        <w:t xml:space="preserve"> highway system to support the mobilization of troops and to move equipment and forces to </w:t>
      </w:r>
      <w:smartTag w:uri="urn:schemas-microsoft-com:office:smarttags" w:element="country-region">
        <w:smartTag w:uri="urn:schemas-microsoft-com:office:smarttags" w:element="place">
          <w:r w:rsidRPr="004124B6">
            <w:rPr>
              <w:rStyle w:val="UnderlineChar"/>
            </w:rPr>
            <w:t>U.S.</w:t>
          </w:r>
        </w:smartTag>
      </w:smartTag>
      <w:r w:rsidRPr="004124B6">
        <w:rPr>
          <w:rStyle w:val="UnderlineChar"/>
        </w:rPr>
        <w:t xml:space="preserve"> ports of embarkation was key to successful deployment.</w:t>
      </w:r>
      <w:r>
        <w:t xml:space="preserve"> NOTE: "Statement of Lieutenant General Kenneth R. Wykle, </w:t>
      </w:r>
      <w:smartTag w:uri="urn:schemas-microsoft-com:office:smarttags" w:element="country-region">
        <w:r>
          <w:t>United States</w:t>
        </w:r>
      </w:smartTag>
      <w:r>
        <w:t xml:space="preserve"> Army, Deputy Commander in Chief, </w:t>
      </w:r>
      <w:smartTag w:uri="urn:schemas-microsoft-com:office:smarttags" w:element="country-region">
        <w:r>
          <w:t>United States</w:t>
        </w:r>
      </w:smartTag>
      <w:r>
        <w:t xml:space="preserve"> Transportation Command before the House Committee on Transportation and Infrastructure, Surface Transportation </w:t>
      </w:r>
      <w:smartTag w:uri="urn:schemas-microsoft-com:office:smarttags" w:element="City">
        <w:r>
          <w:t>Committee</w:t>
        </w:r>
      </w:smartTag>
      <w:r>
        <w:t xml:space="preserve">, </w:t>
      </w:r>
      <w:smartTag w:uri="urn:schemas-microsoft-com:office:smarttags" w:element="country-region">
        <w:r>
          <w:t>United States</w:t>
        </w:r>
      </w:smartTag>
      <w:r>
        <w:t xml:space="preserve"> House of Representatives, on the </w:t>
      </w:r>
      <w:smartTag w:uri="urn:schemas-microsoft-com:office:smarttags" w:element="country-region">
        <w:smartTag w:uri="urn:schemas-microsoft-com:office:smarttags" w:element="place">
          <w:r>
            <w:t>U.S.</w:t>
          </w:r>
        </w:smartTag>
      </w:smartTag>
      <w:r>
        <w:t xml:space="preserve"> Department of Transportation's Recommended </w:t>
      </w:r>
      <w:smartTag w:uri="urn:schemas-microsoft-com:office:smarttags" w:element="Street">
        <w:smartTag w:uri="urn:schemas-microsoft-com:office:smarttags" w:element="address">
          <w:r>
            <w:t>National Highway</w:t>
          </w:r>
        </w:smartTag>
      </w:smartTag>
      <w:r>
        <w:t xml:space="preserve"> System" (Washington, DC: March 2, 1995). </w:t>
      </w:r>
      <w:r w:rsidRPr="004124B6">
        <w:rPr>
          <w:rStyle w:val="UnderlineChar"/>
        </w:rPr>
        <w:t>The Army also noted the "modal redundancy" of the highway system, which provided rapid and effective movements of a military division when difficulties with a rail line precluded the planned transport by rail.</w:t>
      </w:r>
      <w:r>
        <w:t xml:space="preserve"> NOTE: "Statement of Lieutenant General Kenneth R. Wykle."</w:t>
      </w:r>
      <w:r w:rsidRPr="004124B6">
        <w:rPr>
          <w:rStyle w:val="UnderlineChar"/>
        </w:rPr>
        <w:t xml:space="preserve"> This illustrates the fact that the interstate highway system continues to play an important role in national defense, even in the post-Cold War era.</w:t>
      </w:r>
    </w:p>
    <w:p w:rsidR="00B4651E" w:rsidRPr="00A555C4" w:rsidRDefault="00B4651E" w:rsidP="00B4651E">
      <w:pPr>
        <w:pStyle w:val="Heading4"/>
        <w:rPr>
          <w:rFonts w:eastAsia="MS Mincho"/>
        </w:rPr>
      </w:pPr>
      <w:r w:rsidRPr="00A555C4">
        <w:rPr>
          <w:rFonts w:eastAsia="MS Mincho"/>
        </w:rPr>
        <w:t>U.S.</w:t>
      </w:r>
      <w:r>
        <w:rPr>
          <w:rFonts w:eastAsia="MS Mincho"/>
        </w:rPr>
        <w:t xml:space="preserve"> </w:t>
      </w:r>
      <w:r w:rsidRPr="00A555C4">
        <w:rPr>
          <w:rFonts w:eastAsia="MS Mincho"/>
        </w:rPr>
        <w:t>withdrawal would leave behind a power vacuum, spurring terrorism, economic turmoil and multiple nuclear wars.</w:t>
      </w:r>
    </w:p>
    <w:p w:rsidR="00B4651E" w:rsidRPr="00A555C4" w:rsidRDefault="00B4651E" w:rsidP="00B4651E">
      <w:pPr>
        <w:rPr>
          <w:rFonts w:eastAsia="MS Mincho"/>
          <w:sz w:val="20"/>
          <w:szCs w:val="24"/>
        </w:rPr>
      </w:pPr>
      <w:r w:rsidRPr="00A555C4">
        <w:rPr>
          <w:rFonts w:eastAsia="MS Mincho"/>
          <w:sz w:val="20"/>
          <w:szCs w:val="24"/>
        </w:rPr>
        <w:t xml:space="preserve">Niall </w:t>
      </w:r>
      <w:r w:rsidRPr="00A555C4">
        <w:rPr>
          <w:rFonts w:eastAsia="MS Mincho" w:cs="Arial"/>
          <w:b/>
          <w:bCs/>
          <w:iCs/>
          <w:sz w:val="24"/>
          <w:szCs w:val="28"/>
        </w:rPr>
        <w:t>Ferguson</w:t>
      </w:r>
      <w:r w:rsidRPr="00A555C4">
        <w:rPr>
          <w:rFonts w:eastAsia="MS Mincho"/>
          <w:sz w:val="20"/>
          <w:szCs w:val="24"/>
        </w:rPr>
        <w:t xml:space="preserve">, July/August </w:t>
      </w:r>
      <w:r w:rsidRPr="00A555C4">
        <w:rPr>
          <w:rFonts w:eastAsia="MS Mincho" w:cs="Arial"/>
          <w:b/>
          <w:bCs/>
          <w:iCs/>
          <w:sz w:val="24"/>
          <w:szCs w:val="28"/>
        </w:rPr>
        <w:t>2004</w:t>
      </w:r>
      <w:r w:rsidRPr="00A555C4">
        <w:rPr>
          <w:rFonts w:eastAsia="MS Mincho"/>
          <w:sz w:val="20"/>
          <w:szCs w:val="24"/>
        </w:rPr>
        <w:t xml:space="preserve"> “A World Without Power,” FOREIGN POLICY Issue 143</w:t>
      </w:r>
    </w:p>
    <w:p w:rsidR="00B4651E" w:rsidRPr="00A555C4" w:rsidRDefault="00B4651E" w:rsidP="00B4651E">
      <w:pPr>
        <w:rPr>
          <w:rFonts w:eastAsia="MS Mincho"/>
          <w:sz w:val="20"/>
          <w:szCs w:val="24"/>
        </w:rPr>
      </w:pPr>
      <w:r w:rsidRPr="00A555C4">
        <w:rPr>
          <w:rFonts w:eastAsia="MS Mincho"/>
          <w:sz w:val="16"/>
          <w:szCs w:val="24"/>
        </w:rPr>
        <w:t>So what is left?</w:t>
      </w:r>
      <w:r w:rsidRPr="00A555C4">
        <w:rPr>
          <w:rFonts w:eastAsia="MS Mincho"/>
          <w:sz w:val="20"/>
          <w:szCs w:val="24"/>
        </w:rPr>
        <w:t xml:space="preserve"> </w:t>
      </w:r>
      <w:r w:rsidRPr="00B02E94">
        <w:rPr>
          <w:rStyle w:val="StyleBoldUnderline"/>
        </w:rPr>
        <w:t>Waning empires. Religious revivals. Incipient anarchy</w:t>
      </w:r>
      <w:r w:rsidRPr="00A555C4">
        <w:rPr>
          <w:rFonts w:eastAsia="MS Mincho"/>
          <w:sz w:val="20"/>
          <w:szCs w:val="24"/>
        </w:rPr>
        <w:t xml:space="preserve">. </w:t>
      </w:r>
      <w:r w:rsidRPr="00A555C4">
        <w:rPr>
          <w:rFonts w:eastAsia="MS Mincho"/>
          <w:sz w:val="16"/>
          <w:szCs w:val="24"/>
        </w:rPr>
        <w:t>A coming retreat into fortified cities. These</w:t>
      </w:r>
      <w:r w:rsidRPr="00A555C4">
        <w:rPr>
          <w:rFonts w:eastAsia="MS Mincho"/>
          <w:sz w:val="20"/>
          <w:szCs w:val="24"/>
        </w:rPr>
        <w:t xml:space="preserve"> </w:t>
      </w:r>
      <w:r w:rsidRPr="00B02E94">
        <w:rPr>
          <w:rStyle w:val="StyleBoldUnderline"/>
        </w:rPr>
        <w:t>are the Dark Age experiences that a world without a hyperpower might quickly find itself reliving</w:t>
      </w:r>
      <w:r w:rsidRPr="00A555C4">
        <w:rPr>
          <w:rFonts w:eastAsia="MS Mincho"/>
          <w:sz w:val="20"/>
          <w:szCs w:val="24"/>
        </w:rPr>
        <w:t xml:space="preserve">. </w:t>
      </w:r>
      <w:r w:rsidRPr="00A555C4">
        <w:rPr>
          <w:rFonts w:eastAsia="MS Mincho"/>
          <w:sz w:val="16"/>
          <w:szCs w:val="24"/>
        </w:rPr>
        <w:t>The trouble is, of course, that this Dark Age would be an altogether more dangerous one than the Dark Age of the ninth century. For the world is much more populous-roughly 20 times more--so</w:t>
      </w:r>
      <w:r w:rsidRPr="00A555C4">
        <w:rPr>
          <w:rFonts w:eastAsia="MS Mincho"/>
          <w:sz w:val="20"/>
          <w:szCs w:val="24"/>
        </w:rPr>
        <w:t xml:space="preserve"> </w:t>
      </w:r>
      <w:r w:rsidRPr="00B02E94">
        <w:rPr>
          <w:rStyle w:val="StyleBoldUnderline"/>
        </w:rPr>
        <w:t>friction</w:t>
      </w:r>
      <w:r w:rsidRPr="00A555C4">
        <w:rPr>
          <w:rFonts w:eastAsia="MS Mincho"/>
          <w:sz w:val="20"/>
          <w:szCs w:val="24"/>
        </w:rPr>
        <w:t xml:space="preserve"> </w:t>
      </w:r>
      <w:r w:rsidRPr="00A555C4">
        <w:rPr>
          <w:rFonts w:eastAsia="MS Mincho"/>
          <w:sz w:val="16"/>
          <w:szCs w:val="24"/>
        </w:rPr>
        <w:t>between the world's disparate "tribes"</w:t>
      </w:r>
      <w:r w:rsidRPr="00A555C4">
        <w:rPr>
          <w:rFonts w:eastAsia="MS Mincho"/>
          <w:sz w:val="20"/>
          <w:szCs w:val="24"/>
        </w:rPr>
        <w:t xml:space="preserve"> </w:t>
      </w:r>
      <w:r w:rsidRPr="00B02E94">
        <w:rPr>
          <w:rStyle w:val="StyleBoldUnderline"/>
        </w:rPr>
        <w:t>is bound to be more frequent</w:t>
      </w:r>
      <w:r w:rsidRPr="00A555C4">
        <w:rPr>
          <w:rFonts w:eastAsia="MS Mincho"/>
          <w:sz w:val="20"/>
          <w:szCs w:val="24"/>
        </w:rPr>
        <w:t xml:space="preserve">. </w:t>
      </w:r>
      <w:r w:rsidRPr="00A555C4">
        <w:rPr>
          <w:rFonts w:eastAsia="MS Mincho"/>
          <w:sz w:val="16"/>
          <w:szCs w:val="24"/>
        </w:rPr>
        <w:t>Technology has transformed production; now human societies depend not merely on freshwater and the harvest but also on supplies of fossil fuels that are known to be finite.</w:t>
      </w:r>
      <w:r w:rsidRPr="00A555C4">
        <w:rPr>
          <w:rFonts w:eastAsia="MS Mincho"/>
          <w:sz w:val="20"/>
          <w:szCs w:val="24"/>
        </w:rPr>
        <w:t xml:space="preserve"> </w:t>
      </w:r>
      <w:r w:rsidRPr="00B02E94">
        <w:rPr>
          <w:rStyle w:val="StyleBoldUnderline"/>
        </w:rPr>
        <w:t>Technology has upgraded destruction</w:t>
      </w:r>
      <w:r w:rsidRPr="00A555C4">
        <w:rPr>
          <w:rFonts w:eastAsia="MS Mincho"/>
          <w:sz w:val="20"/>
          <w:szCs w:val="24"/>
        </w:rPr>
        <w:t xml:space="preserve">, </w:t>
      </w:r>
      <w:r w:rsidRPr="00A555C4">
        <w:rPr>
          <w:rFonts w:eastAsia="MS Mincho"/>
          <w:sz w:val="16"/>
          <w:szCs w:val="24"/>
        </w:rPr>
        <w:t>too, so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w:t>
      </w:r>
      <w:r w:rsidRPr="00A555C4">
        <w:rPr>
          <w:rFonts w:eastAsia="MS Mincho"/>
          <w:sz w:val="20"/>
          <w:szCs w:val="24"/>
        </w:rPr>
        <w:t xml:space="preserve"> </w:t>
      </w:r>
      <w:r w:rsidRPr="00B22FA7">
        <w:rPr>
          <w:rStyle w:val="StyleBoldUnderline"/>
          <w:highlight w:val="yellow"/>
        </w:rPr>
        <w:t>The reversal of globalization--which a new Dark Age would produce--would certainly lead to economic stagnation and even depression</w:t>
      </w:r>
      <w:r w:rsidRPr="00A555C4">
        <w:rPr>
          <w:rFonts w:eastAsia="MS Mincho"/>
          <w:sz w:val="20"/>
          <w:szCs w:val="24"/>
        </w:rPr>
        <w:t xml:space="preserve">. </w:t>
      </w:r>
      <w:r w:rsidRPr="00A555C4">
        <w:rPr>
          <w:rFonts w:eastAsia="MS Mincho"/>
          <w:sz w:val="16"/>
          <w:szCs w:val="24"/>
        </w:rPr>
        <w:t>As the United States sought to protect itself after a second September 11 devastates, say, Houston or Chicago, it would inevitably become a less open society, less hospitable for foreigners seeking to work, visit, or do business. Meanwhile,</w:t>
      </w:r>
      <w:r w:rsidRPr="00A555C4">
        <w:rPr>
          <w:rFonts w:eastAsia="MS Mincho"/>
          <w:sz w:val="20"/>
          <w:szCs w:val="24"/>
        </w:rPr>
        <w:t xml:space="preserve"> </w:t>
      </w:r>
      <w:r w:rsidRPr="00B02E94">
        <w:rPr>
          <w:rStyle w:val="StyleBoldUnderline"/>
        </w:rPr>
        <w:t xml:space="preserve">as Europe's Muslim enclaves grew, </w:t>
      </w:r>
      <w:r w:rsidRPr="00B22FA7">
        <w:rPr>
          <w:rStyle w:val="StyleBoldUnderline"/>
          <w:highlight w:val="yellow"/>
        </w:rPr>
        <w:t>Islamist extremists' infiltration of the EU would become irreversible, increasing trans-Atlantic tensions over the Middle East</w:t>
      </w:r>
      <w:r w:rsidRPr="00B02E94">
        <w:rPr>
          <w:rStyle w:val="StyleBoldUnderline"/>
        </w:rPr>
        <w:t xml:space="preserve"> to the breaking </w:t>
      </w:r>
      <w:r w:rsidRPr="00B22FA7">
        <w:rPr>
          <w:rStyle w:val="StyleBoldUnderline"/>
          <w:highlight w:val="yellow"/>
        </w:rPr>
        <w:t>point. An economic meltdown in China would plunge the Communist system into crisis, unleashing the centrifugal forces that undermined previous Chinese empires</w:t>
      </w:r>
      <w:r w:rsidRPr="00B22FA7">
        <w:rPr>
          <w:rFonts w:eastAsia="MS Mincho"/>
          <w:sz w:val="20"/>
          <w:szCs w:val="24"/>
          <w:highlight w:val="yellow"/>
        </w:rPr>
        <w:t>.</w:t>
      </w:r>
      <w:r w:rsidRPr="00A555C4">
        <w:rPr>
          <w:rFonts w:eastAsia="MS Mincho"/>
          <w:sz w:val="20"/>
          <w:szCs w:val="24"/>
        </w:rPr>
        <w:t xml:space="preserve"> </w:t>
      </w:r>
      <w:r w:rsidRPr="00A555C4">
        <w:rPr>
          <w:rFonts w:eastAsia="MS Mincho"/>
          <w:sz w:val="16"/>
          <w:szCs w:val="24"/>
        </w:rPr>
        <w:t>Western investors would lose out and conclude that lower returns at home are preferable to the risks of default abroad. The worst effects of the new Dark Age would be felt on the edges of the waning great powers</w:t>
      </w:r>
      <w:r w:rsidRPr="00B22FA7">
        <w:rPr>
          <w:rFonts w:eastAsia="MS Mincho"/>
          <w:sz w:val="16"/>
          <w:szCs w:val="24"/>
          <w:highlight w:val="yellow"/>
        </w:rPr>
        <w:t>.</w:t>
      </w:r>
      <w:r w:rsidRPr="00B22FA7">
        <w:rPr>
          <w:rFonts w:eastAsia="MS Mincho"/>
          <w:sz w:val="20"/>
          <w:szCs w:val="24"/>
          <w:highlight w:val="yellow"/>
        </w:rPr>
        <w:t xml:space="preserve"> </w:t>
      </w:r>
      <w:r w:rsidRPr="00B22FA7">
        <w:rPr>
          <w:rStyle w:val="StyleBoldUnderline"/>
          <w:highlight w:val="yellow"/>
        </w:rPr>
        <w:t>The wealthiest ports of the global economy</w:t>
      </w:r>
      <w:r w:rsidRPr="00B02E94">
        <w:rPr>
          <w:rStyle w:val="StyleBoldUnderline"/>
        </w:rPr>
        <w:t>--from New York to Rotterdam to Shanghai--</w:t>
      </w:r>
      <w:r w:rsidRPr="00B22FA7">
        <w:rPr>
          <w:rStyle w:val="StyleBoldUnderline"/>
          <w:highlight w:val="yellow"/>
        </w:rPr>
        <w:t>would become the targets of plunderers and pirates</w:t>
      </w:r>
      <w:r w:rsidRPr="00A555C4">
        <w:rPr>
          <w:rFonts w:eastAsia="MS Mincho"/>
          <w:sz w:val="20"/>
          <w:szCs w:val="24"/>
        </w:rPr>
        <w:t xml:space="preserve">. </w:t>
      </w:r>
      <w:r w:rsidRPr="00A555C4">
        <w:rPr>
          <w:rFonts w:eastAsia="MS Mincho"/>
          <w:sz w:val="16"/>
          <w:szCs w:val="24"/>
        </w:rPr>
        <w:t>With ease, terrorists could disrupt the freedom of the seas, targeting oil tankers, aircraft carriers, and cruise liners, while Western nations frantically concentrated on making their airports secure. Meanwhile, limited</w:t>
      </w:r>
      <w:r w:rsidRPr="00A555C4">
        <w:rPr>
          <w:rFonts w:eastAsia="MS Mincho"/>
          <w:sz w:val="20"/>
          <w:szCs w:val="24"/>
        </w:rPr>
        <w:t xml:space="preserve"> </w:t>
      </w:r>
      <w:r w:rsidRPr="00B22FA7">
        <w:rPr>
          <w:rStyle w:val="StyleBoldUnderline"/>
          <w:highlight w:val="yellow"/>
        </w:rPr>
        <w:t>nuclear wars could devastate numerous regions, beginning in the Korean peninsula</w:t>
      </w:r>
      <w:r w:rsidRPr="00B02E94">
        <w:rPr>
          <w:rStyle w:val="StyleBoldUnderline"/>
        </w:rPr>
        <w:t xml:space="preserve"> and Kashmir, perhaps </w:t>
      </w:r>
      <w:r w:rsidRPr="00B22FA7">
        <w:rPr>
          <w:rStyle w:val="StyleBoldUnderline"/>
          <w:highlight w:val="yellow"/>
        </w:rPr>
        <w:t>ending catastrophically in the Middle East</w:t>
      </w:r>
      <w:r w:rsidRPr="00A555C4">
        <w:rPr>
          <w:rFonts w:eastAsia="MS Mincho"/>
          <w:sz w:val="20"/>
          <w:szCs w:val="24"/>
        </w:rPr>
        <w:t xml:space="preserve">. </w:t>
      </w:r>
      <w:r w:rsidRPr="00A555C4">
        <w:rPr>
          <w:rFonts w:eastAsia="MS Mincho"/>
          <w:sz w:val="16"/>
          <w:szCs w:val="24"/>
        </w:rPr>
        <w:t>In Latin America, wretchedly poor citizens would seek solace in Evangelical Christianity imported by U.S. religious orders. In Africa,</w:t>
      </w:r>
      <w:r w:rsidRPr="00A555C4">
        <w:rPr>
          <w:rFonts w:eastAsia="MS Mincho"/>
          <w:sz w:val="20"/>
          <w:szCs w:val="24"/>
        </w:rPr>
        <w:t xml:space="preserve"> </w:t>
      </w:r>
      <w:r w:rsidRPr="00B02E94">
        <w:rPr>
          <w:rStyle w:val="StyleBoldUnderline"/>
        </w:rPr>
        <w:t>the great plagues of aids and malaria would continue their deadly work</w:t>
      </w:r>
      <w:r w:rsidRPr="00A555C4">
        <w:rPr>
          <w:rFonts w:eastAsia="MS Mincho"/>
          <w:sz w:val="20"/>
          <w:szCs w:val="24"/>
        </w:rPr>
        <w:t xml:space="preserve">. </w:t>
      </w:r>
      <w:r w:rsidRPr="00A555C4">
        <w:rPr>
          <w:rFonts w:eastAsia="MS Mincho"/>
          <w:sz w:val="16"/>
          <w:szCs w:val="24"/>
        </w:rPr>
        <w:t>The few remaining solvent airlines would simply suspend services to many cities in these continents; who would wish to leave their privately guarded safe havens to go there? For all these reasons,</w:t>
      </w:r>
      <w:r w:rsidRPr="00A555C4">
        <w:rPr>
          <w:rFonts w:eastAsia="MS Mincho"/>
          <w:sz w:val="20"/>
          <w:szCs w:val="24"/>
        </w:rPr>
        <w:t xml:space="preserve"> </w:t>
      </w:r>
      <w:r w:rsidRPr="00B02E94">
        <w:rPr>
          <w:rStyle w:val="StyleBoldUnderline"/>
        </w:rPr>
        <w:t xml:space="preserve">the prospect of an apolar world should frighten us today a great deal more than it frightened the heirs of Charlemagne. </w:t>
      </w:r>
      <w:r w:rsidRPr="00B22FA7">
        <w:rPr>
          <w:rStyle w:val="StyleBoldUnderline"/>
          <w:highlight w:val="yellow"/>
        </w:rPr>
        <w:t>If the United States retreats from global hegemony</w:t>
      </w:r>
      <w:r w:rsidRPr="00A555C4">
        <w:rPr>
          <w:rFonts w:eastAsia="MS Mincho"/>
          <w:sz w:val="20"/>
          <w:szCs w:val="24"/>
        </w:rPr>
        <w:t>--</w:t>
      </w:r>
      <w:r w:rsidRPr="00A555C4">
        <w:rPr>
          <w:rFonts w:eastAsia="MS Mincho"/>
          <w:sz w:val="16"/>
          <w:szCs w:val="24"/>
        </w:rPr>
        <w:t>its fragile self-image dented by minor setbacks on the imperial frontier--</w:t>
      </w:r>
      <w:r w:rsidRPr="00B02E94">
        <w:rPr>
          <w:rStyle w:val="StyleBoldUnderline"/>
        </w:rPr>
        <w:t>its critics at home and abroad must not pretend that they are ushering in a new era of multipolar harmony, or even a return to the good old balance of power</w:t>
      </w:r>
      <w:r w:rsidRPr="00A555C4">
        <w:rPr>
          <w:rFonts w:eastAsia="MS Mincho"/>
          <w:sz w:val="20"/>
          <w:szCs w:val="24"/>
        </w:rPr>
        <w:t xml:space="preserve">. </w:t>
      </w:r>
      <w:r w:rsidRPr="00A555C4">
        <w:rPr>
          <w:rFonts w:eastAsia="MS Mincho"/>
          <w:sz w:val="16"/>
          <w:szCs w:val="24"/>
        </w:rPr>
        <w:t>Be careful what you wish for.</w:t>
      </w:r>
      <w:r w:rsidRPr="00A555C4">
        <w:rPr>
          <w:rFonts w:eastAsia="MS Mincho"/>
          <w:sz w:val="20"/>
          <w:szCs w:val="24"/>
        </w:rPr>
        <w:t xml:space="preserve"> </w:t>
      </w:r>
      <w:r w:rsidRPr="00B22FA7">
        <w:rPr>
          <w:rStyle w:val="StyleBoldUnderline"/>
          <w:highlight w:val="yellow"/>
        </w:rPr>
        <w:t>The alternative</w:t>
      </w:r>
      <w:r w:rsidRPr="00B02E94">
        <w:rPr>
          <w:rStyle w:val="StyleBoldUnderline"/>
        </w:rPr>
        <w:t xml:space="preserve"> to unipolarity </w:t>
      </w:r>
      <w:r w:rsidRPr="00B22FA7">
        <w:rPr>
          <w:rStyle w:val="StyleBoldUnderline"/>
          <w:highlight w:val="yellow"/>
        </w:rPr>
        <w:t>would not be multipolarity at all. It would be apolarity--a global vacuum of power.</w:t>
      </w:r>
      <w:r w:rsidRPr="00B02E94">
        <w:rPr>
          <w:rStyle w:val="StyleBoldUnderline"/>
        </w:rPr>
        <w:t xml:space="preserve"> And far more dangerous forces than rival great powers would benefit from such a not-so-new world disorder</w:t>
      </w:r>
      <w:r w:rsidRPr="00A555C4">
        <w:rPr>
          <w:rFonts w:eastAsia="MS Mincho"/>
          <w:sz w:val="20"/>
          <w:szCs w:val="24"/>
        </w:rPr>
        <w:t>.</w:t>
      </w:r>
    </w:p>
    <w:p w:rsidR="006835EC" w:rsidRDefault="006835EC" w:rsidP="006835EC">
      <w:pPr>
        <w:pStyle w:val="Heading4"/>
      </w:pPr>
    </w:p>
    <w:p w:rsidR="006835EC" w:rsidRPr="00B4651E" w:rsidRDefault="00B4651E" w:rsidP="00B4651E">
      <w:pPr>
        <w:pStyle w:val="Heading3"/>
      </w:pPr>
      <w:bookmarkStart w:id="24" w:name="_Toc392009811"/>
      <w:r w:rsidRPr="00B4651E">
        <w:t>Extension – Highway Trust Fund key to hegemony</w:t>
      </w:r>
      <w:bookmarkEnd w:id="24"/>
    </w:p>
    <w:p w:rsidR="006835EC" w:rsidRDefault="006835EC" w:rsidP="0054040E">
      <w:pPr>
        <w:pStyle w:val="Cards"/>
        <w:ind w:left="0"/>
        <w:rPr>
          <w:rStyle w:val="StyleBoldUnderline"/>
        </w:rPr>
      </w:pPr>
    </w:p>
    <w:p w:rsidR="00B4651E" w:rsidRDefault="006835EC" w:rsidP="00B4651E">
      <w:pPr>
        <w:pStyle w:val="Heading4"/>
      </w:pPr>
      <w:r w:rsidRPr="00B4651E">
        <w:t xml:space="preserve">Highways key </w:t>
      </w:r>
      <w:r w:rsidR="00B4651E">
        <w:t>military hegemony and strategy</w:t>
      </w:r>
    </w:p>
    <w:p w:rsidR="006835EC" w:rsidRPr="00B4651E" w:rsidRDefault="006835EC" w:rsidP="00B4651E">
      <w:r w:rsidRPr="00B4651E">
        <w:rPr>
          <w:rStyle w:val="StyleStyleBold12pt"/>
        </w:rPr>
        <w:t>Cocker 2</w:t>
      </w:r>
      <w:r w:rsidRPr="00B4651E">
        <w:t xml:space="preserve"> (Janine, marketing coordinator for McMahon in Motion, a transportation newsletter, “Defense Mobilization: Ensured through the Strategic Highway Network”, 2002, AD: 7/24/12, http://www.mcmtrans.com/newsletters/2002/MIMwinterSp02.pdf)</w:t>
      </w:r>
    </w:p>
    <w:p w:rsidR="006835EC" w:rsidRDefault="006835EC" w:rsidP="00B4651E">
      <w:pPr>
        <w:pStyle w:val="Cards"/>
        <w:ind w:left="0"/>
        <w:rPr>
          <w:sz w:val="10"/>
        </w:rPr>
      </w:pPr>
      <w:r>
        <w:rPr>
          <w:u w:val="single"/>
        </w:rPr>
        <w:t>Our</w:t>
      </w:r>
      <w:r>
        <w:rPr>
          <w:sz w:val="10"/>
        </w:rPr>
        <w:t xml:space="preserve"> nation’s </w:t>
      </w:r>
      <w:r>
        <w:rPr>
          <w:u w:val="single"/>
        </w:rPr>
        <w:t>highways link US military bases with rail, seaports, and airports, making the</w:t>
      </w:r>
      <w:r>
        <w:rPr>
          <w:sz w:val="10"/>
        </w:rPr>
        <w:t xml:space="preserve"> 161,000-mile </w:t>
      </w:r>
      <w:r>
        <w:rPr>
          <w:u w:val="single"/>
        </w:rPr>
        <w:t>National Highway System</w:t>
      </w:r>
      <w:r>
        <w:rPr>
          <w:sz w:val="10"/>
        </w:rPr>
        <w:t xml:space="preserve"> (NHS</w:t>
      </w:r>
      <w:r>
        <w:rPr>
          <w:u w:val="single"/>
        </w:rPr>
        <w:t>) a key component in national defense mobility</w:t>
      </w:r>
      <w:r>
        <w:rPr>
          <w:sz w:val="10"/>
        </w:rPr>
        <w:t xml:space="preserve">. </w:t>
      </w:r>
      <w:r>
        <w:rPr>
          <w:u w:val="single"/>
        </w:rPr>
        <w:t>The Federal Highway Administration (FHWA),</w:t>
      </w:r>
      <w:r>
        <w:rPr>
          <w:sz w:val="10"/>
        </w:rPr>
        <w:t xml:space="preserve"> in association with the U.S. Department of Defense, Homeland Security Council, and the states, </w:t>
      </w:r>
      <w:r>
        <w:rPr>
          <w:u w:val="single"/>
        </w:rPr>
        <w:t>is committed to ensuring defense mobilization by improving the condition of the Strategic Highway Network (STRAHNET)</w:t>
      </w:r>
      <w:r>
        <w:rPr>
          <w:sz w:val="10"/>
        </w:rPr>
        <w:t xml:space="preserve"> and its connectors, a 61,000-mile subset of the NHS. The Federal Highway Administration leads the way </w:t>
      </w:r>
      <w:r>
        <w:rPr>
          <w:u w:val="single"/>
        </w:rPr>
        <w:t>When the federal government needs to respond to a threat or a natural disaster highways must be ready</w:t>
      </w:r>
      <w:r>
        <w:rPr>
          <w:sz w:val="10"/>
        </w:rPr>
        <w:t xml:space="preserve">. The FHWA coordinates emergency preparedness meetings with military and state officials to address issues associated with military deployment during national emergencies. The FHWA also coordinates with the Federal Emergency Management Agency (FEMA) and the Office of Emergency Transportation in planning an implementing the hurricane evacuation liaison program, which provides traffic information during major evacuations. The Strategic Highway Network is in great shape The condition of STRAHNET routes surpasses that of the NHS. Pavement smoothness was much better than NHS levels in 2000, with 96.3 percent of mileage rated acceptable or better. Bridge deficiencies were identical to NHS levels at 21.5 percent. The condition of bridges with 16 or more feet of clearance showed steady improvement. </w:t>
      </w:r>
      <w:r>
        <w:rPr>
          <w:u w:val="single"/>
        </w:rPr>
        <w:t>Surface transportation continues to be an important service facility for</w:t>
      </w:r>
      <w:r>
        <w:rPr>
          <w:sz w:val="10"/>
        </w:rPr>
        <w:t xml:space="preserve"> civilian and </w:t>
      </w:r>
      <w:r>
        <w:rPr>
          <w:u w:val="single"/>
        </w:rPr>
        <w:t>military use</w:t>
      </w:r>
      <w:r>
        <w:rPr>
          <w:sz w:val="10"/>
        </w:rPr>
        <w:t xml:space="preserve">. </w:t>
      </w:r>
      <w:r>
        <w:rPr>
          <w:u w:val="single"/>
        </w:rPr>
        <w:t>During a threat or a natural disaster, commercial bus carriers and rail lines can move military personnel using the highway and rail transportation system</w:t>
      </w:r>
      <w:r>
        <w:rPr>
          <w:sz w:val="10"/>
        </w:rPr>
        <w:t>. The FHWA takes the lead by inviting all involved agencies to coordinate with the military base personnel to develop strategic plans and procedures to ensure prompt and efficient military responses.</w:t>
      </w:r>
    </w:p>
    <w:p w:rsidR="006835EC" w:rsidRDefault="006835EC" w:rsidP="00B4651E">
      <w:pPr>
        <w:pStyle w:val="Heading4"/>
      </w:pPr>
      <w:r>
        <w:t xml:space="preserve">The military uses highways to </w:t>
      </w:r>
      <w:r w:rsidR="00B4651E">
        <w:t>practice responses to threats to</w:t>
      </w:r>
      <w:r>
        <w:t xml:space="preserve"> </w:t>
      </w:r>
      <w:r w:rsidR="00B4651E">
        <w:t>n</w:t>
      </w:r>
      <w:r>
        <w:t xml:space="preserve">ational security and </w:t>
      </w:r>
      <w:r w:rsidR="00B4651E">
        <w:t xml:space="preserve">for our </w:t>
      </w:r>
      <w:r>
        <w:t>defense.</w:t>
      </w:r>
    </w:p>
    <w:p w:rsidR="006835EC" w:rsidRPr="00B4651E" w:rsidRDefault="006835EC" w:rsidP="00B4651E">
      <w:r w:rsidRPr="00B4651E">
        <w:rPr>
          <w:rStyle w:val="StyleStyleBold12pt"/>
        </w:rPr>
        <w:t>Federal Highway Administration 09</w:t>
      </w:r>
      <w:r w:rsidRPr="00B4651E">
        <w:t xml:space="preserve"> [“Coordinating Military Deployments on Roads and Highways”, http://ops.fhwa.dot.gov/publications/fhwahop05029/chapter_3.htm]</w:t>
      </w:r>
    </w:p>
    <w:p w:rsidR="006835EC" w:rsidRDefault="006835EC" w:rsidP="006835EC">
      <w:pPr>
        <w:rPr>
          <w:sz w:val="10"/>
        </w:rPr>
      </w:pPr>
      <w:r w:rsidRPr="00B22FA7">
        <w:rPr>
          <w:rStyle w:val="StyleBoldUnderline"/>
          <w:highlight w:val="yellow"/>
        </w:rPr>
        <w:t>National security</w:t>
      </w:r>
      <w:r>
        <w:rPr>
          <w:rStyle w:val="StyleBoldUnderline"/>
        </w:rPr>
        <w:t xml:space="preserve"> strategy and, more recently, </w:t>
      </w:r>
      <w:r w:rsidRPr="00B22FA7">
        <w:rPr>
          <w:rStyle w:val="StyleBoldUnderline"/>
          <w:highlight w:val="yellow"/>
        </w:rPr>
        <w:t>the global war on terrorism have increased the requirement for military deployments</w:t>
      </w:r>
      <w:r>
        <w:rPr>
          <w:rStyle w:val="StyleBoldUnderline"/>
        </w:rPr>
        <w:t xml:space="preserve">. Planning for national emergencies may require military forces to convoy to military seaports or aerial ports of embarkation for foreign deployment. </w:t>
      </w:r>
      <w:r w:rsidRPr="00B22FA7">
        <w:rPr>
          <w:rStyle w:val="StyleBoldUnderline"/>
          <w:highlight w:val="yellow"/>
        </w:rPr>
        <w:t>Military national security missions may also require forces to convoy within the United States to protect borders, high-value targets, or critical infrastructure.</w:t>
      </w:r>
      <w:r>
        <w:rPr>
          <w:sz w:val="10"/>
        </w:rPr>
        <w:t xml:space="preserve"> This scenario requires every State to be prepared to facilitate and support the movement of military forces through their State to port locations or to DoD mission assignments. </w:t>
      </w:r>
      <w:r w:rsidRPr="00B22FA7">
        <w:rPr>
          <w:rStyle w:val="StyleBoldUnderline"/>
          <w:highlight w:val="yellow"/>
        </w:rPr>
        <w:t>Planning for military deployments requires an understanding of deployment concepts and processes.</w:t>
      </w:r>
      <w:r>
        <w:rPr>
          <w:sz w:val="10"/>
        </w:rPr>
        <w:t xml:space="preserve"> State and local agency planners will find this chapter useful for understanding convoy terminology and concepts. Detailed supplemental materials about convoys are provided in Appendix B. This chapter begins with an overview of military deployment concepts. Subsequent sections highlight which agencies are involved at different points of a typical military deployment and provide a set of actions for supporting agencies to consider when developing procedures or plans. Self-assessment questions are enclosed at the end of this chapter for State agency reference. These questions may help agencies better prepare for a national emergency involving military convoys.</w:t>
      </w:r>
    </w:p>
    <w:p w:rsidR="006835EC" w:rsidRDefault="006835EC" w:rsidP="006835EC">
      <w:pPr>
        <w:rPr>
          <w:sz w:val="10"/>
        </w:rPr>
      </w:pPr>
      <w:r w:rsidRPr="00B22FA7">
        <w:rPr>
          <w:rStyle w:val="StyleBoldUnderline"/>
          <w:highlight w:val="yellow"/>
        </w:rPr>
        <w:t>National emergency military deployment plans and procedures should document the convoy support process and provide a basis for training and executio</w:t>
      </w:r>
      <w:r>
        <w:rPr>
          <w:rStyle w:val="StyleBoldUnderline"/>
        </w:rPr>
        <w:t xml:space="preserve">n. </w:t>
      </w:r>
      <w:r w:rsidRPr="00B22FA7">
        <w:rPr>
          <w:rStyle w:val="StyleBoldUnderline"/>
          <w:highlight w:val="yellow"/>
        </w:rPr>
        <w:t>To complete the planning process, plans and procedures must be tested and adjusted ann</w:t>
      </w:r>
      <w:r>
        <w:rPr>
          <w:rStyle w:val="StyleBoldUnderline"/>
        </w:rPr>
        <w:t>ually</w:t>
      </w:r>
      <w:r>
        <w:rPr>
          <w:sz w:val="10"/>
        </w:rPr>
        <w:t xml:space="preserve"> (even more frequently if the volume and expected demand for military deployment is higher than historical averages) </w:t>
      </w:r>
      <w:r>
        <w:rPr>
          <w:rStyle w:val="StyleBoldUnderline"/>
        </w:rPr>
        <w:t>through periodic drills and exercises.</w:t>
      </w:r>
      <w:r>
        <w:rPr>
          <w:sz w:val="10"/>
        </w:rPr>
        <w:t xml:space="preserve"> Moreover, as State agencies develop and respond to requirements for the National Incident Management System (NIMS), </w:t>
      </w:r>
      <w:r>
        <w:rPr>
          <w:rStyle w:val="StyleBoldUnderline"/>
        </w:rPr>
        <w:t>these procedures will likely be integrated with or annexed to local, State, and regional plans and programs.</w:t>
      </w:r>
      <w:r>
        <w:rPr>
          <w:sz w:val="10"/>
        </w:rPr>
        <w:t xml:space="preserve"> Figure 8 illustrates the key ingredients for well-coordinated and executed military deployments.</w:t>
      </w:r>
    </w:p>
    <w:p w:rsidR="006835EC" w:rsidRDefault="006835EC" w:rsidP="006835EC">
      <w:pPr>
        <w:rPr>
          <w:sz w:val="10"/>
        </w:rPr>
      </w:pPr>
    </w:p>
    <w:p w:rsidR="006835EC" w:rsidRPr="00B4651E" w:rsidRDefault="006835EC" w:rsidP="00B4651E">
      <w:pPr>
        <w:pStyle w:val="Heading4"/>
      </w:pPr>
      <w:r w:rsidRPr="00B4651E">
        <w:t>The U.S.</w:t>
      </w:r>
      <w:r w:rsidR="00B4651E">
        <w:t xml:space="preserve"> Highway System is key to our military and national d</w:t>
      </w:r>
      <w:r w:rsidRPr="00B4651E">
        <w:t>efense</w:t>
      </w:r>
    </w:p>
    <w:p w:rsidR="006835EC" w:rsidRPr="00B4651E" w:rsidRDefault="006835EC" w:rsidP="00B4651E">
      <w:r w:rsidRPr="00B4651E">
        <w:rPr>
          <w:rStyle w:val="StyleStyleBold12pt"/>
        </w:rPr>
        <w:t xml:space="preserve">FHWA Office of Operations </w:t>
      </w:r>
      <w:r w:rsidR="00B4651E">
        <w:rPr>
          <w:rStyle w:val="StyleStyleBold12pt"/>
        </w:rPr>
        <w:t>200</w:t>
      </w:r>
      <w:r w:rsidRPr="00B4651E">
        <w:rPr>
          <w:rStyle w:val="StyleStyleBold12pt"/>
        </w:rPr>
        <w:t>9</w:t>
      </w:r>
      <w:r w:rsidRPr="00B4651E">
        <w:t xml:space="preserve"> [Federal Highway Administration, March 27th, 2009, “Coordinating Military Deployments on Roads and Highways” </w:t>
      </w:r>
      <w:hyperlink r:id="rId29" w:history="1">
        <w:r w:rsidRPr="00B4651E">
          <w:rPr>
            <w:rStyle w:val="Hyperlink"/>
          </w:rPr>
          <w:t>http://ops.fhwa.dot.gov/publications/fhwahop05029/chapter_1.htm</w:t>
        </w:r>
      </w:hyperlink>
      <w:r w:rsidRPr="00B4651E">
        <w:t>]</w:t>
      </w:r>
    </w:p>
    <w:p w:rsidR="006835EC" w:rsidRDefault="006835EC" w:rsidP="006835EC">
      <w:pPr>
        <w:rPr>
          <w:sz w:val="10"/>
        </w:rPr>
      </w:pPr>
      <w:r w:rsidRPr="00B22FA7">
        <w:rPr>
          <w:rStyle w:val="StyleBoldUnderline"/>
          <w:highlight w:val="yellow"/>
        </w:rPr>
        <w:t>Strategic mobility and readiness are keys to the military’s ability to project power worldwide.</w:t>
      </w:r>
      <w:r w:rsidRPr="00B4651E">
        <w:rPr>
          <w:rStyle w:val="StyleBoldUnderline"/>
        </w:rPr>
        <w:t xml:space="preserve"> </w:t>
      </w:r>
      <w:r>
        <w:rPr>
          <w:sz w:val="10"/>
        </w:rPr>
        <w:t xml:space="preserve">Each of the military services—Army, Navy, Air Force, and Marine Corps, as well as their component Reserve, National Guard, and Coast Guard counterparts—has made great strides in implementing the specific recommendations of the congressionally mandated 2001 Mobility Requirements Study and more recent findings from Operations Enduring Freedom (OEF) and Iraqi Freedom (OIF) as well as the Global War on Terrorism (GWOT).¶ </w:t>
      </w:r>
      <w:r w:rsidRPr="00B22FA7">
        <w:rPr>
          <w:rStyle w:val="StyleBoldUnderline"/>
          <w:highlight w:val="yellow"/>
        </w:rPr>
        <w:t>The ability to deploy equipment and personnel rapidly is an imperative of the national military strategy</w:t>
      </w:r>
      <w:r>
        <w:rPr>
          <w:rStyle w:val="StyleBoldUnderline"/>
        </w:rPr>
        <w:t xml:space="preserve">. That </w:t>
      </w:r>
      <w:r w:rsidRPr="00B22FA7">
        <w:rPr>
          <w:rStyle w:val="StyleBoldUnderline"/>
          <w:highlight w:val="yellow"/>
        </w:rPr>
        <w:t>strategy expects the military to defend the homeland, deter aggression in four regions of the world, swiftly defeat adversaries in two other conflicts, and conduct a limited number of small operations.</w:t>
      </w:r>
      <w:r>
        <w:rPr>
          <w:rStyle w:val="StyleBoldUnderline"/>
        </w:rPr>
        <w:t xml:space="preserve"> </w:t>
      </w:r>
      <w:r w:rsidRPr="00B22FA7">
        <w:rPr>
          <w:rStyle w:val="StyleBoldUnderline"/>
          <w:highlight w:val="yellow"/>
        </w:rPr>
        <w:t>Implied in these missions is the requirement to deploy forces within the U</w:t>
      </w:r>
      <w:r>
        <w:rPr>
          <w:rStyle w:val="StyleBoldUnderline"/>
        </w:rPr>
        <w:t xml:space="preserve">nited </w:t>
      </w:r>
      <w:r w:rsidRPr="00B22FA7">
        <w:rPr>
          <w:rStyle w:val="StyleBoldUnderline"/>
          <w:highlight w:val="yellow"/>
        </w:rPr>
        <w:t>S</w:t>
      </w:r>
      <w:r>
        <w:rPr>
          <w:rStyle w:val="StyleBoldUnderline"/>
        </w:rPr>
        <w:t xml:space="preserve">tates and from the United States to anywhere in the world.¶ </w:t>
      </w:r>
      <w:r>
        <w:rPr>
          <w:sz w:val="10"/>
        </w:rPr>
        <w:t xml:space="preserve">To assist the military services in their planning and better prepare for future operations, </w:t>
      </w:r>
      <w:r>
        <w:rPr>
          <w:rStyle w:val="StyleBoldUnderline"/>
        </w:rPr>
        <w:t>the Department of Defense has established an objective of being able to deploy to a theater within 10 days sufficient combat power to defeat an enemy</w:t>
      </w:r>
      <w:r>
        <w:rPr>
          <w:sz w:val="10"/>
        </w:rPr>
        <w:t xml:space="preserve"> during the next 30 days and be ready for the next fight within another 30 days. </w:t>
      </w:r>
      <w:r>
        <w:rPr>
          <w:rStyle w:val="StyleBoldUnderline"/>
        </w:rPr>
        <w:t>Key to meeting these deployment goals is the capability of units to move rapidly from their installations</w:t>
      </w:r>
      <w:r>
        <w:rPr>
          <w:sz w:val="10"/>
        </w:rPr>
        <w:t xml:space="preserve"> to land, sea, and aerial ports of embarkation or </w:t>
      </w:r>
      <w:r>
        <w:rPr>
          <w:rStyle w:val="StyleBoldUnderline"/>
        </w:rPr>
        <w:t>to designated locations within the United States.</w:t>
      </w:r>
      <w:r>
        <w:rPr>
          <w:sz w:val="10"/>
        </w:rPr>
        <w:t xml:space="preserve">¶ Military units use various methods to move equipment and personnel to seaports. Heavy equipment usually will be shipped by rail; however, some </w:t>
      </w:r>
      <w:r>
        <w:rPr>
          <w:rStyle w:val="StyleBoldUnderline"/>
        </w:rPr>
        <w:t>equipment must be deployed on public roads, either driven by military personnel or consigned to commercial carriers, to arrive at the seaport on specific dates and times for loading onto ships. When the military uses public roads, it organizes the equipment into convoys for control and protection.</w:t>
      </w:r>
      <w:r>
        <w:rPr>
          <w:sz w:val="10"/>
        </w:rPr>
        <w:t xml:space="preserve"> Appendix B provides detailed information about the military's organization of convoys and standard highway procedures for convoys. </w:t>
      </w:r>
    </w:p>
    <w:p w:rsidR="00B4651E" w:rsidRPr="00B4651E" w:rsidRDefault="00B4651E" w:rsidP="00B4651E">
      <w:pPr>
        <w:pStyle w:val="Heading4"/>
      </w:pPr>
      <w:r w:rsidRPr="00B4651E">
        <w:t>Highway infrastructure is key to successful military deployment</w:t>
      </w:r>
    </w:p>
    <w:p w:rsidR="00B4651E" w:rsidRPr="00B4651E" w:rsidRDefault="00B4651E" w:rsidP="00B4651E">
      <w:r>
        <w:rPr>
          <w:rStyle w:val="StyleStyleBold12pt"/>
        </w:rPr>
        <w:t>NCHRP 200</w:t>
      </w:r>
      <w:r w:rsidRPr="00B4651E">
        <w:rPr>
          <w:rStyle w:val="StyleStyleBold12pt"/>
        </w:rPr>
        <w:t>6</w:t>
      </w:r>
      <w:r w:rsidRPr="00B4651E">
        <w:t xml:space="preserve"> (the Transportation Research Board’s National Cooperative Highway Research Program, “Future Options for the National System of Interstate and Defense Highways”, 6/13/06, AD: 7/24/12, </w:t>
      </w:r>
      <w:hyperlink r:id="rId30" w:history="1">
        <w:r w:rsidRPr="00B4651E">
          <w:rPr>
            <w:rStyle w:val="Hyperlink"/>
          </w:rPr>
          <w:t>http://www.interstate50th.org/docs/techmemo1.pdf</w:t>
        </w:r>
      </w:hyperlink>
      <w:r w:rsidRPr="00B4651E">
        <w:t>)</w:t>
      </w:r>
    </w:p>
    <w:p w:rsidR="00B4651E" w:rsidRDefault="00B4651E" w:rsidP="00B4651E">
      <w:pPr>
        <w:pStyle w:val="Cards"/>
        <w:ind w:left="0"/>
        <w:rPr>
          <w:sz w:val="10"/>
        </w:rPr>
      </w:pPr>
      <w:r>
        <w:rPr>
          <w:sz w:val="10"/>
        </w:rPr>
        <w:t xml:space="preserve">Following the war the “Pershing Map” of 1922 defining military needs was produced in anticipation of the defining of first 7 percent highway system required by the Federal Highway Act of 1921. </w:t>
      </w:r>
      <w:r>
        <w:rPr>
          <w:u w:val="single"/>
        </w:rPr>
        <w:t>All</w:t>
      </w:r>
      <w:r>
        <w:rPr>
          <w:sz w:val="10"/>
        </w:rPr>
        <w:t xml:space="preserve"> of </w:t>
      </w:r>
      <w:r>
        <w:rPr>
          <w:u w:val="single"/>
        </w:rPr>
        <w:t>the routes on the Pershing map were incorporated into the first Federal-aid system</w:t>
      </w:r>
      <w:r>
        <w:rPr>
          <w:sz w:val="10"/>
        </w:rPr>
        <w:t xml:space="preserve">. In 1935 BPR and </w:t>
      </w:r>
      <w:r>
        <w:rPr>
          <w:u w:val="single"/>
        </w:rPr>
        <w:t>the War Department restudied military highway needs</w:t>
      </w:r>
      <w:r>
        <w:rPr>
          <w:sz w:val="10"/>
        </w:rPr>
        <w:t xml:space="preserve"> working with the states. These </w:t>
      </w:r>
      <w:r>
        <w:rPr>
          <w:u w:val="single"/>
        </w:rPr>
        <w:t>updated needs were important in the selection of the</w:t>
      </w:r>
      <w:r>
        <w:rPr>
          <w:sz w:val="10"/>
        </w:rPr>
        <w:t xml:space="preserve"> 26,700 mile </w:t>
      </w:r>
      <w:r>
        <w:rPr>
          <w:u w:val="single"/>
        </w:rPr>
        <w:t>system recommended in</w:t>
      </w:r>
      <w:r>
        <w:rPr>
          <w:sz w:val="10"/>
        </w:rPr>
        <w:t xml:space="preserve"> the </w:t>
      </w:r>
      <w:r>
        <w:rPr>
          <w:u w:val="single"/>
        </w:rPr>
        <w:t xml:space="preserve">1939 </w:t>
      </w:r>
      <w:r>
        <w:rPr>
          <w:sz w:val="10"/>
        </w:rPr>
        <w:t xml:space="preserve">report </w:t>
      </w:r>
      <w:r>
        <w:rPr>
          <w:i/>
          <w:sz w:val="10"/>
        </w:rPr>
        <w:t xml:space="preserve">Toll Roads and Free Roads. </w:t>
      </w:r>
      <w:r>
        <w:rPr>
          <w:sz w:val="10"/>
        </w:rPr>
        <w:t xml:space="preserve">At the start of WW II the War Department brought the total mileage it considered important up to 74,600 miles of which 29,000 were considered critical. </w:t>
      </w:r>
      <w:r>
        <w:rPr>
          <w:u w:val="single"/>
        </w:rPr>
        <w:t>Bridges unable to support heavy military loads were of particular concern</w:t>
      </w:r>
      <w:r>
        <w:rPr>
          <w:sz w:val="10"/>
        </w:rPr>
        <w:t xml:space="preserve">. The Defense Highway Act of 1941 provided some funds for military related highway needs and work on the 1300 mile Alaska Highway was begun. The war efforts resulted in serious deterioration of the nation’s highways. At the same time normal road programs ground to a halt with gas rationing drying up revenues and war efforts getting priorities for cement, steel, and related materials. The same 1941 Defense Act provided $10 million for post war planning and it was this money that led to the Interregional Highways report of 1944 which recommended an “optimum” system of 33,920 miles or about 1 percent of the then total road and street mileage. (Note the precision!) </w:t>
      </w:r>
      <w:r>
        <w:rPr>
          <w:u w:val="single"/>
        </w:rPr>
        <w:t>The postwar highway bill</w:t>
      </w:r>
      <w:r>
        <w:rPr>
          <w:sz w:val="10"/>
        </w:rPr>
        <w:t xml:space="preserve"> that was enacted after 9 months of debate </w:t>
      </w:r>
      <w:r>
        <w:rPr>
          <w:u w:val="single"/>
        </w:rPr>
        <w:t xml:space="preserve">authorized </w:t>
      </w:r>
      <w:r w:rsidRPr="00B22FA7">
        <w:rPr>
          <w:highlight w:val="yellow"/>
          <w:u w:val="single"/>
        </w:rPr>
        <w:t>a 40,000 miles National System of Interstate Highways</w:t>
      </w:r>
      <w:r w:rsidRPr="00B22FA7">
        <w:rPr>
          <w:sz w:val="10"/>
          <w:highlight w:val="yellow"/>
        </w:rPr>
        <w:t xml:space="preserve">. </w:t>
      </w:r>
      <w:r w:rsidRPr="00B22FA7">
        <w:rPr>
          <w:highlight w:val="yellow"/>
          <w:u w:val="single"/>
        </w:rPr>
        <w:t>Military requirements</w:t>
      </w:r>
      <w:r>
        <w:rPr>
          <w:sz w:val="10"/>
        </w:rPr>
        <w:t xml:space="preserve"> have changed over the years. They </w:t>
      </w:r>
      <w:r w:rsidRPr="00B22FA7">
        <w:rPr>
          <w:highlight w:val="yellow"/>
          <w:u w:val="single"/>
        </w:rPr>
        <w:t>have moved from the need for a paved load bearing system that accessed military facilities and ports, to a system that would transport the missiles of the Cold War era to finally today to the rapid deployment needs</w:t>
      </w:r>
      <w:r>
        <w:rPr>
          <w:u w:val="single"/>
        </w:rPr>
        <w:t xml:space="preserve"> of the Iraq wars </w:t>
      </w:r>
      <w:r w:rsidRPr="00B22FA7">
        <w:rPr>
          <w:highlight w:val="yellow"/>
          <w:u w:val="single"/>
        </w:rPr>
        <w:t>which stress high volume movements between bases, equipment and munitions manufacturers, and ports and airports</w:t>
      </w:r>
      <w:r>
        <w:rPr>
          <w:sz w:val="10"/>
        </w:rPr>
        <w:t>. It is rather ironic to think that many highway histories have characterized the addition of the word Defense to the title of the Interstate System as a ploy to gain support, but the highway/defense connection has a long and continuing history. The most recent evolution is the importance being placed on military needs in the definition of intermodal connectors on the NHS system.</w:t>
      </w:r>
    </w:p>
    <w:p w:rsidR="00B4651E" w:rsidRDefault="00B4651E" w:rsidP="0054040E">
      <w:pPr>
        <w:pStyle w:val="Cards"/>
        <w:ind w:left="0"/>
        <w:rPr>
          <w:rStyle w:val="StyleBoldUnderline"/>
        </w:rPr>
      </w:pPr>
    </w:p>
    <w:p w:rsidR="0040530E" w:rsidRPr="0040530E" w:rsidRDefault="0040530E" w:rsidP="0040530E">
      <w:pPr>
        <w:pStyle w:val="Heading3"/>
      </w:pPr>
      <w:bookmarkStart w:id="25" w:name="_Toc392009812"/>
      <w:r w:rsidRPr="0040530E">
        <w:t>Hegemony impact extension</w:t>
      </w:r>
      <w:bookmarkEnd w:id="25"/>
    </w:p>
    <w:p w:rsidR="00912C88" w:rsidRDefault="00912C88" w:rsidP="00912C88">
      <w:pPr>
        <w:pStyle w:val="Heading4"/>
      </w:pPr>
      <w:r>
        <w:t>Strong power projection capabilities are necessary to prevent global nuclear war</w:t>
      </w:r>
    </w:p>
    <w:p w:rsidR="00912C88" w:rsidRDefault="00912C88" w:rsidP="00912C88">
      <w:r w:rsidRPr="00D0415A">
        <w:rPr>
          <w:rStyle w:val="StyleStyleBold12pt"/>
        </w:rPr>
        <w:t>Brooks, Ikenberry, and Wohlforth ’13</w:t>
      </w:r>
      <w:r>
        <w:t xml:space="preserve"> (Stephen,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912C88" w:rsidRDefault="00912C88" w:rsidP="00912C88">
      <w:r>
        <w:t xml:space="preserve">A core premise of deep engagement is that it prevents the emergence of a far more dangerous global security environment. For one thing, as noted above, </w:t>
      </w:r>
      <w:r w:rsidRPr="005A1D28">
        <w:rPr>
          <w:rStyle w:val="StyleBoldUnderline"/>
        </w:rPr>
        <w:t>the United States’ overseas presence gives it the leverage to restrain partners from taking provocative action</w:t>
      </w:r>
      <w:r>
        <w:t xml:space="preserve">. 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 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w:t>
      </w:r>
      <w:r w:rsidRPr="00D00745">
        <w:rPr>
          <w:rStyle w:val="StyleBoldUnderline"/>
        </w:rPr>
        <w:t>Regarding the Middle East, the balance begins to swing toward pessimists concerned that states currently backed by Washington</w:t>
      </w:r>
      <w:r>
        <w:t>— notably Israel, Egypt, and Saudi Arabia—</w:t>
      </w:r>
      <w:r w:rsidRPr="00D00745">
        <w:rPr>
          <w:rStyle w:val="StyleBoldUnderline"/>
        </w:rPr>
        <w:t>might take actions upon U.S. retrenchment that would intensify security dilemmas. And concerning East Asia, pessimism regarding the region’s prospects without the American pacifier is pronounced</w:t>
      </w:r>
      <w:r>
        <w:t xml:space="preserve">.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research across the social and other sciences, however, undermines that core assumption: </w:t>
      </w:r>
      <w:r w:rsidRPr="00D00745">
        <w:rPr>
          <w:rStyle w:val="StyleBoldUnderline"/>
        </w:rPr>
        <w:t>states have preferences not only for security but also for prestige, status, and other aims, and they engage in trade-offs among the various objectives.</w:t>
      </w:r>
      <w:r>
        <w:t xml:space="preserve">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the withdrawal of the American pacifier will yield either a competitive regional multipolarity complete with associated insecurity, arms racing, crisis instability, nuclear proliferation, and the like, or bids for regional hegemony, which may be beyond the capacity of local great powers to contain (and which in any case would generate intensely competitive behavior, possibly including regional great power war).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crisis dynamics” that could spin out of control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D00745">
        <w:rPr>
          <w:rStyle w:val="StyleBoldUnderline"/>
        </w:rPr>
        <w:t>U.S. engagement preserves peace dramatically narrows the difference between retrenchment and deep engagement</w:t>
      </w:r>
      <w:r>
        <w:t xml:space="preserve">.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w:t>
      </w:r>
      <w:r w:rsidRPr="00D00745">
        <w:rPr>
          <w:rStyle w:val="StyleBoldUnderline"/>
        </w:rPr>
        <w:t>By supplying reassurance, deterrence, and active management, the United States lowers security competition in the world’s key regions, thereby preventing the emergence of a hothouse atmosphere for growing new military capabilities</w:t>
      </w:r>
      <w:r>
        <w:t xml:space="preserve">.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w:t>
      </w:r>
      <w:r w:rsidRPr="00D00745">
        <w:rPr>
          <w:rStyle w:val="StyleBoldUnderline"/>
        </w:rPr>
        <w:t xml:space="preserve">All of the world’s most modern militaries are U.S. allies </w:t>
      </w:r>
      <w:r>
        <w:t xml:space="preserve">(America’s alliance system of more than sixty countries now accounts for some 80 percent of global military spending), </w:t>
      </w:r>
      <w:r w:rsidRPr="00D00745">
        <w:rPr>
          <w:rStyle w:val="StyleBoldUnderline"/>
        </w:rPr>
        <w:t>and the gap between the U.S. military capability and that of potential rivals is by many measures growing rather than shrinking</w:t>
      </w:r>
      <w:r>
        <w:t>. 85</w:t>
      </w:r>
    </w:p>
    <w:p w:rsidR="00912C88" w:rsidRDefault="00912C88" w:rsidP="0040530E">
      <w:pPr>
        <w:pStyle w:val="Heading4"/>
        <w:rPr>
          <w:rFonts w:asciiTheme="minorHAnsi" w:hAnsiTheme="minorHAnsi"/>
          <w:lang w:bidi="en-US"/>
        </w:rPr>
      </w:pPr>
    </w:p>
    <w:p w:rsidR="0040530E" w:rsidRPr="009E19CF" w:rsidRDefault="0040530E" w:rsidP="0040530E">
      <w:pPr>
        <w:pStyle w:val="Heading4"/>
        <w:rPr>
          <w:rFonts w:asciiTheme="minorHAnsi" w:hAnsiTheme="minorHAnsi"/>
          <w:lang w:bidi="en-US"/>
        </w:rPr>
      </w:pPr>
      <w:r w:rsidRPr="009E19CF">
        <w:rPr>
          <w:rFonts w:asciiTheme="minorHAnsi" w:hAnsiTheme="minorHAnsi"/>
          <w:lang w:bidi="en-US"/>
        </w:rPr>
        <w:t>History is on our side – there</w:t>
      </w:r>
      <w:r>
        <w:rPr>
          <w:rFonts w:asciiTheme="minorHAnsi" w:hAnsiTheme="minorHAnsi"/>
          <w:lang w:bidi="en-US"/>
        </w:rPr>
        <w:t xml:space="preserve"> i</w:t>
      </w:r>
      <w:r w:rsidRPr="009E19CF">
        <w:rPr>
          <w:rFonts w:asciiTheme="minorHAnsi" w:hAnsiTheme="minorHAnsi"/>
          <w:lang w:bidi="en-US"/>
        </w:rPr>
        <w:t>s zero chance that war erupts</w:t>
      </w:r>
      <w:r>
        <w:rPr>
          <w:rFonts w:asciiTheme="minorHAnsi" w:hAnsiTheme="minorHAnsi"/>
          <w:lang w:bidi="en-US"/>
        </w:rPr>
        <w:t xml:space="preserve"> or escalates in a world of US hegemony</w:t>
      </w:r>
    </w:p>
    <w:p w:rsidR="0040530E" w:rsidRPr="009E19CF" w:rsidRDefault="0040530E" w:rsidP="0040530E">
      <w:pPr>
        <w:rPr>
          <w:rFonts w:asciiTheme="minorHAnsi" w:eastAsia="Times New Roman" w:hAnsiTheme="minorHAnsi"/>
          <w:szCs w:val="24"/>
        </w:rPr>
      </w:pPr>
      <w:r w:rsidRPr="009E19CF">
        <w:rPr>
          <w:rFonts w:asciiTheme="minorHAnsi" w:eastAsia="Times New Roman" w:hAnsiTheme="minorHAnsi"/>
          <w:szCs w:val="24"/>
        </w:rPr>
        <w:t xml:space="preserve">Bradley </w:t>
      </w:r>
      <w:r w:rsidRPr="009E19CF">
        <w:rPr>
          <w:rStyle w:val="StyleStyleBold12pt"/>
          <w:rFonts w:asciiTheme="minorHAnsi" w:hAnsiTheme="minorHAnsi"/>
        </w:rPr>
        <w:t xml:space="preserve">Thayer </w:t>
      </w:r>
      <w:r w:rsidRPr="009E19CF">
        <w:rPr>
          <w:rFonts w:asciiTheme="minorHAnsi" w:eastAsia="Times New Roman" w:hAnsiTheme="minorHAnsi"/>
          <w:szCs w:val="24"/>
        </w:rPr>
        <w:t xml:space="preserve">(Associate Professor in the Department of Defense and Strategic Studies, Missouri State University) </w:t>
      </w:r>
      <w:r w:rsidRPr="009E19CF">
        <w:rPr>
          <w:rStyle w:val="StyleStyleBold12pt"/>
          <w:rFonts w:asciiTheme="minorHAnsi" w:hAnsiTheme="minorHAnsi"/>
        </w:rPr>
        <w:t>2007</w:t>
      </w:r>
      <w:r w:rsidRPr="009E19CF">
        <w:rPr>
          <w:rFonts w:asciiTheme="minorHAnsi" w:eastAsia="Times New Roman" w:hAnsiTheme="minorHAnsi"/>
          <w:szCs w:val="24"/>
        </w:rPr>
        <w:t xml:space="preserve"> “American Empire” Routledge, page 42</w:t>
      </w:r>
    </w:p>
    <w:p w:rsidR="0040530E" w:rsidRPr="009E19CF" w:rsidRDefault="0040530E" w:rsidP="0040530E">
      <w:pPr>
        <w:pStyle w:val="hotroute1"/>
        <w:ind w:left="0"/>
        <w:rPr>
          <w:rFonts w:asciiTheme="minorHAnsi" w:hAnsiTheme="minorHAnsi"/>
        </w:rPr>
      </w:pPr>
      <w:r w:rsidRPr="009E19CF">
        <w:rPr>
          <w:rFonts w:asciiTheme="minorHAnsi" w:hAnsiTheme="minorHAnsi" w:cs="Helvetica"/>
          <w:szCs w:val="20"/>
          <w:lang w:bidi="en-US"/>
        </w:rPr>
        <w:t xml:space="preserve">Peace, like good health, is not often noticed, but certainly is missed when absent. </w:t>
      </w:r>
      <w:r w:rsidRPr="009E19CF">
        <w:rPr>
          <w:rStyle w:val="StyleBoldUnderline"/>
          <w:rFonts w:asciiTheme="minorHAnsi" w:hAnsiTheme="minorHAnsi"/>
        </w:rPr>
        <w:t>Throughout history, peace and stability have been a major benefit of empires</w:t>
      </w:r>
      <w:r w:rsidRPr="009E19CF">
        <w:rPr>
          <w:rFonts w:asciiTheme="minorHAnsi" w:hAnsiTheme="minorHAnsi"/>
          <w:bCs/>
          <w:sz w:val="28"/>
          <w:u w:val="single"/>
        </w:rPr>
        <w:t>.</w:t>
      </w:r>
      <w:r w:rsidRPr="009E19CF">
        <w:rPr>
          <w:rFonts w:asciiTheme="minorHAnsi" w:hAnsiTheme="minorHAnsi"/>
        </w:rPr>
        <w:t xml:space="preserve"> In fact, pax Romana in Latin means the Roman peace, or the stabil-ity brought about by the Roman Empire. Rome’s power was so overwhelming that no one could challenge it successfully for hundreds of years. The result was stability within the Roman Empire. Where Rome conquered, peace, law, order, education, a common language, and much else followed. That was true of the British Empire (pax Britannica) too. </w:t>
      </w:r>
      <w:r w:rsidRPr="009E19CF">
        <w:rPr>
          <w:rStyle w:val="StyleBoldUnderline"/>
          <w:rFonts w:asciiTheme="minorHAnsi" w:hAnsiTheme="minorHAnsi"/>
        </w:rPr>
        <w:t xml:space="preserve">So it is with the United States today. </w:t>
      </w:r>
      <w:r w:rsidRPr="00B22FA7">
        <w:rPr>
          <w:rStyle w:val="StyleBoldUnderline"/>
          <w:rFonts w:asciiTheme="minorHAnsi" w:hAnsiTheme="minorHAnsi"/>
          <w:highlight w:val="yellow"/>
        </w:rPr>
        <w:t>Peace and stability are major benefits of the American Empire. The fact that America is so powerful actually reduces the likelihood of major war.</w:t>
      </w:r>
      <w:r w:rsidRPr="009E19CF">
        <w:rPr>
          <w:rStyle w:val="StyleBoldUnderline"/>
          <w:rFonts w:asciiTheme="minorHAnsi" w:hAnsiTheme="minorHAnsi"/>
        </w:rPr>
        <w:t xml:space="preserve"> Scholars of international politics have found that </w:t>
      </w:r>
      <w:r w:rsidRPr="00B22FA7">
        <w:rPr>
          <w:rStyle w:val="StyleBoldUnderline"/>
          <w:rFonts w:asciiTheme="minorHAnsi" w:hAnsiTheme="minorHAnsi"/>
          <w:highlight w:val="yellow"/>
        </w:rPr>
        <w:t>the presence of a dominant state</w:t>
      </w:r>
      <w:r w:rsidRPr="009E19CF">
        <w:rPr>
          <w:rStyle w:val="StyleBoldUnderline"/>
          <w:rFonts w:asciiTheme="minorHAnsi" w:hAnsiTheme="minorHAnsi"/>
        </w:rPr>
        <w:t xml:space="preserve"> in international politics actually </w:t>
      </w:r>
      <w:r w:rsidRPr="00B22FA7">
        <w:rPr>
          <w:rStyle w:val="StyleBoldUnderline"/>
          <w:rFonts w:asciiTheme="minorHAnsi" w:hAnsiTheme="minorHAnsi"/>
          <w:highlight w:val="yellow"/>
        </w:rPr>
        <w:t>reduces the likelihood of war because weaker states, including even great powers, know that it is unlikely that they could challenge the dominant state and win.</w:t>
      </w:r>
      <w:r w:rsidRPr="009E19CF">
        <w:rPr>
          <w:rFonts w:asciiTheme="minorHAnsi" w:hAnsiTheme="minorHAnsi"/>
        </w:rPr>
        <w:t xml:space="preserve"> They may resort to other mechanisms or tactics to challenge the dominant coun-try, but are unlikely to do so directly. </w:t>
      </w:r>
      <w:r w:rsidRPr="009E19CF">
        <w:rPr>
          <w:rStyle w:val="StyleBoldUnderline"/>
          <w:rFonts w:asciiTheme="minorHAnsi" w:hAnsiTheme="minorHAnsi"/>
        </w:rPr>
        <w:t xml:space="preserve">This means that there will be no wars between great powers. </w:t>
      </w:r>
      <w:r w:rsidRPr="009E19CF">
        <w:rPr>
          <w:rFonts w:asciiTheme="minorHAnsi" w:hAnsiTheme="minorHAnsi"/>
        </w:rPr>
        <w:t>At least, not until a challenger (certainly China) thinks it can overthrow the dominant state (the United States). But there will be intense security competition—both China and the United States will watch each other closely, with their intelligence communities increasingly focused on each other, their diplomats striving to ensure that countries around the world do not align with the other, and their militaries seeing the other as their principal threat. This is not unusual in international politics but, in fact, is its “normal” condition. Americans may not pay much attention to it until a crisis occurs. But right now states are competing with one another. This is because international politics does not sleep; it never takes a rest.</w:t>
      </w:r>
    </w:p>
    <w:p w:rsidR="0040530E" w:rsidRDefault="0040530E" w:rsidP="0054040E">
      <w:pPr>
        <w:pStyle w:val="Cards"/>
        <w:ind w:left="0"/>
        <w:rPr>
          <w:rStyle w:val="StyleBoldUnderline"/>
        </w:rPr>
      </w:pPr>
    </w:p>
    <w:p w:rsidR="00B22FA7" w:rsidRPr="0031020E" w:rsidRDefault="00B22FA7" w:rsidP="00B22FA7">
      <w:pPr>
        <w:pStyle w:val="Heading4"/>
        <w:rPr>
          <w:u w:val="single"/>
        </w:rPr>
      </w:pPr>
      <w:r>
        <w:t xml:space="preserve">Decline of US leadership causes </w:t>
      </w:r>
      <w:r>
        <w:rPr>
          <w:u w:val="single"/>
        </w:rPr>
        <w:t>global conflict</w:t>
      </w:r>
    </w:p>
    <w:p w:rsidR="00B22FA7" w:rsidRPr="00A753EF" w:rsidRDefault="00B22FA7" w:rsidP="00B22FA7">
      <w:r w:rsidRPr="00A753EF">
        <w:rPr>
          <w:rStyle w:val="StyleStyleBold12pt"/>
        </w:rPr>
        <w:t>Zhang and Shi 11</w:t>
      </w:r>
      <w:r>
        <w:t xml:space="preserve"> </w:t>
      </w:r>
      <w:r w:rsidRPr="00A753EF">
        <w:t xml:space="preserve">Yuhan Zhang is a researcher at the Carnegie Endowment for International Peace, Washington, D.C.; Lin Shi is from Columbia University. She also serves as an independent consultant for the Eurasia Group and a consultant for the </w:t>
      </w:r>
      <w:r>
        <w:t xml:space="preserve">World Bank in Washington, D.C., </w:t>
      </w:r>
      <w:r w:rsidRPr="00A753EF">
        <w:t xml:space="preserve">1/22, </w:t>
      </w:r>
      <w:r>
        <w:t>“</w:t>
      </w:r>
      <w:r w:rsidRPr="00A753EF">
        <w:t>America’s decline: A harbinger of conflict and rivalry</w:t>
      </w:r>
      <w:r>
        <w:t>”</w:t>
      </w:r>
      <w:r w:rsidRPr="00A753EF">
        <w:t>, http://www.eastasiaforum.org/2011/01/22/americas-decline-a-har</w:t>
      </w:r>
      <w:r>
        <w:t>binger-of-conflict-and-rivalry/</w:t>
      </w:r>
    </w:p>
    <w:p w:rsidR="00B22FA7" w:rsidRDefault="00B22FA7" w:rsidP="00B22FA7">
      <w:pPr>
        <w:rPr>
          <w:rStyle w:val="StyleBoldUnderline"/>
        </w:rPr>
      </w:pPr>
      <w:r>
        <w:rPr>
          <w:sz w:val="12"/>
        </w:rPr>
        <w:t xml:space="preserve">This does not necessarily mean that the US is in systemic decline, but it encompasses a trend that appears to be negative and perhaps alarming. Although </w:t>
      </w:r>
      <w:r>
        <w:rPr>
          <w:rStyle w:val="StyleBoldUnderline"/>
        </w:rPr>
        <w:t>the US still possesses incomparable military prowess and its economy remains the world’s largest, the once seemingly indomitable chasm that separated America from anyone else is narrowing</w:t>
      </w:r>
      <w:r>
        <w:rPr>
          <w:sz w:val="12"/>
        </w:rPr>
        <w:t xml:space="preserve">. Thus, </w:t>
      </w:r>
      <w:r>
        <w:rPr>
          <w:rStyle w:val="StyleBoldUnderline"/>
        </w:rPr>
        <w:t xml:space="preserve">the </w:t>
      </w:r>
      <w:r w:rsidRPr="00B22FA7">
        <w:rPr>
          <w:rStyle w:val="StyleBoldUnderline"/>
          <w:highlight w:val="yellow"/>
        </w:rPr>
        <w:t xml:space="preserve">global distribution of power is shifting, </w:t>
      </w:r>
      <w:r w:rsidRPr="0031020E">
        <w:rPr>
          <w:rStyle w:val="StyleBoldUnderline"/>
        </w:rPr>
        <w:t xml:space="preserve">and </w:t>
      </w:r>
      <w:r w:rsidRPr="00B22FA7">
        <w:rPr>
          <w:rStyle w:val="StyleBoldUnderline"/>
          <w:highlight w:val="yellow"/>
        </w:rPr>
        <w:t xml:space="preserve">the </w:t>
      </w:r>
      <w:r w:rsidRPr="0031020E">
        <w:rPr>
          <w:rStyle w:val="StyleBoldUnderline"/>
        </w:rPr>
        <w:t xml:space="preserve">inevitable </w:t>
      </w:r>
      <w:r w:rsidRPr="00B22FA7">
        <w:rPr>
          <w:rStyle w:val="StyleBoldUnderline"/>
          <w:highlight w:val="yellow"/>
        </w:rPr>
        <w:t xml:space="preserve">result will be </w:t>
      </w:r>
      <w:r w:rsidRPr="00B22FA7">
        <w:rPr>
          <w:rStyle w:val="Emphasis"/>
          <w:highlight w:val="yellow"/>
        </w:rPr>
        <w:t>a world that is less peaceful</w:t>
      </w:r>
      <w:r>
        <w:rPr>
          <w:rStyle w:val="StyleBoldUnderline"/>
        </w:rPr>
        <w:t>, liberal and prosperous, burdened by a dearth of effective conflict regulation</w:t>
      </w:r>
      <w:r>
        <w:rPr>
          <w:sz w:val="12"/>
        </w:rPr>
        <w:t xml:space="preserve">. Over the past two decades, no other state has had the ability to seriously challenge the US military. Under these circumstances, motivated by both opportunity and fear, </w:t>
      </w:r>
      <w:r w:rsidRPr="00B22FA7">
        <w:rPr>
          <w:rStyle w:val="StyleBoldUnderline"/>
          <w:highlight w:val="yellow"/>
        </w:rPr>
        <w:t xml:space="preserve">many actors have bandwagoned with US hegemony </w:t>
      </w:r>
      <w:r>
        <w:rPr>
          <w:rStyle w:val="StyleBoldUnderline"/>
        </w:rPr>
        <w:t>and accepted a subordinate role</w:t>
      </w:r>
      <w:r>
        <w:rPr>
          <w:sz w:val="12"/>
        </w:rPr>
        <w:t xml:space="preserve">. </w:t>
      </w:r>
      <w:r>
        <w:rPr>
          <w:rStyle w:val="StyleBoldUnderline"/>
        </w:rPr>
        <w:t xml:space="preserve">Canada, most of Western Europe, India, Japan, South Korea, Australia, Singapore and the Philippines have all joined the US, </w:t>
      </w:r>
      <w:r w:rsidRPr="00B22FA7">
        <w:rPr>
          <w:rStyle w:val="StyleBoldUnderline"/>
          <w:highlight w:val="yellow"/>
        </w:rPr>
        <w:t xml:space="preserve">creating a status quo that </w:t>
      </w:r>
      <w:r>
        <w:rPr>
          <w:rStyle w:val="StyleBoldUnderline"/>
        </w:rPr>
        <w:t xml:space="preserve">has </w:t>
      </w:r>
      <w:r w:rsidRPr="004E3B34">
        <w:rPr>
          <w:rStyle w:val="Emphasis"/>
        </w:rPr>
        <w:t xml:space="preserve">tended to </w:t>
      </w:r>
      <w:r w:rsidRPr="00B22FA7">
        <w:rPr>
          <w:rStyle w:val="Emphasis"/>
          <w:highlight w:val="yellow"/>
        </w:rPr>
        <w:t>mute great power conflicts</w:t>
      </w:r>
      <w:r>
        <w:rPr>
          <w:sz w:val="12"/>
        </w:rPr>
        <w:t xml:space="preserve">. However, </w:t>
      </w:r>
      <w:r w:rsidRPr="00B22FA7">
        <w:rPr>
          <w:rStyle w:val="StyleBoldUnderline"/>
          <w:highlight w:val="yellow"/>
        </w:rPr>
        <w:t xml:space="preserve">as </w:t>
      </w:r>
      <w:r>
        <w:rPr>
          <w:rStyle w:val="StyleBoldUnderline"/>
        </w:rPr>
        <w:t xml:space="preserve">the </w:t>
      </w:r>
      <w:r w:rsidRPr="00B22FA7">
        <w:rPr>
          <w:rStyle w:val="StyleBoldUnderline"/>
          <w:highlight w:val="yellow"/>
        </w:rPr>
        <w:t xml:space="preserve">hegemony </w:t>
      </w:r>
      <w:r>
        <w:rPr>
          <w:rStyle w:val="StyleBoldUnderline"/>
        </w:rPr>
        <w:t xml:space="preserve">that drew these powers together </w:t>
      </w:r>
      <w:r w:rsidRPr="00B22FA7">
        <w:rPr>
          <w:rStyle w:val="StyleBoldUnderline"/>
          <w:highlight w:val="yellow"/>
        </w:rPr>
        <w:t>withers</w:t>
      </w:r>
      <w:r>
        <w:rPr>
          <w:rStyle w:val="StyleBoldUnderline"/>
        </w:rPr>
        <w:t xml:space="preserve">, so will the pulling power behind the US alliance. The result will be an international order where power is more diffuse, American interests and influence can be more readily challenged, and </w:t>
      </w:r>
      <w:r w:rsidRPr="00A753EF">
        <w:rPr>
          <w:rStyle w:val="Emphasis"/>
        </w:rPr>
        <w:t xml:space="preserve">conflicts or </w:t>
      </w:r>
      <w:r w:rsidRPr="00B22FA7">
        <w:rPr>
          <w:rStyle w:val="Emphasis"/>
          <w:highlight w:val="yellow"/>
        </w:rPr>
        <w:t>wars may be harder to avoid</w:t>
      </w:r>
      <w:r w:rsidRPr="00A753EF">
        <w:rPr>
          <w:rStyle w:val="Emphasis"/>
        </w:rPr>
        <w:t xml:space="preserve">. As </w:t>
      </w:r>
      <w:r w:rsidRPr="00B22FA7">
        <w:rPr>
          <w:rStyle w:val="Emphasis"/>
          <w:highlight w:val="yellow"/>
        </w:rPr>
        <w:t xml:space="preserve">history attests, power decline </w:t>
      </w:r>
      <w:r w:rsidRPr="00A753EF">
        <w:rPr>
          <w:rStyle w:val="Emphasis"/>
        </w:rPr>
        <w:t xml:space="preserve">and redistribution </w:t>
      </w:r>
      <w:r w:rsidRPr="00B22FA7">
        <w:rPr>
          <w:rStyle w:val="Emphasis"/>
          <w:highlight w:val="yellow"/>
        </w:rPr>
        <w:t>result in military confrontation</w:t>
      </w:r>
      <w:r>
        <w:rPr>
          <w:rStyle w:val="StyleBoldUnderline"/>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w:t>
      </w:r>
      <w:r>
        <w:rPr>
          <w:sz w:val="12"/>
        </w:rPr>
        <w:t xml:space="preserve">.’ Such a notion would eventually see the US attain the status of sole guardians of the Western Hemisphere’s security to become the order-creating Leviathan shaping the international system with democracy and rule of law. </w:t>
      </w:r>
      <w:r w:rsidRPr="00B22FA7">
        <w:rPr>
          <w:rStyle w:val="StyleBoldUnderline"/>
          <w:highlight w:val="yellow"/>
        </w:rPr>
        <w:t>Defining this US-centred system are</w:t>
      </w:r>
      <w:r w:rsidRPr="0031020E">
        <w:rPr>
          <w:rStyle w:val="StyleBoldUnderline"/>
        </w:rPr>
        <w:t xml:space="preserve"> </w:t>
      </w:r>
      <w:r>
        <w:rPr>
          <w:sz w:val="12"/>
        </w:rPr>
        <w:t xml:space="preserve">three key characteristics: enforcement of property rights, constraints on the actions of powerful individuals and groups and some degree of equal opportunities for broad segments of society. </w:t>
      </w:r>
      <w:r w:rsidRPr="0031020E">
        <w:rPr>
          <w:rStyle w:val="StyleBoldUnderline"/>
        </w:rPr>
        <w:t>As a result of such political</w:t>
      </w:r>
      <w:r>
        <w:rPr>
          <w:rStyle w:val="StyleBoldUnderline"/>
        </w:rPr>
        <w:t xml:space="preserve"> </w:t>
      </w:r>
      <w:r w:rsidRPr="00B22FA7">
        <w:rPr>
          <w:rStyle w:val="Emphasis"/>
          <w:highlight w:val="yellow"/>
        </w:rPr>
        <w:t>stability, free markets</w:t>
      </w:r>
      <w:r w:rsidRPr="0031020E">
        <w:rPr>
          <w:rStyle w:val="Emphasis"/>
        </w:rPr>
        <w:t>,</w:t>
      </w:r>
      <w:r>
        <w:rPr>
          <w:rStyle w:val="StyleBoldUnderline"/>
        </w:rPr>
        <w:t xml:space="preserve"> </w:t>
      </w:r>
      <w:r w:rsidRPr="00B22FA7">
        <w:rPr>
          <w:rStyle w:val="Emphasis"/>
          <w:highlight w:val="yellow"/>
        </w:rPr>
        <w:t>liberal trade</w:t>
      </w:r>
      <w:r w:rsidRPr="0031020E">
        <w:rPr>
          <w:rStyle w:val="StyleBoldUnderline"/>
        </w:rPr>
        <w:t xml:space="preserve"> and flexible financial mechanisms have appeared. And, with this, many countries have</w:t>
      </w:r>
      <w:r>
        <w:rPr>
          <w:rStyle w:val="StyleBoldUnderline"/>
        </w:rPr>
        <w:t xml:space="preserve"> sought opportunities to enter this system, </w:t>
      </w:r>
      <w:r w:rsidRPr="00B22FA7">
        <w:rPr>
          <w:rStyle w:val="Emphasis"/>
          <w:highlight w:val="yellow"/>
        </w:rPr>
        <w:t>proliferating</w:t>
      </w:r>
      <w:r>
        <w:rPr>
          <w:rStyle w:val="StyleBoldUnderline"/>
        </w:rPr>
        <w:t xml:space="preserve"> stable and </w:t>
      </w:r>
      <w:r w:rsidRPr="00B22FA7">
        <w:rPr>
          <w:rStyle w:val="Emphasis"/>
          <w:highlight w:val="yellow"/>
        </w:rPr>
        <w:t>cooperative relations</w:t>
      </w:r>
      <w:r>
        <w:rPr>
          <w:sz w:val="12"/>
        </w:rPr>
        <w:t xml:space="preserve">. However, </w:t>
      </w:r>
      <w:r>
        <w:rPr>
          <w:rStyle w:val="StyleBoldUnderline"/>
        </w:rPr>
        <w:t>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r>
        <w:rPr>
          <w:sz w:val="12"/>
        </w:rPr>
        <w:t xml:space="preserve"> Public imagination and </w:t>
      </w:r>
      <w:r>
        <w:rPr>
          <w:rStyle w:val="StyleBoldUnderline"/>
        </w:rPr>
        <w:t xml:space="preserve">academia have anticipated that </w:t>
      </w:r>
      <w:r w:rsidRPr="00B22FA7">
        <w:rPr>
          <w:rStyle w:val="StyleBoldUnderline"/>
          <w:highlight w:val="yellow"/>
        </w:rPr>
        <w:t>a post-hegemonic world would return to</w:t>
      </w:r>
      <w:r>
        <w:rPr>
          <w:rStyle w:val="StyleBoldUnderline"/>
        </w:rPr>
        <w:t xml:space="preserve"> the problems of the 1930s: </w:t>
      </w:r>
      <w:r w:rsidRPr="00B22FA7">
        <w:rPr>
          <w:rStyle w:val="Emphasis"/>
          <w:highlight w:val="yellow"/>
        </w:rPr>
        <w:t>regional blocs, trade conflicts and</w:t>
      </w:r>
      <w:r>
        <w:rPr>
          <w:rStyle w:val="StyleBoldUnderline"/>
        </w:rPr>
        <w:t xml:space="preserve"> strategic </w:t>
      </w:r>
      <w:r w:rsidRPr="00B22FA7">
        <w:rPr>
          <w:rStyle w:val="Emphasis"/>
          <w:highlight w:val="yellow"/>
        </w:rPr>
        <w:t>rivalry</w:t>
      </w:r>
      <w:r>
        <w:rPr>
          <w:sz w:val="12"/>
        </w:rPr>
        <w:t xml:space="preserve">. Furthermore, </w:t>
      </w:r>
      <w:r>
        <w:rPr>
          <w:rStyle w:val="StyleBoldUnderline"/>
        </w:rPr>
        <w:t>multilateral institutions such as the IMF, the World Bank or the WTO might give way to regional organisations</w:t>
      </w:r>
      <w:r>
        <w:rPr>
          <w:sz w:val="12"/>
        </w:rPr>
        <w:t xml:space="preserve">. For example, Europe and East Asia would each step forward to fill the vacuum left by Washington’s withering leadership to pursue their own visions of regional political and economic orders. </w:t>
      </w:r>
      <w:r>
        <w:rPr>
          <w:rStyle w:val="StyleBoldUnderline"/>
        </w:rPr>
        <w:t>Free markets would become more politicised — and, well, less free — and major powers would compete for supremacy. Additionally, such power plays have historically possessed a zero-sum element</w:t>
      </w:r>
      <w:r>
        <w:rPr>
          <w:sz w:val="12"/>
        </w:rPr>
        <w:t xml:space="preserve">. In the late 1960s and 1970s, US economic power declined relative to the rise of the Japanese and Western European economies, with the US dollar also becoming less attractive. </w:t>
      </w:r>
      <w:r>
        <w:rPr>
          <w:rStyle w:val="StyleBoldUnderline"/>
        </w:rPr>
        <w:t xml:space="preserve">And, as American power eroded, so did international regimes (such as the Bretton Woods System in 1973). </w:t>
      </w:r>
      <w:r w:rsidRPr="00B22FA7">
        <w:rPr>
          <w:rStyle w:val="Emphasis"/>
          <w:highlight w:val="yellow"/>
        </w:rPr>
        <w:t>A world without</w:t>
      </w:r>
      <w:r w:rsidRPr="0031020E">
        <w:rPr>
          <w:rStyle w:val="Emphasis"/>
        </w:rPr>
        <w:t xml:space="preserve"> </w:t>
      </w:r>
      <w:r w:rsidRPr="00A753EF">
        <w:rPr>
          <w:rStyle w:val="Emphasis"/>
        </w:rPr>
        <w:t xml:space="preserve">American </w:t>
      </w:r>
      <w:r w:rsidRPr="00B22FA7">
        <w:rPr>
          <w:rStyle w:val="Emphasis"/>
          <w:highlight w:val="yellow"/>
        </w:rPr>
        <w:t>hegemony is one where great power wars re-emerge</w:t>
      </w:r>
      <w:r>
        <w:rPr>
          <w:rStyle w:val="StyleBoldUnderline"/>
        </w:rPr>
        <w:t>, the liberal international system is supplanted by an authoritarian one, and trade protectionism devolves into restrictive, anti-globalisation barriers. This, at least, is one possibility we can forecast in a future that will inevitably be devoid of unrivalled US primacy.</w:t>
      </w:r>
    </w:p>
    <w:p w:rsidR="00912C88" w:rsidRDefault="00912C88" w:rsidP="00B22FA7">
      <w:pPr>
        <w:rPr>
          <w:rStyle w:val="StyleBoldUnderline"/>
        </w:rPr>
      </w:pPr>
    </w:p>
    <w:p w:rsidR="00912C88" w:rsidRDefault="00912C88" w:rsidP="00912C88">
      <w:pPr>
        <w:pStyle w:val="Heading4"/>
      </w:pPr>
      <w:smartTag w:uri="urn:schemas-microsoft-com:office:smarttags" w:element="country-region">
        <w:smartTag w:uri="urn:schemas-microsoft-com:office:smarttags" w:element="place">
          <w:r>
            <w:t>U.S.</w:t>
          </w:r>
        </w:smartTag>
      </w:smartTag>
      <w:r>
        <w:t xml:space="preserve"> hegemony solves nuclear war.</w:t>
      </w:r>
    </w:p>
    <w:p w:rsidR="00912C88" w:rsidRDefault="00912C88" w:rsidP="00912C88">
      <w:r>
        <w:t xml:space="preserve">Zalmay </w:t>
      </w:r>
      <w:r w:rsidRPr="00912C88">
        <w:rPr>
          <w:rStyle w:val="StyleStyleBold12pt"/>
        </w:rPr>
        <w:t>Khalilzad</w:t>
      </w:r>
      <w:r>
        <w:t xml:space="preserve"> (Dep. Secretary of Defense) Spring </w:t>
      </w:r>
      <w:r w:rsidRPr="00912C88">
        <w:rPr>
          <w:rStyle w:val="StyleStyleBold12pt"/>
        </w:rPr>
        <w:t>1995</w:t>
      </w:r>
      <w:r>
        <w:t xml:space="preserve"> The </w:t>
      </w:r>
      <w:smartTag w:uri="urn:schemas-microsoft-com:office:smarttags" w:element="State">
        <w:smartTag w:uri="urn:schemas-microsoft-com:office:smarttags" w:element="place">
          <w:r>
            <w:t>Washington</w:t>
          </w:r>
        </w:smartTag>
      </w:smartTag>
      <w:r>
        <w:t xml:space="preserve"> Quarterly</w:t>
      </w:r>
    </w:p>
    <w:p w:rsidR="00912C88" w:rsidRDefault="00912C88" w:rsidP="00912C88">
      <w:pPr>
        <w:pStyle w:val="HotRoute"/>
      </w:pPr>
      <w:r w:rsidRPr="00A70EBD">
        <w:rPr>
          <w:rStyle w:val="UnderlineChar"/>
        </w:rPr>
        <w:t xml:space="preserve">A world in which the </w:t>
      </w:r>
      <w:smartTag w:uri="urn:schemas-microsoft-com:office:smarttags" w:element="country-region">
        <w:smartTag w:uri="urn:schemas-microsoft-com:office:smarttags" w:element="place">
          <w:r w:rsidRPr="00A70EBD">
            <w:rPr>
              <w:rStyle w:val="UnderlineChar"/>
            </w:rPr>
            <w:t>United States</w:t>
          </w:r>
        </w:smartTag>
      </w:smartTag>
      <w:r w:rsidRPr="00A70EBD">
        <w:rPr>
          <w:rStyle w:val="UnderlineChar"/>
        </w:rPr>
        <w:t xml:space="preserve"> exercises leadership</w:t>
      </w:r>
      <w:r>
        <w:t xml:space="preserve"> </w:t>
      </w:r>
      <w:r w:rsidRPr="001F4625">
        <w:rPr>
          <w:rStyle w:val="SmalltextChar"/>
        </w:rPr>
        <w:t>would have tremendous advantages. First, the global environment would be more open and receptive to American values--democracy, free markets, and the rule of law. Second, such a world</w:t>
      </w:r>
      <w:r>
        <w:t xml:space="preserve"> </w:t>
      </w:r>
      <w:r w:rsidRPr="00A70EBD">
        <w:rPr>
          <w:rStyle w:val="UnderlineChar"/>
        </w:rPr>
        <w:t>would have a better chance of dealing cooperatively with</w:t>
      </w:r>
      <w:r>
        <w:t xml:space="preserve"> </w:t>
      </w:r>
      <w:r w:rsidRPr="001F4625">
        <w:rPr>
          <w:rStyle w:val="SmalltextChar"/>
        </w:rPr>
        <w:t>the world's major problems, such as nuclear proliferation</w:t>
      </w:r>
      <w:r>
        <w:t xml:space="preserve">, </w:t>
      </w:r>
      <w:r w:rsidRPr="00A70EBD">
        <w:rPr>
          <w:rStyle w:val="UnderlineChar"/>
        </w:rPr>
        <w:t>renegade states, and low level conflicts</w:t>
      </w:r>
      <w:r>
        <w:t xml:space="preserve">. </w:t>
      </w:r>
      <w:r w:rsidRPr="001F4625">
        <w:rPr>
          <w:rStyle w:val="SmalltextChar"/>
        </w:rPr>
        <w:t>Finally</w:t>
      </w:r>
      <w:r>
        <w:t xml:space="preserve">, </w:t>
      </w:r>
      <w:smartTag w:uri="urn:schemas-microsoft-com:office:smarttags" w:element="country-region">
        <w:smartTag w:uri="urn:schemas-microsoft-com:office:smarttags" w:element="place">
          <w:r w:rsidRPr="00A70EBD">
            <w:rPr>
              <w:rStyle w:val="UnderlineChar"/>
            </w:rPr>
            <w:t>US</w:t>
          </w:r>
        </w:smartTag>
      </w:smartTag>
      <w:r w:rsidRPr="00A70EBD">
        <w:rPr>
          <w:rStyle w:val="UnderlineChar"/>
        </w:rPr>
        <w:t xml:space="preserve"> leadership would help preclude the rise of another global rival, enabling the </w:t>
      </w:r>
      <w:smartTag w:uri="urn:schemas-microsoft-com:office:smarttags" w:element="country-region">
        <w:smartTag w:uri="urn:schemas-microsoft-com:office:smarttags" w:element="place">
          <w:r w:rsidRPr="00A70EBD">
            <w:rPr>
              <w:rStyle w:val="UnderlineChar"/>
            </w:rPr>
            <w:t>US</w:t>
          </w:r>
        </w:smartTag>
      </w:smartTag>
      <w:r w:rsidRPr="00A70EBD">
        <w:rPr>
          <w:rStyle w:val="UnderlineChar"/>
        </w:rPr>
        <w:t xml:space="preserve"> and the world to avoid another cold or hot war and all the attendant dangers, including a global nuclear exchange</w:t>
      </w:r>
      <w:r>
        <w:t>.</w:t>
      </w:r>
    </w:p>
    <w:p w:rsidR="00912C88" w:rsidRPr="00847EBC" w:rsidRDefault="00912C88" w:rsidP="00B22FA7">
      <w:pPr>
        <w:rPr>
          <w:b/>
          <w:bCs/>
          <w:u w:val="single"/>
        </w:rPr>
      </w:pPr>
    </w:p>
    <w:p w:rsidR="00B22FA7" w:rsidRPr="007F328D" w:rsidRDefault="00B22FA7" w:rsidP="0054040E">
      <w:pPr>
        <w:pStyle w:val="Cards"/>
        <w:ind w:left="0"/>
        <w:rPr>
          <w:rStyle w:val="StyleBoldUnderline"/>
        </w:rPr>
      </w:pPr>
    </w:p>
    <w:p w:rsidR="0054040E" w:rsidRDefault="0054040E" w:rsidP="0054040E">
      <w:pPr>
        <w:pStyle w:val="Cards"/>
        <w:ind w:left="0"/>
      </w:pPr>
    </w:p>
    <w:p w:rsidR="006835EC" w:rsidRDefault="006835EC" w:rsidP="006835EC">
      <w:pPr>
        <w:pStyle w:val="Heading3"/>
      </w:pPr>
      <w:bookmarkStart w:id="26" w:name="_Toc392009813"/>
      <w:r>
        <w:t>Trade leadership scenario</w:t>
      </w:r>
      <w:bookmarkEnd w:id="26"/>
    </w:p>
    <w:p w:rsidR="002B5D0B" w:rsidRDefault="002B5D0B" w:rsidP="006835EC">
      <w:pPr>
        <w:pStyle w:val="Heading4"/>
      </w:pPr>
      <w:r>
        <w:t>Highw</w:t>
      </w:r>
      <w:r w:rsidR="006835EC">
        <w:t>ays are critical to U.S. trade l</w:t>
      </w:r>
      <w:r>
        <w:t xml:space="preserve">eadership </w:t>
      </w:r>
    </w:p>
    <w:p w:rsidR="002B5D0B" w:rsidRPr="006835EC" w:rsidRDefault="002B5D0B" w:rsidP="006835EC">
      <w:r w:rsidRPr="006835EC">
        <w:rPr>
          <w:rStyle w:val="StyleStyleBold12pt"/>
        </w:rPr>
        <w:t>Kasavant 2</w:t>
      </w:r>
      <w:r w:rsidR="006835EC" w:rsidRPr="006835EC">
        <w:rPr>
          <w:rStyle w:val="StyleStyleBold12pt"/>
        </w:rPr>
        <w:t>0</w:t>
      </w:r>
      <w:r w:rsidRPr="006835EC">
        <w:rPr>
          <w:rStyle w:val="StyleStyleBold12pt"/>
        </w:rPr>
        <w:t>11</w:t>
      </w:r>
      <w:r w:rsidR="006835EC" w:rsidRPr="006835EC">
        <w:t xml:space="preserve"> </w:t>
      </w:r>
      <w:r w:rsidRPr="006835EC">
        <w:t>(Ken Casavant Director and Professor, Freight Policy Transportation Institute School of Economic Sciences Washington State University “The Relationship Between U.S. Transport Infrastructure Improvements And International Trade</w:t>
      </w:r>
      <w:r w:rsidR="006835EC">
        <w:t>”)</w:t>
      </w:r>
    </w:p>
    <w:p w:rsidR="002B5D0B" w:rsidRDefault="002B5D0B" w:rsidP="002B5D0B">
      <w:pPr>
        <w:pStyle w:val="Cards"/>
        <w:ind w:left="0"/>
        <w:rPr>
          <w:sz w:val="10"/>
        </w:rPr>
      </w:pPr>
      <w:r>
        <w:rPr>
          <w:sz w:val="10"/>
        </w:rPr>
        <w:t>U</w:t>
      </w:r>
      <w:r>
        <w:rPr>
          <w:u w:val="single"/>
        </w:rPr>
        <w:t>.S. supply chain and export competitiveness is essentially dependent on the national transportation infrastructure</w:t>
      </w:r>
      <w:r>
        <w:rPr>
          <w:sz w:val="10"/>
        </w:rPr>
        <w:t xml:space="preserve">. The complex system of seaports, airports, warehousing and distribution centers is connected through intermodal transportation networks to local and global markets. </w:t>
      </w:r>
      <w:r>
        <w:rPr>
          <w:u w:val="single"/>
        </w:rPr>
        <w:t>Maintaining efficient transport infrastructure that serves as a platform for integrated global supply chains is crucial for meeting the increased demand for transportation services</w:t>
      </w:r>
      <w:r>
        <w:rPr>
          <w:sz w:val="10"/>
        </w:rPr>
        <w:t xml:space="preserve">. The influence of transportation infrastructure improvements on economic growth and development is one of the key questions in transport economics, which has been subjected to numerous reassessments (Aschauer, 1989; Clark et al., 2004; Easterly, 1993). Nevertheless, </w:t>
      </w:r>
      <w:r>
        <w:rPr>
          <w:u w:val="single"/>
        </w:rPr>
        <w:t>the general agreement in the peer-reviewed literature is that the transportation infrastructure improvements, combined with necessary political and institutional conditions can contribute to economic growth by facilitating international trade</w:t>
      </w:r>
      <w:r>
        <w:rPr>
          <w:sz w:val="10"/>
        </w:rPr>
        <w:t xml:space="preserve">, strengthening regional supply chains, and creating jobs (Nadiri and Mamunes, 1994; Banister and Berechman, 2001; Istrate et al., 2010). In this study, the Freight Policy Transportation Institute (FPTI) at Washington State University (WSU) reviews </w:t>
      </w:r>
      <w:r>
        <w:rPr>
          <w:u w:val="single"/>
        </w:rPr>
        <w:t xml:space="preserve">the relationship between U.S. transportation infrastructure improvements and its export competitiveness. </w:t>
      </w:r>
      <w:r>
        <w:rPr>
          <w:sz w:val="10"/>
        </w:rPr>
        <w:t xml:space="preserve">Investigation of infrastructure investment effects on net welfare changes is particularly important to the U.S. in the aftermath of the recent economic recession. In particular, </w:t>
      </w:r>
      <w:r w:rsidRPr="00B22FA7">
        <w:rPr>
          <w:rStyle w:val="StyleBoldUnderline"/>
          <w:highlight w:val="yellow"/>
        </w:rPr>
        <w:t>infrastructure improvements are essential for export competitiveness in agricultural commodities trade, an export-oriented industry that heavily relies on timely and efficient transportation of crops from production regions to processing and/or transshipment locations and exporting ports.</w:t>
      </w:r>
      <w:r>
        <w:rPr>
          <w:sz w:val="10"/>
        </w:rPr>
        <w:t xml:space="preserve"> Further, understanding the extent to which the improved transport infrastructure may contribute to the country’s export competitiveness is particularly essential in light of the grain export competitor countries’ (e.g., Brazil) recent investments in new and efficient transportation capacity and infrastructure (Cost et al. 2007). Increasing U.S. international trade has recently been prioritized by the National Export Initiative and National Supply Chain Infrastructure Competitiveness Initiative (U.S. Department of Commerce, 2010). As the recent Presidential executive order states “…a critical component of stimulating economic growth in the United States is ensuring that U.S. businesses can actively participate in international markets by increasing their exports of goods, services, and agricultural products. Improved export performance will, in turn, create good high-paying jobs” (The White House, 2010). </w:t>
      </w:r>
      <w:r w:rsidRPr="00B22FA7">
        <w:rPr>
          <w:highlight w:val="yellow"/>
        </w:rPr>
        <w:t>The path to export growth critically depends on capacity improvement of the complex, interconnected transportation networks, which include highway networks</w:t>
      </w:r>
      <w:r>
        <w:rPr>
          <w:sz w:val="10"/>
        </w:rPr>
        <w:t xml:space="preserve">, railroad, intermodal terminals, inland waterways and sea ports. To better implement proposed export promotion plans at the state and national levels, </w:t>
      </w:r>
      <w:r>
        <w:rPr>
          <w:u w:val="single"/>
        </w:rPr>
        <w:t>policymakers need to understand how investments in different areas of the aging U.S. transportation infrastructure will contribute to the country’s international trade flows and producer revenues through an overall increased economic activity</w:t>
      </w:r>
      <w:r>
        <w:rPr>
          <w:sz w:val="10"/>
        </w:rPr>
        <w:t xml:space="preserve">. </w:t>
      </w:r>
      <w:r>
        <w:rPr>
          <w:u w:val="single"/>
        </w:rPr>
        <w:t>Increasing exports and staying highly competitive in world markets, requires maintaining reasonable transportation costs,</w:t>
      </w:r>
      <w:r>
        <w:rPr>
          <w:sz w:val="10"/>
        </w:rPr>
        <w:t xml:space="preserve"> which can be achieved by preserving </w:t>
      </w:r>
      <w:r>
        <w:rPr>
          <w:u w:val="single"/>
        </w:rPr>
        <w:t>and developing efficient transport infrastructure</w:t>
      </w:r>
      <w:r>
        <w:rPr>
          <w:sz w:val="10"/>
        </w:rPr>
        <w:t>. To facilitate the decision making at the policy-level, the main goal of this study is to highlight the potential impact of infrastructural improvements in the U.S. transportation networks on the country’s export competitiveness. Current issues of freight transportation, including waterways lock improvement projects, port-rail connectivity, volume and capacity are discussed to emphasize the need for improvements the national transportation infrastructure system.</w:t>
      </w:r>
    </w:p>
    <w:p w:rsidR="002B5D0B" w:rsidRDefault="002B5D0B" w:rsidP="002B5D0B">
      <w:pPr>
        <w:pStyle w:val="Cards"/>
        <w:rPr>
          <w:sz w:val="10"/>
        </w:rPr>
      </w:pPr>
    </w:p>
    <w:p w:rsidR="002B5D0B" w:rsidRDefault="006835EC" w:rsidP="006835EC">
      <w:pPr>
        <w:pStyle w:val="Heading4"/>
        <w:rPr>
          <w:lang w:eastAsia="ko-KR"/>
        </w:rPr>
      </w:pPr>
      <w:r>
        <w:rPr>
          <w:lang w:eastAsia="ko-KR"/>
        </w:rPr>
        <w:t>US t</w:t>
      </w:r>
      <w:r w:rsidR="002B5D0B">
        <w:rPr>
          <w:lang w:eastAsia="ko-KR"/>
        </w:rPr>
        <w:t>rade leadership is critical to multilateral trade – which solves all global problems</w:t>
      </w:r>
    </w:p>
    <w:p w:rsidR="002B5D0B" w:rsidRPr="006835EC" w:rsidRDefault="006835EC" w:rsidP="006835EC">
      <w:r w:rsidRPr="006835EC">
        <w:rPr>
          <w:rStyle w:val="StyleStyleBold12pt"/>
        </w:rPr>
        <w:t>Panitchpakdi 200</w:t>
      </w:r>
      <w:r w:rsidR="002B5D0B" w:rsidRPr="006835EC">
        <w:rPr>
          <w:rStyle w:val="StyleStyleBold12pt"/>
        </w:rPr>
        <w:t>4</w:t>
      </w:r>
      <w:r w:rsidR="002B5D0B" w:rsidRPr="006835EC">
        <w:t xml:space="preserve"> </w:t>
      </w:r>
      <w:r w:rsidRPr="006835EC">
        <w:t xml:space="preserve"> </w:t>
      </w:r>
      <w:r w:rsidR="002B5D0B" w:rsidRPr="006835EC">
        <w:t xml:space="preserve">(Supachai Panitchpakdi, secretary-general of the UN Conference on Trade and Development, 2/26/2004, American Leadership and the World Trade Organization, p. </w:t>
      </w:r>
      <w:hyperlink r:id="rId31" w:history="1">
        <w:r w:rsidR="002B5D0B" w:rsidRPr="006835EC">
          <w:rPr>
            <w:rStyle w:val="Hyperlink"/>
          </w:rPr>
          <w:t>http://www.wto.org/english/news_e/spsp_e/spsp22_e.htm</w:t>
        </w:r>
      </w:hyperlink>
      <w:r w:rsidR="002B5D0B" w:rsidRPr="006835EC">
        <w:t xml:space="preserve"> )</w:t>
      </w:r>
    </w:p>
    <w:p w:rsidR="002B5D0B" w:rsidRDefault="002B5D0B" w:rsidP="002B5D0B">
      <w:pPr>
        <w:pStyle w:val="Cards"/>
        <w:ind w:left="0"/>
        <w:rPr>
          <w:sz w:val="10"/>
        </w:rPr>
      </w:pPr>
      <w:r>
        <w:rPr>
          <w:sz w:val="10"/>
        </w:rPr>
        <w:t xml:space="preserve">The second point is that </w:t>
      </w:r>
      <w:r>
        <w:rPr>
          <w:rStyle w:val="StyleBoldUnderline"/>
        </w:rPr>
        <w:t xml:space="preserve">strengthening </w:t>
      </w:r>
      <w:r w:rsidRPr="00B22FA7">
        <w:rPr>
          <w:rStyle w:val="StyleBoldUnderline"/>
          <w:highlight w:val="yellow"/>
        </w:rPr>
        <w:t>the world trading system is essential to America's</w:t>
      </w:r>
      <w:r>
        <w:rPr>
          <w:rStyle w:val="StyleBoldUnderline"/>
        </w:rPr>
        <w:t xml:space="preserve"> wider global </w:t>
      </w:r>
      <w:r w:rsidRPr="00B22FA7">
        <w:rPr>
          <w:rStyle w:val="StyleBoldUnderline"/>
          <w:highlight w:val="yellow"/>
        </w:rPr>
        <w:t>objectives.</w:t>
      </w:r>
      <w:r>
        <w:rPr>
          <w:rStyle w:val="StyleBoldUnderline"/>
        </w:rPr>
        <w:t xml:space="preserve"> Fighting terrorism, reducing poverty, improving health, integrating China and other countries in the global economy — </w:t>
      </w:r>
      <w:r w:rsidRPr="00B22FA7">
        <w:rPr>
          <w:rStyle w:val="StyleBoldUnderline"/>
          <w:highlight w:val="yellow"/>
        </w:rPr>
        <w:t>all</w:t>
      </w:r>
      <w:r>
        <w:rPr>
          <w:rStyle w:val="StyleBoldUnderline"/>
        </w:rPr>
        <w:t xml:space="preserve"> of these </w:t>
      </w:r>
      <w:r w:rsidRPr="00B22FA7">
        <w:rPr>
          <w:rStyle w:val="StyleBoldUnderline"/>
          <w:highlight w:val="yellow"/>
        </w:rPr>
        <w:t>issues are linked</w:t>
      </w:r>
      <w:r>
        <w:rPr>
          <w:sz w:val="10"/>
        </w:rPr>
        <w:t xml:space="preserve">, in one way or another, </w:t>
      </w:r>
      <w:r w:rsidRPr="00B22FA7">
        <w:rPr>
          <w:rStyle w:val="StyleBoldUnderline"/>
          <w:highlight w:val="yellow"/>
        </w:rPr>
        <w:t xml:space="preserve">to world trade. </w:t>
      </w:r>
      <w:r>
        <w:rPr>
          <w:rStyle w:val="StyleBoldUnderline"/>
        </w:rPr>
        <w:t>This is not to say that trade is the answer</w:t>
      </w:r>
      <w:r>
        <w:rPr>
          <w:sz w:val="10"/>
        </w:rPr>
        <w:t xml:space="preserve"> to all America's economic concerns; </w:t>
      </w:r>
      <w:r>
        <w:rPr>
          <w:rStyle w:val="StyleBoldUnderline"/>
        </w:rPr>
        <w:t xml:space="preserve">only that </w:t>
      </w:r>
      <w:r w:rsidRPr="00B22FA7">
        <w:rPr>
          <w:rStyle w:val="StyleBoldUnderline"/>
          <w:highlight w:val="yellow"/>
        </w:rPr>
        <w:t xml:space="preserve">meaningful solutions are </w:t>
      </w:r>
      <w:r w:rsidRPr="00B22FA7">
        <w:rPr>
          <w:rStyle w:val="Emphasis"/>
          <w:sz w:val="10"/>
          <w:highlight w:val="yellow"/>
        </w:rPr>
        <w:t>inconceivable</w:t>
      </w:r>
      <w:r w:rsidRPr="00B22FA7">
        <w:rPr>
          <w:rStyle w:val="StyleBoldUnderline"/>
          <w:highlight w:val="yellow"/>
        </w:rPr>
        <w:t xml:space="preserve"> without it.</w:t>
      </w:r>
      <w:r>
        <w:rPr>
          <w:rStyle w:val="StyleBoldUnderline"/>
        </w:rPr>
        <w:t xml:space="preserve"> </w:t>
      </w:r>
      <w:r w:rsidRPr="00B22FA7">
        <w:rPr>
          <w:rStyle w:val="StyleBoldUnderline"/>
          <w:highlight w:val="yellow"/>
        </w:rPr>
        <w:t>The world trading system is the linchpin of</w:t>
      </w:r>
      <w:r>
        <w:rPr>
          <w:sz w:val="10"/>
        </w:rPr>
        <w:t xml:space="preserve"> today's </w:t>
      </w:r>
      <w:r w:rsidRPr="00B22FA7">
        <w:rPr>
          <w:rStyle w:val="StyleBoldUnderline"/>
          <w:highlight w:val="yellow"/>
        </w:rPr>
        <w:t>global order — underpinning its security as well as its prosperity</w:t>
      </w:r>
      <w:r>
        <w:rPr>
          <w:sz w:val="10"/>
        </w:rPr>
        <w:t xml:space="preserve">. A successful WTO is an example of how multilateralism can work. Conversely, </w:t>
      </w:r>
      <w:r>
        <w:rPr>
          <w:rStyle w:val="StyleBoldUnderline"/>
        </w:rPr>
        <w:t xml:space="preserve">if it weakens or fails, </w:t>
      </w:r>
      <w:r w:rsidRPr="00B22FA7">
        <w:rPr>
          <w:rStyle w:val="StyleBoldUnderline"/>
          <w:highlight w:val="yellow"/>
        </w:rPr>
        <w:t>much</w:t>
      </w:r>
      <w:r>
        <w:rPr>
          <w:rStyle w:val="StyleBoldUnderline"/>
        </w:rPr>
        <w:t xml:space="preserve"> else </w:t>
      </w:r>
      <w:r w:rsidRPr="00B22FA7">
        <w:rPr>
          <w:rStyle w:val="StyleBoldUnderline"/>
          <w:highlight w:val="yellow"/>
        </w:rPr>
        <w:t>could fail with it</w:t>
      </w:r>
      <w:r>
        <w:rPr>
          <w:sz w:val="10"/>
        </w:rPr>
        <w:t xml:space="preserve">. This is something which the US — at the epicentre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t>
      </w:r>
      <w:r w:rsidRPr="00B22FA7">
        <w:rPr>
          <w:rStyle w:val="StyleBoldUnderline"/>
          <w:highlight w:val="yellow"/>
        </w:rPr>
        <w:t>when the US leads the system can move forward; when it withdraws, the system drifts</w:t>
      </w:r>
      <w:r>
        <w:rPr>
          <w:sz w:val="10"/>
        </w:rPr>
        <w:t xml:space="preserve">. 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w:t>
      </w:r>
      <w:r w:rsidRPr="00B22FA7">
        <w:rPr>
          <w:rStyle w:val="StyleBoldUnderline"/>
          <w:highlight w:val="yellow"/>
        </w:rPr>
        <w:t>Countries the world over have turned to open trade</w:t>
      </w:r>
      <w:r>
        <w:rPr>
          <w:sz w:val="10"/>
        </w:rPr>
        <w:t xml:space="preserve"> — and a rules-based system — </w:t>
      </w:r>
      <w:r>
        <w:rPr>
          <w:rStyle w:val="StyleBoldUnderline"/>
        </w:rPr>
        <w:t>as the key to their growth and development</w:t>
      </w:r>
      <w:r>
        <w:rPr>
          <w:sz w:val="10"/>
        </w:rPr>
        <w:t xml:space="preserve">. They agreed to the Doha Round because they believed their interests lay in freer trade, stronger rules, a more effective WTO. </w:t>
      </w:r>
      <w:r>
        <w:rPr>
          <w:rStyle w:val="StyleBoldUnderline"/>
        </w:rPr>
        <w:t>Even in Cancun the great debate was whether the multilateral trading system was moving fast and far enough — not whether it should be rolled back</w:t>
      </w:r>
      <w:r>
        <w:rPr>
          <w:sz w:val="10"/>
        </w:rPr>
        <w:t xml:space="preserve">.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w:t>
      </w:r>
      <w:r>
        <w:rPr>
          <w:rStyle w:val="StyleBoldUnderline"/>
        </w:rPr>
        <w:t>closing the door</w:t>
      </w:r>
      <w:r>
        <w:rPr>
          <w:sz w:val="10"/>
        </w:rPr>
        <w:t xml:space="preserve"> to service trade </w:t>
      </w:r>
      <w:r>
        <w:rPr>
          <w:rStyle w:val="StyleBoldUnderline"/>
        </w:rPr>
        <w:t>is a strategy for killing jobs, not saving them</w:t>
      </w:r>
      <w:r>
        <w:rPr>
          <w:sz w:val="10"/>
        </w:rPr>
        <w:t xml:space="preserve">. Americans have never run from a challenge and have never been defeatist in the face of strong competition. Part of this challenge is to create the conditions for global growth and job creation here and around the world. I believe Americans realize what is at stake. </w:t>
      </w:r>
      <w:r>
        <w:rPr>
          <w:rStyle w:val="StyleBoldUnderline"/>
        </w:rPr>
        <w:t>The process of opening to global trade can be disruptive, but</w:t>
      </w:r>
      <w:r>
        <w:rPr>
          <w:sz w:val="10"/>
        </w:rPr>
        <w:t xml:space="preserve"> they recognize that </w:t>
      </w:r>
      <w:r>
        <w:rPr>
          <w:rStyle w:val="StyleBoldUnderline"/>
        </w:rPr>
        <w:t>the US economy cannot grow and prosper any other way</w:t>
      </w:r>
      <w:r>
        <w:rPr>
          <w:sz w:val="10"/>
        </w:rPr>
        <w:t xml:space="preserve">. They recognize the importance of finding global solutions to shared global problems.  Besides, </w:t>
      </w:r>
      <w:r w:rsidRPr="00B22FA7">
        <w:rPr>
          <w:rStyle w:val="StyleBoldUnderline"/>
          <w:highlight w:val="yellow"/>
        </w:rPr>
        <w:t>what is the alternative to the WTO</w:t>
      </w:r>
      <w:r>
        <w:rPr>
          <w:rStyle w:val="StyleBoldUnderline"/>
        </w:rPr>
        <w:t>? Some argue that the world's only superpower need not be tied down by the constraints of the multilateral system. They claim that US sovereignty is compromised by international rules, and that multilateral institutions limit rather than expand US influence</w:t>
      </w:r>
      <w:r>
        <w:rPr>
          <w:sz w:val="10"/>
        </w:rPr>
        <w:t xml:space="preserve">. Americans should be deeply sceptical about these claims. </w:t>
      </w:r>
      <w:r>
        <w:rPr>
          <w:rStyle w:val="StyleBoldUnderline"/>
        </w:rPr>
        <w:t>Almost none of the trade issues facing the US today are any easier to solve unilaterally, bilaterally or regionally</w:t>
      </w:r>
      <w:r>
        <w:rPr>
          <w:sz w:val="10"/>
        </w:rPr>
        <w:t xml:space="preserve">. The reality is probably just the opposite. </w:t>
      </w:r>
      <w:r>
        <w:rPr>
          <w:rStyle w:val="StyleBoldUnderline"/>
        </w:rPr>
        <w:t>What sense does it make</w:t>
      </w:r>
      <w:r>
        <w:rPr>
          <w:sz w:val="10"/>
        </w:rPr>
        <w:t xml:space="preserve"> — for example — </w:t>
      </w:r>
      <w:r>
        <w:rPr>
          <w:rStyle w:val="StyleBoldUnderline"/>
        </w:rPr>
        <w:t>to negotiate e-commerce rules bilaterally</w:t>
      </w:r>
      <w:r>
        <w:rPr>
          <w:sz w:val="10"/>
        </w:rPr>
        <w:t xml:space="preserve">? Who would be interested in disciplining agricultural subsidies in a regional agreement but not globally? </w:t>
      </w:r>
      <w:r>
        <w:rPr>
          <w:rStyle w:val="StyleBoldUnderline"/>
        </w:rPr>
        <w:t>How can bilateral deals</w:t>
      </w:r>
      <w:r>
        <w:rPr>
          <w:sz w:val="10"/>
        </w:rPr>
        <w:t xml:space="preserve"> — even dozens of them — </w:t>
      </w:r>
      <w:r>
        <w:rPr>
          <w:rStyle w:val="StyleBoldUnderline"/>
        </w:rPr>
        <w:t>come close to matching the economic impact of agreeing to global free trade among 146 countries?</w:t>
      </w:r>
      <w:r>
        <w:rPr>
          <w:sz w:val="10"/>
        </w:rPr>
        <w:t xml:space="preserve"> </w:t>
      </w:r>
      <w:r w:rsidRPr="00B22FA7">
        <w:rPr>
          <w:rStyle w:val="StyleBoldUnderline"/>
          <w:highlight w:val="yellow"/>
        </w:rPr>
        <w:t>Bilateral and regional deals can</w:t>
      </w:r>
      <w:r>
        <w:rPr>
          <w:sz w:val="10"/>
        </w:rPr>
        <w:t xml:space="preserve"> sometimes be a </w:t>
      </w:r>
      <w:r>
        <w:rPr>
          <w:rStyle w:val="StyleBoldUnderline"/>
        </w:rPr>
        <w:t xml:space="preserve">complement to the multilateral system, but they can </w:t>
      </w:r>
      <w:r w:rsidRPr="00B22FA7">
        <w:rPr>
          <w:rStyle w:val="Emphasis"/>
          <w:sz w:val="10"/>
          <w:highlight w:val="yellow"/>
        </w:rPr>
        <w:t>never be a substitute</w:t>
      </w:r>
      <w:r>
        <w:rPr>
          <w:sz w:val="10"/>
        </w:rPr>
        <w:t xml:space="preserve">. There is a bigger danger. </w:t>
      </w:r>
      <w:r>
        <w:rPr>
          <w:rStyle w:val="StyleBoldUnderline"/>
        </w:rPr>
        <w:t>By</w:t>
      </w:r>
      <w:r w:rsidRPr="00B22FA7">
        <w:rPr>
          <w:rStyle w:val="StyleBoldUnderline"/>
          <w:highlight w:val="yellow"/>
        </w:rPr>
        <w:t xml:space="preserve"> treating some countries preferentially,</w:t>
      </w:r>
      <w:r>
        <w:rPr>
          <w:rStyle w:val="StyleBoldUnderline"/>
        </w:rPr>
        <w:t xml:space="preserve"> bilateral and </w:t>
      </w:r>
      <w:r w:rsidRPr="00B22FA7">
        <w:rPr>
          <w:rStyle w:val="StyleBoldUnderline"/>
          <w:highlight w:val="yellow"/>
        </w:rPr>
        <w:t>regional deals exclude others — fragmenting global trade</w:t>
      </w:r>
      <w:r>
        <w:rPr>
          <w:rStyle w:val="StyleBoldUnderline"/>
        </w:rPr>
        <w:t xml:space="preserve"> and distorting the world </w:t>
      </w:r>
      <w:r>
        <w:rPr>
          <w:sz w:val="10"/>
        </w:rPr>
        <w:t xml:space="preserve">economy. Instead of liberalizing trade — and widening growth — </w:t>
      </w:r>
      <w:r>
        <w:rPr>
          <w:rStyle w:val="StyleBoldUnderline"/>
        </w:rPr>
        <w:t>they carve it up</w:t>
      </w:r>
      <w:r>
        <w:rPr>
          <w:sz w:val="10"/>
        </w:rPr>
        <w:t xml:space="preserve">. Worse, </w:t>
      </w:r>
      <w:r w:rsidRPr="00B22FA7">
        <w:rPr>
          <w:rStyle w:val="StyleBoldUnderline"/>
          <w:highlight w:val="yellow"/>
        </w:rPr>
        <w:t xml:space="preserve">they have a </w:t>
      </w:r>
      <w:r w:rsidRPr="00B22FA7">
        <w:rPr>
          <w:rStyle w:val="Emphasis"/>
          <w:sz w:val="10"/>
          <w:highlight w:val="yellow"/>
        </w:rPr>
        <w:t>domino effect</w:t>
      </w:r>
      <w:r w:rsidRPr="00B22FA7">
        <w:rPr>
          <w:rStyle w:val="StyleBoldUnderline"/>
          <w:highlight w:val="yellow"/>
        </w:rPr>
        <w:t xml:space="preserve">: </w:t>
      </w:r>
      <w:r>
        <w:rPr>
          <w:rStyle w:val="StyleBoldUnderline"/>
        </w:rPr>
        <w:t>bilateral deals inevitably beget more bilateral deals, as countries left outside are forced to seek their own preferential arrangements, or risk</w:t>
      </w:r>
      <w:r>
        <w:rPr>
          <w:sz w:val="10"/>
        </w:rPr>
        <w:t xml:space="preserve"> further </w:t>
      </w:r>
      <w:r>
        <w:rPr>
          <w:rStyle w:val="StyleBoldUnderline"/>
        </w:rPr>
        <w:t>marginalization</w:t>
      </w:r>
      <w:r>
        <w:rPr>
          <w:sz w:val="10"/>
        </w:rPr>
        <w:t xml:space="preserve">.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Pr>
          <w:rStyle w:val="StyleBoldUnderline"/>
        </w:rPr>
        <w:t xml:space="preserve">Even when intended to spur free trade, </w:t>
      </w:r>
      <w:r w:rsidRPr="00B22FA7">
        <w:rPr>
          <w:rStyle w:val="StyleBoldUnderline"/>
          <w:highlight w:val="yellow"/>
        </w:rPr>
        <w:t>they</w:t>
      </w:r>
      <w:r>
        <w:rPr>
          <w:rStyle w:val="StyleBoldUnderline"/>
        </w:rPr>
        <w:t xml:space="preserve"> </w:t>
      </w:r>
      <w:r w:rsidRPr="00B22FA7">
        <w:rPr>
          <w:rStyle w:val="StyleBoldUnderline"/>
          <w:highlight w:val="yellow"/>
        </w:rPr>
        <w:t>can ultimately risk undermining it</w:t>
      </w:r>
      <w:r>
        <w:rPr>
          <w:rStyle w:val="StyleBoldUnderline"/>
        </w:rPr>
        <w:t>.</w:t>
      </w:r>
      <w:r>
        <w:rPr>
          <w:sz w:val="10"/>
        </w:rPr>
        <w:t xml:space="preserve"> This is in no one's interest, least of all the United States. </w:t>
      </w:r>
      <w:r>
        <w:rPr>
          <w:rStyle w:val="StyleBoldUnderline"/>
        </w:rPr>
        <w:t>America led in the creation of the multilateral system</w:t>
      </w:r>
      <w:r>
        <w:rPr>
          <w:sz w:val="10"/>
        </w:rPr>
        <w:t xml:space="preserve"> after 1945 precisely </w:t>
      </w:r>
      <w:r>
        <w:rPr>
          <w:rStyle w:val="StyleBoldUnderline"/>
        </w:rPr>
        <w:t xml:space="preserve">to avoid </w:t>
      </w:r>
      <w:r w:rsidRPr="00B22FA7">
        <w:rPr>
          <w:rStyle w:val="StyleBoldUnderline"/>
          <w:highlight w:val="yellow"/>
        </w:rPr>
        <w:t>a return to hostile blocs</w:t>
      </w:r>
      <w:r>
        <w:rPr>
          <w:sz w:val="10"/>
        </w:rPr>
        <w:t xml:space="preserve"> — blocs </w:t>
      </w:r>
      <w:r>
        <w:rPr>
          <w:rStyle w:val="StyleBoldUnderline"/>
        </w:rPr>
        <w:t>that</w:t>
      </w:r>
      <w:r>
        <w:rPr>
          <w:sz w:val="10"/>
        </w:rPr>
        <w:t xml:space="preserve"> had done so much to </w:t>
      </w:r>
      <w:r w:rsidRPr="00B22FA7">
        <w:rPr>
          <w:rStyle w:val="StyleBoldUnderline"/>
          <w:highlight w:val="yellow"/>
        </w:rPr>
        <w:t>fuel interwar instability and conflict</w:t>
      </w:r>
      <w:r>
        <w:rPr>
          <w:sz w:val="10"/>
        </w:rPr>
        <w:t xml:space="preserve">. America's vision, in the words of Cordell Hull, was that “enduring peace and the welfare of nations was indissolubly connected with the friendliness, fairness and freedom of world trade”. </w:t>
      </w:r>
      <w:r w:rsidRPr="00B22FA7">
        <w:rPr>
          <w:rStyle w:val="StyleBoldUnderline"/>
          <w:highlight w:val="yellow"/>
        </w:rPr>
        <w:t>Trade would bind nations together, making another war unthinkable</w:t>
      </w:r>
      <w:r w:rsidRPr="00B22FA7">
        <w:rPr>
          <w:sz w:val="10"/>
          <w:highlight w:val="yellow"/>
        </w:rPr>
        <w:t>.</w:t>
      </w:r>
      <w:r>
        <w:rPr>
          <w:sz w:val="10"/>
        </w:rPr>
        <w:t xml:space="preserve"> Non-discriminatory rules would prevent a return to preferential deals and closed alliances. </w:t>
      </w:r>
      <w:r>
        <w:rPr>
          <w:rStyle w:val="StyleBoldUnderline"/>
        </w:rPr>
        <w:t>A network of multilateral initiatives</w:t>
      </w:r>
      <w:r>
        <w:rPr>
          <w:sz w:val="10"/>
        </w:rPr>
        <w:t xml:space="preserve"> and organizations — the Marshal Plan, the IMF, the World Bank, and the GATT, now the WTO — </w:t>
      </w:r>
      <w:r>
        <w:rPr>
          <w:rStyle w:val="StyleBoldUnderline"/>
        </w:rPr>
        <w:t>would provide the institutional bedrock for the international rule of law</w:t>
      </w:r>
      <w:r>
        <w:rPr>
          <w:sz w:val="10"/>
        </w:rPr>
        <w:t xml:space="preserve">, not power. Underpinning all this was the idea that freedom — free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B22FA7">
        <w:rPr>
          <w:rStyle w:val="StyleBoldUnderline"/>
          <w:highlight w:val="yellow"/>
        </w:rPr>
        <w:t>All the great powers</w:t>
      </w:r>
      <w:r>
        <w:rPr>
          <w:rStyle w:val="StyleBoldUnderline"/>
        </w:rPr>
        <w:t xml:space="preserve"> — the US, Europe, Japan, India, China and soon Russia — </w:t>
      </w:r>
      <w:r w:rsidRPr="00B22FA7">
        <w:rPr>
          <w:rStyle w:val="StyleBoldUnderline"/>
          <w:highlight w:val="yellow"/>
        </w:rPr>
        <w:t>are part of a rules-based multilateral trading system, greatly increasing the chances for world prosperity and peace</w:t>
      </w:r>
      <w:r w:rsidRPr="00B22FA7">
        <w:rPr>
          <w:sz w:val="10"/>
          <w:highlight w:val="yellow"/>
        </w:rPr>
        <w:t>.</w:t>
      </w:r>
      <w:r>
        <w:rPr>
          <w:sz w:val="10"/>
        </w:rPr>
        <w:t xml:space="preserve"> There is a growing realization that — in our interdependent world — sovereignty is constrained, not by multilateral rules, but by the absence of rules.</w:t>
      </w:r>
    </w:p>
    <w:p w:rsidR="002B5D0B" w:rsidRDefault="002B5D0B" w:rsidP="002B5D0B">
      <w:pPr>
        <w:pStyle w:val="Cards"/>
        <w:rPr>
          <w:sz w:val="10"/>
        </w:rPr>
      </w:pPr>
    </w:p>
    <w:p w:rsidR="002B5D0B" w:rsidRDefault="002B5D0B" w:rsidP="002B5D0B">
      <w:pPr>
        <w:pStyle w:val="Cards"/>
        <w:rPr>
          <w:sz w:val="10"/>
        </w:rPr>
      </w:pPr>
    </w:p>
    <w:p w:rsidR="002B5D0B" w:rsidRDefault="002B5D0B" w:rsidP="002B5D0B">
      <w:pPr>
        <w:pStyle w:val="Cards"/>
        <w:rPr>
          <w:sz w:val="10"/>
        </w:rPr>
      </w:pPr>
    </w:p>
    <w:p w:rsidR="002B5D0B" w:rsidRPr="001616FF" w:rsidRDefault="002B5D0B" w:rsidP="0054040E">
      <w:pPr>
        <w:pStyle w:val="Cards"/>
        <w:ind w:left="0"/>
      </w:pPr>
    </w:p>
    <w:p w:rsidR="002B5D0B" w:rsidRDefault="002B5D0B" w:rsidP="002B5D0B">
      <w:pPr>
        <w:rPr>
          <w:sz w:val="10"/>
        </w:rPr>
      </w:pPr>
    </w:p>
    <w:p w:rsidR="002B5D0B" w:rsidRDefault="002B5D0B" w:rsidP="002B5D0B">
      <w:pPr>
        <w:rPr>
          <w:sz w:val="10"/>
        </w:rPr>
      </w:pPr>
      <w:r>
        <w:rPr>
          <w:sz w:val="10"/>
        </w:rPr>
        <w:tab/>
      </w:r>
    </w:p>
    <w:p w:rsidR="002D134A" w:rsidRPr="00025C85" w:rsidRDefault="002D134A" w:rsidP="002D134A">
      <w:pPr>
        <w:pStyle w:val="Heading3"/>
        <w:rPr>
          <w:rFonts w:asciiTheme="minorHAnsi" w:hAnsiTheme="minorHAnsi"/>
        </w:rPr>
      </w:pPr>
      <w:bookmarkStart w:id="27" w:name="_Toc378240415"/>
      <w:bookmarkStart w:id="28" w:name="_Toc391153679"/>
      <w:bookmarkStart w:id="29" w:name="_Toc391153720"/>
      <w:bookmarkStart w:id="30" w:name="_Toc392009814"/>
      <w:r w:rsidRPr="00025C85">
        <w:rPr>
          <w:rFonts w:asciiTheme="minorHAnsi" w:hAnsiTheme="minorHAnsi"/>
        </w:rPr>
        <w:t>Econ Collapse =War</w:t>
      </w:r>
      <w:bookmarkEnd w:id="27"/>
      <w:bookmarkEnd w:id="28"/>
      <w:bookmarkEnd w:id="29"/>
      <w:bookmarkEnd w:id="30"/>
    </w:p>
    <w:p w:rsidR="002D134A" w:rsidRPr="00025C85" w:rsidRDefault="002D134A" w:rsidP="002D134A">
      <w:pPr>
        <w:pStyle w:val="Heading4"/>
        <w:rPr>
          <w:rFonts w:asciiTheme="minorHAnsi" w:hAnsiTheme="minorHAnsi"/>
        </w:rPr>
      </w:pPr>
      <w:r w:rsidRPr="00025C85">
        <w:rPr>
          <w:rFonts w:asciiTheme="minorHAnsi" w:hAnsiTheme="minorHAnsi"/>
        </w:rPr>
        <w:t>Global economic crisis causes war---strong statistical support</w:t>
      </w:r>
    </w:p>
    <w:p w:rsidR="002D134A" w:rsidRPr="00025C85" w:rsidRDefault="002D134A" w:rsidP="002D134A">
      <w:pPr>
        <w:rPr>
          <w:rFonts w:asciiTheme="minorHAnsi" w:hAnsiTheme="minorHAnsi"/>
        </w:rPr>
      </w:pPr>
      <w:r w:rsidRPr="00025C85">
        <w:rPr>
          <w:rStyle w:val="StyleStyleBold12pt"/>
          <w:rFonts w:asciiTheme="minorHAnsi" w:hAnsiTheme="minorHAnsi"/>
        </w:rPr>
        <w:t xml:space="preserve">Royal 10 </w:t>
      </w:r>
      <w:r w:rsidRPr="00025C85">
        <w:rPr>
          <w:rFonts w:asciiTheme="minorHAnsi" w:hAnsiTheme="minorHAnsi"/>
        </w:rPr>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2D134A" w:rsidRPr="00025C85" w:rsidRDefault="002D134A" w:rsidP="002D134A">
      <w:pPr>
        <w:rPr>
          <w:rFonts w:asciiTheme="minorHAnsi" w:hAnsiTheme="minorHAnsi"/>
        </w:rPr>
      </w:pPr>
      <w:r w:rsidRPr="00025C85">
        <w:rPr>
          <w:rFonts w:asciiTheme="minorHAnsi" w:hAnsiTheme="minorHAnsi"/>
        </w:rPr>
        <w:t xml:space="preserve">Less intuitive is how </w:t>
      </w:r>
      <w:r w:rsidRPr="00B22FA7">
        <w:rPr>
          <w:rStyle w:val="StyleBoldUnderline"/>
          <w:rFonts w:asciiTheme="minorHAnsi" w:hAnsiTheme="minorHAnsi"/>
          <w:highlight w:val="yellow"/>
        </w:rPr>
        <w:t>periods of economic decline</w:t>
      </w:r>
      <w:r w:rsidRPr="00025C85">
        <w:rPr>
          <w:rStyle w:val="StyleBoldUnderline"/>
          <w:rFonts w:asciiTheme="minorHAnsi" w:hAnsiTheme="minorHAnsi"/>
        </w:rPr>
        <w:t xml:space="preserve"> may </w:t>
      </w:r>
      <w:r w:rsidRPr="00B22FA7">
        <w:rPr>
          <w:rStyle w:val="StyleBoldUnderline"/>
          <w:rFonts w:asciiTheme="minorHAnsi" w:hAnsiTheme="minorHAnsi"/>
          <w:highlight w:val="yellow"/>
        </w:rPr>
        <w:t>increase the likelihood of</w:t>
      </w:r>
      <w:r w:rsidRPr="00025C85">
        <w:rPr>
          <w:rStyle w:val="StyleBoldUnderline"/>
          <w:rFonts w:asciiTheme="minorHAnsi" w:hAnsiTheme="minorHAnsi"/>
        </w:rPr>
        <w:t xml:space="preserve"> external </w:t>
      </w:r>
      <w:r w:rsidRPr="00B22FA7">
        <w:rPr>
          <w:rStyle w:val="StyleBoldUnderline"/>
          <w:rFonts w:asciiTheme="minorHAnsi" w:hAnsiTheme="minorHAnsi"/>
          <w:highlight w:val="yellow"/>
        </w:rPr>
        <w:t>conflict</w:t>
      </w:r>
      <w:r w:rsidRPr="00025C85">
        <w:rPr>
          <w:rFonts w:asciiTheme="minorHAnsi" w:hAnsiTheme="minorHAnsi"/>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22FA7">
        <w:rPr>
          <w:rStyle w:val="StyleBoldUnderline"/>
          <w:rFonts w:asciiTheme="minorHAnsi" w:hAnsiTheme="minorHAnsi"/>
          <w:highlight w:val="yellow"/>
        </w:rPr>
        <w:t>rhythms in the global economy are associated with the rise and fall of pre-eminent power</w:t>
      </w:r>
      <w:r w:rsidRPr="00025C85">
        <w:rPr>
          <w:rStyle w:val="StyleBoldUnderline"/>
          <w:rFonts w:asciiTheme="minorHAnsi" w:hAnsiTheme="minorHAnsi"/>
        </w:rPr>
        <w:t xml:space="preserve"> and the often bloody transition from one pre-eminent leader to the next</w:t>
      </w:r>
      <w:r w:rsidRPr="00025C85">
        <w:rPr>
          <w:rFonts w:asciiTheme="minorHAnsi" w:hAnsiTheme="minorHAnsi"/>
        </w:rPr>
        <w:t xml:space="preserve">. As such, </w:t>
      </w:r>
      <w:r w:rsidRPr="00025C85">
        <w:rPr>
          <w:rStyle w:val="StyleBoldUnderline"/>
          <w:rFonts w:asciiTheme="minorHAnsi" w:hAnsiTheme="minorHAnsi"/>
        </w:rPr>
        <w:t xml:space="preserve">exogenous shocks such as </w:t>
      </w:r>
      <w:r w:rsidRPr="00B22FA7">
        <w:rPr>
          <w:rStyle w:val="StyleBoldUnderline"/>
          <w:rFonts w:asciiTheme="minorHAnsi" w:hAnsiTheme="minorHAnsi"/>
          <w:highlight w:val="yellow"/>
        </w:rPr>
        <w:t>economic crises</w:t>
      </w:r>
      <w:r w:rsidRPr="00025C85">
        <w:rPr>
          <w:rStyle w:val="StyleBoldUnderline"/>
          <w:rFonts w:asciiTheme="minorHAnsi" w:hAnsiTheme="minorHAnsi"/>
        </w:rPr>
        <w:t xml:space="preserve"> could </w:t>
      </w:r>
      <w:r w:rsidRPr="00B22FA7">
        <w:rPr>
          <w:rStyle w:val="StyleBoldUnderline"/>
          <w:rFonts w:asciiTheme="minorHAnsi" w:hAnsiTheme="minorHAnsi"/>
          <w:highlight w:val="yellow"/>
        </w:rPr>
        <w:t xml:space="preserve">usher in a redistribution of relative power </w:t>
      </w:r>
      <w:r w:rsidRPr="00025C85">
        <w:rPr>
          <w:rFonts w:asciiTheme="minorHAnsi" w:hAnsiTheme="minorHAnsi"/>
        </w:rPr>
        <w:t xml:space="preserve">(see also Gilpin, 10981) that </w:t>
      </w:r>
      <w:r w:rsidRPr="00B22FA7">
        <w:rPr>
          <w:rStyle w:val="StyleBoldUnderline"/>
          <w:rFonts w:asciiTheme="minorHAnsi" w:hAnsiTheme="minorHAnsi"/>
          <w:highlight w:val="yellow"/>
        </w:rPr>
        <w:t>leads to uncertainty about power balances, increasing the risk of miscalculation</w:t>
      </w:r>
      <w:r w:rsidRPr="00025C85">
        <w:rPr>
          <w:rFonts w:asciiTheme="minorHAnsi" w:hAnsiTheme="minorHAnsi"/>
        </w:rPr>
        <w:t xml:space="preserve"> (Fearon, 1995). Alternatively, </w:t>
      </w:r>
      <w:r w:rsidRPr="00025C85">
        <w:rPr>
          <w:rStyle w:val="StyleBoldUnderline"/>
          <w:rFonts w:asciiTheme="minorHAnsi" w:hAnsiTheme="minorHAnsi"/>
        </w:rPr>
        <w:t>even a relatively certain redistribution of power could lead to a permissive environment for conflict as a rising power may seek to challenge a declining power</w:t>
      </w:r>
      <w:r w:rsidRPr="00025C85">
        <w:rPr>
          <w:rFonts w:asciiTheme="minorHAnsi" w:hAnsiTheme="minorHAnsi"/>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025C85">
        <w:rPr>
          <w:rStyle w:val="StyleBoldUnderline"/>
          <w:rFonts w:asciiTheme="minorHAnsi" w:hAnsiTheme="minorHAnsi"/>
        </w:rPr>
        <w:t>interdependent states are likely to gain pacific benefits from trade so long as they have an optimistic view of future trade relations</w:t>
      </w:r>
      <w:r w:rsidRPr="00025C85">
        <w:rPr>
          <w:rFonts w:asciiTheme="minorHAnsi" w:hAnsiTheme="minorHAnsi"/>
        </w:rPr>
        <w:t xml:space="preserve">. However, </w:t>
      </w:r>
      <w:r w:rsidRPr="00B22FA7">
        <w:rPr>
          <w:rStyle w:val="StyleBoldUnderline"/>
          <w:rFonts w:asciiTheme="minorHAnsi" w:hAnsiTheme="minorHAnsi"/>
          <w:highlight w:val="yellow"/>
        </w:rPr>
        <w:t>if the expectation of future trade decline</w:t>
      </w:r>
      <w:r w:rsidRPr="00025C85">
        <w:rPr>
          <w:rFonts w:asciiTheme="minorHAnsi" w:hAnsiTheme="minorHAnsi"/>
        </w:rPr>
        <w:t xml:space="preserve">, particularly for difficult to replace items such as energy resources, </w:t>
      </w:r>
      <w:r w:rsidRPr="00B22FA7">
        <w:rPr>
          <w:rStyle w:val="StyleBoldUnderline"/>
          <w:rFonts w:asciiTheme="minorHAnsi" w:hAnsiTheme="minorHAnsi"/>
          <w:highlight w:val="yellow"/>
        </w:rPr>
        <w:t>the likelihood for conflict increases</w:t>
      </w:r>
      <w:r w:rsidRPr="00025C85">
        <w:rPr>
          <w:rStyle w:val="StyleBoldUnderline"/>
          <w:rFonts w:asciiTheme="minorHAnsi" w:hAnsiTheme="minorHAnsi"/>
        </w:rPr>
        <w:t xml:space="preserve"> , as </w:t>
      </w:r>
      <w:r w:rsidRPr="00B22FA7">
        <w:rPr>
          <w:rStyle w:val="StyleBoldUnderline"/>
          <w:rFonts w:asciiTheme="minorHAnsi" w:hAnsiTheme="minorHAnsi"/>
          <w:highlight w:val="yellow"/>
        </w:rPr>
        <w:t>states will be inclined to use force to gain access to</w:t>
      </w:r>
      <w:r w:rsidRPr="00025C85">
        <w:rPr>
          <w:rStyle w:val="StyleBoldUnderline"/>
          <w:rFonts w:asciiTheme="minorHAnsi" w:hAnsiTheme="minorHAnsi"/>
        </w:rPr>
        <w:t xml:space="preserve"> those </w:t>
      </w:r>
      <w:r w:rsidRPr="00B22FA7">
        <w:rPr>
          <w:rStyle w:val="StyleBoldUnderline"/>
          <w:rFonts w:asciiTheme="minorHAnsi" w:hAnsiTheme="minorHAnsi"/>
          <w:highlight w:val="yellow"/>
        </w:rPr>
        <w:t>resources</w:t>
      </w:r>
      <w:r w:rsidRPr="00025C85">
        <w:rPr>
          <w:rFonts w:asciiTheme="minorHAnsi" w:hAnsiTheme="minorHAnsi"/>
        </w:rPr>
        <w:t xml:space="preserve">. </w:t>
      </w:r>
      <w:r w:rsidRPr="00025C85">
        <w:rPr>
          <w:rStyle w:val="StyleBoldUnderline"/>
          <w:rFonts w:asciiTheme="minorHAnsi" w:hAnsiTheme="minorHAnsi"/>
        </w:rPr>
        <w:t>Crises could potentially be the trigger for decreased trade expectations</w:t>
      </w:r>
      <w:r w:rsidRPr="00025C85">
        <w:rPr>
          <w:rFonts w:asciiTheme="minorHAnsi" w:hAnsiTheme="minorHAnsi"/>
        </w:rPr>
        <w:t xml:space="preserve"> either on its own or because it triggers protectionist moves by interdependent states. Third, others have considered the link between economic decline and external armed conflict at a national level. </w:t>
      </w:r>
      <w:r w:rsidRPr="00025C85">
        <w:rPr>
          <w:rStyle w:val="StyleBoldUnderline"/>
          <w:rFonts w:asciiTheme="minorHAnsi" w:hAnsiTheme="minorHAnsi"/>
        </w:rPr>
        <w:t>Blomberg and Hess (2002) find a strong correlation between internal conflict and external conflict, particularly during periods of economic downturn</w:t>
      </w:r>
      <w:r w:rsidRPr="00025C85">
        <w:rPr>
          <w:rFonts w:asciiTheme="minorHAnsi" w:hAnsiTheme="minorHAnsi"/>
        </w:rPr>
        <w:t xml:space="preserve">. They write, The linkages between internal and external conflict and prosperity are strong and mutually reinforcing. Economic conflict tends to spawn internal conflict, which in turn returns the favour. Moreover, </w:t>
      </w:r>
      <w:r w:rsidRPr="00025C85">
        <w:rPr>
          <w:rStyle w:val="StyleBoldUnderline"/>
          <w:rFonts w:asciiTheme="minorHAnsi" w:hAnsiTheme="minorHAnsi"/>
        </w:rPr>
        <w:t>the presence of a recession tends to amplify the extent to which international and external conflicts self-reinforce each other</w:t>
      </w:r>
      <w:r w:rsidRPr="00025C85">
        <w:rPr>
          <w:rFonts w:asciiTheme="minorHAnsi" w:hAnsiTheme="minorHAnsi"/>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B22FA7">
        <w:rPr>
          <w:rStyle w:val="StyleBoldUnderline"/>
          <w:rFonts w:asciiTheme="minorHAnsi" w:hAnsiTheme="minorHAnsi"/>
          <w:highlight w:val="yellow"/>
        </w:rPr>
        <w:t>Diversionary theory’ suggests that</w:t>
      </w:r>
      <w:r w:rsidRPr="00025C85">
        <w:rPr>
          <w:rStyle w:val="StyleBoldUnderline"/>
          <w:rFonts w:asciiTheme="minorHAnsi" w:hAnsiTheme="minorHAnsi"/>
        </w:rPr>
        <w:t xml:space="preserve">, </w:t>
      </w:r>
      <w:r w:rsidRPr="00B22FA7">
        <w:rPr>
          <w:rStyle w:val="StyleBoldUnderline"/>
          <w:rFonts w:asciiTheme="minorHAnsi" w:hAnsiTheme="minorHAnsi"/>
          <w:highlight w:val="yellow"/>
        </w:rPr>
        <w:t>when facing</w:t>
      </w:r>
      <w:r w:rsidRPr="00025C85">
        <w:rPr>
          <w:rStyle w:val="StyleBoldUnderline"/>
          <w:rFonts w:asciiTheme="minorHAnsi" w:hAnsiTheme="minorHAnsi"/>
        </w:rPr>
        <w:t xml:space="preserve"> unpopularity arising from </w:t>
      </w:r>
      <w:r w:rsidRPr="00B22FA7">
        <w:rPr>
          <w:rStyle w:val="StyleBoldUnderline"/>
          <w:rFonts w:asciiTheme="minorHAnsi" w:hAnsiTheme="minorHAnsi"/>
          <w:highlight w:val="yellow"/>
        </w:rPr>
        <w:t>economic decline</w:t>
      </w:r>
      <w:r w:rsidRPr="00025C85">
        <w:rPr>
          <w:rStyle w:val="StyleBoldUnderline"/>
          <w:rFonts w:asciiTheme="minorHAnsi" w:hAnsiTheme="minorHAnsi"/>
        </w:rPr>
        <w:t xml:space="preserve">, sitting </w:t>
      </w:r>
      <w:r w:rsidRPr="00B22FA7">
        <w:rPr>
          <w:rStyle w:val="StyleBoldUnderline"/>
          <w:rFonts w:asciiTheme="minorHAnsi" w:hAnsiTheme="minorHAnsi"/>
          <w:highlight w:val="yellow"/>
        </w:rPr>
        <w:t>governments</w:t>
      </w:r>
      <w:r w:rsidRPr="00025C85">
        <w:rPr>
          <w:rStyle w:val="StyleBoldUnderline"/>
          <w:rFonts w:asciiTheme="minorHAnsi" w:hAnsiTheme="minorHAnsi"/>
        </w:rPr>
        <w:t xml:space="preserve"> have increased incentives to </w:t>
      </w:r>
      <w:r w:rsidRPr="00B22FA7">
        <w:rPr>
          <w:rStyle w:val="StyleBoldUnderline"/>
          <w:rFonts w:asciiTheme="minorHAnsi" w:hAnsiTheme="minorHAnsi"/>
          <w:highlight w:val="yellow"/>
        </w:rPr>
        <w:t>create a ‘rally round the flag’</w:t>
      </w:r>
      <w:r w:rsidRPr="00025C85">
        <w:rPr>
          <w:rStyle w:val="StyleBoldUnderline"/>
          <w:rFonts w:asciiTheme="minorHAnsi" w:hAnsiTheme="minorHAnsi"/>
        </w:rPr>
        <w:t xml:space="preserve"> </w:t>
      </w:r>
      <w:r w:rsidRPr="00B22FA7">
        <w:rPr>
          <w:rStyle w:val="StyleBoldUnderline"/>
          <w:rFonts w:asciiTheme="minorHAnsi" w:hAnsiTheme="minorHAnsi"/>
          <w:highlight w:val="yellow"/>
        </w:rPr>
        <w:t>effect</w:t>
      </w:r>
      <w:r w:rsidRPr="00025C85">
        <w:rPr>
          <w:rStyle w:val="StyleBoldUnderline"/>
          <w:rFonts w:asciiTheme="minorHAnsi" w:hAnsiTheme="minorHAnsi"/>
        </w:rPr>
        <w:t>.</w:t>
      </w:r>
      <w:r w:rsidRPr="00025C85">
        <w:rPr>
          <w:rFonts w:asciiTheme="minorHAnsi" w:hAnsiTheme="minorHAnsi"/>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B22FA7">
        <w:rPr>
          <w:rStyle w:val="StyleBoldUnderline"/>
          <w:rFonts w:asciiTheme="minorHAnsi" w:hAnsiTheme="minorHAnsi"/>
          <w:highlight w:val="yellow"/>
        </w:rPr>
        <w:t>periods of weak economic performance</w:t>
      </w:r>
      <w:r w:rsidRPr="00025C85">
        <w:rPr>
          <w:rFonts w:asciiTheme="minorHAnsi" w:hAnsiTheme="minorHAnsi"/>
        </w:rPr>
        <w:t xml:space="preserve"> in the United States, and thus weak presidential popularity, </w:t>
      </w:r>
      <w:r w:rsidRPr="00B22FA7">
        <w:rPr>
          <w:rStyle w:val="StyleBoldUnderline"/>
          <w:rFonts w:asciiTheme="minorHAnsi" w:hAnsiTheme="minorHAnsi"/>
          <w:highlight w:val="yellow"/>
        </w:rPr>
        <w:t>are statistically linked to an increase in the use of force</w:t>
      </w:r>
      <w:r w:rsidRPr="00025C85">
        <w:rPr>
          <w:rFonts w:asciiTheme="minorHAnsi" w:hAnsiTheme="minorHAnsi"/>
        </w:rPr>
        <w:t xml:space="preserve">.  </w:t>
      </w:r>
    </w:p>
    <w:p w:rsidR="002D134A" w:rsidRPr="00025C85" w:rsidRDefault="002D134A" w:rsidP="002D134A">
      <w:pPr>
        <w:rPr>
          <w:rFonts w:asciiTheme="minorHAnsi" w:hAnsiTheme="minorHAnsi"/>
        </w:rPr>
      </w:pPr>
    </w:p>
    <w:p w:rsidR="002D134A" w:rsidRDefault="002D134A" w:rsidP="002D134A">
      <w:pPr>
        <w:pStyle w:val="Heading4"/>
        <w:rPr>
          <w:rFonts w:asciiTheme="minorHAnsi" w:hAnsiTheme="minorHAnsi"/>
        </w:rPr>
      </w:pPr>
      <w:r w:rsidRPr="00025C85">
        <w:rPr>
          <w:rFonts w:asciiTheme="minorHAnsi" w:hAnsiTheme="minorHAnsi"/>
        </w:rPr>
        <w:t>Econ collapse = extinction</w:t>
      </w:r>
    </w:p>
    <w:p w:rsidR="002D134A" w:rsidRPr="00025C85" w:rsidRDefault="002D134A" w:rsidP="002D134A">
      <w:pPr>
        <w:rPr>
          <w:rFonts w:asciiTheme="minorHAnsi" w:hAnsiTheme="minorHAnsi"/>
        </w:rPr>
      </w:pPr>
      <w:r w:rsidRPr="00025C85">
        <w:rPr>
          <w:rStyle w:val="StyleStyleBold12pt"/>
          <w:rFonts w:asciiTheme="minorHAnsi" w:hAnsiTheme="minorHAnsi"/>
        </w:rPr>
        <w:t>Kemp 10</w:t>
      </w:r>
      <w:r w:rsidRPr="00025C85">
        <w:rPr>
          <w:rFonts w:asciiTheme="minorHAnsi" w:hAnsiTheme="minorHAnsi"/>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r w:rsidRPr="00025C85">
        <w:rPr>
          <w:rFonts w:asciiTheme="minorHAnsi" w:hAnsiTheme="minorHAnsi"/>
        </w:rPr>
        <w:t xml:space="preserve">The second scenario, called Mayhem and Chaos, is the opposite of the first scenario; everything that can go wrong does go wrong. </w:t>
      </w:r>
      <w:r w:rsidRPr="00B22FA7">
        <w:rPr>
          <w:rStyle w:val="StyleBoldUnderline"/>
          <w:rFonts w:asciiTheme="minorHAnsi" w:hAnsiTheme="minorHAnsi"/>
          <w:highlight w:val="yellow"/>
        </w:rPr>
        <w:t>The</w:t>
      </w:r>
      <w:r w:rsidRPr="00025C85">
        <w:rPr>
          <w:rStyle w:val="StyleBoldUnderline"/>
          <w:rFonts w:asciiTheme="minorHAnsi" w:hAnsiTheme="minorHAnsi"/>
        </w:rPr>
        <w:t xml:space="preserve"> world </w:t>
      </w:r>
      <w:r w:rsidRPr="00B22FA7">
        <w:rPr>
          <w:rStyle w:val="StyleBoldUnderline"/>
          <w:rFonts w:asciiTheme="minorHAnsi" w:hAnsiTheme="minorHAnsi"/>
          <w:highlight w:val="yellow"/>
        </w:rPr>
        <w:t>economic situation weakens rather than strengthens</w:t>
      </w:r>
      <w:r w:rsidRPr="00B22FA7">
        <w:rPr>
          <w:rFonts w:asciiTheme="minorHAnsi" w:hAnsiTheme="minorHAnsi"/>
          <w:highlight w:val="yellow"/>
        </w:rPr>
        <w:t xml:space="preserve">, and </w:t>
      </w:r>
      <w:r w:rsidRPr="00B22FA7">
        <w:rPr>
          <w:rStyle w:val="StyleBoldUnderline"/>
          <w:rFonts w:asciiTheme="minorHAnsi" w:hAnsiTheme="minorHAnsi"/>
          <w:highlight w:val="yellow"/>
        </w:rPr>
        <w:t>India, China, and Japan suffer a major reduction in</w:t>
      </w:r>
      <w:r w:rsidRPr="00025C85">
        <w:rPr>
          <w:rStyle w:val="StyleBoldUnderline"/>
          <w:rFonts w:asciiTheme="minorHAnsi" w:hAnsiTheme="minorHAnsi"/>
        </w:rPr>
        <w:t xml:space="preserve"> their </w:t>
      </w:r>
      <w:r w:rsidRPr="00B22FA7">
        <w:rPr>
          <w:rStyle w:val="StyleBoldUnderline"/>
          <w:rFonts w:asciiTheme="minorHAnsi" w:hAnsiTheme="minorHAnsi"/>
          <w:highlight w:val="yellow"/>
        </w:rPr>
        <w:t>growth rates</w:t>
      </w:r>
      <w:r w:rsidRPr="00025C85">
        <w:rPr>
          <w:rFonts w:asciiTheme="minorHAnsi" w:hAnsiTheme="minorHAnsi"/>
        </w:rPr>
        <w:t xml:space="preserve">, further </w:t>
      </w:r>
      <w:r w:rsidRPr="00025C85">
        <w:rPr>
          <w:rStyle w:val="StyleBoldUnderline"/>
          <w:rFonts w:asciiTheme="minorHAnsi" w:hAnsiTheme="minorHAnsi"/>
        </w:rPr>
        <w:t>weakening the global economy</w:t>
      </w:r>
      <w:r w:rsidRPr="00025C85">
        <w:rPr>
          <w:rFonts w:asciiTheme="minorHAnsi" w:hAnsiTheme="minorHAnsi"/>
        </w:rPr>
        <w:t xml:space="preserve">. As a result, </w:t>
      </w:r>
      <w:r w:rsidRPr="00B22FA7">
        <w:rPr>
          <w:rStyle w:val="StyleBoldUnderline"/>
          <w:rFonts w:asciiTheme="minorHAnsi" w:hAnsiTheme="minorHAnsi"/>
          <w:highlight w:val="yellow"/>
        </w:rPr>
        <w:t>energy demand falls</w:t>
      </w:r>
      <w:r w:rsidRPr="00025C85">
        <w:rPr>
          <w:rStyle w:val="StyleBoldUnderline"/>
          <w:rFonts w:asciiTheme="minorHAnsi" w:hAnsiTheme="minorHAnsi"/>
        </w:rPr>
        <w:t xml:space="preserve"> and the price of fossil fuels plummets, </w:t>
      </w:r>
      <w:r w:rsidRPr="00B22FA7">
        <w:rPr>
          <w:rStyle w:val="StyleBoldUnderline"/>
          <w:rFonts w:asciiTheme="minorHAnsi" w:hAnsiTheme="minorHAnsi"/>
          <w:highlight w:val="yellow"/>
        </w:rPr>
        <w:t>leading to</w:t>
      </w:r>
      <w:r w:rsidRPr="00025C85">
        <w:rPr>
          <w:rStyle w:val="StyleBoldUnderline"/>
          <w:rFonts w:asciiTheme="minorHAnsi" w:hAnsiTheme="minorHAnsi"/>
        </w:rPr>
        <w:t xml:space="preserve"> a </w:t>
      </w:r>
      <w:r w:rsidRPr="00B22FA7">
        <w:rPr>
          <w:rStyle w:val="StyleBoldUnderline"/>
          <w:rFonts w:asciiTheme="minorHAnsi" w:hAnsiTheme="minorHAnsi"/>
          <w:highlight w:val="yellow"/>
        </w:rPr>
        <w:t>financial crisis</w:t>
      </w:r>
      <w:r w:rsidRPr="00025C85">
        <w:rPr>
          <w:rStyle w:val="StyleBoldUnderline"/>
          <w:rFonts w:asciiTheme="minorHAnsi" w:hAnsiTheme="minorHAnsi"/>
        </w:rPr>
        <w:t xml:space="preserve"> for the energy-producing states, which are forced to cut back dramatically on expansion programs and social welfare. That</w:t>
      </w:r>
      <w:r w:rsidRPr="00025C85">
        <w:rPr>
          <w:rFonts w:asciiTheme="minorHAnsi" w:hAnsiTheme="minorHAnsi"/>
        </w:rPr>
        <w:t xml:space="preserve"> in turn </w:t>
      </w:r>
      <w:r w:rsidRPr="00025C85">
        <w:rPr>
          <w:rStyle w:val="StyleBoldUnderline"/>
          <w:rFonts w:asciiTheme="minorHAnsi" w:hAnsiTheme="minorHAnsi"/>
        </w:rPr>
        <w:t xml:space="preserve">leads to </w:t>
      </w:r>
      <w:r w:rsidRPr="00B22FA7">
        <w:rPr>
          <w:rStyle w:val="StyleBoldUnderline"/>
          <w:rFonts w:asciiTheme="minorHAnsi" w:hAnsiTheme="minorHAnsi"/>
          <w:highlight w:val="yellow"/>
        </w:rPr>
        <w:t>political unrest:</w:t>
      </w:r>
      <w:r w:rsidRPr="00025C85">
        <w:rPr>
          <w:rStyle w:val="StyleBoldUnderline"/>
          <w:rFonts w:asciiTheme="minorHAnsi" w:hAnsiTheme="minorHAnsi"/>
        </w:rPr>
        <w:t xml:space="preserve"> and </w:t>
      </w:r>
      <w:r w:rsidRPr="00B22FA7">
        <w:rPr>
          <w:rStyle w:val="StyleBoldUnderline"/>
          <w:rFonts w:asciiTheme="minorHAnsi" w:hAnsiTheme="minorHAnsi"/>
          <w:highlight w:val="yellow"/>
        </w:rPr>
        <w:t>nurtures</w:t>
      </w:r>
      <w:r w:rsidRPr="00025C85">
        <w:rPr>
          <w:rFonts w:asciiTheme="minorHAnsi" w:hAnsiTheme="minorHAnsi"/>
        </w:rPr>
        <w:t xml:space="preserve"> different </w:t>
      </w:r>
      <w:r w:rsidRPr="00B22FA7">
        <w:rPr>
          <w:rStyle w:val="StyleBoldUnderline"/>
          <w:rFonts w:asciiTheme="minorHAnsi" w:hAnsiTheme="minorHAnsi"/>
          <w:highlight w:val="yellow"/>
        </w:rPr>
        <w:t>radical groups</w:t>
      </w:r>
      <w:r w:rsidRPr="00025C85">
        <w:rPr>
          <w:rFonts w:asciiTheme="minorHAnsi" w:hAnsiTheme="minorHAnsi"/>
        </w:rPr>
        <w:t xml:space="preserve">, </w:t>
      </w:r>
      <w:r w:rsidRPr="00025C85">
        <w:rPr>
          <w:rStyle w:val="StyleBoldUnderline"/>
          <w:rFonts w:asciiTheme="minorHAnsi" w:hAnsiTheme="minorHAnsi"/>
        </w:rPr>
        <w:t>including</w:t>
      </w:r>
      <w:r w:rsidRPr="00025C85">
        <w:rPr>
          <w:rFonts w:asciiTheme="minorHAnsi" w:hAnsiTheme="minorHAnsi"/>
        </w:rPr>
        <w:t xml:space="preserve">, but not limited to, </w:t>
      </w:r>
      <w:r w:rsidRPr="00025C85">
        <w:rPr>
          <w:rStyle w:val="StyleBoldUnderline"/>
          <w:rFonts w:asciiTheme="minorHAnsi" w:hAnsiTheme="minorHAnsi"/>
        </w:rPr>
        <w:t>Islamic extremists</w:t>
      </w:r>
      <w:r w:rsidRPr="00025C85">
        <w:rPr>
          <w:rFonts w:asciiTheme="minorHAnsi" w:hAnsiTheme="minorHAnsi"/>
        </w:rPr>
        <w:t xml:space="preserve">. The </w:t>
      </w:r>
      <w:r w:rsidRPr="00B22FA7">
        <w:rPr>
          <w:rStyle w:val="StyleBoldUnderline"/>
          <w:rFonts w:asciiTheme="minorHAnsi" w:hAnsiTheme="minorHAnsi"/>
          <w:highlight w:val="yellow"/>
        </w:rPr>
        <w:t>internal stability</w:t>
      </w:r>
      <w:r w:rsidRPr="00025C85">
        <w:rPr>
          <w:rFonts w:asciiTheme="minorHAnsi" w:hAnsiTheme="minorHAnsi"/>
        </w:rPr>
        <w:t xml:space="preserve"> </w:t>
      </w:r>
      <w:r w:rsidRPr="00025C85">
        <w:rPr>
          <w:rStyle w:val="StyleBoldUnderline"/>
          <w:rFonts w:asciiTheme="minorHAnsi" w:hAnsiTheme="minorHAnsi"/>
        </w:rPr>
        <w:t>of</w:t>
      </w:r>
      <w:r w:rsidRPr="00025C85">
        <w:rPr>
          <w:rFonts w:asciiTheme="minorHAnsi" w:hAnsiTheme="minorHAnsi"/>
        </w:rPr>
        <w:t xml:space="preserve"> some </w:t>
      </w:r>
      <w:r w:rsidRPr="00025C85">
        <w:rPr>
          <w:rStyle w:val="StyleBoldUnderline"/>
          <w:rFonts w:asciiTheme="minorHAnsi" w:hAnsiTheme="minorHAnsi"/>
        </w:rPr>
        <w:t xml:space="preserve">countries </w:t>
      </w:r>
      <w:r w:rsidRPr="00B22FA7">
        <w:rPr>
          <w:rStyle w:val="StyleBoldUnderline"/>
          <w:rFonts w:asciiTheme="minorHAnsi" w:hAnsiTheme="minorHAnsi"/>
          <w:highlight w:val="yellow"/>
        </w:rPr>
        <w:t>is challenged</w:t>
      </w:r>
      <w:r w:rsidRPr="00025C85">
        <w:rPr>
          <w:rFonts w:asciiTheme="minorHAnsi" w:hAnsiTheme="minorHAnsi"/>
        </w:rPr>
        <w:t xml:space="preserve">, and </w:t>
      </w:r>
      <w:r w:rsidRPr="00025C85">
        <w:rPr>
          <w:rStyle w:val="StyleBoldUnderline"/>
          <w:rFonts w:asciiTheme="minorHAnsi" w:hAnsiTheme="minorHAnsi"/>
        </w:rPr>
        <w:t>there are more “failed states</w:t>
      </w:r>
      <w:r w:rsidRPr="00025C85">
        <w:rPr>
          <w:rFonts w:asciiTheme="minorHAnsi" w:hAnsiTheme="minorHAnsi"/>
        </w:rPr>
        <w:t xml:space="preserve">.” Most serious is </w:t>
      </w:r>
      <w:r w:rsidRPr="00025C85">
        <w:rPr>
          <w:rStyle w:val="StyleBoldUnderline"/>
          <w:rFonts w:asciiTheme="minorHAnsi" w:hAnsiTheme="minorHAnsi"/>
        </w:rPr>
        <w:t xml:space="preserve">the </w:t>
      </w:r>
      <w:r w:rsidRPr="00B22FA7">
        <w:rPr>
          <w:rStyle w:val="StyleBoldUnderline"/>
          <w:rFonts w:asciiTheme="minorHAnsi" w:hAnsiTheme="minorHAnsi"/>
          <w:highlight w:val="yellow"/>
        </w:rPr>
        <w:t>collapse of</w:t>
      </w:r>
      <w:r w:rsidRPr="00025C85">
        <w:rPr>
          <w:rStyle w:val="StyleBoldUnderline"/>
          <w:rFonts w:asciiTheme="minorHAnsi" w:hAnsiTheme="minorHAnsi"/>
        </w:rPr>
        <w:t xml:space="preserve"> the democratic government in </w:t>
      </w:r>
      <w:r w:rsidRPr="00B22FA7">
        <w:rPr>
          <w:rStyle w:val="StyleBoldUnderline"/>
          <w:rFonts w:asciiTheme="minorHAnsi" w:hAnsiTheme="minorHAnsi"/>
          <w:highlight w:val="yellow"/>
        </w:rPr>
        <w:t>Pakistan</w:t>
      </w:r>
      <w:r w:rsidRPr="00025C85">
        <w:rPr>
          <w:rStyle w:val="StyleBoldUnderline"/>
          <w:rFonts w:asciiTheme="minorHAnsi" w:hAnsiTheme="minorHAnsi"/>
        </w:rPr>
        <w:t xml:space="preserve"> and its takeover by Muslim </w:t>
      </w:r>
      <w:r w:rsidRPr="00B22FA7">
        <w:rPr>
          <w:rStyle w:val="StyleBoldUnderline"/>
          <w:rFonts w:asciiTheme="minorHAnsi" w:hAnsiTheme="minorHAnsi"/>
          <w:highlight w:val="yellow"/>
        </w:rPr>
        <w:t>extremists</w:t>
      </w:r>
      <w:r w:rsidRPr="00025C85">
        <w:rPr>
          <w:rStyle w:val="StyleBoldUnderline"/>
          <w:rFonts w:asciiTheme="minorHAnsi" w:hAnsiTheme="minorHAnsi"/>
        </w:rPr>
        <w:t xml:space="preserve">, who then </w:t>
      </w:r>
      <w:r w:rsidRPr="00B22FA7">
        <w:rPr>
          <w:rStyle w:val="StyleBoldUnderline"/>
          <w:rFonts w:asciiTheme="minorHAnsi" w:hAnsiTheme="minorHAnsi"/>
          <w:highlight w:val="yellow"/>
        </w:rPr>
        <w:t>take possession of</w:t>
      </w:r>
      <w:r w:rsidRPr="00025C85">
        <w:rPr>
          <w:rStyle w:val="StyleBoldUnderline"/>
          <w:rFonts w:asciiTheme="minorHAnsi" w:hAnsiTheme="minorHAnsi"/>
        </w:rPr>
        <w:t xml:space="preserve"> a large number of </w:t>
      </w:r>
      <w:r w:rsidRPr="00B22FA7">
        <w:rPr>
          <w:rStyle w:val="StyleBoldUnderline"/>
          <w:rFonts w:asciiTheme="minorHAnsi" w:hAnsiTheme="minorHAnsi"/>
          <w:highlight w:val="yellow"/>
        </w:rPr>
        <w:t>nuclear weapons.</w:t>
      </w:r>
      <w:r w:rsidRPr="00025C85">
        <w:rPr>
          <w:rStyle w:val="StyleBoldUnderline"/>
          <w:rFonts w:asciiTheme="minorHAnsi" w:hAnsiTheme="minorHAnsi"/>
        </w:rPr>
        <w:t xml:space="preserve"> The </w:t>
      </w:r>
      <w:r w:rsidRPr="00B22FA7">
        <w:rPr>
          <w:rStyle w:val="StyleBoldUnderline"/>
          <w:rFonts w:asciiTheme="minorHAnsi" w:hAnsiTheme="minorHAnsi"/>
          <w:highlight w:val="yellow"/>
        </w:rPr>
        <w:t>danger of war between India and Pakistan increases</w:t>
      </w:r>
      <w:r w:rsidRPr="00025C85">
        <w:rPr>
          <w:rStyle w:val="StyleBoldUnderline"/>
          <w:rFonts w:asciiTheme="minorHAnsi" w:hAnsiTheme="minorHAnsi"/>
        </w:rPr>
        <w:t xml:space="preserve"> significantly</w:t>
      </w:r>
      <w:r w:rsidRPr="00025C85">
        <w:rPr>
          <w:rFonts w:asciiTheme="minorHAnsi" w:hAnsiTheme="minorHAnsi"/>
        </w:rPr>
        <w:t xml:space="preserve">. </w:t>
      </w:r>
      <w:r w:rsidRPr="00025C85">
        <w:rPr>
          <w:rStyle w:val="StyleBoldUnderline"/>
          <w:rFonts w:asciiTheme="minorHAnsi" w:hAnsiTheme="minorHAnsi"/>
        </w:rPr>
        <w:t>Iran</w:t>
      </w:r>
      <w:r w:rsidRPr="00025C85">
        <w:rPr>
          <w:rFonts w:asciiTheme="minorHAnsi" w:hAnsiTheme="minorHAnsi"/>
        </w:rPr>
        <w:t xml:space="preserve">, always worried about an extremist Pakistan, expands and </w:t>
      </w:r>
      <w:r w:rsidRPr="00025C85">
        <w:rPr>
          <w:rStyle w:val="StyleBoldUnderline"/>
          <w:rFonts w:asciiTheme="minorHAnsi" w:hAnsiTheme="minorHAnsi"/>
        </w:rPr>
        <w:t>weaponizes its nuclear program. That</w:t>
      </w:r>
      <w:r w:rsidRPr="00025C85">
        <w:rPr>
          <w:rFonts w:asciiTheme="minorHAnsi" w:hAnsiTheme="minorHAnsi"/>
        </w:rPr>
        <w:t xml:space="preserve"> further </w:t>
      </w:r>
      <w:r w:rsidRPr="00025C85">
        <w:rPr>
          <w:rStyle w:val="StyleBoldUnderline"/>
          <w:rFonts w:asciiTheme="minorHAnsi" w:hAnsiTheme="minorHAnsi"/>
        </w:rPr>
        <w:t>enhances nuclear proliferation in the Middle East, with Saudi Arabia, Turkey, and Egypt joining Israel and Iran as nuclear states.</w:t>
      </w:r>
      <w:r w:rsidRPr="00025C85">
        <w:rPr>
          <w:rFonts w:asciiTheme="minorHAnsi" w:hAnsiTheme="minorHAnsi"/>
        </w:rPr>
        <w:t xml:space="preserve"> Under these circumstances, </w:t>
      </w:r>
      <w:r w:rsidRPr="00025C85">
        <w:rPr>
          <w:rStyle w:val="StyleBoldUnderline"/>
          <w:rFonts w:asciiTheme="minorHAnsi" w:hAnsiTheme="minorHAnsi"/>
        </w:rPr>
        <w:t xml:space="preserve">the potential for nuclear terrorism increases, and </w:t>
      </w:r>
      <w:r w:rsidRPr="00B22FA7">
        <w:rPr>
          <w:rStyle w:val="StyleBoldUnderline"/>
          <w:rFonts w:asciiTheme="minorHAnsi" w:hAnsiTheme="minorHAnsi"/>
          <w:highlight w:val="yellow"/>
        </w:rPr>
        <w:t>the possibility of a nuclear terrorist attack</w:t>
      </w:r>
      <w:r w:rsidRPr="00025C85">
        <w:rPr>
          <w:rStyle w:val="StyleBoldUnderline"/>
          <w:rFonts w:asciiTheme="minorHAnsi" w:hAnsiTheme="minorHAnsi"/>
        </w:rPr>
        <w:t xml:space="preserve"> in either the Western world or in the oil-producing states </w:t>
      </w:r>
      <w:r w:rsidRPr="00B22FA7">
        <w:rPr>
          <w:rStyle w:val="StyleBoldUnderline"/>
          <w:rFonts w:asciiTheme="minorHAnsi" w:hAnsiTheme="minorHAnsi"/>
          <w:highlight w:val="yellow"/>
        </w:rPr>
        <w:t>may lead to a further devastating collapse of the world economic market, with a tsunami-like impact on stability. In this scenario, major disruptions can be expected, with dire consequences for two-thirds of the planet’s population</w:t>
      </w:r>
      <w:r w:rsidRPr="00B22FA7">
        <w:rPr>
          <w:rFonts w:asciiTheme="minorHAnsi" w:hAnsiTheme="minorHAnsi"/>
          <w:highlight w:val="yellow"/>
        </w:rPr>
        <w:t>.</w:t>
      </w: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 xml:space="preserve">Global economic crisis causes nuclear war </w:t>
      </w:r>
    </w:p>
    <w:p w:rsidR="002D134A" w:rsidRPr="00025C85" w:rsidRDefault="002D134A" w:rsidP="002D134A">
      <w:pPr>
        <w:rPr>
          <w:rFonts w:asciiTheme="minorHAnsi" w:hAnsiTheme="minorHAnsi"/>
        </w:rPr>
      </w:pPr>
      <w:r w:rsidRPr="00025C85">
        <w:rPr>
          <w:rFonts w:asciiTheme="minorHAnsi" w:hAnsiTheme="minorHAnsi"/>
        </w:rPr>
        <w:t xml:space="preserve">Cesare </w:t>
      </w:r>
      <w:r w:rsidRPr="00025C85">
        <w:rPr>
          <w:rStyle w:val="StyleStyleBold12pt"/>
          <w:rFonts w:asciiTheme="minorHAnsi" w:hAnsiTheme="minorHAnsi"/>
        </w:rPr>
        <w:t>Merlini 11</w:t>
      </w:r>
      <w:r w:rsidRPr="00025C85">
        <w:rPr>
          <w:rFonts w:asciiTheme="minorHAnsi" w:hAnsiTheme="minorHAnsi"/>
        </w:rPr>
        <w:t>, nonresident senior fellow at the Center on the United States and Europe and chairman of the Board of Trustees of the Italian Institute for International Affairs, May 2011, “A Post-Secular World?”, Survival, Vol. 53, No. 2</w:t>
      </w:r>
    </w:p>
    <w:p w:rsidR="002D134A" w:rsidRPr="00025C85" w:rsidRDefault="002D134A" w:rsidP="002D134A">
      <w:pPr>
        <w:pStyle w:val="cardtext"/>
        <w:ind w:left="0"/>
        <w:rPr>
          <w:rFonts w:asciiTheme="minorHAnsi" w:hAnsiTheme="minorHAnsi"/>
          <w:sz w:val="12"/>
        </w:rPr>
      </w:pPr>
      <w:r w:rsidRPr="00025C85">
        <w:rPr>
          <w:rFonts w:asciiTheme="minorHAnsi" w:hAnsiTheme="minorHAnsi"/>
          <w:sz w:val="12"/>
        </w:rPr>
        <w:t xml:space="preserve">Two neatly opposed scenarios for the future of the world order illustrate the range of possibilities, albeit at the risk of oversimplification. The first scenario entails the premature crumbling of the post-Westphalian system. </w:t>
      </w:r>
      <w:r w:rsidRPr="00025C85">
        <w:rPr>
          <w:rStyle w:val="StyleBoldUnderline"/>
          <w:rFonts w:asciiTheme="minorHAnsi" w:hAnsiTheme="minorHAnsi"/>
        </w:rPr>
        <w:t>One or more of the acute tensions apparent today evolves into</w:t>
      </w:r>
      <w:r w:rsidRPr="00025C85">
        <w:rPr>
          <w:rFonts w:asciiTheme="minorHAnsi" w:hAnsiTheme="minorHAnsi"/>
          <w:sz w:val="12"/>
        </w:rPr>
        <w:t xml:space="preserve"> an open and </w:t>
      </w:r>
      <w:r w:rsidRPr="00025C85">
        <w:rPr>
          <w:rStyle w:val="StyleBoldUnderline"/>
          <w:rFonts w:asciiTheme="minorHAnsi" w:hAnsiTheme="minorHAnsi"/>
        </w:rPr>
        <w:t xml:space="preserve">traditional </w:t>
      </w:r>
      <w:r w:rsidRPr="00B22FA7">
        <w:rPr>
          <w:rStyle w:val="Emphasis"/>
          <w:rFonts w:asciiTheme="minorHAnsi" w:hAnsiTheme="minorHAnsi"/>
          <w:highlight w:val="yellow"/>
        </w:rPr>
        <w:t>conflict</w:t>
      </w:r>
      <w:r w:rsidRPr="00025C85">
        <w:rPr>
          <w:rStyle w:val="Emphasis"/>
          <w:rFonts w:asciiTheme="minorHAnsi" w:hAnsiTheme="minorHAnsi"/>
        </w:rPr>
        <w:t xml:space="preserve"> </w:t>
      </w:r>
      <w:r w:rsidRPr="00025C85">
        <w:rPr>
          <w:rStyle w:val="StyleBoldUnderline"/>
          <w:rFonts w:asciiTheme="minorHAnsi" w:hAnsiTheme="minorHAnsi"/>
        </w:rPr>
        <w:t>between states, perhaps</w:t>
      </w:r>
      <w:r w:rsidRPr="00025C85">
        <w:rPr>
          <w:rFonts w:asciiTheme="minorHAnsi" w:hAnsiTheme="minorHAnsi"/>
          <w:sz w:val="12"/>
        </w:rPr>
        <w:t xml:space="preserve"> even </w:t>
      </w:r>
      <w:r w:rsidRPr="00B22FA7">
        <w:rPr>
          <w:rStyle w:val="Emphasis"/>
          <w:rFonts w:asciiTheme="minorHAnsi" w:hAnsiTheme="minorHAnsi"/>
          <w:highlight w:val="yellow"/>
        </w:rPr>
        <w:t>involving</w:t>
      </w:r>
      <w:r w:rsidRPr="00025C85">
        <w:rPr>
          <w:rStyle w:val="Emphasis"/>
          <w:rFonts w:asciiTheme="minorHAnsi" w:hAnsiTheme="minorHAnsi"/>
        </w:rPr>
        <w:t xml:space="preserve"> the use of </w:t>
      </w:r>
      <w:r w:rsidRPr="00B22FA7">
        <w:rPr>
          <w:rStyle w:val="Emphasis"/>
          <w:rFonts w:asciiTheme="minorHAnsi" w:hAnsiTheme="minorHAnsi"/>
          <w:highlight w:val="yellow"/>
        </w:rPr>
        <w:t>nuclear weapons.</w:t>
      </w:r>
      <w:r w:rsidRPr="00B22FA7">
        <w:rPr>
          <w:rStyle w:val="StyleBoldUnderline"/>
          <w:rFonts w:asciiTheme="minorHAnsi" w:hAnsiTheme="minorHAnsi"/>
          <w:highlight w:val="yellow"/>
        </w:rPr>
        <w:t xml:space="preserve"> </w:t>
      </w:r>
      <w:r w:rsidRPr="00025C85">
        <w:rPr>
          <w:rStyle w:val="StyleBoldUnderline"/>
          <w:rFonts w:asciiTheme="minorHAnsi" w:hAnsiTheme="minorHAnsi"/>
        </w:rPr>
        <w:t xml:space="preserve">The crisis </w:t>
      </w:r>
      <w:r w:rsidRPr="00B22FA7">
        <w:rPr>
          <w:rStyle w:val="StyleBoldUnderline"/>
          <w:rFonts w:asciiTheme="minorHAnsi" w:hAnsiTheme="minorHAnsi"/>
          <w:highlight w:val="yellow"/>
        </w:rPr>
        <w:t xml:space="preserve">might be triggered by a collapse of the global economic </w:t>
      </w:r>
      <w:r w:rsidRPr="00025C85">
        <w:rPr>
          <w:rStyle w:val="StyleBoldUnderline"/>
          <w:rFonts w:asciiTheme="minorHAnsi" w:hAnsiTheme="minorHAnsi"/>
        </w:rPr>
        <w:t xml:space="preserve">and financial </w:t>
      </w:r>
      <w:r w:rsidRPr="00B22FA7">
        <w:rPr>
          <w:rStyle w:val="StyleBoldUnderline"/>
          <w:rFonts w:asciiTheme="minorHAnsi" w:hAnsiTheme="minorHAnsi"/>
          <w:highlight w:val="yellow"/>
        </w:rPr>
        <w:t>system</w:t>
      </w:r>
      <w:r w:rsidRPr="00025C85">
        <w:rPr>
          <w:rFonts w:asciiTheme="minorHAnsi" w:hAnsiTheme="minorHAnsi"/>
          <w:sz w:val="12"/>
        </w:rPr>
        <w:t xml:space="preserve">, the vulnerability of which we have just experienced, </w:t>
      </w:r>
      <w:r w:rsidRPr="00025C85">
        <w:rPr>
          <w:rStyle w:val="StyleBoldUnderline"/>
          <w:rFonts w:asciiTheme="minorHAnsi" w:hAnsiTheme="minorHAnsi"/>
        </w:rPr>
        <w:t xml:space="preserve">and the prospect of </w:t>
      </w:r>
      <w:r w:rsidRPr="00B22FA7">
        <w:rPr>
          <w:rStyle w:val="StyleBoldUnderline"/>
          <w:rFonts w:asciiTheme="minorHAnsi" w:hAnsiTheme="minorHAnsi"/>
          <w:highlight w:val="yellow"/>
        </w:rPr>
        <w:t>a second Great Depression, with consequences for peace and democracy similar to those of the first</w:t>
      </w:r>
      <w:r w:rsidRPr="00025C85">
        <w:rPr>
          <w:rFonts w:asciiTheme="minorHAnsi" w:hAnsiTheme="minorHAnsi"/>
          <w:sz w:val="12"/>
        </w:rPr>
        <w:t xml:space="preserve">. Whatever the trigger, </w:t>
      </w:r>
      <w:r w:rsidRPr="00B22FA7">
        <w:rPr>
          <w:rStyle w:val="StyleBoldUnderline"/>
          <w:rFonts w:asciiTheme="minorHAnsi" w:hAnsiTheme="minorHAnsi"/>
          <w:highlight w:val="yellow"/>
        </w:rPr>
        <w:t xml:space="preserve">the unlimited exercise of </w:t>
      </w:r>
      <w:r w:rsidRPr="00025C85">
        <w:rPr>
          <w:rStyle w:val="StyleBoldUnderline"/>
          <w:rFonts w:asciiTheme="minorHAnsi" w:hAnsiTheme="minorHAnsi"/>
        </w:rPr>
        <w:t xml:space="preserve">national </w:t>
      </w:r>
      <w:r w:rsidRPr="00B22FA7">
        <w:rPr>
          <w:rStyle w:val="StyleBoldUnderline"/>
          <w:rFonts w:asciiTheme="minorHAnsi" w:hAnsiTheme="minorHAnsi"/>
          <w:highlight w:val="yellow"/>
        </w:rPr>
        <w:t>sovereignty</w:t>
      </w:r>
      <w:r w:rsidRPr="00025C85">
        <w:rPr>
          <w:rStyle w:val="StyleBoldUnderline"/>
          <w:rFonts w:asciiTheme="minorHAnsi" w:hAnsiTheme="minorHAnsi"/>
        </w:rPr>
        <w:t xml:space="preserve">, exclusive </w:t>
      </w:r>
      <w:r w:rsidRPr="00B22FA7">
        <w:rPr>
          <w:rStyle w:val="StyleBoldUnderline"/>
          <w:rFonts w:asciiTheme="minorHAnsi" w:hAnsiTheme="minorHAnsi"/>
          <w:highlight w:val="yellow"/>
        </w:rPr>
        <w:t>self-interest and rejection of outside interference</w:t>
      </w:r>
      <w:r w:rsidRPr="00025C85">
        <w:rPr>
          <w:rFonts w:asciiTheme="minorHAnsi" w:hAnsiTheme="minorHAnsi"/>
          <w:sz w:val="12"/>
        </w:rPr>
        <w:t xml:space="preserve"> would self-interest and rejection of outside interference </w:t>
      </w:r>
      <w:r w:rsidRPr="00B22FA7">
        <w:rPr>
          <w:rStyle w:val="StyleBoldUnderline"/>
          <w:rFonts w:asciiTheme="minorHAnsi" w:hAnsiTheme="minorHAnsi"/>
          <w:highlight w:val="yellow"/>
        </w:rPr>
        <w:t>would</w:t>
      </w:r>
      <w:r w:rsidRPr="00025C85">
        <w:rPr>
          <w:rFonts w:asciiTheme="minorHAnsi" w:hAnsiTheme="minorHAnsi"/>
          <w:sz w:val="12"/>
        </w:rPr>
        <w:t xml:space="preserve"> likely </w:t>
      </w:r>
      <w:r w:rsidRPr="00025C85">
        <w:rPr>
          <w:rStyle w:val="StyleBoldUnderline"/>
          <w:rFonts w:asciiTheme="minorHAnsi" w:hAnsiTheme="minorHAnsi"/>
        </w:rPr>
        <w:t xml:space="preserve">be amplified, </w:t>
      </w:r>
      <w:r w:rsidRPr="00B22FA7">
        <w:rPr>
          <w:rStyle w:val="StyleBoldUnderline"/>
          <w:rFonts w:asciiTheme="minorHAnsi" w:hAnsiTheme="minorHAnsi"/>
          <w:highlight w:val="yellow"/>
        </w:rPr>
        <w:t>empty</w:t>
      </w:r>
      <w:r w:rsidRPr="00025C85">
        <w:rPr>
          <w:rStyle w:val="StyleBoldUnderline"/>
          <w:rFonts w:asciiTheme="minorHAnsi" w:hAnsiTheme="minorHAnsi"/>
        </w:rPr>
        <w:t>ing</w:t>
      </w:r>
      <w:r w:rsidRPr="00025C85">
        <w:rPr>
          <w:rFonts w:asciiTheme="minorHAnsi" w:hAnsiTheme="minorHAnsi"/>
          <w:sz w:val="12"/>
        </w:rPr>
        <w:t xml:space="preserve">, perhaps entirely, the half-full glass of </w:t>
      </w:r>
      <w:r w:rsidRPr="00B22FA7">
        <w:rPr>
          <w:rStyle w:val="StyleBoldUnderline"/>
          <w:rFonts w:asciiTheme="minorHAnsi" w:hAnsiTheme="minorHAnsi"/>
          <w:highlight w:val="yellow"/>
        </w:rPr>
        <w:t>multilateralism</w:t>
      </w:r>
      <w:r w:rsidRPr="00025C85">
        <w:rPr>
          <w:rFonts w:asciiTheme="minorHAnsi" w:hAnsiTheme="minorHAns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025C85">
        <w:rPr>
          <w:rStyle w:val="StyleBoldUnderline"/>
          <w:rFonts w:asciiTheme="minorHAnsi" w:hAnsiTheme="minorHAnsi"/>
        </w:rPr>
        <w:t>amiliar issues of creed and identity could be exacerbated</w:t>
      </w:r>
      <w:r w:rsidRPr="00025C85">
        <w:rPr>
          <w:rFonts w:asciiTheme="minorHAnsi" w:hAnsiTheme="minorHAnsi"/>
          <w:sz w:val="12"/>
        </w:rPr>
        <w:t xml:space="preserve">. One way or another, the </w:t>
      </w:r>
      <w:r w:rsidRPr="00025C85">
        <w:rPr>
          <w:rStyle w:val="StyleBoldUnderline"/>
          <w:rFonts w:asciiTheme="minorHAnsi" w:hAnsiTheme="minorHAnsi"/>
        </w:rPr>
        <w:t>secular rational approach would be sidestepped by a return to theocratic absolutes</w:t>
      </w:r>
      <w:r w:rsidRPr="00025C85">
        <w:rPr>
          <w:rFonts w:asciiTheme="minorHAnsi" w:hAnsiTheme="minorHAnsi"/>
          <w:sz w:val="12"/>
        </w:rPr>
        <w:t xml:space="preserve">, competing or </w:t>
      </w:r>
      <w:r w:rsidRPr="00B22FA7">
        <w:rPr>
          <w:rStyle w:val="StyleBoldUnderline"/>
          <w:rFonts w:asciiTheme="minorHAnsi" w:hAnsiTheme="minorHAnsi"/>
          <w:highlight w:val="yellow"/>
        </w:rPr>
        <w:t>converging with</w:t>
      </w:r>
      <w:r w:rsidRPr="00025C85">
        <w:rPr>
          <w:rFonts w:asciiTheme="minorHAnsi" w:hAnsiTheme="minorHAnsi"/>
          <w:sz w:val="12"/>
        </w:rPr>
        <w:t xml:space="preserve"> secular absolutes such as </w:t>
      </w:r>
      <w:r w:rsidRPr="00B22FA7">
        <w:rPr>
          <w:rStyle w:val="StyleBoldUnderline"/>
          <w:rFonts w:asciiTheme="minorHAnsi" w:hAnsiTheme="minorHAnsi"/>
          <w:highlight w:val="yellow"/>
        </w:rPr>
        <w:t>unbridled nationalism</w:t>
      </w:r>
      <w:r w:rsidRPr="00B22FA7">
        <w:rPr>
          <w:rFonts w:asciiTheme="minorHAnsi" w:hAnsiTheme="minorHAnsi"/>
          <w:b/>
          <w:sz w:val="12"/>
          <w:highlight w:val="yellow"/>
        </w:rPr>
        <w:t>.</w:t>
      </w:r>
    </w:p>
    <w:p w:rsidR="002D134A" w:rsidRPr="00025C85" w:rsidRDefault="002D134A" w:rsidP="002D134A">
      <w:pPr>
        <w:rPr>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Nuclear war</w:t>
      </w:r>
    </w:p>
    <w:p w:rsidR="002D134A" w:rsidRPr="00025C85" w:rsidRDefault="002D134A" w:rsidP="002D134A">
      <w:pPr>
        <w:rPr>
          <w:rStyle w:val="StyleStyleBold12pt"/>
          <w:rFonts w:asciiTheme="minorHAnsi" w:hAnsiTheme="minorHAnsi"/>
        </w:rPr>
      </w:pPr>
      <w:r w:rsidRPr="00025C85">
        <w:rPr>
          <w:rStyle w:val="StyleStyleBold12pt"/>
          <w:rFonts w:asciiTheme="minorHAnsi" w:hAnsiTheme="minorHAnsi"/>
        </w:rPr>
        <w:t xml:space="preserve">Friedberg and Schoenfeld 8 </w:t>
      </w:r>
    </w:p>
    <w:p w:rsidR="002D134A" w:rsidRPr="00025C85" w:rsidRDefault="002D134A" w:rsidP="002D134A">
      <w:pPr>
        <w:rPr>
          <w:rFonts w:asciiTheme="minorHAnsi" w:eastAsia="Calibri" w:hAnsiTheme="minorHAnsi"/>
        </w:rPr>
      </w:pPr>
      <w:r w:rsidRPr="00025C85">
        <w:rPr>
          <w:rFonts w:asciiTheme="minorHAnsi" w:eastAsia="Calibri" w:hAnsiTheme="minorHAnsi"/>
        </w:rPr>
        <w:t xml:space="preserve">[Aaron, Prof. Politics. And IR @ Princeton’s Woodrow Wilson School and Visiting Scholar @ Witherspoon Institute, and Gabriel, Senior Editor of Commentary and Wall Street Journal, “The Dangers of a Diminished America”, 10-28, </w:t>
      </w:r>
      <w:hyperlink r:id="rId32" w:history="1">
        <w:r w:rsidRPr="00025C85">
          <w:rPr>
            <w:rStyle w:val="Hyperlink"/>
            <w:rFonts w:asciiTheme="minorHAnsi" w:eastAsia="Calibri" w:hAnsiTheme="minorHAnsi"/>
          </w:rPr>
          <w:t>http://online.wsj.com/article/SB122455074012352571.html</w:t>
        </w:r>
      </w:hyperlink>
      <w:r w:rsidRPr="00025C85">
        <w:rPr>
          <w:rFonts w:asciiTheme="minorHAnsi" w:eastAsia="Calibri" w:hAnsiTheme="minorHAnsi"/>
        </w:rPr>
        <w:t>]</w:t>
      </w:r>
    </w:p>
    <w:p w:rsidR="002D134A" w:rsidRPr="00025C85" w:rsidRDefault="002D134A" w:rsidP="002D134A">
      <w:pPr>
        <w:rPr>
          <w:rFonts w:asciiTheme="minorHAnsi" w:eastAsia="Calibri" w:hAnsiTheme="minorHAnsi"/>
        </w:rPr>
      </w:pPr>
      <w:r w:rsidRPr="00025C85">
        <w:rPr>
          <w:rFonts w:asciiTheme="minorHAnsi" w:eastAsia="Calibri" w:hAnsiTheme="minorHAnsi"/>
          <w:u w:val="single"/>
        </w:rPr>
        <w:t xml:space="preserve">Then </w:t>
      </w:r>
      <w:r w:rsidRPr="00B22FA7">
        <w:rPr>
          <w:rFonts w:asciiTheme="minorHAnsi" w:eastAsia="Calibri" w:hAnsiTheme="minorHAnsi"/>
          <w:highlight w:val="yellow"/>
          <w:u w:val="single"/>
        </w:rPr>
        <w:t>there are</w:t>
      </w:r>
      <w:r w:rsidRPr="00025C85">
        <w:rPr>
          <w:rFonts w:asciiTheme="minorHAnsi" w:eastAsia="Calibri" w:hAnsiTheme="minorHAnsi"/>
        </w:rPr>
        <w:t xml:space="preserve"> the dolorous </w:t>
      </w:r>
      <w:r w:rsidRPr="00B22FA7">
        <w:rPr>
          <w:rFonts w:asciiTheme="minorHAnsi" w:eastAsia="Calibri" w:hAnsiTheme="minorHAnsi"/>
          <w:highlight w:val="yellow"/>
          <w:u w:val="single"/>
        </w:rPr>
        <w:t>consequences of a</w:t>
      </w:r>
      <w:r w:rsidRPr="00025C85">
        <w:rPr>
          <w:rFonts w:asciiTheme="minorHAnsi" w:eastAsia="Calibri" w:hAnsiTheme="minorHAnsi"/>
        </w:rPr>
        <w:t xml:space="preserve"> potential </w:t>
      </w:r>
      <w:r w:rsidRPr="00B22FA7">
        <w:rPr>
          <w:rFonts w:asciiTheme="minorHAnsi" w:eastAsia="Calibri" w:hAnsiTheme="minorHAnsi"/>
          <w:highlight w:val="yellow"/>
          <w:u w:val="single"/>
        </w:rPr>
        <w:t>collapse of the world's financial architecture.</w:t>
      </w:r>
      <w:r w:rsidRPr="00025C85">
        <w:rPr>
          <w:rFonts w:asciiTheme="minorHAnsi" w:eastAsia="Calibri" w:hAnsiTheme="minorHAnsi"/>
          <w:u w:val="single"/>
        </w:rPr>
        <w:t xml:space="preserve"> For decades now, </w:t>
      </w:r>
      <w:r w:rsidRPr="00B22FA7">
        <w:rPr>
          <w:rFonts w:asciiTheme="minorHAnsi" w:eastAsia="Calibri" w:hAnsiTheme="minorHAnsi"/>
          <w:highlight w:val="yellow"/>
          <w:u w:val="single"/>
        </w:rPr>
        <w:t>Americans have enjoyed</w:t>
      </w:r>
      <w:r w:rsidRPr="00025C85">
        <w:rPr>
          <w:rFonts w:asciiTheme="minorHAnsi" w:eastAsia="Calibri" w:hAnsiTheme="minorHAnsi"/>
          <w:u w:val="single"/>
        </w:rPr>
        <w:t xml:space="preserve"> the advantages of </w:t>
      </w:r>
      <w:r w:rsidRPr="00B22FA7">
        <w:rPr>
          <w:rFonts w:asciiTheme="minorHAnsi" w:eastAsia="Calibri" w:hAnsiTheme="minorHAnsi"/>
          <w:highlight w:val="yellow"/>
          <w:u w:val="single"/>
        </w:rPr>
        <w:t>being at the center of that system.</w:t>
      </w:r>
      <w:r w:rsidRPr="00025C85">
        <w:rPr>
          <w:rFonts w:asciiTheme="minorHAnsi" w:eastAsia="Calibri" w:hAnsiTheme="minorHAnsi"/>
          <w:u w:val="single"/>
        </w:rPr>
        <w:t xml:space="preserve"> The worldwide use of the dollar</w:t>
      </w:r>
      <w:r w:rsidRPr="00025C85">
        <w:rPr>
          <w:rFonts w:asciiTheme="minorHAnsi" w:eastAsia="Calibri" w:hAnsiTheme="minorHAnsi"/>
        </w:rPr>
        <w:t xml:space="preserve">, and the stability of our economy, among other things, </w:t>
      </w:r>
      <w:r w:rsidRPr="00025C85">
        <w:rPr>
          <w:rFonts w:asciiTheme="minorHAnsi" w:eastAsia="Calibri" w:hAnsiTheme="minorHAnsi"/>
          <w:u w:val="single"/>
        </w:rPr>
        <w:t>made it easier for us to run</w:t>
      </w:r>
      <w:r w:rsidRPr="00025C85">
        <w:rPr>
          <w:rFonts w:asciiTheme="minorHAnsi" w:eastAsia="Calibri" w:hAnsiTheme="minorHAnsi"/>
        </w:rPr>
        <w:t xml:space="preserve"> huge budget </w:t>
      </w:r>
      <w:r w:rsidRPr="00025C85">
        <w:rPr>
          <w:rFonts w:asciiTheme="minorHAnsi" w:eastAsia="Calibri" w:hAnsiTheme="minorHAnsi"/>
          <w:u w:val="single"/>
        </w:rPr>
        <w:t>deficits, as we counted on foreigners to pick up the tab by buying dollar-denominated assets as a safe haven</w:t>
      </w:r>
      <w:r w:rsidRPr="00025C85">
        <w:rPr>
          <w:rFonts w:asciiTheme="minorHAnsi" w:eastAsia="Calibri" w:hAnsiTheme="minorHAnsi"/>
        </w:rPr>
        <w:t xml:space="preserve">. Will this be possible in the future? Meanwhile, </w:t>
      </w:r>
      <w:r w:rsidRPr="00025C85">
        <w:rPr>
          <w:rFonts w:asciiTheme="minorHAnsi" w:eastAsia="Calibri" w:hAnsiTheme="minorHAnsi"/>
          <w:u w:val="single"/>
        </w:rPr>
        <w:t xml:space="preserve">traditional </w:t>
      </w:r>
      <w:r w:rsidRPr="00B22FA7">
        <w:rPr>
          <w:rFonts w:asciiTheme="minorHAnsi" w:eastAsia="Calibri" w:hAnsiTheme="minorHAnsi"/>
          <w:highlight w:val="yellow"/>
          <w:u w:val="single"/>
        </w:rPr>
        <w:t>foreign-policy challenges are multiplying.</w:t>
      </w:r>
      <w:r w:rsidRPr="00025C85">
        <w:rPr>
          <w:rFonts w:asciiTheme="minorHAnsi" w:eastAsia="Calibri" w:hAnsiTheme="minorHAnsi"/>
          <w:u w:val="single"/>
        </w:rPr>
        <w:t xml:space="preserve"> The threat from </w:t>
      </w:r>
      <w:r w:rsidRPr="00B22FA7">
        <w:rPr>
          <w:rFonts w:asciiTheme="minorHAnsi" w:eastAsia="Calibri" w:hAnsiTheme="minorHAnsi"/>
          <w:highlight w:val="yellow"/>
          <w:u w:val="single"/>
        </w:rPr>
        <w:t>al Qaeda</w:t>
      </w:r>
      <w:r w:rsidRPr="00025C85">
        <w:rPr>
          <w:rFonts w:asciiTheme="minorHAnsi" w:eastAsia="Calibri" w:hAnsiTheme="minorHAnsi"/>
        </w:rPr>
        <w:t xml:space="preserve"> and Islamic terrorist affiliates </w:t>
      </w:r>
      <w:r w:rsidRPr="00025C85">
        <w:rPr>
          <w:rFonts w:asciiTheme="minorHAnsi" w:eastAsia="Calibri" w:hAnsiTheme="minorHAnsi"/>
          <w:u w:val="single"/>
        </w:rPr>
        <w:t xml:space="preserve">has not been extinguished. </w:t>
      </w:r>
      <w:r w:rsidRPr="00B22FA7">
        <w:rPr>
          <w:rFonts w:asciiTheme="minorHAnsi" w:eastAsia="Calibri" w:hAnsiTheme="minorHAnsi"/>
          <w:highlight w:val="yellow"/>
          <w:u w:val="single"/>
        </w:rPr>
        <w:t>Iran</w:t>
      </w:r>
      <w:r w:rsidRPr="00025C85">
        <w:rPr>
          <w:rFonts w:asciiTheme="minorHAnsi" w:eastAsia="Calibri" w:hAnsiTheme="minorHAnsi"/>
          <w:u w:val="single"/>
        </w:rPr>
        <w:t xml:space="preserve"> and </w:t>
      </w:r>
      <w:r w:rsidRPr="00B22FA7">
        <w:rPr>
          <w:rFonts w:asciiTheme="minorHAnsi" w:eastAsia="Calibri" w:hAnsiTheme="minorHAnsi"/>
          <w:highlight w:val="yellow"/>
          <w:u w:val="single"/>
        </w:rPr>
        <w:t xml:space="preserve">North Korea </w:t>
      </w:r>
      <w:r w:rsidRPr="00025C85">
        <w:rPr>
          <w:rFonts w:asciiTheme="minorHAnsi" w:eastAsia="Calibri" w:hAnsiTheme="minorHAnsi"/>
          <w:u w:val="single"/>
        </w:rPr>
        <w:t>are continuing on their bellicose paths</w:t>
      </w:r>
      <w:r w:rsidRPr="00025C85">
        <w:rPr>
          <w:rFonts w:asciiTheme="minorHAnsi" w:eastAsia="Calibri" w:hAnsiTheme="minorHAnsi"/>
        </w:rPr>
        <w:t xml:space="preserve">, </w:t>
      </w:r>
      <w:r w:rsidRPr="00025C85">
        <w:rPr>
          <w:rFonts w:asciiTheme="minorHAnsi" w:eastAsia="Calibri" w:hAnsiTheme="minorHAnsi"/>
          <w:u w:val="single"/>
        </w:rPr>
        <w:t xml:space="preserve">while </w:t>
      </w:r>
      <w:r w:rsidRPr="00B22FA7">
        <w:rPr>
          <w:rFonts w:asciiTheme="minorHAnsi" w:eastAsia="Calibri" w:hAnsiTheme="minorHAnsi"/>
          <w:highlight w:val="yellow"/>
          <w:u w:val="single"/>
        </w:rPr>
        <w:t>Pakistan</w:t>
      </w:r>
      <w:r w:rsidRPr="00025C85">
        <w:rPr>
          <w:rFonts w:asciiTheme="minorHAnsi" w:eastAsia="Calibri" w:hAnsiTheme="minorHAnsi"/>
          <w:u w:val="single"/>
        </w:rPr>
        <w:t xml:space="preserve"> and </w:t>
      </w:r>
      <w:r w:rsidRPr="00B22FA7">
        <w:rPr>
          <w:rFonts w:asciiTheme="minorHAnsi" w:eastAsia="Calibri" w:hAnsiTheme="minorHAnsi"/>
          <w:highlight w:val="yellow"/>
          <w:u w:val="single"/>
        </w:rPr>
        <w:t>Afghanistan</w:t>
      </w:r>
      <w:r w:rsidRPr="00025C85">
        <w:rPr>
          <w:rFonts w:asciiTheme="minorHAnsi" w:eastAsia="Calibri" w:hAnsiTheme="minorHAnsi"/>
          <w:u w:val="single"/>
        </w:rPr>
        <w:t xml:space="preserve"> are progressing</w:t>
      </w:r>
      <w:r w:rsidRPr="00025C85">
        <w:rPr>
          <w:rFonts w:asciiTheme="minorHAnsi" w:eastAsia="Calibri" w:hAnsiTheme="minorHAnsi"/>
        </w:rPr>
        <w:t xml:space="preserve"> smartly </w:t>
      </w:r>
      <w:r w:rsidRPr="00025C85">
        <w:rPr>
          <w:rFonts w:asciiTheme="minorHAnsi" w:eastAsia="Calibri" w:hAnsiTheme="minorHAnsi"/>
          <w:u w:val="single"/>
        </w:rPr>
        <w:t xml:space="preserve">down the road to chaos. </w:t>
      </w:r>
      <w:r w:rsidRPr="00B22FA7">
        <w:rPr>
          <w:rFonts w:asciiTheme="minorHAnsi" w:eastAsia="Calibri" w:hAnsiTheme="minorHAnsi"/>
          <w:highlight w:val="yellow"/>
          <w:u w:val="single"/>
        </w:rPr>
        <w:t xml:space="preserve">Russia's </w:t>
      </w:r>
      <w:r w:rsidRPr="00025C85">
        <w:rPr>
          <w:rFonts w:asciiTheme="minorHAnsi" w:eastAsia="Calibri" w:hAnsiTheme="minorHAnsi"/>
          <w:u w:val="single"/>
        </w:rPr>
        <w:t xml:space="preserve">new militancy </w:t>
      </w:r>
      <w:r w:rsidRPr="00B22FA7">
        <w:rPr>
          <w:rFonts w:asciiTheme="minorHAnsi" w:eastAsia="Calibri" w:hAnsiTheme="minorHAnsi"/>
          <w:highlight w:val="yellow"/>
          <w:u w:val="single"/>
        </w:rPr>
        <w:t>and China</w:t>
      </w:r>
      <w:r w:rsidRPr="00025C85">
        <w:rPr>
          <w:rFonts w:asciiTheme="minorHAnsi" w:eastAsia="Calibri" w:hAnsiTheme="minorHAnsi"/>
          <w:u w:val="single"/>
        </w:rPr>
        <w:t xml:space="preserve">'s seemingly relentless rise also </w:t>
      </w:r>
      <w:r w:rsidRPr="00B22FA7">
        <w:rPr>
          <w:rFonts w:asciiTheme="minorHAnsi" w:eastAsia="Calibri" w:hAnsiTheme="minorHAnsi"/>
          <w:highlight w:val="yellow"/>
          <w:u w:val="single"/>
        </w:rPr>
        <w:t xml:space="preserve">give </w:t>
      </w:r>
      <w:r w:rsidRPr="00025C85">
        <w:rPr>
          <w:rFonts w:asciiTheme="minorHAnsi" w:eastAsia="Calibri" w:hAnsiTheme="minorHAnsi"/>
          <w:u w:val="single"/>
        </w:rPr>
        <w:t xml:space="preserve">cause for </w:t>
      </w:r>
      <w:r w:rsidRPr="00B22FA7">
        <w:rPr>
          <w:rFonts w:asciiTheme="minorHAnsi" w:eastAsia="Calibri" w:hAnsiTheme="minorHAnsi"/>
          <w:highlight w:val="yellow"/>
          <w:u w:val="single"/>
        </w:rPr>
        <w:t>concern</w:t>
      </w:r>
      <w:r w:rsidRPr="00025C85">
        <w:rPr>
          <w:rFonts w:asciiTheme="minorHAnsi" w:eastAsia="Calibri" w:hAnsiTheme="minorHAnsi"/>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B22FA7">
        <w:rPr>
          <w:rFonts w:asciiTheme="minorHAnsi" w:eastAsia="Calibri" w:hAnsiTheme="minorHAnsi"/>
          <w:highlight w:val="yellow"/>
          <w:u w:val="single"/>
        </w:rPr>
        <w:t>there are shades of the</w:t>
      </w:r>
      <w:r w:rsidRPr="00025C85">
        <w:rPr>
          <w:rFonts w:asciiTheme="minorHAnsi" w:eastAsia="Calibri" w:hAnsiTheme="minorHAnsi"/>
          <w:u w:val="single"/>
        </w:rPr>
        <w:t xml:space="preserve"> 19</w:t>
      </w:r>
      <w:r w:rsidRPr="00B22FA7">
        <w:rPr>
          <w:rFonts w:asciiTheme="minorHAnsi" w:eastAsia="Calibri" w:hAnsiTheme="minorHAnsi"/>
          <w:highlight w:val="yellow"/>
          <w:u w:val="single"/>
        </w:rPr>
        <w:t>30s, when global</w:t>
      </w:r>
      <w:r w:rsidRPr="00025C85">
        <w:rPr>
          <w:rFonts w:asciiTheme="minorHAnsi" w:eastAsia="Calibri" w:hAnsiTheme="minorHAnsi"/>
        </w:rPr>
        <w:t xml:space="preserve"> trade and </w:t>
      </w:r>
      <w:r w:rsidRPr="00B22FA7">
        <w:rPr>
          <w:rFonts w:asciiTheme="minorHAnsi" w:eastAsia="Calibri" w:hAnsiTheme="minorHAnsi"/>
          <w:highlight w:val="yellow"/>
          <w:u w:val="single"/>
        </w:rPr>
        <w:t>finance ground</w:t>
      </w:r>
      <w:r w:rsidRPr="00025C85">
        <w:rPr>
          <w:rFonts w:asciiTheme="minorHAnsi" w:eastAsia="Calibri" w:hAnsiTheme="minorHAnsi"/>
          <w:u w:val="single"/>
        </w:rPr>
        <w:t xml:space="preserve"> nearly </w:t>
      </w:r>
      <w:r w:rsidRPr="00B22FA7">
        <w:rPr>
          <w:rFonts w:asciiTheme="minorHAnsi" w:eastAsia="Calibri" w:hAnsiTheme="minorHAnsi"/>
          <w:highlight w:val="yellow"/>
          <w:u w:val="single"/>
        </w:rPr>
        <w:t>to a halt</w:t>
      </w:r>
      <w:r w:rsidRPr="00025C85">
        <w:rPr>
          <w:rFonts w:asciiTheme="minorHAnsi" w:eastAsia="Calibri" w:hAnsiTheme="minorHAnsi"/>
          <w:u w:val="single"/>
        </w:rPr>
        <w:t xml:space="preserve">, the peaceful </w:t>
      </w:r>
      <w:r w:rsidRPr="00B22FA7">
        <w:rPr>
          <w:rFonts w:asciiTheme="minorHAnsi" w:eastAsia="Calibri" w:hAnsiTheme="minorHAnsi"/>
          <w:highlight w:val="yellow"/>
          <w:u w:val="single"/>
        </w:rPr>
        <w:t>democracies failed to cooperate, and aggressive powers</w:t>
      </w:r>
      <w:r w:rsidRPr="00025C85">
        <w:rPr>
          <w:rFonts w:asciiTheme="minorHAnsi" w:eastAsia="Calibri" w:hAnsiTheme="minorHAnsi"/>
          <w:u w:val="single"/>
        </w:rPr>
        <w:t xml:space="preserve"> led by the remorseless fanatics who rose up on the crest of economic disaster </w:t>
      </w:r>
      <w:r w:rsidRPr="00B22FA7">
        <w:rPr>
          <w:rFonts w:asciiTheme="minorHAnsi" w:eastAsia="Calibri" w:hAnsiTheme="minorHAnsi"/>
          <w:highlight w:val="yellow"/>
          <w:u w:val="single"/>
        </w:rPr>
        <w:t xml:space="preserve">exploited their divisions. </w:t>
      </w:r>
      <w:r w:rsidRPr="00025C85">
        <w:rPr>
          <w:rFonts w:asciiTheme="minorHAnsi" w:eastAsia="Calibri" w:hAnsiTheme="minorHAnsi"/>
          <w:u w:val="single"/>
        </w:rPr>
        <w:t xml:space="preserve">Today we run the risk that </w:t>
      </w:r>
      <w:r w:rsidRPr="00B22FA7">
        <w:rPr>
          <w:rFonts w:asciiTheme="minorHAnsi" w:eastAsia="Calibri" w:hAnsiTheme="minorHAnsi"/>
          <w:highlight w:val="yellow"/>
          <w:u w:val="single"/>
        </w:rPr>
        <w:t>rogue states may choose to become</w:t>
      </w:r>
      <w:r w:rsidRPr="00025C85">
        <w:rPr>
          <w:rFonts w:asciiTheme="minorHAnsi" w:eastAsia="Calibri" w:hAnsiTheme="minorHAnsi"/>
        </w:rPr>
        <w:t xml:space="preserve"> ever more </w:t>
      </w:r>
      <w:r w:rsidRPr="00B22FA7">
        <w:rPr>
          <w:rFonts w:asciiTheme="minorHAnsi" w:eastAsia="Calibri" w:hAnsiTheme="minorHAnsi"/>
          <w:highlight w:val="yellow"/>
          <w:u w:val="single"/>
        </w:rPr>
        <w:t>reckless with their nuclear toys</w:t>
      </w:r>
      <w:r w:rsidRPr="00025C85">
        <w:rPr>
          <w:rFonts w:asciiTheme="minorHAnsi" w:eastAsia="Calibri" w:hAnsiTheme="minorHAnsi"/>
          <w:u w:val="single"/>
        </w:rPr>
        <w:t xml:space="preserve">, just at our moment of maximum vulnerability. </w:t>
      </w:r>
      <w:r w:rsidRPr="00B22FA7">
        <w:rPr>
          <w:rFonts w:asciiTheme="minorHAnsi" w:eastAsia="Calibri" w:hAnsiTheme="minorHAnsi"/>
          <w:highlight w:val="yellow"/>
          <w:u w:val="single"/>
        </w:rPr>
        <w:t>The aftershocks of the financial crisis will</w:t>
      </w:r>
      <w:r w:rsidRPr="00025C85">
        <w:rPr>
          <w:rFonts w:asciiTheme="minorHAnsi" w:eastAsia="Calibri" w:hAnsiTheme="minorHAnsi"/>
          <w:u w:val="single"/>
        </w:rPr>
        <w:t xml:space="preserve"> almost certainly </w:t>
      </w:r>
      <w:r w:rsidRPr="00B22FA7">
        <w:rPr>
          <w:rFonts w:asciiTheme="minorHAnsi" w:eastAsia="Calibri" w:hAnsiTheme="minorHAnsi"/>
          <w:highlight w:val="yellow"/>
          <w:u w:val="single"/>
        </w:rPr>
        <w:t xml:space="preserve">rock our </w:t>
      </w:r>
      <w:r w:rsidRPr="00025C85">
        <w:rPr>
          <w:rFonts w:asciiTheme="minorHAnsi" w:eastAsia="Calibri" w:hAnsiTheme="minorHAnsi"/>
          <w:u w:val="single"/>
        </w:rPr>
        <w:t xml:space="preserve">principal </w:t>
      </w:r>
      <w:r w:rsidRPr="00B22FA7">
        <w:rPr>
          <w:rFonts w:asciiTheme="minorHAnsi" w:eastAsia="Calibri" w:hAnsiTheme="minorHAnsi"/>
          <w:highlight w:val="yellow"/>
          <w:u w:val="single"/>
        </w:rPr>
        <w:t>strategic competitors</w:t>
      </w:r>
      <w:r w:rsidRPr="00025C85">
        <w:rPr>
          <w:rFonts w:asciiTheme="minorHAnsi" w:eastAsia="Calibri" w:hAnsiTheme="minorHAnsi"/>
        </w:rPr>
        <w:t xml:space="preserve"> even harder than they will rock us. The dramatic free fall of the </w:t>
      </w:r>
      <w:r w:rsidRPr="00025C85">
        <w:rPr>
          <w:rFonts w:asciiTheme="minorHAnsi" w:eastAsia="Calibri" w:hAnsiTheme="minorHAnsi"/>
          <w:u w:val="single"/>
        </w:rPr>
        <w:t>Russian stock market has demonstrated the fragility of a state whose economic performance hinges on high oil prices</w:t>
      </w:r>
      <w:r w:rsidRPr="00025C85">
        <w:rPr>
          <w:rFonts w:asciiTheme="minorHAnsi" w:eastAsia="Calibri" w:hAnsiTheme="minorHAnsi"/>
        </w:rPr>
        <w:t xml:space="preserve">, now driven down by the global slowdown. </w:t>
      </w:r>
      <w:r w:rsidRPr="00025C85">
        <w:rPr>
          <w:rFonts w:asciiTheme="minorHAnsi" w:eastAsia="Calibri" w:hAnsiTheme="minorHAnsi"/>
          <w:u w:val="single"/>
        </w:rPr>
        <w:t>China is perhaps even more fragile</w:t>
      </w:r>
      <w:r w:rsidRPr="00025C85">
        <w:rPr>
          <w:rFonts w:asciiTheme="minorHAnsi" w:eastAsia="Calibri" w:hAnsiTheme="minorHAnsi"/>
        </w:rPr>
        <w:t xml:space="preserve">, </w:t>
      </w:r>
      <w:r w:rsidRPr="00025C85">
        <w:rPr>
          <w:rFonts w:asciiTheme="minorHAnsi" w:eastAsia="Calibri" w:hAnsiTheme="minorHAnsi"/>
          <w:u w:val="single"/>
        </w:rPr>
        <w:t>its economic growth depend</w:t>
      </w:r>
      <w:r w:rsidRPr="00025C85">
        <w:rPr>
          <w:rFonts w:asciiTheme="minorHAnsi" w:eastAsia="Calibri" w:hAnsiTheme="minorHAnsi"/>
        </w:rPr>
        <w:t xml:space="preserve">ing heavily </w:t>
      </w:r>
      <w:r w:rsidRPr="00025C85">
        <w:rPr>
          <w:rFonts w:asciiTheme="minorHAnsi" w:eastAsia="Calibri" w:hAnsiTheme="minorHAnsi"/>
          <w:u w:val="single"/>
        </w:rPr>
        <w:t>on foreign investment</w:t>
      </w:r>
      <w:r w:rsidRPr="00025C85">
        <w:rPr>
          <w:rFonts w:asciiTheme="minorHAnsi" w:eastAsia="Calibri" w:hAnsiTheme="minorHAnsi"/>
        </w:rPr>
        <w:t xml:space="preserve"> and access to foreign markets. </w:t>
      </w:r>
      <w:r w:rsidRPr="00025C85">
        <w:rPr>
          <w:rFonts w:asciiTheme="minorHAnsi" w:eastAsia="Calibri" w:hAnsiTheme="minorHAnsi"/>
          <w:u w:val="single"/>
        </w:rPr>
        <w:t>Both will</w:t>
      </w:r>
      <w:r w:rsidRPr="00025C85">
        <w:rPr>
          <w:rFonts w:asciiTheme="minorHAnsi" w:eastAsia="Calibri" w:hAnsiTheme="minorHAnsi"/>
        </w:rPr>
        <w:t xml:space="preserve"> now </w:t>
      </w:r>
      <w:r w:rsidRPr="00025C85">
        <w:rPr>
          <w:rFonts w:asciiTheme="minorHAnsi" w:eastAsia="Calibri" w:hAnsiTheme="minorHAnsi"/>
          <w:u w:val="single"/>
        </w:rPr>
        <w:t>be constricted</w:t>
      </w:r>
      <w:r w:rsidRPr="00025C85">
        <w:rPr>
          <w:rFonts w:asciiTheme="minorHAnsi" w:eastAsia="Calibri" w:hAnsiTheme="minorHAnsi"/>
        </w:rPr>
        <w:t xml:space="preserve">, inflicting economic pain and perhaps even sparking unrest </w:t>
      </w:r>
      <w:r w:rsidRPr="00025C85">
        <w:rPr>
          <w:rFonts w:asciiTheme="minorHAnsi" w:eastAsia="Calibri" w:hAnsiTheme="minorHAnsi"/>
          <w:u w:val="single"/>
        </w:rPr>
        <w:t xml:space="preserve">in a country where political legitimacy rests on progress in the long march to prosperity. None of this is good news if the </w:t>
      </w:r>
      <w:r w:rsidRPr="00B22FA7">
        <w:rPr>
          <w:rFonts w:asciiTheme="minorHAnsi" w:eastAsia="Calibri" w:hAnsiTheme="minorHAnsi"/>
          <w:highlight w:val="yellow"/>
          <w:u w:val="single"/>
        </w:rPr>
        <w:t>authoritarian leader</w:t>
      </w:r>
      <w:r w:rsidRPr="00025C85">
        <w:rPr>
          <w:rFonts w:asciiTheme="minorHAnsi" w:eastAsia="Calibri" w:hAnsiTheme="minorHAnsi"/>
          <w:u w:val="single"/>
        </w:rPr>
        <w:t xml:space="preserve">s of these countries seek to </w:t>
      </w:r>
      <w:r w:rsidRPr="00B22FA7">
        <w:rPr>
          <w:rFonts w:asciiTheme="minorHAnsi" w:eastAsia="Calibri" w:hAnsiTheme="minorHAnsi"/>
          <w:highlight w:val="yellow"/>
          <w:u w:val="single"/>
        </w:rPr>
        <w:t>divert attention from internal travails with external adventures.</w:t>
      </w:r>
    </w:p>
    <w:p w:rsidR="002D134A" w:rsidRPr="00025C85" w:rsidRDefault="002D134A" w:rsidP="002D134A">
      <w:pPr>
        <w:rPr>
          <w:rFonts w:asciiTheme="minorHAnsi" w:hAnsiTheme="minorHAnsi"/>
        </w:rPr>
      </w:pPr>
    </w:p>
    <w:p w:rsidR="002D134A" w:rsidRPr="00025C85" w:rsidRDefault="002D134A" w:rsidP="002D134A">
      <w:pPr>
        <w:rPr>
          <w:rStyle w:val="StyleBoldUnderline"/>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Econ collapse causes global nuclear war</w:t>
      </w:r>
    </w:p>
    <w:p w:rsidR="002D134A" w:rsidRPr="00025C85" w:rsidRDefault="002D134A" w:rsidP="002D134A">
      <w:pPr>
        <w:rPr>
          <w:rFonts w:asciiTheme="minorHAnsi" w:hAnsiTheme="minorHAnsi"/>
          <w:lang w:eastAsia="zh-CN"/>
        </w:rPr>
      </w:pPr>
      <w:r w:rsidRPr="00025C85">
        <w:rPr>
          <w:rFonts w:asciiTheme="minorHAnsi" w:hAnsiTheme="minorHAnsi"/>
          <w:lang w:eastAsia="zh-CN"/>
        </w:rPr>
        <w:t xml:space="preserve">Michael </w:t>
      </w:r>
      <w:r w:rsidRPr="00025C85">
        <w:rPr>
          <w:rStyle w:val="StyleStyleBold12pt"/>
          <w:rFonts w:asciiTheme="minorHAnsi" w:hAnsiTheme="minorHAnsi"/>
        </w:rPr>
        <w:t>Mandelbaum</w:t>
      </w:r>
      <w:r w:rsidRPr="00025C85">
        <w:rPr>
          <w:rFonts w:asciiTheme="minorHAnsi" w:hAnsiTheme="minorHAnsi"/>
          <w:lang w:eastAsia="zh-CN"/>
        </w:rPr>
        <w:t xml:space="preserve">, Professor and Director of the American Foreign Policy Program, Johns Hopkins University, </w:t>
      </w:r>
      <w:r w:rsidRPr="00025C85">
        <w:rPr>
          <w:rFonts w:asciiTheme="minorHAnsi" w:hAnsiTheme="minorHAnsi"/>
          <w:i/>
          <w:iCs/>
          <w:lang w:eastAsia="zh-CN"/>
        </w:rPr>
        <w:t>The frugal superpower: America’s global leadership in a cash-strapped era</w:t>
      </w:r>
      <w:r w:rsidRPr="00025C85">
        <w:rPr>
          <w:rFonts w:asciiTheme="minorHAnsi" w:hAnsiTheme="minorHAnsi"/>
          <w:lang w:eastAsia="zh-CN"/>
        </w:rPr>
        <w:t xml:space="preserve">, </w:t>
      </w:r>
      <w:r w:rsidRPr="00025C85">
        <w:rPr>
          <w:rStyle w:val="StyleStyleBold12pt"/>
          <w:rFonts w:asciiTheme="minorHAnsi" w:hAnsiTheme="minorHAnsi"/>
        </w:rPr>
        <w:t>2010</w:t>
      </w:r>
      <w:r w:rsidRPr="00025C85">
        <w:rPr>
          <w:rFonts w:asciiTheme="minorHAnsi" w:hAnsiTheme="minorHAnsi"/>
          <w:lang w:eastAsia="zh-CN"/>
        </w:rPr>
        <w:t>, p.105-6</w:t>
      </w:r>
    </w:p>
    <w:p w:rsidR="002D134A" w:rsidRPr="00025C85" w:rsidRDefault="002D134A" w:rsidP="002D134A">
      <w:pPr>
        <w:rPr>
          <w:rFonts w:asciiTheme="minorHAnsi" w:hAnsiTheme="minorHAnsi"/>
          <w:lang w:eastAsia="zh-CN"/>
        </w:rPr>
      </w:pPr>
    </w:p>
    <w:p w:rsidR="002D134A" w:rsidRPr="00025C85" w:rsidRDefault="002D134A" w:rsidP="002D134A">
      <w:pPr>
        <w:rPr>
          <w:rFonts w:asciiTheme="minorHAnsi" w:hAnsiTheme="minorHAnsi"/>
        </w:rPr>
      </w:pPr>
      <w:r w:rsidRPr="00025C85">
        <w:rPr>
          <w:rFonts w:asciiTheme="minorHAnsi" w:hAnsiTheme="minorHAnsi"/>
          <w:u w:val="single"/>
          <w:lang w:eastAsia="zh-CN"/>
        </w:rPr>
        <w:t xml:space="preserve">It is the </w:t>
      </w:r>
      <w:r w:rsidRPr="00B22FA7">
        <w:rPr>
          <w:rFonts w:asciiTheme="minorHAnsi" w:hAnsiTheme="minorHAnsi"/>
          <w:highlight w:val="yellow"/>
          <w:u w:val="single"/>
          <w:lang w:eastAsia="zh-CN"/>
        </w:rPr>
        <w:t>dominance of</w:t>
      </w:r>
      <w:r w:rsidRPr="00025C85">
        <w:rPr>
          <w:rFonts w:asciiTheme="minorHAnsi" w:hAnsiTheme="minorHAnsi"/>
          <w:u w:val="single"/>
          <w:lang w:eastAsia="zh-CN"/>
        </w:rPr>
        <w:t xml:space="preserve"> peace, democracy, and </w:t>
      </w:r>
      <w:r w:rsidRPr="00B22FA7">
        <w:rPr>
          <w:rFonts w:asciiTheme="minorHAnsi" w:hAnsiTheme="minorHAnsi"/>
          <w:highlight w:val="yellow"/>
          <w:u w:val="single"/>
          <w:lang w:eastAsia="zh-CN"/>
        </w:rPr>
        <w:t>free markets</w:t>
      </w:r>
      <w:r w:rsidRPr="00025C85">
        <w:rPr>
          <w:rFonts w:asciiTheme="minorHAnsi" w:hAnsiTheme="minorHAnsi"/>
          <w:lang w:eastAsia="zh-CN"/>
        </w:rPr>
        <w:t xml:space="preserve">, supplemented and bolstered by the reassurance that the United States supplies, </w:t>
      </w:r>
      <w:r w:rsidRPr="00025C85">
        <w:rPr>
          <w:rFonts w:asciiTheme="minorHAnsi" w:hAnsiTheme="minorHAnsi"/>
          <w:u w:val="single"/>
          <w:lang w:eastAsia="zh-CN"/>
        </w:rPr>
        <w:t xml:space="preserve">that </w:t>
      </w:r>
      <w:r w:rsidRPr="00B22FA7">
        <w:rPr>
          <w:rFonts w:asciiTheme="minorHAnsi" w:hAnsiTheme="minorHAnsi"/>
          <w:highlight w:val="yellow"/>
          <w:u w:val="single"/>
          <w:lang w:eastAsia="zh-CN"/>
        </w:rPr>
        <w:t>have made the twenty-first century</w:t>
      </w:r>
      <w:r w:rsidRPr="00025C85">
        <w:rPr>
          <w:rFonts w:asciiTheme="minorHAnsi" w:hAnsiTheme="minorHAnsi"/>
          <w:u w:val="single"/>
          <w:lang w:eastAsia="zh-CN"/>
        </w:rPr>
        <w:t xml:space="preserve"> a </w:t>
      </w:r>
      <w:r w:rsidRPr="00B22FA7">
        <w:rPr>
          <w:rFonts w:asciiTheme="minorHAnsi" w:hAnsiTheme="minorHAnsi"/>
          <w:highlight w:val="yellow"/>
          <w:u w:val="single"/>
          <w:lang w:eastAsia="zh-CN"/>
        </w:rPr>
        <w:t>peaceful</w:t>
      </w:r>
      <w:r w:rsidRPr="00025C85">
        <w:rPr>
          <w:rFonts w:asciiTheme="minorHAnsi" w:hAnsiTheme="minorHAnsi"/>
          <w:u w:val="single"/>
          <w:lang w:eastAsia="zh-CN"/>
        </w:rPr>
        <w:t xml:space="preserve"> period</w:t>
      </w:r>
      <w:r w:rsidRPr="00025C85">
        <w:rPr>
          <w:rFonts w:asciiTheme="minorHAnsi" w:hAnsiTheme="minorHAnsi"/>
          <w:lang w:eastAsia="zh-CN"/>
        </w:rPr>
        <w:t xml:space="preserve"> – so far. </w:t>
      </w:r>
      <w:r w:rsidRPr="00025C85">
        <w:rPr>
          <w:rFonts w:asciiTheme="minorHAnsi" w:hAnsiTheme="minorHAnsi"/>
          <w:u w:val="single"/>
          <w:lang w:eastAsia="zh-CN"/>
        </w:rPr>
        <w:t>But their domination, and the global peace they underpin, are not necessarily destined to last forever;</w:t>
      </w:r>
      <w:r w:rsidRPr="00025C85">
        <w:rPr>
          <w:rFonts w:asciiTheme="minorHAnsi" w:hAnsiTheme="minorHAnsi"/>
          <w:lang w:eastAsia="zh-CN"/>
        </w:rPr>
        <w:t xml:space="preserve"> and the </w:t>
      </w:r>
      <w:r w:rsidRPr="00B22FA7">
        <w:rPr>
          <w:rFonts w:asciiTheme="minorHAnsi" w:hAnsiTheme="minorHAnsi"/>
          <w:highlight w:val="yellow"/>
          <w:u w:val="single"/>
          <w:lang w:eastAsia="zh-CN"/>
        </w:rPr>
        <w:t>recent turmoil in the global economy</w:t>
      </w:r>
      <w:r w:rsidRPr="00025C85">
        <w:rPr>
          <w:rFonts w:asciiTheme="minorHAnsi" w:hAnsiTheme="minorHAnsi"/>
          <w:u w:val="single"/>
          <w:lang w:eastAsia="zh-CN"/>
        </w:rPr>
        <w:t xml:space="preserve"> </w:t>
      </w:r>
      <w:r w:rsidRPr="00B22FA7">
        <w:rPr>
          <w:rFonts w:asciiTheme="minorHAnsi" w:hAnsiTheme="minorHAnsi"/>
          <w:highlight w:val="yellow"/>
          <w:u w:val="single"/>
          <w:lang w:eastAsia="zh-CN"/>
        </w:rPr>
        <w:t>does raise the possibility that their era of dominance will turn out to be</w:t>
      </w:r>
      <w:r w:rsidRPr="00025C85">
        <w:rPr>
          <w:rFonts w:asciiTheme="minorHAnsi" w:hAnsiTheme="minorHAnsi"/>
          <w:u w:val="single"/>
          <w:lang w:eastAsia="zh-CN"/>
        </w:rPr>
        <w:t xml:space="preserve"> a </w:t>
      </w:r>
      <w:r w:rsidRPr="00B22FA7">
        <w:rPr>
          <w:rFonts w:asciiTheme="minorHAnsi" w:hAnsiTheme="minorHAnsi"/>
          <w:highlight w:val="yellow"/>
          <w:u w:val="single"/>
          <w:lang w:eastAsia="zh-CN"/>
        </w:rPr>
        <w:t>short</w:t>
      </w:r>
      <w:r w:rsidRPr="00025C85">
        <w:rPr>
          <w:rFonts w:asciiTheme="minorHAnsi" w:hAnsiTheme="minorHAnsi"/>
          <w:u w:val="single"/>
          <w:lang w:eastAsia="zh-CN"/>
        </w:rPr>
        <w:t xml:space="preserve"> one</w:t>
      </w:r>
      <w:r w:rsidRPr="00025C85">
        <w:rPr>
          <w:rFonts w:asciiTheme="minorHAnsi" w:hAnsiTheme="minorHAnsi"/>
          <w:lang w:eastAsia="zh-CN"/>
        </w:rPr>
        <w:t xml:space="preserve">. The severe </w:t>
      </w:r>
      <w:r w:rsidRPr="00B22FA7">
        <w:rPr>
          <w:rFonts w:asciiTheme="minorHAnsi" w:hAnsiTheme="minorHAnsi"/>
          <w:highlight w:val="yellow"/>
          <w:u w:val="single"/>
          <w:lang w:eastAsia="zh-CN"/>
        </w:rPr>
        <w:t>global economic downturn</w:t>
      </w:r>
      <w:r w:rsidRPr="00025C85">
        <w:rPr>
          <w:rFonts w:asciiTheme="minorHAnsi" w:hAnsiTheme="minorHAnsi"/>
          <w:lang w:eastAsia="zh-CN"/>
        </w:rPr>
        <w:t xml:space="preserve"> that the financial collapse of September 15, 2008 catalyzed </w:t>
      </w:r>
      <w:r w:rsidRPr="00B22FA7">
        <w:rPr>
          <w:rFonts w:asciiTheme="minorHAnsi" w:hAnsiTheme="minorHAnsi"/>
          <w:highlight w:val="yellow"/>
          <w:u w:val="single"/>
          <w:lang w:eastAsia="zh-CN"/>
        </w:rPr>
        <w:t>threatens</w:t>
      </w:r>
      <w:r w:rsidRPr="00025C85">
        <w:rPr>
          <w:rFonts w:asciiTheme="minorHAnsi" w:hAnsiTheme="minorHAnsi"/>
          <w:u w:val="single"/>
          <w:lang w:eastAsia="zh-CN"/>
        </w:rPr>
        <w:t xml:space="preserve"> not only </w:t>
      </w:r>
      <w:r w:rsidRPr="00B22FA7">
        <w:rPr>
          <w:rFonts w:asciiTheme="minorHAnsi" w:hAnsiTheme="minorHAnsi"/>
          <w:highlight w:val="yellow"/>
          <w:u w:val="single"/>
          <w:lang w:eastAsia="zh-CN"/>
        </w:rPr>
        <w:t>the American role in helping to maintain peace in the world</w:t>
      </w:r>
      <w:r w:rsidRPr="00025C85">
        <w:rPr>
          <w:rFonts w:asciiTheme="minorHAnsi" w:hAnsiTheme="minorHAnsi"/>
          <w:u w:val="single"/>
          <w:lang w:eastAsia="zh-CN"/>
        </w:rPr>
        <w:t xml:space="preserve"> but </w:t>
      </w:r>
      <w:r w:rsidRPr="00B22FA7">
        <w:rPr>
          <w:rFonts w:asciiTheme="minorHAnsi" w:hAnsiTheme="minorHAnsi"/>
          <w:highlight w:val="yellow"/>
          <w:u w:val="single"/>
          <w:lang w:eastAsia="zh-CN"/>
        </w:rPr>
        <w:t xml:space="preserve">also the </w:t>
      </w:r>
      <w:r w:rsidRPr="00B22FA7">
        <w:rPr>
          <w:rStyle w:val="Emphasis"/>
          <w:rFonts w:asciiTheme="minorHAnsi" w:hAnsiTheme="minorHAnsi"/>
          <w:highlight w:val="yellow"/>
        </w:rPr>
        <w:t>foundations of the stable</w:t>
      </w:r>
      <w:r w:rsidRPr="00025C85">
        <w:rPr>
          <w:rStyle w:val="Emphasis"/>
          <w:rFonts w:asciiTheme="minorHAnsi" w:hAnsiTheme="minorHAnsi"/>
        </w:rPr>
        <w:t xml:space="preserve"> twenty-first-century </w:t>
      </w:r>
      <w:r w:rsidRPr="00B22FA7">
        <w:rPr>
          <w:rStyle w:val="Emphasis"/>
          <w:rFonts w:asciiTheme="minorHAnsi" w:hAnsiTheme="minorHAnsi"/>
          <w:highlight w:val="yellow"/>
        </w:rPr>
        <w:t>global security order itself</w:t>
      </w:r>
      <w:r w:rsidRPr="00025C85">
        <w:rPr>
          <w:rFonts w:asciiTheme="minorHAnsi" w:hAnsiTheme="minorHAnsi"/>
          <w:lang w:eastAsia="zh-CN"/>
        </w:rPr>
        <w:t xml:space="preserve">. </w:t>
      </w:r>
      <w:r w:rsidRPr="00025C85">
        <w:rPr>
          <w:rFonts w:asciiTheme="minorHAnsi" w:hAnsiTheme="minorHAnsi"/>
          <w:u w:val="single"/>
          <w:lang w:eastAsia="zh-CN"/>
        </w:rPr>
        <w:t>The international economic and security systems are not</w:t>
      </w:r>
      <w:r w:rsidRPr="00025C85">
        <w:rPr>
          <w:rFonts w:asciiTheme="minorHAnsi" w:hAnsiTheme="minorHAnsi"/>
          <w:lang w:eastAsia="zh-CN"/>
        </w:rPr>
        <w:t xml:space="preserve">, after all, </w:t>
      </w:r>
      <w:r w:rsidRPr="00025C85">
        <w:rPr>
          <w:rFonts w:asciiTheme="minorHAnsi" w:hAnsiTheme="minorHAnsi"/>
          <w:u w:val="single"/>
          <w:lang w:eastAsia="zh-CN"/>
        </w:rPr>
        <w:t>hermetically sealed off one from the other.</w:t>
      </w:r>
      <w:r w:rsidRPr="00025C85">
        <w:rPr>
          <w:rFonts w:asciiTheme="minorHAnsi" w:hAnsiTheme="minorHAnsi"/>
          <w:lang w:eastAsia="zh-CN"/>
        </w:rPr>
        <w:t xml:space="preserve"> To the contrary, </w:t>
      </w:r>
      <w:r w:rsidRPr="00025C85">
        <w:rPr>
          <w:rFonts w:asciiTheme="minorHAnsi" w:hAnsiTheme="minorHAnsi"/>
          <w:u w:val="single"/>
          <w:lang w:eastAsia="zh-CN"/>
        </w:rPr>
        <w:t>each affects the other, and in the 1930s economics had</w:t>
      </w:r>
      <w:r w:rsidRPr="00025C85">
        <w:rPr>
          <w:rFonts w:asciiTheme="minorHAnsi" w:hAnsiTheme="minorHAnsi"/>
          <w:lang w:eastAsia="zh-CN"/>
        </w:rPr>
        <w:t xml:space="preserve"> </w:t>
      </w:r>
      <w:r w:rsidRPr="00025C85">
        <w:rPr>
          <w:rFonts w:asciiTheme="minorHAnsi" w:hAnsiTheme="minorHAnsi"/>
          <w:u w:val="single"/>
          <w:lang w:eastAsia="zh-CN"/>
        </w:rPr>
        <w:t xml:space="preserve">a </w:t>
      </w:r>
      <w:r w:rsidRPr="00025C85">
        <w:rPr>
          <w:rFonts w:asciiTheme="minorHAnsi" w:hAnsiTheme="minorHAnsi"/>
          <w:lang w:eastAsia="zh-CN"/>
        </w:rPr>
        <w:t xml:space="preserve">profound – and </w:t>
      </w:r>
      <w:r w:rsidRPr="00025C85">
        <w:rPr>
          <w:rFonts w:asciiTheme="minorHAnsi" w:hAnsiTheme="minorHAnsi"/>
          <w:u w:val="single"/>
          <w:lang w:eastAsia="zh-CN"/>
        </w:rPr>
        <w:t xml:space="preserve">profoundly malignant </w:t>
      </w:r>
      <w:r w:rsidRPr="00025C85">
        <w:rPr>
          <w:rFonts w:asciiTheme="minorHAnsi" w:hAnsiTheme="minorHAnsi"/>
          <w:lang w:eastAsia="zh-CN"/>
        </w:rPr>
        <w:t xml:space="preserve">– </w:t>
      </w:r>
      <w:r w:rsidRPr="00025C85">
        <w:rPr>
          <w:rFonts w:asciiTheme="minorHAnsi" w:hAnsiTheme="minorHAnsi"/>
          <w:u w:val="single"/>
          <w:lang w:eastAsia="zh-CN"/>
        </w:rPr>
        <w:t>effect on politics</w:t>
      </w:r>
      <w:r w:rsidRPr="00025C85">
        <w:rPr>
          <w:rFonts w:asciiTheme="minorHAnsi" w:hAnsiTheme="minorHAnsi"/>
          <w:lang w:eastAsia="zh-CN"/>
        </w:rPr>
        <w:t xml:space="preserve">. </w:t>
      </w:r>
      <w:r w:rsidRPr="00025C85">
        <w:rPr>
          <w:rFonts w:asciiTheme="minorHAnsi" w:hAnsiTheme="minorHAnsi"/>
          <w:u w:val="single"/>
          <w:lang w:eastAsia="zh-CN"/>
        </w:rPr>
        <w:t xml:space="preserve">The </w:t>
      </w:r>
      <w:r w:rsidRPr="00B22FA7">
        <w:rPr>
          <w:rFonts w:asciiTheme="minorHAnsi" w:hAnsiTheme="minorHAnsi"/>
          <w:highlight w:val="yellow"/>
          <w:u w:val="single"/>
          <w:lang w:eastAsia="zh-CN"/>
        </w:rPr>
        <w:t>crisis of the global economy led to the outbreak of the bloodiest episode in the history of international security</w:t>
      </w:r>
      <w:r w:rsidRPr="00025C85">
        <w:rPr>
          <w:rFonts w:asciiTheme="minorHAnsi" w:hAnsiTheme="minorHAnsi"/>
          <w:lang w:eastAsia="zh-CN"/>
        </w:rPr>
        <w:t>, World War II, by bringing to power in Germany and Japan the brutal governments that started that dreadful conflict.</w:t>
      </w:r>
      <w:r w:rsidRPr="00025C85">
        <w:rPr>
          <w:rFonts w:asciiTheme="minorHAnsi" w:hAnsiTheme="minorHAnsi"/>
        </w:rPr>
        <w:t xml:space="preserve"> </w:t>
      </w:r>
    </w:p>
    <w:p w:rsidR="002D134A" w:rsidRPr="00025C85" w:rsidRDefault="002D134A" w:rsidP="002D134A">
      <w:pPr>
        <w:rPr>
          <w:rFonts w:asciiTheme="minorHAnsi" w:hAnsiTheme="minorHAnsi"/>
        </w:rPr>
      </w:pPr>
    </w:p>
    <w:p w:rsidR="002D134A" w:rsidRPr="00025C85" w:rsidRDefault="002D134A" w:rsidP="002D134A">
      <w:pPr>
        <w:rPr>
          <w:rStyle w:val="StyleBoldUnderline"/>
          <w:rFonts w:asciiTheme="minorHAnsi" w:hAnsiTheme="minorHAnsi"/>
        </w:rPr>
      </w:pPr>
    </w:p>
    <w:p w:rsidR="002D134A" w:rsidRPr="00025C85" w:rsidRDefault="002D134A" w:rsidP="002D134A">
      <w:pPr>
        <w:pStyle w:val="Heading3"/>
        <w:rPr>
          <w:rFonts w:asciiTheme="minorHAnsi" w:hAnsiTheme="minorHAnsi"/>
        </w:rPr>
      </w:pPr>
      <w:bookmarkStart w:id="31" w:name="_Toc214036227"/>
      <w:bookmarkStart w:id="32" w:name="_Toc218778023"/>
      <w:bookmarkStart w:id="33" w:name="_Toc378240417"/>
      <w:bookmarkStart w:id="34" w:name="_Toc391153680"/>
      <w:bookmarkStart w:id="35" w:name="_Toc391153721"/>
      <w:bookmarkStart w:id="36" w:name="_Toc392009815"/>
      <w:r w:rsidRPr="00025C85">
        <w:rPr>
          <w:rFonts w:asciiTheme="minorHAnsi" w:hAnsiTheme="minorHAnsi"/>
        </w:rPr>
        <w:t>A2: Econ D</w:t>
      </w:r>
      <w:bookmarkEnd w:id="31"/>
      <w:bookmarkEnd w:id="32"/>
      <w:r w:rsidRPr="00025C85">
        <w:rPr>
          <w:rFonts w:asciiTheme="minorHAnsi" w:hAnsiTheme="minorHAnsi"/>
        </w:rPr>
        <w:t xml:space="preserve"> (Resilient/ No War)</w:t>
      </w:r>
      <w:bookmarkEnd w:id="33"/>
      <w:bookmarkEnd w:id="34"/>
      <w:bookmarkEnd w:id="35"/>
      <w:bookmarkEnd w:id="36"/>
    </w:p>
    <w:p w:rsidR="002D134A" w:rsidRPr="00025C85" w:rsidRDefault="002D134A" w:rsidP="002D134A">
      <w:pPr>
        <w:pStyle w:val="Heading4"/>
        <w:rPr>
          <w:rFonts w:asciiTheme="minorHAnsi" w:hAnsiTheme="minorHAnsi"/>
        </w:rPr>
      </w:pPr>
      <w:r w:rsidRPr="00025C85">
        <w:rPr>
          <w:rFonts w:asciiTheme="minorHAnsi" w:hAnsiTheme="minorHAnsi"/>
        </w:rPr>
        <w:t>Double-dip now causes depression - overwhelms their D</w:t>
      </w:r>
    </w:p>
    <w:p w:rsidR="002D134A" w:rsidRPr="00025C85" w:rsidRDefault="002D134A" w:rsidP="002D134A">
      <w:pPr>
        <w:rPr>
          <w:rFonts w:asciiTheme="minorHAnsi" w:hAnsiTheme="minorHAnsi"/>
        </w:rPr>
      </w:pPr>
      <w:r w:rsidRPr="00025C85">
        <w:rPr>
          <w:rStyle w:val="StyleStyleBold12pt"/>
          <w:rFonts w:asciiTheme="minorHAnsi" w:hAnsiTheme="minorHAnsi"/>
        </w:rPr>
        <w:t>Isidore 11</w:t>
      </w:r>
      <w:r w:rsidRPr="00025C85">
        <w:rPr>
          <w:rFonts w:asciiTheme="minorHAnsi" w:hAnsiTheme="minorHAnsi"/>
        </w:rPr>
        <w:t xml:space="preserve"> (Financial Correspondent-CNN Money, 8/10, http://money.cnn.com/2011/08/10/news/economy/double_dip_recession_economy/index.htm</w:t>
      </w:r>
    </w:p>
    <w:p w:rsidR="002D134A" w:rsidRPr="00025C85" w:rsidRDefault="002D134A" w:rsidP="002D134A">
      <w:pPr>
        <w:pStyle w:val="cardtext"/>
        <w:ind w:left="0"/>
        <w:rPr>
          <w:rFonts w:asciiTheme="minorHAnsi" w:hAnsiTheme="minorHAnsi" w:cs="Arial"/>
        </w:rPr>
      </w:pPr>
      <w:r w:rsidRPr="00B22FA7">
        <w:rPr>
          <w:rStyle w:val="StyleBoldUnderline"/>
          <w:rFonts w:asciiTheme="minorHAnsi" w:hAnsiTheme="minorHAnsi"/>
          <w:highlight w:val="yellow"/>
        </w:rPr>
        <w:t>Another recession could be even worse than the last</w:t>
      </w:r>
      <w:r w:rsidRPr="00025C85">
        <w:rPr>
          <w:rStyle w:val="StyleBoldUnderline"/>
          <w:rFonts w:asciiTheme="minorHAnsi" w:hAnsiTheme="minorHAnsi"/>
        </w:rPr>
        <w:t xml:space="preserve"> one for a few reasons. For starters, the economy is more vulnerable than it was in 2007 when the Great Recession began. In fact, </w:t>
      </w:r>
      <w:r w:rsidRPr="00B22FA7">
        <w:rPr>
          <w:rStyle w:val="StyleBoldUnderline"/>
          <w:rFonts w:asciiTheme="minorHAnsi" w:hAnsiTheme="minorHAnsi"/>
          <w:highlight w:val="yellow"/>
        </w:rPr>
        <w:t>the economy would enter the new recession much weaker than the start of any other downturn since</w:t>
      </w:r>
      <w:r w:rsidRPr="00025C85">
        <w:rPr>
          <w:rStyle w:val="StyleBoldUnderline"/>
          <w:rFonts w:asciiTheme="minorHAnsi" w:hAnsiTheme="minorHAnsi"/>
        </w:rPr>
        <w:t xml:space="preserve"> the end of </w:t>
      </w:r>
      <w:r w:rsidRPr="00B22FA7">
        <w:rPr>
          <w:rStyle w:val="StyleBoldUnderline"/>
          <w:rFonts w:asciiTheme="minorHAnsi" w:hAnsiTheme="minorHAnsi"/>
          <w:highlight w:val="yellow"/>
        </w:rPr>
        <w:t>World War II</w:t>
      </w:r>
      <w:r w:rsidRPr="00025C85">
        <w:rPr>
          <w:rStyle w:val="StyleBoldUnderline"/>
          <w:rFonts w:asciiTheme="minorHAnsi" w:hAnsiTheme="minorHAnsi"/>
        </w:rPr>
        <w:t>.</w:t>
      </w:r>
      <w:r w:rsidRPr="00025C85">
        <w:rPr>
          <w:rFonts w:asciiTheme="minorHAnsi" w:hAnsiTheme="minorHAnsi"/>
        </w:rPr>
        <w:t xml:space="preserve"> Unemployment currently stands at 9.1%. In November 2007, the month before the start of the Great Recession, it was just 4.7%. And the large number of Americans who have stopped looking for work in the last few years has left the percentage of the population with a job at a 28-year low. Various parts of </w:t>
      </w:r>
      <w:r w:rsidRPr="00025C85">
        <w:rPr>
          <w:rStyle w:val="StyleBoldUnderline"/>
          <w:rFonts w:asciiTheme="minorHAnsi" w:hAnsiTheme="minorHAnsi"/>
        </w:rPr>
        <w:t>the economy</w:t>
      </w:r>
      <w:r w:rsidRPr="00025C85">
        <w:rPr>
          <w:rFonts w:asciiTheme="minorHAnsi" w:hAnsiTheme="minorHAnsi"/>
        </w:rPr>
        <w:t xml:space="preserve"> also have yet to recover from the last recession </w:t>
      </w:r>
      <w:r w:rsidRPr="00B22FA7">
        <w:rPr>
          <w:rStyle w:val="StyleBoldUnderline"/>
          <w:rFonts w:asciiTheme="minorHAnsi" w:hAnsiTheme="minorHAnsi"/>
          <w:highlight w:val="yellow"/>
        </w:rPr>
        <w:t>and would</w:t>
      </w:r>
      <w:r w:rsidRPr="00025C85">
        <w:rPr>
          <w:rStyle w:val="StyleBoldUnderline"/>
          <w:rFonts w:asciiTheme="minorHAnsi" w:hAnsiTheme="minorHAnsi"/>
        </w:rPr>
        <w:t xml:space="preserve"> </w:t>
      </w:r>
      <w:r w:rsidRPr="00B22FA7">
        <w:rPr>
          <w:rStyle w:val="StyleBoldUnderline"/>
          <w:rFonts w:asciiTheme="minorHAnsi" w:hAnsiTheme="minorHAnsi"/>
          <w:highlight w:val="yellow"/>
        </w:rPr>
        <w:t>be at serious risk of lasting damage</w:t>
      </w:r>
      <w:r w:rsidRPr="00025C85">
        <w:rPr>
          <w:rStyle w:val="StyleBoldUnderline"/>
          <w:rFonts w:asciiTheme="minorHAnsi" w:hAnsiTheme="minorHAnsi"/>
        </w:rPr>
        <w:t xml:space="preserve"> in a new downturn</w:t>
      </w:r>
      <w:r w:rsidRPr="00025C85">
        <w:rPr>
          <w:rFonts w:asciiTheme="minorHAnsi" w:hAnsiTheme="minorHAnsi"/>
        </w:rPr>
        <w:t>. Home values continue to lose ground and are projected to continue their fall. While manufacturing has had a nice rebound in the last two years, industrial production is still 18% below pre-recession levels. There are nearly 900 banks on the FDIC's list of troubled institutions, the highest number since 1993. Only 76 banks were at risk as the Great Recession took hold. But what has economists particularly worried is that the tools generally used to try to jumpstart an economy teetering on the edge of recession aren't available this time around. "</w:t>
      </w:r>
      <w:r w:rsidRPr="00B22FA7">
        <w:rPr>
          <w:rStyle w:val="StyleBoldUnderline"/>
          <w:rFonts w:asciiTheme="minorHAnsi" w:hAnsiTheme="minorHAnsi"/>
          <w:highlight w:val="yellow"/>
        </w:rPr>
        <w:t>The reason we didn't go into a depression three years ago is the policy response</w:t>
      </w:r>
      <w:r w:rsidRPr="00025C85">
        <w:rPr>
          <w:rFonts w:asciiTheme="minorHAnsi" w:hAnsiTheme="minorHAnsi"/>
        </w:rPr>
        <w:t xml:space="preserve"> by Congress and the Fed," said Dan Seiver, a finance professor at San Diego State University. "We won't see that this time." Three times between 2008 and 2010, Congress approved massive spending or temporary tax cuts to try to stimulate the economy. But fresh from the bruising debt ceiling battle and credit rating downgrade, and with elections looming, the federal government has shown little inclination to move in that direction. So this new recession would likely have virtually no policy effort to counteract it</w:t>
      </w:r>
      <w:r w:rsidRPr="00025C85">
        <w:rPr>
          <w:rFonts w:asciiTheme="minorHAnsi" w:hAnsiTheme="minorHAnsi" w:cs="Arial"/>
        </w:rPr>
        <w:t xml:space="preserve">. </w:t>
      </w:r>
    </w:p>
    <w:p w:rsidR="002D134A" w:rsidRPr="00025C85" w:rsidRDefault="002D134A" w:rsidP="002D134A">
      <w:pPr>
        <w:rPr>
          <w:rStyle w:val="StyleBoldUnderline"/>
          <w:rFonts w:asciiTheme="minorHAnsi" w:hAnsiTheme="minorHAnsi"/>
        </w:rPr>
      </w:pPr>
    </w:p>
    <w:p w:rsidR="002D134A" w:rsidRPr="00025C85" w:rsidRDefault="002D134A" w:rsidP="002D134A">
      <w:pPr>
        <w:pStyle w:val="Heading4"/>
        <w:rPr>
          <w:rFonts w:asciiTheme="minorHAnsi" w:eastAsia="Calibri" w:hAnsiTheme="minorHAnsi"/>
        </w:rPr>
      </w:pPr>
      <w:r w:rsidRPr="00025C85">
        <w:rPr>
          <w:rFonts w:asciiTheme="minorHAnsi" w:eastAsia="Calibri" w:hAnsiTheme="minorHAnsi"/>
        </w:rPr>
        <w:t>US economy isn’t resilient –shocks can crash it</w:t>
      </w:r>
    </w:p>
    <w:p w:rsidR="002D134A" w:rsidRPr="00025C85" w:rsidRDefault="002D134A" w:rsidP="002D134A">
      <w:pPr>
        <w:rPr>
          <w:rStyle w:val="StyleStyleBold12pt"/>
          <w:rFonts w:asciiTheme="minorHAnsi" w:hAnsiTheme="minorHAnsi"/>
        </w:rPr>
      </w:pPr>
      <w:r w:rsidRPr="00025C85">
        <w:rPr>
          <w:rStyle w:val="StyleStyleBold12pt"/>
          <w:rFonts w:asciiTheme="minorHAnsi" w:hAnsiTheme="minorHAnsi"/>
        </w:rPr>
        <w:t>MNI, 12</w:t>
      </w:r>
    </w:p>
    <w:p w:rsidR="002D134A" w:rsidRPr="00025C85" w:rsidRDefault="002D134A" w:rsidP="002D134A">
      <w:pPr>
        <w:rPr>
          <w:rFonts w:asciiTheme="minorHAnsi" w:hAnsiTheme="minorHAnsi"/>
        </w:rPr>
      </w:pPr>
      <w:r w:rsidRPr="00025C85">
        <w:rPr>
          <w:rFonts w:asciiTheme="minorHAnsi" w:hAnsiTheme="minorHAnsi"/>
        </w:rPr>
        <w:t xml:space="preserve">(Market News International, “Chicago Fed’s Evans: US Economy Simply Not Resilient Enough,” 9-18-12, </w:t>
      </w:r>
      <w:hyperlink r:id="rId33" w:history="1">
        <w:r w:rsidRPr="00025C85">
          <w:rPr>
            <w:rStyle w:val="Hyperlink"/>
            <w:rFonts w:asciiTheme="minorHAnsi" w:hAnsiTheme="minorHAnsi"/>
          </w:rPr>
          <w:t>http://www.forexlive.com/blog/2012/09/18/chicago-feds-evans-us-economy-simply-not-resilient-enough/</w:t>
        </w:r>
      </w:hyperlink>
      <w:r w:rsidRPr="00025C85">
        <w:rPr>
          <w:rFonts w:asciiTheme="minorHAnsi" w:hAnsiTheme="minorHAnsi"/>
        </w:rPr>
        <w:t>)</w:t>
      </w:r>
    </w:p>
    <w:p w:rsidR="002D134A" w:rsidRPr="00025C85" w:rsidRDefault="002D134A" w:rsidP="002D134A">
      <w:pPr>
        <w:rPr>
          <w:rFonts w:asciiTheme="minorHAnsi" w:hAnsiTheme="minorHAnsi"/>
        </w:rPr>
      </w:pPr>
      <w:r w:rsidRPr="00025C85">
        <w:rPr>
          <w:rFonts w:asciiTheme="minorHAnsi" w:hAnsiTheme="minorHAnsi"/>
        </w:rPr>
        <w:t xml:space="preserve">However, while fully supportive of the Fed’s recent actions, Evans </w:t>
      </w:r>
      <w:r w:rsidRPr="00025C85">
        <w:rPr>
          <w:rStyle w:val="StyleBoldUnderline"/>
          <w:rFonts w:asciiTheme="minorHAnsi" w:hAnsiTheme="minorHAnsi"/>
        </w:rPr>
        <w:t>urged monetary policymakers not to rest their oars in the effort to get the recovery back on track, cautioning against being complacent or “unduly passive</w:t>
      </w:r>
      <w:r w:rsidRPr="00025C85">
        <w:rPr>
          <w:rFonts w:asciiTheme="minorHAnsi" w:hAnsiTheme="minorHAnsi"/>
        </w:rPr>
        <w:t>.” “</w:t>
      </w:r>
      <w:r w:rsidRPr="00025C85">
        <w:rPr>
          <w:rStyle w:val="StyleBoldUnderline"/>
          <w:rFonts w:asciiTheme="minorHAnsi" w:hAnsiTheme="minorHAnsi"/>
        </w:rPr>
        <w:t>Our economy today is simply not resilient enough. The damage from the Great Recession was substantial; and to date, the recovery has been disappointing,</w:t>
      </w:r>
      <w:r w:rsidRPr="00025C85">
        <w:rPr>
          <w:rFonts w:asciiTheme="minorHAnsi" w:hAnsiTheme="minorHAnsi"/>
        </w:rPr>
        <w:t xml:space="preserve">” Evans said in remarks prepared for delivery to a breakfast event in Ann Arbor, Michigan. And </w:t>
      </w:r>
      <w:r w:rsidRPr="00025C85">
        <w:rPr>
          <w:rStyle w:val="StyleBoldUnderline"/>
          <w:rFonts w:asciiTheme="minorHAnsi" w:hAnsiTheme="minorHAnsi"/>
        </w:rPr>
        <w:t>given the recession in Europe and slower growth in previous economic bright spots such as China, “there’s a significant risk that the global recovery might weaken further</w:t>
      </w:r>
      <w:r w:rsidRPr="00025C85">
        <w:rPr>
          <w:rFonts w:asciiTheme="minorHAnsi" w:hAnsiTheme="minorHAnsi"/>
        </w:rPr>
        <w:t>,” he added. “</w:t>
      </w:r>
      <w:r w:rsidRPr="00025C85">
        <w:rPr>
          <w:rStyle w:val="StyleBoldUnderline"/>
          <w:rFonts w:asciiTheme="minorHAnsi" w:hAnsiTheme="minorHAnsi"/>
        </w:rPr>
        <w:t>We can’t count on a boost to U.S. output from robust exports.”</w:t>
      </w:r>
      <w:r w:rsidRPr="00025C85">
        <w:rPr>
          <w:rFonts w:asciiTheme="minorHAnsi" w:hAnsiTheme="minorHAnsi"/>
        </w:rPr>
        <w:t xml:space="preserve"> The Federal Reserve’s policymaking Federal Open Market Committee announced last week that in addition to its maturity extension program, it will buy $40 billion in mortgage-backed securities a month until it sees a significant improvement in the labor market. It also pushed out its forward guidance — how long its expects interest rates to remain close to zero — to mid-2015 from late-2014. Evans, who will not be a voter on the FOMC until next year, has been one of the loudest proponents of additional action by the Fed in the weeks leading up to last week’s meeting. “This was the time to act,” he said. “</w:t>
      </w:r>
      <w:r w:rsidRPr="00025C85">
        <w:rPr>
          <w:rStyle w:val="StyleBoldUnderline"/>
          <w:rFonts w:asciiTheme="minorHAnsi" w:hAnsiTheme="minorHAnsi"/>
        </w:rPr>
        <w:t>With the problems we face and the potential dangers lying ahead, it is essential to do as much as we can now to bolster the resiliency and vibrancy of the economy</w:t>
      </w:r>
      <w:r w:rsidRPr="00025C85">
        <w:rPr>
          <w:rFonts w:asciiTheme="minorHAnsi" w:hAnsiTheme="minorHAnsi"/>
        </w:rPr>
        <w:t xml:space="preserve">.” “I believe the combination of new asset purchases and enhanced forward guidance about future policy should provide an important added stimulus to economic activity and hiring,” he declared, adding, “It is very hard to believe that millions of people who were working productively just a few years ago have suddenly become unemployable.” Not only were last week’s additional monetary policy actions in response to the disappointing pace of the recovery, Evans said they were also intended to increase the resiliency of the economy in the face of the “increasing headwinds and greater downside risks” posed by the slowdown in global economic growth, the economic turmoil in Europe and the looming U.S. fiscal cliff. More monetary accommodation by the Fed and greater confidence in the future would mean a stronger U.S. economy, Evans said, one that would be more resilient to “a large-scale decline in global growth or a sharp fiscal retrenchment.” On Europe, Evans noted that while the current expectation is that a combination of liquidity support for banks and sovereigns will reduce financial restraint — allowing individual countries time to make structural adjustments — “the periphery countries will almost certainly experience a great deal of pain.” Closer to home, Evans warned that </w:t>
      </w:r>
      <w:r w:rsidRPr="00025C85">
        <w:rPr>
          <w:rStyle w:val="StyleBoldUnderline"/>
          <w:rFonts w:asciiTheme="minorHAnsi" w:hAnsiTheme="minorHAnsi"/>
        </w:rPr>
        <w:t>a fiscal contraction</w:t>
      </w:r>
      <w:r w:rsidRPr="00025C85">
        <w:rPr>
          <w:rFonts w:asciiTheme="minorHAnsi" w:hAnsiTheme="minorHAnsi"/>
        </w:rPr>
        <w:t xml:space="preserve"> on the scale of the fiscal cliff </w:t>
      </w:r>
      <w:r w:rsidRPr="00025C85">
        <w:rPr>
          <w:rStyle w:val="StyleBoldUnderline"/>
          <w:rFonts w:asciiTheme="minorHAnsi" w:hAnsiTheme="minorHAnsi"/>
        </w:rPr>
        <w:t>would be “a serious threat” to the fragile recovery</w:t>
      </w:r>
      <w:r w:rsidRPr="00025C85">
        <w:rPr>
          <w:rFonts w:asciiTheme="minorHAnsi" w:hAnsiTheme="minorHAnsi"/>
        </w:rPr>
        <w:t>, and added that “unfortunately, a political stalemate that triggers slated spending cuts — an extreme outcome — cannot be ruled out.” The Fed’s shift away from conducting asset purchases of a fixed size and timespan towards a more open-ended approach conditions its actions to the economy’s performance, Evans said. “And stating that we expect to keep a highly accommodative stance for policy for a considerable time after the recovery strengthens is an important reassurance to households and businesses that Fed policy will not tighten prematurely,” he added. While declaring his wholehearted support for the Fed’s actions, Evans nevertheless said he believes there are additional steps the Fed can take to further strengthen its positive effects on the economy. He spoke of the risks of being “timid and unduly passive,” warning that sticking to just “modest, cautious, safe policy actions” risks inflicting a lost decade on the U.S. economy similar to that which Japan experienced in the 1990s. “</w:t>
      </w:r>
      <w:r w:rsidRPr="00025C85">
        <w:rPr>
          <w:rStyle w:val="StyleBoldUnderline"/>
          <w:rFonts w:asciiTheme="minorHAnsi" w:hAnsiTheme="minorHAnsi"/>
        </w:rPr>
        <w:t>Underestimating the enormity of our problems and the negative forces holding back growth itself exposes the economy to other potentially more serious unintended consequences</w:t>
      </w:r>
      <w:r w:rsidRPr="00025C85">
        <w:rPr>
          <w:rFonts w:asciiTheme="minorHAnsi" w:hAnsiTheme="minorHAnsi"/>
        </w:rPr>
        <w:t>,” Evans said. “</w:t>
      </w:r>
      <w:r w:rsidRPr="00025C85">
        <w:rPr>
          <w:rStyle w:val="StyleBoldUnderline"/>
          <w:rFonts w:asciiTheme="minorHAnsi" w:hAnsiTheme="minorHAnsi"/>
        </w:rPr>
        <w:t>We cannot be complacent and assume that the economy is not being damaged if no action is taken</w:t>
      </w:r>
      <w:r w:rsidRPr="00025C85">
        <w:rPr>
          <w:rFonts w:asciiTheme="minorHAnsi" w:hAnsiTheme="minorHAnsi"/>
        </w:rPr>
        <w:t xml:space="preserve">. I am optimistic that we can achieve better outcomes through more monetary policy accommodation,” he concluded. </w:t>
      </w:r>
    </w:p>
    <w:p w:rsidR="002D134A" w:rsidRPr="00025C85" w:rsidRDefault="002D134A" w:rsidP="002D134A">
      <w:pPr>
        <w:pStyle w:val="Heading4"/>
        <w:rPr>
          <w:rFonts w:asciiTheme="minorHAnsi" w:hAnsiTheme="minorHAnsi"/>
          <w:sz w:val="16"/>
        </w:rPr>
      </w:pPr>
    </w:p>
    <w:p w:rsidR="002D134A" w:rsidRPr="00025C85" w:rsidRDefault="002D134A" w:rsidP="002D134A">
      <w:pPr>
        <w:rPr>
          <w:rFonts w:asciiTheme="minorHAnsi" w:hAnsiTheme="minorHAnsi"/>
        </w:rPr>
      </w:pPr>
    </w:p>
    <w:p w:rsidR="002D134A" w:rsidRPr="00025C85" w:rsidRDefault="002D134A" w:rsidP="002D134A">
      <w:pPr>
        <w:pStyle w:val="Heading3"/>
        <w:rPr>
          <w:rFonts w:asciiTheme="minorHAnsi" w:hAnsiTheme="minorHAnsi"/>
        </w:rPr>
      </w:pPr>
      <w:bookmarkStart w:id="37" w:name="_Toc378240418"/>
      <w:bookmarkStart w:id="38" w:name="_Toc391153681"/>
      <w:bookmarkStart w:id="39" w:name="_Toc391153722"/>
      <w:bookmarkStart w:id="40" w:name="_Toc392009816"/>
      <w:r w:rsidRPr="00025C85">
        <w:rPr>
          <w:rFonts w:asciiTheme="minorHAnsi" w:hAnsiTheme="minorHAnsi"/>
        </w:rPr>
        <w:t>Turns case: Hegemony</w:t>
      </w:r>
      <w:bookmarkEnd w:id="37"/>
      <w:bookmarkEnd w:id="38"/>
      <w:bookmarkEnd w:id="39"/>
      <w:bookmarkEnd w:id="40"/>
    </w:p>
    <w:p w:rsidR="002D134A" w:rsidRPr="00025C85" w:rsidRDefault="002D134A" w:rsidP="002D134A">
      <w:pPr>
        <w:widowControl w:val="0"/>
        <w:rPr>
          <w:rFonts w:asciiTheme="minorHAnsi" w:eastAsia="Calibri" w:hAnsiTheme="minorHAnsi"/>
          <w:b/>
          <w:sz w:val="24"/>
          <w:lang w:eastAsia="ja-JP"/>
        </w:rPr>
      </w:pPr>
    </w:p>
    <w:p w:rsidR="002D134A" w:rsidRPr="00025C85" w:rsidRDefault="002D134A" w:rsidP="002D134A">
      <w:pPr>
        <w:pStyle w:val="Heading4"/>
        <w:rPr>
          <w:rFonts w:eastAsia="Calibri"/>
          <w:lang w:eastAsia="ja-JP"/>
        </w:rPr>
      </w:pPr>
      <w:r w:rsidRPr="00025C85">
        <w:rPr>
          <w:rFonts w:eastAsia="Calibri"/>
          <w:lang w:eastAsia="ja-JP"/>
        </w:rPr>
        <w:t>Economic collapse turns heg</w:t>
      </w:r>
    </w:p>
    <w:p w:rsidR="002D134A" w:rsidRPr="00025C85" w:rsidRDefault="002D134A" w:rsidP="002D134A">
      <w:pPr>
        <w:widowControl w:val="0"/>
        <w:spacing w:after="200"/>
        <w:rPr>
          <w:rFonts w:asciiTheme="minorHAnsi" w:eastAsia="Calibri" w:hAnsiTheme="minorHAnsi"/>
          <w:b/>
          <w:sz w:val="18"/>
        </w:rPr>
      </w:pPr>
      <w:r w:rsidRPr="00B22FA7">
        <w:rPr>
          <w:rFonts w:asciiTheme="minorHAnsi" w:eastAsia="Calibri" w:hAnsiTheme="minorHAnsi"/>
          <w:b/>
          <w:bCs/>
          <w:sz w:val="24"/>
          <w:highlight w:val="yellow"/>
          <w:u w:val="thick"/>
          <w:lang w:eastAsia="ja-JP"/>
        </w:rPr>
        <w:t>Khalilzad</w:t>
      </w:r>
      <w:r w:rsidRPr="00025C85">
        <w:rPr>
          <w:rFonts w:asciiTheme="minorHAnsi" w:eastAsia="Calibri" w:hAnsiTheme="minorHAnsi"/>
          <w:b/>
          <w:sz w:val="18"/>
        </w:rPr>
        <w:t xml:space="preserve">, Former US Ambassador to Iraq, </w:t>
      </w:r>
      <w:r w:rsidRPr="00B22FA7">
        <w:rPr>
          <w:rFonts w:asciiTheme="minorHAnsi" w:eastAsia="Calibri" w:hAnsiTheme="minorHAnsi"/>
          <w:b/>
          <w:bCs/>
          <w:sz w:val="24"/>
          <w:highlight w:val="yellow"/>
          <w:u w:val="thick"/>
          <w:lang w:eastAsia="ja-JP"/>
        </w:rPr>
        <w:t>‘11</w:t>
      </w:r>
      <w:r w:rsidRPr="00025C85">
        <w:rPr>
          <w:rFonts w:asciiTheme="minorHAnsi" w:eastAsia="Calibri" w:hAnsiTheme="minorHAnsi"/>
          <w:b/>
          <w:sz w:val="18"/>
        </w:rPr>
        <w:t xml:space="preserve"> (Zalmay, February 8, “The Economy and National Security” National Review, http://www.nationalreview.com/articles/259024/economy-and-national-security-zalmay-khalilzad)</w:t>
      </w:r>
    </w:p>
    <w:p w:rsidR="002D134A" w:rsidRPr="00025C85" w:rsidRDefault="002D134A" w:rsidP="002D134A">
      <w:pPr>
        <w:rPr>
          <w:rStyle w:val="StyleBoldUnderline"/>
          <w:rFonts w:asciiTheme="minorHAnsi" w:hAnsiTheme="minorHAnsi"/>
        </w:rPr>
      </w:pPr>
      <w:r w:rsidRPr="00025C85">
        <w:rPr>
          <w:rFonts w:asciiTheme="minorHAnsi" w:hAnsiTheme="minorHAnsi"/>
        </w:rPr>
        <w:t xml:space="preserve">Today, </w:t>
      </w:r>
      <w:r w:rsidRPr="00B22FA7">
        <w:rPr>
          <w:rStyle w:val="StyleBoldUnderline"/>
          <w:rFonts w:asciiTheme="minorHAnsi" w:hAnsiTheme="minorHAnsi"/>
          <w:highlight w:val="yellow"/>
        </w:rPr>
        <w:t>economic</w:t>
      </w:r>
      <w:r w:rsidRPr="00025C85">
        <w:rPr>
          <w:rStyle w:val="StyleBoldUnderline"/>
          <w:rFonts w:asciiTheme="minorHAnsi" w:hAnsiTheme="minorHAnsi"/>
        </w:rPr>
        <w:t xml:space="preserve"> and fiscal </w:t>
      </w:r>
      <w:r w:rsidRPr="00B22FA7">
        <w:rPr>
          <w:rStyle w:val="StyleBoldUnderline"/>
          <w:rFonts w:asciiTheme="minorHAnsi" w:hAnsiTheme="minorHAnsi"/>
          <w:highlight w:val="yellow"/>
        </w:rPr>
        <w:t>trends pose the most severe long-term threat to the U</w:t>
      </w:r>
      <w:r w:rsidRPr="00025C85">
        <w:rPr>
          <w:rStyle w:val="StyleBoldUnderline"/>
          <w:rFonts w:asciiTheme="minorHAnsi" w:hAnsiTheme="minorHAnsi"/>
        </w:rPr>
        <w:t xml:space="preserve">nited </w:t>
      </w:r>
      <w:r w:rsidRPr="00B22FA7">
        <w:rPr>
          <w:rStyle w:val="StyleBoldUnderline"/>
          <w:rFonts w:asciiTheme="minorHAnsi" w:hAnsiTheme="minorHAnsi"/>
          <w:highlight w:val="yellow"/>
        </w:rPr>
        <w:t>St</w:t>
      </w:r>
      <w:r w:rsidRPr="00025C85">
        <w:rPr>
          <w:rStyle w:val="StyleBoldUnderline"/>
          <w:rFonts w:asciiTheme="minorHAnsi" w:hAnsiTheme="minorHAnsi"/>
        </w:rPr>
        <w:t xml:space="preserve">ates’ </w:t>
      </w:r>
      <w:r w:rsidRPr="00B22FA7">
        <w:rPr>
          <w:rStyle w:val="StyleBoldUnderline"/>
          <w:rFonts w:asciiTheme="minorHAnsi" w:hAnsiTheme="minorHAnsi"/>
          <w:highlight w:val="yellow"/>
        </w:rPr>
        <w:t>position as global leader.</w:t>
      </w:r>
      <w:r w:rsidRPr="00025C85">
        <w:rPr>
          <w:rStyle w:val="StyleBoldUnderline"/>
          <w:rFonts w:asciiTheme="minorHAnsi" w:hAnsiTheme="minorHAnsi"/>
        </w:rPr>
        <w:t xml:space="preserve"> While the </w:t>
      </w:r>
      <w:r w:rsidRPr="00B22FA7">
        <w:rPr>
          <w:rStyle w:val="StyleBoldUnderline"/>
          <w:rFonts w:asciiTheme="minorHAnsi" w:hAnsiTheme="minorHAnsi"/>
          <w:highlight w:val="yellow"/>
        </w:rPr>
        <w:t>U</w:t>
      </w:r>
      <w:r w:rsidRPr="00025C85">
        <w:rPr>
          <w:rStyle w:val="StyleBoldUnderline"/>
          <w:rFonts w:asciiTheme="minorHAnsi" w:hAnsiTheme="minorHAnsi"/>
        </w:rPr>
        <w:t xml:space="preserve">nited </w:t>
      </w:r>
      <w:r w:rsidRPr="00B22FA7">
        <w:rPr>
          <w:rStyle w:val="StyleBoldUnderline"/>
          <w:rFonts w:asciiTheme="minorHAnsi" w:hAnsiTheme="minorHAnsi"/>
          <w:highlight w:val="yellow"/>
        </w:rPr>
        <w:t>S</w:t>
      </w:r>
      <w:r w:rsidRPr="00025C85">
        <w:rPr>
          <w:rStyle w:val="StyleBoldUnderline"/>
          <w:rFonts w:asciiTheme="minorHAnsi" w:hAnsiTheme="minorHAnsi"/>
        </w:rPr>
        <w:t xml:space="preserve">tates suffers from fiscal imbalances and </w:t>
      </w:r>
      <w:r w:rsidRPr="00B22FA7">
        <w:rPr>
          <w:rStyle w:val="StyleBoldUnderline"/>
          <w:rFonts w:asciiTheme="minorHAnsi" w:hAnsiTheme="minorHAnsi"/>
          <w:highlight w:val="yellow"/>
        </w:rPr>
        <w:t>low</w:t>
      </w:r>
      <w:r w:rsidRPr="00025C85">
        <w:rPr>
          <w:rStyle w:val="StyleBoldUnderline"/>
          <w:rFonts w:asciiTheme="minorHAnsi" w:hAnsiTheme="minorHAnsi"/>
        </w:rPr>
        <w:t xml:space="preserve"> economic </w:t>
      </w:r>
      <w:r w:rsidRPr="00B22FA7">
        <w:rPr>
          <w:rStyle w:val="StyleBoldUnderline"/>
          <w:rFonts w:asciiTheme="minorHAnsi" w:hAnsiTheme="minorHAnsi"/>
          <w:highlight w:val="yellow"/>
        </w:rPr>
        <w:t>growth</w:t>
      </w:r>
      <w:r w:rsidRPr="00025C85">
        <w:rPr>
          <w:rStyle w:val="StyleBoldUnderline"/>
          <w:rFonts w:asciiTheme="minorHAnsi" w:hAnsiTheme="minorHAnsi"/>
        </w:rPr>
        <w:t xml:space="preserve">, the economies of </w:t>
      </w:r>
      <w:r w:rsidRPr="00B22FA7">
        <w:rPr>
          <w:rStyle w:val="StyleBoldUnderline"/>
          <w:rFonts w:asciiTheme="minorHAnsi" w:hAnsiTheme="minorHAnsi"/>
          <w:highlight w:val="yellow"/>
        </w:rPr>
        <w:t>rival powers are developing rapidly</w:t>
      </w:r>
      <w:r w:rsidRPr="00025C85">
        <w:rPr>
          <w:rStyle w:val="StyleBoldUnderline"/>
          <w:rFonts w:asciiTheme="minorHAnsi" w:hAnsiTheme="minorHAnsi"/>
        </w:rPr>
        <w:t xml:space="preserve">. The continuation of </w:t>
      </w:r>
      <w:r w:rsidRPr="00B22FA7">
        <w:rPr>
          <w:rStyle w:val="StyleBoldUnderline"/>
          <w:rFonts w:asciiTheme="minorHAnsi" w:hAnsiTheme="minorHAnsi"/>
          <w:highlight w:val="yellow"/>
        </w:rPr>
        <w:t>these</w:t>
      </w:r>
      <w:r w:rsidRPr="00025C85">
        <w:rPr>
          <w:rStyle w:val="StyleBoldUnderline"/>
          <w:rFonts w:asciiTheme="minorHAnsi" w:hAnsiTheme="minorHAnsi"/>
        </w:rPr>
        <w:t xml:space="preserve"> two trends could </w:t>
      </w:r>
      <w:r w:rsidRPr="00B22FA7">
        <w:rPr>
          <w:rStyle w:val="StyleBoldUnderline"/>
          <w:rFonts w:asciiTheme="minorHAnsi" w:hAnsiTheme="minorHAnsi"/>
          <w:highlight w:val="yellow"/>
        </w:rPr>
        <w:t>lead to a shift from American primacy to</w:t>
      </w:r>
      <w:r w:rsidRPr="00025C85">
        <w:rPr>
          <w:rStyle w:val="StyleBoldUnderline"/>
          <w:rFonts w:asciiTheme="minorHAnsi" w:hAnsiTheme="minorHAnsi"/>
        </w:rPr>
        <w:t xml:space="preserve">ward </w:t>
      </w:r>
      <w:r w:rsidRPr="00B22FA7">
        <w:rPr>
          <w:rStyle w:val="StyleBoldUnderline"/>
          <w:rFonts w:asciiTheme="minorHAnsi" w:hAnsiTheme="minorHAnsi"/>
          <w:highlight w:val="yellow"/>
        </w:rPr>
        <w:t>a multi-polar</w:t>
      </w:r>
      <w:r w:rsidRPr="00025C85">
        <w:rPr>
          <w:rStyle w:val="StyleBoldUnderline"/>
          <w:rFonts w:asciiTheme="minorHAnsi" w:hAnsiTheme="minorHAnsi"/>
        </w:rPr>
        <w:t xml:space="preserve"> global </w:t>
      </w:r>
      <w:r w:rsidRPr="00B22FA7">
        <w:rPr>
          <w:rStyle w:val="StyleBoldUnderline"/>
          <w:rFonts w:asciiTheme="minorHAnsi" w:hAnsiTheme="minorHAnsi"/>
          <w:highlight w:val="yellow"/>
        </w:rPr>
        <w:t>system, leading</w:t>
      </w:r>
      <w:r w:rsidRPr="00025C85">
        <w:rPr>
          <w:rStyle w:val="StyleBoldUnderline"/>
          <w:rFonts w:asciiTheme="minorHAnsi" w:hAnsiTheme="minorHAnsi"/>
        </w:rPr>
        <w:t xml:space="preserve"> in turn </w:t>
      </w:r>
      <w:r w:rsidRPr="00B22FA7">
        <w:rPr>
          <w:rStyle w:val="StyleBoldUnderline"/>
          <w:rFonts w:asciiTheme="minorHAnsi" w:hAnsiTheme="minorHAnsi"/>
          <w:highlight w:val="yellow"/>
        </w:rPr>
        <w:t>to</w:t>
      </w:r>
      <w:r w:rsidRPr="00025C85">
        <w:rPr>
          <w:rStyle w:val="StyleBoldUnderline"/>
          <w:rFonts w:asciiTheme="minorHAnsi" w:hAnsiTheme="minorHAnsi"/>
        </w:rPr>
        <w:t xml:space="preserve"> increased </w:t>
      </w:r>
      <w:r w:rsidRPr="00B22FA7">
        <w:rPr>
          <w:rStyle w:val="StyleBoldUnderline"/>
          <w:rFonts w:asciiTheme="minorHAnsi" w:hAnsiTheme="minorHAnsi"/>
          <w:highlight w:val="yellow"/>
        </w:rPr>
        <w:t>geopolitical rivalry and</w:t>
      </w:r>
      <w:r w:rsidRPr="00025C85">
        <w:rPr>
          <w:rStyle w:val="StyleBoldUnderline"/>
          <w:rFonts w:asciiTheme="minorHAnsi" w:hAnsiTheme="minorHAnsi"/>
        </w:rPr>
        <w:t xml:space="preserve"> even </w:t>
      </w:r>
      <w:r w:rsidRPr="00B22FA7">
        <w:rPr>
          <w:rStyle w:val="StyleBoldUnderline"/>
          <w:rFonts w:asciiTheme="minorHAnsi" w:hAnsiTheme="minorHAnsi"/>
          <w:highlight w:val="yellow"/>
        </w:rPr>
        <w:t>war among</w:t>
      </w:r>
      <w:r w:rsidRPr="00025C85">
        <w:rPr>
          <w:rStyle w:val="StyleBoldUnderline"/>
          <w:rFonts w:asciiTheme="minorHAnsi" w:hAnsiTheme="minorHAnsi"/>
        </w:rPr>
        <w:t xml:space="preserve"> the </w:t>
      </w:r>
      <w:r w:rsidRPr="00B22FA7">
        <w:rPr>
          <w:rStyle w:val="StyleBoldUnderline"/>
          <w:rFonts w:asciiTheme="minorHAnsi" w:hAnsiTheme="minorHAnsi"/>
          <w:highlight w:val="yellow"/>
        </w:rPr>
        <w:t>great powers</w:t>
      </w:r>
      <w:r w:rsidRPr="00025C85">
        <w:rPr>
          <w:rFonts w:asciiTheme="minorHAnsi" w:hAnsiTheme="minorHAnsi"/>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B22FA7">
        <w:rPr>
          <w:rStyle w:val="StyleBoldUnderline"/>
          <w:rFonts w:asciiTheme="minorHAnsi" w:hAnsiTheme="minorHAnsi"/>
          <w:highlight w:val="yellow"/>
        </w:rPr>
        <w:t>the U</w:t>
      </w:r>
      <w:r w:rsidRPr="00025C85">
        <w:rPr>
          <w:rStyle w:val="StyleBoldUnderline"/>
          <w:rFonts w:asciiTheme="minorHAnsi" w:hAnsiTheme="minorHAnsi"/>
        </w:rPr>
        <w:t xml:space="preserve">nited </w:t>
      </w:r>
      <w:r w:rsidRPr="00B22FA7">
        <w:rPr>
          <w:rStyle w:val="StyleBoldUnderline"/>
          <w:rFonts w:asciiTheme="minorHAnsi" w:hAnsiTheme="minorHAnsi"/>
          <w:highlight w:val="yellow"/>
        </w:rPr>
        <w:t>S</w:t>
      </w:r>
      <w:r w:rsidRPr="00025C85">
        <w:rPr>
          <w:rStyle w:val="StyleBoldUnderline"/>
          <w:rFonts w:asciiTheme="minorHAnsi" w:hAnsiTheme="minorHAnsi"/>
        </w:rPr>
        <w:t xml:space="preserve">tates </w:t>
      </w:r>
      <w:r w:rsidRPr="00B22FA7">
        <w:rPr>
          <w:rStyle w:val="StyleBoldUnderline"/>
          <w:rFonts w:asciiTheme="minorHAnsi" w:hAnsiTheme="minorHAnsi"/>
          <w:highlight w:val="yellow"/>
        </w:rPr>
        <w:t xml:space="preserve">would be compelled to retrench, </w:t>
      </w:r>
      <w:r w:rsidRPr="00025C85">
        <w:rPr>
          <w:rStyle w:val="StyleBoldUnderline"/>
          <w:rFonts w:asciiTheme="minorHAnsi" w:hAnsiTheme="minorHAnsi"/>
        </w:rPr>
        <w:t xml:space="preserve">reducing its </w:t>
      </w:r>
      <w:r w:rsidRPr="00B22FA7">
        <w:rPr>
          <w:rStyle w:val="StyleBoldUnderline"/>
          <w:rFonts w:asciiTheme="minorHAnsi" w:hAnsiTheme="minorHAnsi"/>
          <w:highlight w:val="yellow"/>
        </w:rPr>
        <w:t xml:space="preserve">military spending and </w:t>
      </w:r>
      <w:r w:rsidRPr="00025C85">
        <w:rPr>
          <w:rStyle w:val="StyleBoldUnderline"/>
          <w:rFonts w:asciiTheme="minorHAnsi" w:hAnsiTheme="minorHAnsi"/>
        </w:rPr>
        <w:t>shedding</w:t>
      </w:r>
      <w:r w:rsidRPr="00B22FA7">
        <w:rPr>
          <w:rStyle w:val="StyleBoldUnderline"/>
          <w:rFonts w:asciiTheme="minorHAnsi" w:hAnsiTheme="minorHAnsi"/>
          <w:highlight w:val="yellow"/>
        </w:rPr>
        <w:t xml:space="preserve"> international commitments</w:t>
      </w:r>
      <w:r w:rsidRPr="00025C85">
        <w:rPr>
          <w:rStyle w:val="StyleBoldUnderline"/>
          <w:rFonts w:asciiTheme="minorHAnsi" w:hAnsiTheme="minorHAnsi"/>
        </w:rPr>
        <w:t xml:space="preserve">. We face this domestic challenge </w:t>
      </w:r>
      <w:r w:rsidRPr="00B22FA7">
        <w:rPr>
          <w:rStyle w:val="StyleBoldUnderline"/>
          <w:rFonts w:asciiTheme="minorHAnsi" w:hAnsiTheme="minorHAnsi"/>
          <w:highlight w:val="yellow"/>
        </w:rPr>
        <w:t>while</w:t>
      </w:r>
      <w:r w:rsidRPr="00025C85">
        <w:rPr>
          <w:rStyle w:val="StyleBoldUnderline"/>
          <w:rFonts w:asciiTheme="minorHAnsi" w:hAnsiTheme="minorHAnsi"/>
        </w:rPr>
        <w:t xml:space="preserve"> other </w:t>
      </w:r>
      <w:r w:rsidRPr="00B22FA7">
        <w:rPr>
          <w:rStyle w:val="StyleBoldUnderline"/>
          <w:rFonts w:asciiTheme="minorHAnsi" w:hAnsiTheme="minorHAnsi"/>
          <w:highlight w:val="yellow"/>
        </w:rPr>
        <w:t xml:space="preserve">major powers are experiencing </w:t>
      </w:r>
      <w:r w:rsidRPr="00025C85">
        <w:rPr>
          <w:rStyle w:val="StyleBoldUnderline"/>
          <w:rFonts w:asciiTheme="minorHAnsi" w:hAnsiTheme="minorHAnsi"/>
        </w:rPr>
        <w:t xml:space="preserve">rapid economic </w:t>
      </w:r>
      <w:r w:rsidRPr="00B22FA7">
        <w:rPr>
          <w:rStyle w:val="StyleBoldUnderline"/>
          <w:rFonts w:asciiTheme="minorHAnsi" w:hAnsiTheme="minorHAnsi"/>
          <w:highlight w:val="yellow"/>
        </w:rPr>
        <w:t>growth</w:t>
      </w:r>
      <w:r w:rsidRPr="00025C85">
        <w:rPr>
          <w:rFonts w:asciiTheme="minorHAnsi" w:hAnsiTheme="minorHAnsi"/>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The </w:t>
      </w:r>
      <w:r w:rsidRPr="00B22FA7">
        <w:rPr>
          <w:rStyle w:val="StyleBoldUnderline"/>
          <w:rFonts w:asciiTheme="minorHAnsi" w:hAnsiTheme="minorHAnsi"/>
          <w:highlight w:val="yellow"/>
        </w:rPr>
        <w:t>closing</w:t>
      </w:r>
      <w:r w:rsidRPr="00025C85">
        <w:rPr>
          <w:rStyle w:val="StyleBoldUnderline"/>
          <w:rFonts w:asciiTheme="minorHAnsi" w:hAnsiTheme="minorHAnsi"/>
        </w:rPr>
        <w:t xml:space="preserve"> of </w:t>
      </w:r>
      <w:r w:rsidRPr="00B22FA7">
        <w:rPr>
          <w:rStyle w:val="StyleBoldUnderline"/>
          <w:rFonts w:asciiTheme="minorHAnsi" w:hAnsiTheme="minorHAnsi"/>
          <w:highlight w:val="yellow"/>
        </w:rPr>
        <w:t>the gap between the U</w:t>
      </w:r>
      <w:r w:rsidRPr="00025C85">
        <w:rPr>
          <w:rStyle w:val="StyleBoldUnderline"/>
          <w:rFonts w:asciiTheme="minorHAnsi" w:hAnsiTheme="minorHAnsi"/>
        </w:rPr>
        <w:t xml:space="preserve">nited </w:t>
      </w:r>
      <w:r w:rsidRPr="00B22FA7">
        <w:rPr>
          <w:rStyle w:val="StyleBoldUnderline"/>
          <w:rFonts w:asciiTheme="minorHAnsi" w:hAnsiTheme="minorHAnsi"/>
          <w:highlight w:val="yellow"/>
        </w:rPr>
        <w:t>S</w:t>
      </w:r>
      <w:r w:rsidRPr="00025C85">
        <w:rPr>
          <w:rStyle w:val="StyleBoldUnderline"/>
          <w:rFonts w:asciiTheme="minorHAnsi" w:hAnsiTheme="minorHAnsi"/>
        </w:rPr>
        <w:t xml:space="preserve">tates </w:t>
      </w:r>
      <w:r w:rsidRPr="00B22FA7">
        <w:rPr>
          <w:rStyle w:val="StyleBoldUnderline"/>
          <w:rFonts w:asciiTheme="minorHAnsi" w:hAnsiTheme="minorHAnsi"/>
          <w:highlight w:val="yellow"/>
        </w:rPr>
        <w:t>and</w:t>
      </w:r>
      <w:r w:rsidRPr="00025C85">
        <w:rPr>
          <w:rStyle w:val="StyleBoldUnderline"/>
          <w:rFonts w:asciiTheme="minorHAnsi" w:hAnsiTheme="minorHAnsi"/>
        </w:rPr>
        <w:t xml:space="preserve"> its </w:t>
      </w:r>
      <w:r w:rsidRPr="00B22FA7">
        <w:rPr>
          <w:rStyle w:val="StyleBoldUnderline"/>
          <w:rFonts w:asciiTheme="minorHAnsi" w:hAnsiTheme="minorHAnsi"/>
          <w:highlight w:val="yellow"/>
        </w:rPr>
        <w:t xml:space="preserve">rivals could intensify </w:t>
      </w:r>
      <w:r w:rsidRPr="00025C85">
        <w:rPr>
          <w:rStyle w:val="StyleBoldUnderline"/>
          <w:rFonts w:asciiTheme="minorHAnsi" w:hAnsiTheme="minorHAnsi"/>
        </w:rPr>
        <w:t>geopolitical</w:t>
      </w:r>
      <w:r w:rsidRPr="00B22FA7">
        <w:rPr>
          <w:rStyle w:val="StyleBoldUnderline"/>
          <w:rFonts w:asciiTheme="minorHAnsi" w:hAnsiTheme="minorHAnsi"/>
          <w:highlight w:val="yellow"/>
        </w:rPr>
        <w:t xml:space="preserve"> competition among major powers, increase incentives for local powers to play major powers against one another</w:t>
      </w:r>
      <w:r w:rsidRPr="00025C85">
        <w:rPr>
          <w:rFonts w:asciiTheme="minorHAnsi" w:hAnsiTheme="minorHAnsi"/>
        </w:rPr>
        <w:t xml:space="preserve">, and undercut our will to preclude or respond to international crises because of the higher risk of escalation. The stakes are high. In modern history, </w:t>
      </w:r>
      <w:r w:rsidRPr="00B22FA7">
        <w:rPr>
          <w:rStyle w:val="StyleBoldUnderline"/>
          <w:rFonts w:asciiTheme="minorHAnsi" w:hAnsiTheme="minorHAnsi"/>
          <w:highlight w:val="yellow"/>
        </w:rPr>
        <w:t>the longest</w:t>
      </w:r>
      <w:r w:rsidRPr="00025C85">
        <w:rPr>
          <w:rStyle w:val="StyleBoldUnderline"/>
          <w:rFonts w:asciiTheme="minorHAnsi" w:hAnsiTheme="minorHAnsi"/>
        </w:rPr>
        <w:t xml:space="preserve"> period of </w:t>
      </w:r>
      <w:r w:rsidRPr="00B22FA7">
        <w:rPr>
          <w:rStyle w:val="StyleBoldUnderline"/>
          <w:rFonts w:asciiTheme="minorHAnsi" w:hAnsiTheme="minorHAnsi"/>
          <w:highlight w:val="yellow"/>
        </w:rPr>
        <w:t>peace</w:t>
      </w:r>
      <w:r w:rsidRPr="00025C85">
        <w:rPr>
          <w:rStyle w:val="StyleBoldUnderline"/>
          <w:rFonts w:asciiTheme="minorHAnsi" w:hAnsiTheme="minorHAnsi"/>
        </w:rPr>
        <w:t xml:space="preserve"> among the great powers </w:t>
      </w:r>
      <w:r w:rsidRPr="00B22FA7">
        <w:rPr>
          <w:rStyle w:val="StyleBoldUnderline"/>
          <w:rFonts w:asciiTheme="minorHAnsi" w:hAnsiTheme="minorHAnsi"/>
          <w:highlight w:val="yellow"/>
        </w:rPr>
        <w:t>has been the era of U.S. leadership</w:t>
      </w:r>
      <w:r w:rsidRPr="00025C85">
        <w:rPr>
          <w:rStyle w:val="StyleBoldUnderline"/>
          <w:rFonts w:asciiTheme="minorHAnsi" w:hAnsiTheme="minorHAnsi"/>
        </w:rPr>
        <w:t xml:space="preserve">. By contrast, </w:t>
      </w:r>
      <w:r w:rsidRPr="00B22FA7">
        <w:rPr>
          <w:rStyle w:val="StyleBoldUnderline"/>
          <w:rFonts w:asciiTheme="minorHAnsi" w:hAnsiTheme="minorHAnsi"/>
          <w:highlight w:val="yellow"/>
        </w:rPr>
        <w:t>multi-polar systems have been unstable,</w:t>
      </w:r>
      <w:r w:rsidRPr="00025C85">
        <w:rPr>
          <w:rStyle w:val="StyleBoldUnderline"/>
          <w:rFonts w:asciiTheme="minorHAnsi" w:hAnsiTheme="minorHAnsi"/>
        </w:rPr>
        <w:t xml:space="preserve"> with their </w:t>
      </w:r>
      <w:r w:rsidRPr="00B22FA7">
        <w:rPr>
          <w:rStyle w:val="StyleBoldUnderline"/>
          <w:rFonts w:asciiTheme="minorHAnsi" w:hAnsiTheme="minorHAnsi"/>
          <w:highlight w:val="yellow"/>
        </w:rPr>
        <w:t>competitive dynamics resulting in</w:t>
      </w:r>
      <w:r w:rsidRPr="00025C85">
        <w:rPr>
          <w:rStyle w:val="StyleBoldUnderline"/>
          <w:rFonts w:asciiTheme="minorHAnsi" w:hAnsiTheme="minorHAnsi"/>
        </w:rPr>
        <w:t xml:space="preserve"> frequent crises and </w:t>
      </w:r>
      <w:r w:rsidRPr="00B22FA7">
        <w:rPr>
          <w:rStyle w:val="StyleBoldUnderline"/>
          <w:rFonts w:asciiTheme="minorHAnsi" w:hAnsiTheme="minorHAnsi"/>
          <w:highlight w:val="yellow"/>
        </w:rPr>
        <w:t>major</w:t>
      </w:r>
      <w:r w:rsidRPr="00025C85">
        <w:rPr>
          <w:rFonts w:asciiTheme="minorHAnsi" w:hAnsiTheme="minorHAnsi"/>
        </w:rPr>
        <w:t xml:space="preserve"> wars among the great powers. Failures of multi-polar international systems produced both world wars. American retrenchment could have devastating consequences. </w:t>
      </w:r>
      <w:r w:rsidRPr="00B22FA7">
        <w:rPr>
          <w:rStyle w:val="StyleBoldUnderline"/>
          <w:rFonts w:asciiTheme="minorHAnsi" w:hAnsiTheme="minorHAnsi"/>
          <w:highlight w:val="yellow"/>
        </w:rPr>
        <w:t>Without an American security blanket, regional powers could rearm</w:t>
      </w:r>
      <w:r w:rsidRPr="00025C85">
        <w:rPr>
          <w:rStyle w:val="StyleBoldUnderline"/>
          <w:rFonts w:asciiTheme="minorHAnsi" w:hAnsiTheme="minorHAnsi"/>
        </w:rPr>
        <w:t xml:space="preserve"> in an attempt to balance against emerging threats. Under this scenario, </w:t>
      </w:r>
      <w:r w:rsidRPr="00B22FA7">
        <w:rPr>
          <w:rStyle w:val="StyleBoldUnderline"/>
          <w:rFonts w:asciiTheme="minorHAnsi" w:hAnsiTheme="minorHAnsi"/>
          <w:highlight w:val="yellow"/>
        </w:rPr>
        <w:t>there would be</w:t>
      </w:r>
      <w:r w:rsidRPr="00025C85">
        <w:rPr>
          <w:rStyle w:val="StyleBoldUnderline"/>
          <w:rFonts w:asciiTheme="minorHAnsi" w:hAnsiTheme="minorHAnsi"/>
        </w:rPr>
        <w:t xml:space="preserve"> a heightened possibility of </w:t>
      </w:r>
      <w:r w:rsidRPr="00B22FA7">
        <w:rPr>
          <w:rStyle w:val="StyleBoldUnderline"/>
          <w:rFonts w:asciiTheme="minorHAnsi" w:hAnsiTheme="minorHAnsi"/>
          <w:highlight w:val="yellow"/>
        </w:rPr>
        <w:t>arms races, miscalculation</w:t>
      </w:r>
      <w:r w:rsidRPr="00025C85">
        <w:rPr>
          <w:rStyle w:val="StyleBoldUnderline"/>
          <w:rFonts w:asciiTheme="minorHAnsi" w:hAnsiTheme="minorHAnsi"/>
        </w:rPr>
        <w:t xml:space="preserve">, or other crises </w:t>
      </w:r>
      <w:r w:rsidRPr="00B22FA7">
        <w:rPr>
          <w:rStyle w:val="StyleBoldUnderline"/>
          <w:rFonts w:asciiTheme="minorHAnsi" w:hAnsiTheme="minorHAnsi"/>
          <w:highlight w:val="yellow"/>
        </w:rPr>
        <w:t>spiraling into all-out conflic</w:t>
      </w:r>
      <w:r w:rsidRPr="00025C85">
        <w:rPr>
          <w:rFonts w:asciiTheme="minorHAnsi" w:hAnsiTheme="minorHAnsi"/>
        </w:rPr>
        <w:t>t. Alternatively, in seeking to accommodate the stronger powers, weaker powers may shift their geopolitical posture away from the United States. Either way</w:t>
      </w:r>
      <w:r w:rsidRPr="00025C85">
        <w:rPr>
          <w:rStyle w:val="StyleBoldUnderline"/>
          <w:rFonts w:asciiTheme="minorHAnsi" w:hAnsiTheme="minorHAnsi"/>
        </w:rPr>
        <w:t>, hostile states would be emboldened to make aggressive moves in their regions. As rival powers rise, Asia in particular is likely to emerge as a zone of great-power competition. Beijing’s economic rise has enabled a dramatic military buildup</w:t>
      </w:r>
      <w:r w:rsidRPr="00025C85">
        <w:rPr>
          <w:rFonts w:asciiTheme="minorHAnsi" w:hAnsiTheme="minorHAnsi"/>
        </w:rPr>
        <w:t xml:space="preserve">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w:t>
      </w:r>
      <w:r w:rsidRPr="00025C85">
        <w:rPr>
          <w:rStyle w:val="StyleBoldUnderline"/>
          <w:rFonts w:asciiTheme="minorHAnsi" w:hAnsiTheme="minorHAnsi"/>
        </w:rPr>
        <w:t>the United States must focus on restoring its economic and fiscal condition while checking and managing the rise of potential adversarial regional powers such as China.</w:t>
      </w:r>
      <w:r w:rsidRPr="00025C85">
        <w:rPr>
          <w:rFonts w:asciiTheme="minorHAnsi" w:hAnsiTheme="minorHAnsi"/>
        </w:rPr>
        <w:t xml:space="preserve">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a stable economic and financial condition at home has enabled America to have an expansive role in the world. Today we can no longer take this for granted. </w:t>
      </w:r>
      <w:r w:rsidRPr="00025C85">
        <w:rPr>
          <w:rStyle w:val="StyleBoldUnderline"/>
          <w:rFonts w:asciiTheme="minorHAnsi" w:hAnsiTheme="minorHAnsi"/>
        </w:rPr>
        <w:t>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p>
    <w:p w:rsidR="002D134A" w:rsidRPr="00025C85" w:rsidRDefault="002D134A" w:rsidP="002D134A">
      <w:pPr>
        <w:pStyle w:val="Heading4"/>
        <w:rPr>
          <w:rFonts w:asciiTheme="minorHAnsi" w:hAnsiTheme="minorHAnsi"/>
        </w:rPr>
      </w:pPr>
      <w:r w:rsidRPr="00025C85">
        <w:rPr>
          <w:rFonts w:asciiTheme="minorHAnsi" w:hAnsiTheme="minorHAnsi"/>
        </w:rPr>
        <w:t>Economic Collapse turns hegemony</w:t>
      </w:r>
    </w:p>
    <w:p w:rsidR="002D134A" w:rsidRPr="00025C85" w:rsidRDefault="002D134A" w:rsidP="002D134A">
      <w:pPr>
        <w:rPr>
          <w:rStyle w:val="StyleStyleBold12pt"/>
          <w:rFonts w:asciiTheme="minorHAnsi" w:hAnsiTheme="minorHAnsi"/>
        </w:rPr>
      </w:pPr>
      <w:r w:rsidRPr="00025C85">
        <w:rPr>
          <w:rStyle w:val="StyleStyleBold12pt"/>
          <w:rFonts w:asciiTheme="minorHAnsi" w:hAnsiTheme="minorHAnsi"/>
        </w:rPr>
        <w:t>Khalizad 95</w:t>
      </w:r>
    </w:p>
    <w:p w:rsidR="002D134A" w:rsidRPr="00025C85" w:rsidRDefault="002D134A" w:rsidP="002D134A">
      <w:pPr>
        <w:rPr>
          <w:rFonts w:asciiTheme="minorHAnsi" w:hAnsiTheme="minorHAnsi"/>
        </w:rPr>
      </w:pPr>
      <w:r w:rsidRPr="00025C85">
        <w:rPr>
          <w:rFonts w:asciiTheme="minorHAnsi" w:hAnsiTheme="minorHAnsi"/>
        </w:rPr>
        <w:t>Zalmay “ Losing the moment?  The United States and the World after the Cold War.”  Washington Quarterly, Spring.</w:t>
      </w:r>
    </w:p>
    <w:p w:rsidR="002D134A" w:rsidRPr="00025C85" w:rsidRDefault="002D134A" w:rsidP="002D134A">
      <w:pPr>
        <w:rPr>
          <w:rFonts w:asciiTheme="minorHAnsi" w:hAnsiTheme="minorHAnsi"/>
        </w:rPr>
      </w:pPr>
      <w:r w:rsidRPr="00025C85">
        <w:rPr>
          <w:rStyle w:val="StyleBoldUnderline"/>
          <w:rFonts w:asciiTheme="minorHAnsi" w:hAnsiTheme="minorHAnsi"/>
        </w:rPr>
        <w:t>The United States is unlikely to preserve its military and technological dominance if the US economy declines seriously</w:t>
      </w:r>
      <w:r w:rsidRPr="00025C85">
        <w:rPr>
          <w:rFonts w:asciiTheme="minorHAnsi" w:hAnsiTheme="minorHAnsi"/>
        </w:rPr>
        <w:t xml:space="preserve">. In such an environment, </w:t>
      </w:r>
      <w:r w:rsidRPr="00025C85">
        <w:rPr>
          <w:rStyle w:val="StyleBoldUnderline"/>
          <w:rFonts w:asciiTheme="minorHAnsi" w:hAnsiTheme="minorHAnsi"/>
        </w:rPr>
        <w:t>the domestic economic and political base for global leadership would diminish and the United States would probably incrementally withdraw from the world</w:t>
      </w:r>
      <w:r w:rsidRPr="00025C85">
        <w:rPr>
          <w:rFonts w:asciiTheme="minorHAnsi" w:hAnsiTheme="minorHAnsi"/>
        </w:rPr>
        <w:t xml:space="preserve">, become inward-looking, and abandon more and more of its external interests. </w:t>
      </w:r>
      <w:r w:rsidRPr="00025C85">
        <w:rPr>
          <w:rStyle w:val="StyleBoldUnderline"/>
          <w:rFonts w:asciiTheme="minorHAnsi" w:hAnsiTheme="minorHAnsi"/>
        </w:rPr>
        <w:t>As the United States weakened, others would try to fill the vacuum</w:t>
      </w:r>
      <w:r w:rsidRPr="00025C85">
        <w:rPr>
          <w:rFonts w:asciiTheme="minorHAnsi" w:hAnsiTheme="minorHAnsi"/>
        </w:rPr>
        <w:t>.</w:t>
      </w:r>
    </w:p>
    <w:p w:rsidR="002D134A" w:rsidRPr="00025C85" w:rsidRDefault="002D134A" w:rsidP="002D134A">
      <w:pPr>
        <w:pStyle w:val="Heading4"/>
        <w:rPr>
          <w:rFonts w:asciiTheme="minorHAnsi" w:hAnsiTheme="minorHAnsi"/>
        </w:rPr>
      </w:pPr>
      <w:r w:rsidRPr="00025C85">
        <w:rPr>
          <w:rFonts w:asciiTheme="minorHAnsi" w:hAnsiTheme="minorHAnsi"/>
        </w:rPr>
        <w:t>The economy is key to primacy</w:t>
      </w:r>
    </w:p>
    <w:p w:rsidR="002D134A" w:rsidRPr="00025C85" w:rsidRDefault="002D134A" w:rsidP="002D134A">
      <w:pPr>
        <w:rPr>
          <w:rFonts w:asciiTheme="minorHAnsi" w:hAnsiTheme="minorHAnsi"/>
        </w:rPr>
      </w:pPr>
      <w:r w:rsidRPr="00025C85">
        <w:rPr>
          <w:rFonts w:asciiTheme="minorHAnsi" w:hAnsiTheme="minorHAnsi"/>
        </w:rPr>
        <w:t xml:space="preserve">Samuel </w:t>
      </w:r>
      <w:r w:rsidRPr="00025C85">
        <w:rPr>
          <w:rStyle w:val="StyleStyleBold12pt"/>
          <w:rFonts w:asciiTheme="minorHAnsi" w:hAnsiTheme="minorHAnsi"/>
        </w:rPr>
        <w:t>Huntington</w:t>
      </w:r>
      <w:r w:rsidRPr="00025C85">
        <w:rPr>
          <w:rFonts w:asciiTheme="minorHAnsi" w:hAnsiTheme="minorHAnsi"/>
        </w:rPr>
        <w:t xml:space="preserve">, Professor of the Science of Government at Harvard, “Why International Primacy Matters,” International Security, v17 n4, Spring, </w:t>
      </w:r>
      <w:r w:rsidRPr="00025C85">
        <w:rPr>
          <w:rStyle w:val="StyleStyleBold12pt"/>
          <w:rFonts w:asciiTheme="minorHAnsi" w:hAnsiTheme="minorHAnsi"/>
        </w:rPr>
        <w:t>1993,</w:t>
      </w:r>
      <w:r w:rsidRPr="00025C85">
        <w:rPr>
          <w:rFonts w:asciiTheme="minorHAnsi" w:hAnsiTheme="minorHAnsi"/>
        </w:rPr>
        <w:t xml:space="preserve"> p. 72</w:t>
      </w:r>
    </w:p>
    <w:p w:rsidR="002D134A" w:rsidRPr="00025C85" w:rsidRDefault="002D134A" w:rsidP="002D134A">
      <w:pPr>
        <w:pStyle w:val="HotRoute"/>
        <w:rPr>
          <w:rStyle w:val="SmalltextChar"/>
          <w:rFonts w:asciiTheme="minorHAnsi" w:hAnsiTheme="minorHAnsi"/>
        </w:rPr>
      </w:pPr>
      <w:r w:rsidRPr="00025C85">
        <w:rPr>
          <w:rStyle w:val="SmalltextChar"/>
          <w:rFonts w:asciiTheme="minorHAnsi" w:hAnsiTheme="minorHAnsi"/>
        </w:rPr>
        <w:t xml:space="preserve">Economists argue that in economic competition what counts are absolute not relative gains; to economists this is a self-evident truth. It is, however, self-evident to almost no one but economists. The American public as a whole, various groups in American society, and the leaders and publics in other societies do not buy it for a moment. Why are the </w:t>
      </w:r>
      <w:r w:rsidRPr="00025C85">
        <w:rPr>
          <w:rStyle w:val="UnderlineChar"/>
          <w:rFonts w:asciiTheme="minorHAnsi" w:hAnsiTheme="minorHAnsi"/>
        </w:rPr>
        <w:t>economists</w:t>
      </w:r>
      <w:r w:rsidRPr="00025C85">
        <w:rPr>
          <w:rFonts w:asciiTheme="minorHAnsi" w:hAnsiTheme="minorHAnsi"/>
        </w:rPr>
        <w:t xml:space="preserve"> </w:t>
      </w:r>
      <w:r w:rsidRPr="00025C85">
        <w:rPr>
          <w:rStyle w:val="SmalltextChar"/>
          <w:rFonts w:asciiTheme="minorHAnsi" w:hAnsiTheme="minorHAnsi"/>
        </w:rPr>
        <w:t>out in left field? They are there because they</w:t>
      </w:r>
      <w:r w:rsidRPr="00025C85">
        <w:rPr>
          <w:rFonts w:asciiTheme="minorHAnsi" w:hAnsiTheme="minorHAnsi"/>
        </w:rPr>
        <w:t xml:space="preserve"> </w:t>
      </w:r>
      <w:r w:rsidRPr="00025C85">
        <w:rPr>
          <w:rStyle w:val="UnderlineChar"/>
          <w:rFonts w:asciiTheme="minorHAnsi" w:hAnsiTheme="minorHAnsi"/>
        </w:rPr>
        <w:t>are blind to the fact that economic activity is a source of power</w:t>
      </w:r>
      <w:r w:rsidRPr="00025C85">
        <w:rPr>
          <w:rFonts w:asciiTheme="minorHAnsi" w:hAnsiTheme="minorHAnsi"/>
        </w:rPr>
        <w:t xml:space="preserve"> </w:t>
      </w:r>
      <w:r w:rsidRPr="00025C85">
        <w:rPr>
          <w:rStyle w:val="SmalltextChar"/>
          <w:rFonts w:asciiTheme="minorHAnsi" w:hAnsiTheme="minorHAnsi"/>
        </w:rPr>
        <w:t>as well as well-being</w:t>
      </w:r>
      <w:r w:rsidRPr="00025C85">
        <w:rPr>
          <w:rFonts w:asciiTheme="minorHAnsi" w:hAnsiTheme="minorHAnsi"/>
        </w:rPr>
        <w:t xml:space="preserve">. </w:t>
      </w:r>
      <w:r w:rsidRPr="00025C85">
        <w:rPr>
          <w:rStyle w:val="UnderlineChar"/>
          <w:rFonts w:asciiTheme="minorHAnsi" w:hAnsiTheme="minorHAnsi"/>
        </w:rPr>
        <w:t>It is</w:t>
      </w:r>
      <w:r w:rsidRPr="00025C85">
        <w:rPr>
          <w:rFonts w:asciiTheme="minorHAnsi" w:hAnsiTheme="minorHAnsi"/>
        </w:rPr>
        <w:t xml:space="preserve">, </w:t>
      </w:r>
      <w:r w:rsidRPr="00025C85">
        <w:rPr>
          <w:rStyle w:val="SmalltextChar"/>
          <w:rFonts w:asciiTheme="minorHAnsi" w:hAnsiTheme="minorHAnsi"/>
        </w:rPr>
        <w:t>indeed, probably</w:t>
      </w:r>
      <w:r w:rsidRPr="00025C85">
        <w:rPr>
          <w:rFonts w:asciiTheme="minorHAnsi" w:hAnsiTheme="minorHAnsi"/>
        </w:rPr>
        <w:t xml:space="preserve"> </w:t>
      </w:r>
      <w:r w:rsidRPr="00025C85">
        <w:rPr>
          <w:rStyle w:val="UnderlineChar"/>
          <w:rFonts w:asciiTheme="minorHAnsi" w:hAnsiTheme="minorHAnsi"/>
        </w:rPr>
        <w:t>the most important source of power, and in a world in which military conflict</w:t>
      </w:r>
      <w:r w:rsidRPr="00025C85">
        <w:rPr>
          <w:rFonts w:asciiTheme="minorHAnsi" w:hAnsiTheme="minorHAnsi"/>
        </w:rPr>
        <w:t xml:space="preserve"> </w:t>
      </w:r>
      <w:r w:rsidRPr="00025C85">
        <w:rPr>
          <w:rStyle w:val="SmalltextChar"/>
          <w:rFonts w:asciiTheme="minorHAnsi" w:hAnsiTheme="minorHAnsi"/>
        </w:rPr>
        <w:t>between major states</w:t>
      </w:r>
      <w:r w:rsidRPr="00025C85">
        <w:rPr>
          <w:rFonts w:asciiTheme="minorHAnsi" w:hAnsiTheme="minorHAnsi"/>
        </w:rPr>
        <w:t xml:space="preserve"> </w:t>
      </w:r>
      <w:r w:rsidRPr="00025C85">
        <w:rPr>
          <w:rStyle w:val="UnderlineChar"/>
          <w:rFonts w:asciiTheme="minorHAnsi" w:hAnsiTheme="minorHAnsi"/>
        </w:rPr>
        <w:t>is unlikely, economic power will be increasingly im</w:t>
      </w:r>
      <w:r w:rsidRPr="00025C85">
        <w:rPr>
          <w:rStyle w:val="UnderlineChar"/>
          <w:rFonts w:asciiTheme="minorHAnsi" w:hAnsiTheme="minorHAnsi"/>
        </w:rPr>
        <w:softHyphen/>
        <w:t>portant in determining</w:t>
      </w:r>
      <w:r w:rsidRPr="00025C85">
        <w:rPr>
          <w:rStyle w:val="SmalltextChar"/>
          <w:rFonts w:asciiTheme="minorHAnsi" w:hAnsiTheme="minorHAnsi"/>
        </w:rPr>
        <w:t xml:space="preserve"> the</w:t>
      </w:r>
      <w:r w:rsidRPr="00025C85">
        <w:rPr>
          <w:rFonts w:asciiTheme="minorHAnsi" w:hAnsiTheme="minorHAnsi"/>
        </w:rPr>
        <w:t xml:space="preserve"> </w:t>
      </w:r>
      <w:r w:rsidRPr="00025C85">
        <w:rPr>
          <w:rStyle w:val="UnderlineChar"/>
          <w:rFonts w:asciiTheme="minorHAnsi" w:hAnsiTheme="minorHAnsi"/>
        </w:rPr>
        <w:t>primacy</w:t>
      </w:r>
      <w:r w:rsidRPr="00025C85">
        <w:rPr>
          <w:rFonts w:asciiTheme="minorHAnsi" w:hAnsiTheme="minorHAnsi"/>
        </w:rPr>
        <w:t xml:space="preserve"> </w:t>
      </w:r>
      <w:r w:rsidRPr="00025C85">
        <w:rPr>
          <w:rStyle w:val="SmalltextChar"/>
          <w:rFonts w:asciiTheme="minorHAnsi" w:hAnsiTheme="minorHAnsi"/>
        </w:rPr>
        <w:t>or subordination of states. Precisely for this reason Americans have every reason to be concerned by the current challenge to American economic primacy posed by Japan and the possible future challenge that could come from Europe.</w:t>
      </w:r>
    </w:p>
    <w:p w:rsidR="002D134A" w:rsidRPr="00025C85" w:rsidRDefault="002D134A" w:rsidP="002D134A">
      <w:pPr>
        <w:pStyle w:val="Heading4"/>
        <w:rPr>
          <w:rFonts w:asciiTheme="minorHAnsi" w:hAnsiTheme="minorHAnsi"/>
        </w:rPr>
      </w:pPr>
      <w:r w:rsidRPr="00025C85">
        <w:rPr>
          <w:rFonts w:asciiTheme="minorHAnsi" w:hAnsiTheme="minorHAnsi"/>
        </w:rPr>
        <w:t>The economy is key to hegemony</w:t>
      </w:r>
    </w:p>
    <w:p w:rsidR="002D134A" w:rsidRPr="00025C85" w:rsidRDefault="002D134A" w:rsidP="002D134A">
      <w:pPr>
        <w:rPr>
          <w:rFonts w:asciiTheme="minorHAnsi" w:hAnsiTheme="minorHAnsi"/>
        </w:rPr>
      </w:pPr>
      <w:r w:rsidRPr="00025C85">
        <w:rPr>
          <w:rFonts w:asciiTheme="minorHAnsi" w:hAnsiTheme="minorHAnsi"/>
        </w:rPr>
        <w:t xml:space="preserve">Samuel </w:t>
      </w:r>
      <w:r w:rsidRPr="00025C85">
        <w:rPr>
          <w:rStyle w:val="StyleStyleBold12pt"/>
          <w:rFonts w:asciiTheme="minorHAnsi" w:hAnsiTheme="minorHAnsi"/>
        </w:rPr>
        <w:t>Huntington</w:t>
      </w:r>
      <w:r w:rsidRPr="00025C85">
        <w:rPr>
          <w:rFonts w:asciiTheme="minorHAnsi" w:hAnsiTheme="minorHAnsi"/>
        </w:rPr>
        <w:t xml:space="preserve">, Professor of the Science of Government at Harvard, “Why International Primacy Matters,” International Security, v17 n4, Spring, </w:t>
      </w:r>
      <w:r w:rsidRPr="00025C85">
        <w:rPr>
          <w:rStyle w:val="StyleStyleBold12pt"/>
          <w:rFonts w:asciiTheme="minorHAnsi" w:hAnsiTheme="minorHAnsi"/>
        </w:rPr>
        <w:t>1993</w:t>
      </w:r>
      <w:r w:rsidRPr="00025C85">
        <w:rPr>
          <w:rFonts w:asciiTheme="minorHAnsi" w:hAnsiTheme="minorHAnsi"/>
        </w:rPr>
        <w:t>, p. 81</w:t>
      </w:r>
    </w:p>
    <w:p w:rsidR="002D134A" w:rsidRPr="00025C85" w:rsidRDefault="002D134A" w:rsidP="002D134A">
      <w:pPr>
        <w:pStyle w:val="HotRoute"/>
        <w:rPr>
          <w:rStyle w:val="SmalltextChar"/>
          <w:rFonts w:asciiTheme="minorHAnsi" w:hAnsiTheme="minorHAnsi"/>
        </w:rPr>
      </w:pPr>
      <w:r w:rsidRPr="00025C85">
        <w:rPr>
          <w:rFonts w:asciiTheme="minorHAnsi" w:hAnsiTheme="minorHAnsi"/>
        </w:rPr>
        <w:t>“</w:t>
      </w:r>
      <w:r w:rsidRPr="00025C85">
        <w:rPr>
          <w:rStyle w:val="UnderlineChar"/>
          <w:rFonts w:asciiTheme="minorHAnsi" w:hAnsiTheme="minorHAnsi"/>
        </w:rPr>
        <w:t>Economics</w:t>
      </w:r>
      <w:r w:rsidRPr="00025C85">
        <w:rPr>
          <w:rStyle w:val="SmalltextChar"/>
          <w:rFonts w:asciiTheme="minorHAnsi" w:hAnsiTheme="minorHAnsi"/>
        </w:rPr>
        <w:t>,” as Daniel Bell has said, “</w:t>
      </w:r>
      <w:r w:rsidRPr="00025C85">
        <w:rPr>
          <w:rStyle w:val="UnderlineChar"/>
          <w:rFonts w:asciiTheme="minorHAnsi" w:hAnsiTheme="minorHAnsi"/>
        </w:rPr>
        <w:t>is the continuation of war by other means</w:t>
      </w:r>
      <w:r w:rsidRPr="00025C85">
        <w:rPr>
          <w:rStyle w:val="SmalltextChar"/>
          <w:rFonts w:asciiTheme="minorHAnsi" w:hAnsiTheme="minorHAnsi"/>
        </w:rPr>
        <w:t>.” Economic primacy matters because</w:t>
      </w:r>
      <w:r w:rsidRPr="00025C85">
        <w:rPr>
          <w:rFonts w:asciiTheme="minorHAnsi" w:hAnsiTheme="minorHAnsi"/>
        </w:rPr>
        <w:t xml:space="preserve"> </w:t>
      </w:r>
      <w:r w:rsidRPr="00025C85">
        <w:rPr>
          <w:rStyle w:val="UnderlineChar"/>
          <w:rFonts w:asciiTheme="minorHAnsi" w:hAnsiTheme="minorHAnsi"/>
        </w:rPr>
        <w:t>economic power is both the most fundamental and the most fungible form of power. For the United States, the loss of economic primac</w:t>
      </w:r>
      <w:r w:rsidRPr="00025C85">
        <w:rPr>
          <w:rFonts w:asciiTheme="minorHAnsi" w:hAnsiTheme="minorHAnsi"/>
        </w:rPr>
        <w:t xml:space="preserve">y </w:t>
      </w:r>
      <w:r w:rsidRPr="00025C85">
        <w:rPr>
          <w:rStyle w:val="SmalltextChar"/>
          <w:rFonts w:asciiTheme="minorHAnsi" w:hAnsiTheme="minorHAnsi"/>
        </w:rPr>
        <w:t>to Japan</w:t>
      </w:r>
      <w:r w:rsidRPr="00025C85">
        <w:rPr>
          <w:rFonts w:asciiTheme="minorHAnsi" w:hAnsiTheme="minorHAnsi"/>
        </w:rPr>
        <w:t xml:space="preserve"> </w:t>
      </w:r>
      <w:r w:rsidRPr="00025C85">
        <w:rPr>
          <w:rStyle w:val="UnderlineChar"/>
          <w:rFonts w:asciiTheme="minorHAnsi" w:hAnsiTheme="minorHAnsi"/>
        </w:rPr>
        <w:t>could be highly damaging, as would have been the loss of</w:t>
      </w:r>
      <w:r w:rsidRPr="00025C85">
        <w:rPr>
          <w:rFonts w:asciiTheme="minorHAnsi" w:hAnsiTheme="minorHAnsi"/>
        </w:rPr>
        <w:t xml:space="preserve"> </w:t>
      </w:r>
      <w:r w:rsidRPr="00025C85">
        <w:rPr>
          <w:rStyle w:val="SmalltextChar"/>
          <w:rFonts w:asciiTheme="minorHAnsi" w:hAnsiTheme="minorHAnsi"/>
        </w:rPr>
        <w:t>political-</w:t>
      </w:r>
      <w:r w:rsidRPr="00025C85">
        <w:rPr>
          <w:rStyle w:val="UnderlineChar"/>
          <w:rFonts w:asciiTheme="minorHAnsi" w:hAnsiTheme="minorHAnsi"/>
        </w:rPr>
        <w:t>military primacy to the Soviet Union. This loss</w:t>
      </w:r>
      <w:r w:rsidRPr="00025C85">
        <w:rPr>
          <w:rFonts w:asciiTheme="minorHAnsi" w:hAnsiTheme="minorHAnsi"/>
        </w:rPr>
        <w:t xml:space="preserve"> </w:t>
      </w:r>
      <w:r w:rsidRPr="00025C85">
        <w:rPr>
          <w:rStyle w:val="SmalltextChar"/>
          <w:rFonts w:asciiTheme="minorHAnsi" w:hAnsiTheme="minorHAnsi"/>
        </w:rPr>
        <w:t>to Japan</w:t>
      </w:r>
      <w:r w:rsidRPr="00025C85">
        <w:rPr>
          <w:rFonts w:asciiTheme="minorHAnsi" w:hAnsiTheme="minorHAnsi"/>
        </w:rPr>
        <w:t xml:space="preserve"> </w:t>
      </w:r>
      <w:r w:rsidRPr="00025C85">
        <w:rPr>
          <w:rStyle w:val="UnderlineChar"/>
          <w:rFonts w:asciiTheme="minorHAnsi" w:hAnsiTheme="minorHAnsi"/>
        </w:rPr>
        <w:t>would</w:t>
      </w:r>
      <w:r w:rsidRPr="00025C85">
        <w:rPr>
          <w:rStyle w:val="SmalltextChar"/>
          <w:rFonts w:asciiTheme="minorHAnsi" w:hAnsiTheme="minorHAnsi"/>
        </w:rPr>
        <w:t>, first,</w:t>
      </w:r>
      <w:r w:rsidRPr="00025C85">
        <w:rPr>
          <w:rFonts w:asciiTheme="minorHAnsi" w:hAnsiTheme="minorHAnsi"/>
        </w:rPr>
        <w:t xml:space="preserve"> </w:t>
      </w:r>
      <w:r w:rsidRPr="00025C85">
        <w:rPr>
          <w:rStyle w:val="UnderlineChar"/>
          <w:rFonts w:asciiTheme="minorHAnsi" w:hAnsiTheme="minorHAnsi"/>
        </w:rPr>
        <w:t>make U.S. influence in world affairs subor</w:t>
      </w:r>
      <w:r w:rsidRPr="00025C85">
        <w:rPr>
          <w:rStyle w:val="UnderlineChar"/>
          <w:rFonts w:asciiTheme="minorHAnsi" w:hAnsiTheme="minorHAnsi"/>
        </w:rPr>
        <w:softHyphen/>
        <w:t>dinate</w:t>
      </w:r>
      <w:r w:rsidRPr="00025C85">
        <w:rPr>
          <w:rFonts w:asciiTheme="minorHAnsi" w:hAnsiTheme="minorHAnsi"/>
        </w:rPr>
        <w:t xml:space="preserve"> </w:t>
      </w:r>
      <w:r w:rsidRPr="00025C85">
        <w:rPr>
          <w:rStyle w:val="SmalltextChar"/>
          <w:rFonts w:asciiTheme="minorHAnsi" w:hAnsiTheme="minorHAnsi"/>
        </w:rPr>
        <w:t>to that of Japan and, second, reduce long-term U.S. economic welfare, as Japan used its power, as its leaders and policies have said that it would, to accumulate high-technology, high-value-added industries in Japan, and to reduce the United States to the status of a “giant Denmark.” The American public, in the phrase that provoked Robert Jervis, very justifiably “is obsessed with Japan for the same reasons that it was once obsessed with the Soviet Union. It sees that country as a major threat to its primacy in a crucial arena of power.” Does Professor Jervis really believe that Americans are wrong for not wanting to live in a world where the major decisions affecting them economically are made in Tokyo? Does he really think that those decisions would be the same as decisions made in Washington, New York, Chicago, Atlanta, Houston, and Los Angeles?</w:t>
      </w:r>
    </w:p>
    <w:p w:rsidR="002D134A" w:rsidRPr="00025C85" w:rsidRDefault="002D134A" w:rsidP="002D134A">
      <w:pPr>
        <w:pStyle w:val="Heading3"/>
        <w:rPr>
          <w:rFonts w:asciiTheme="minorHAnsi" w:hAnsiTheme="minorHAnsi"/>
        </w:rPr>
      </w:pPr>
      <w:bookmarkStart w:id="41" w:name="_Toc378240419"/>
      <w:bookmarkStart w:id="42" w:name="_Toc391153682"/>
      <w:bookmarkStart w:id="43" w:name="_Toc391153723"/>
      <w:bookmarkStart w:id="44" w:name="_Toc392009817"/>
      <w:r w:rsidRPr="00025C85">
        <w:rPr>
          <w:rFonts w:asciiTheme="minorHAnsi" w:hAnsiTheme="minorHAnsi"/>
        </w:rPr>
        <w:t>Turns case : Soft power</w:t>
      </w:r>
      <w:bookmarkEnd w:id="41"/>
      <w:bookmarkEnd w:id="42"/>
      <w:bookmarkEnd w:id="43"/>
      <w:bookmarkEnd w:id="44"/>
    </w:p>
    <w:p w:rsidR="002D134A" w:rsidRPr="00025C85" w:rsidRDefault="002D134A" w:rsidP="002D134A">
      <w:pPr>
        <w:rPr>
          <w:rStyle w:val="StyleBoldUnderline"/>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Econ decline  collapses diplomatic credibility and soft power</w:t>
      </w:r>
    </w:p>
    <w:p w:rsidR="002D134A" w:rsidRPr="00025C85" w:rsidRDefault="002D134A" w:rsidP="002D134A">
      <w:pPr>
        <w:rPr>
          <w:rFonts w:asciiTheme="minorHAnsi" w:hAnsiTheme="minorHAnsi"/>
        </w:rPr>
      </w:pPr>
      <w:r w:rsidRPr="00025C85">
        <w:rPr>
          <w:rFonts w:asciiTheme="minorHAnsi" w:hAnsiTheme="minorHAnsi"/>
        </w:rPr>
        <w:t xml:space="preserve">Steven </w:t>
      </w:r>
      <w:r w:rsidRPr="00025C85">
        <w:rPr>
          <w:rStyle w:val="StyleStyleBold12pt"/>
          <w:rFonts w:asciiTheme="minorHAnsi" w:hAnsiTheme="minorHAnsi"/>
        </w:rPr>
        <w:t>Myers</w:t>
      </w:r>
      <w:r w:rsidRPr="00025C85">
        <w:rPr>
          <w:rFonts w:asciiTheme="minorHAnsi" w:hAnsiTheme="minorHAnsi"/>
        </w:rPr>
        <w:t>, 10-4-</w:t>
      </w:r>
      <w:r w:rsidRPr="00025C85">
        <w:rPr>
          <w:rStyle w:val="StyleStyleBold12pt"/>
          <w:rFonts w:asciiTheme="minorHAnsi" w:hAnsiTheme="minorHAnsi"/>
        </w:rPr>
        <w:t>2012</w:t>
      </w:r>
      <w:r w:rsidRPr="00025C85">
        <w:rPr>
          <w:rFonts w:asciiTheme="minorHAnsi" w:hAnsiTheme="minorHAnsi"/>
        </w:rPr>
        <w:t>, “Budget crisis forcing cuts in foreign aid,” NYT, google</w:t>
      </w:r>
    </w:p>
    <w:p w:rsidR="002D134A" w:rsidRPr="00025C85" w:rsidRDefault="002D134A" w:rsidP="002D134A">
      <w:pPr>
        <w:rPr>
          <w:rFonts w:asciiTheme="minorHAnsi" w:hAnsiTheme="minorHAnsi"/>
          <w:sz w:val="12"/>
        </w:rPr>
      </w:pPr>
      <w:r w:rsidRPr="00025C85">
        <w:rPr>
          <w:rStyle w:val="StyleBoldUnderline"/>
          <w:rFonts w:asciiTheme="minorHAnsi" w:hAnsiTheme="minorHAnsi"/>
        </w:rPr>
        <w:t>The U.S. budget crisis at home is forcing</w:t>
      </w:r>
      <w:r w:rsidRPr="00025C85">
        <w:rPr>
          <w:rFonts w:asciiTheme="minorHAnsi" w:hAnsiTheme="minorHAnsi"/>
          <w:sz w:val="12"/>
        </w:rPr>
        <w:t xml:space="preserve"> the first significant </w:t>
      </w:r>
      <w:r w:rsidRPr="00025C85">
        <w:rPr>
          <w:rStyle w:val="StyleBoldUnderline"/>
          <w:rFonts w:asciiTheme="minorHAnsi" w:hAnsiTheme="minorHAnsi"/>
        </w:rPr>
        <w:t xml:space="preserve">cuts in overseas aid </w:t>
      </w:r>
      <w:r w:rsidRPr="00025C85">
        <w:rPr>
          <w:rFonts w:asciiTheme="minorHAnsi" w:hAnsiTheme="minorHAnsi"/>
          <w:sz w:val="12"/>
        </w:rPr>
        <w:t xml:space="preserve">in nearly two decades, a retrenchment that officials and advocates say reflects the country's diminishing ability to influence the world. As lawmakers scramble to trim the swelling national debt, both the Republican-controlled House and the Democrat-controlled Senate have proposed slashing financing for the State Department and its related aid agencies at a time of desperate humanitarian crises and uncertain political developments. </w:t>
      </w:r>
      <w:r w:rsidRPr="00025C85">
        <w:rPr>
          <w:rStyle w:val="StyleBoldUnderline"/>
          <w:rFonts w:asciiTheme="minorHAnsi" w:hAnsiTheme="minorHAnsi"/>
        </w:rPr>
        <w:t xml:space="preserve">The proposals have raised the specter of deep cuts </w:t>
      </w:r>
      <w:r w:rsidRPr="00025C85">
        <w:rPr>
          <w:rFonts w:asciiTheme="minorHAnsi" w:hAnsiTheme="minorHAnsi"/>
          <w:sz w:val="12"/>
        </w:rPr>
        <w:t xml:space="preserve">in food and medicine for Africa, in relief for disaster-affected places such as Pakistan and Japan, in political and economic assistance for new democracies in the Middle East and even for the Peace Corps. </w:t>
      </w:r>
      <w:r w:rsidRPr="00025C85">
        <w:rPr>
          <w:rStyle w:val="StyleBoldUnderline"/>
          <w:rFonts w:asciiTheme="minorHAnsi" w:hAnsiTheme="minorHAnsi"/>
        </w:rPr>
        <w:t>The financial crunch threatens to undermine</w:t>
      </w:r>
      <w:r w:rsidRPr="00025C85">
        <w:rPr>
          <w:rFonts w:asciiTheme="minorHAnsi" w:hAnsiTheme="minorHAnsi"/>
          <w:sz w:val="12"/>
        </w:rPr>
        <w:t xml:space="preserve"> a foreign policy described as </w:t>
      </w:r>
      <w:r w:rsidRPr="00025C85">
        <w:rPr>
          <w:rStyle w:val="StyleBoldUnderline"/>
          <w:rFonts w:asciiTheme="minorHAnsi" w:hAnsiTheme="minorHAnsi"/>
        </w:rPr>
        <w:t xml:space="preserve">"smart power" </w:t>
      </w:r>
      <w:r w:rsidRPr="00025C85">
        <w:rPr>
          <w:rFonts w:asciiTheme="minorHAnsi" w:hAnsiTheme="minorHAnsi"/>
          <w:sz w:val="12"/>
        </w:rPr>
        <w:t xml:space="preserve">by President Barack Obama and Secretary of State Hillary Rodham Clinton, one </w:t>
      </w:r>
      <w:r w:rsidRPr="00025C85">
        <w:rPr>
          <w:rStyle w:val="StyleBoldUnderline"/>
          <w:rFonts w:asciiTheme="minorHAnsi" w:hAnsiTheme="minorHAnsi"/>
        </w:rPr>
        <w:t>that emphasizes diplomacy</w:t>
      </w:r>
      <w:r w:rsidRPr="00025C85">
        <w:rPr>
          <w:rFonts w:asciiTheme="minorHAnsi" w:hAnsiTheme="minorHAnsi"/>
          <w:sz w:val="12"/>
        </w:rPr>
        <w:t xml:space="preserve"> and development as a complement to U.S. military power. It also would begin to reverse the foreign aid increase President George W. Bush supported after the attacks of Sept. 11, 2001, as part of an effort to combat the roots of extremism and anti-American sentiment, especially in the most troubled countries. Given the relatively small foreign aid budget -- it accounts for 1 percent of federal spending overall -- the effect of the cuts could be disproportional. The State Department already has scaled back plans to open more consulates in Iraq, for example. </w:t>
      </w:r>
    </w:p>
    <w:p w:rsidR="002D134A" w:rsidRPr="00025C85" w:rsidRDefault="002D134A" w:rsidP="002D134A">
      <w:pPr>
        <w:rPr>
          <w:rStyle w:val="StyleBoldUnderline"/>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 xml:space="preserve">Failure to raise the debt ceiling crushes credibility - </w:t>
      </w:r>
    </w:p>
    <w:p w:rsidR="002D134A" w:rsidRPr="00025C85" w:rsidRDefault="002D134A" w:rsidP="002D134A">
      <w:pPr>
        <w:rPr>
          <w:rFonts w:asciiTheme="minorHAnsi" w:hAnsiTheme="minorHAnsi"/>
        </w:rPr>
      </w:pPr>
      <w:r w:rsidRPr="00025C85">
        <w:rPr>
          <w:rStyle w:val="Heading4Char"/>
          <w:rFonts w:asciiTheme="minorHAnsi" w:hAnsiTheme="minorHAnsi"/>
        </w:rPr>
        <w:t>Delamaide 9/27/13</w:t>
      </w:r>
      <w:r w:rsidRPr="00025C85">
        <w:rPr>
          <w:rFonts w:asciiTheme="minorHAnsi" w:hAnsiTheme="minorHAnsi"/>
        </w:rPr>
        <w:t xml:space="preserve"> (Darrell, Political Columnist for MarketWatch, "Congress Starting to Resemble the United Nations")</w:t>
      </w:r>
    </w:p>
    <w:p w:rsidR="002D134A" w:rsidRPr="00025C85" w:rsidRDefault="002D134A" w:rsidP="002D134A">
      <w:pPr>
        <w:rPr>
          <w:rFonts w:asciiTheme="minorHAnsi" w:hAnsiTheme="minorHAnsi"/>
        </w:rPr>
      </w:pPr>
      <w:r w:rsidRPr="00025C85">
        <w:rPr>
          <w:rStyle w:val="StyleBoldUnderline"/>
          <w:rFonts w:asciiTheme="minorHAnsi" w:hAnsiTheme="minorHAnsi"/>
        </w:rPr>
        <w:t>The brinksmanship</w:t>
      </w:r>
      <w:r w:rsidRPr="00025C85">
        <w:rPr>
          <w:rFonts w:asciiTheme="minorHAnsi" w:hAnsiTheme="minorHAnsi"/>
        </w:rPr>
        <w:t xml:space="preserve"> </w:t>
      </w:r>
      <w:r w:rsidRPr="00025C85">
        <w:rPr>
          <w:rStyle w:val="StyleBoldUnderline"/>
          <w:rFonts w:asciiTheme="minorHAnsi" w:hAnsiTheme="minorHAnsi"/>
        </w:rPr>
        <w:t>over</w:t>
      </w:r>
      <w:r w:rsidRPr="00025C85">
        <w:rPr>
          <w:rFonts w:asciiTheme="minorHAnsi" w:hAnsiTheme="minorHAnsi"/>
        </w:rPr>
        <w:t xml:space="preserve"> shutting down the government and risking default on </w:t>
      </w:r>
      <w:r w:rsidRPr="00025C85">
        <w:rPr>
          <w:rStyle w:val="StyleBoldUnderline"/>
          <w:rFonts w:asciiTheme="minorHAnsi" w:hAnsiTheme="minorHAnsi"/>
        </w:rPr>
        <w:t>U.S. debt is the ultimate test of American “exceptionalism</w:t>
      </w:r>
      <w:r w:rsidRPr="00025C85">
        <w:rPr>
          <w:rFonts w:asciiTheme="minorHAnsi" w:hAnsiTheme="minorHAnsi"/>
        </w:rPr>
        <w:t xml:space="preserve">.”¶ Can we parade our political dysfunction before the world and still retain the respect of other nations? Ask smirking Russian President Vladimir Putin about that.¶ </w:t>
      </w:r>
      <w:r w:rsidRPr="00025C85">
        <w:rPr>
          <w:rStyle w:val="StyleBoldUnderline"/>
          <w:rFonts w:asciiTheme="minorHAnsi" w:hAnsiTheme="minorHAnsi"/>
        </w:rPr>
        <w:t>Can we as the issuer of the world’s reserve currency manage a debt default without any long-term consequences?</w:t>
      </w:r>
      <w:r w:rsidRPr="00025C85">
        <w:rPr>
          <w:rFonts w:asciiTheme="minorHAnsi" w:hAnsiTheme="minorHAnsi"/>
        </w:rPr>
        <w:t xml:space="preserve"> Heck, yes, seems to be the attitude of some cowboys in Washington. We’re the greatest nation on earth and we don’t have to follow the rules other nations follow, they imply.¶ President Barack Obama went to the United Nations this week to tell assembled world leaders that “America is exceptional — in part because we have shown a willingness, through the sacrifice of blood and treasure, to stand up not only for our own narrow self-interest, but for the interests of all.”¶ Click to Play¶ Obama: Government shutdown would be 'irresponsible'¶ President Obama addressed the Republican critics of his health-care plan on Thursday, calling their threat to shut down the government "irresponsible."¶ </w:t>
      </w:r>
      <w:r w:rsidRPr="00025C85">
        <w:rPr>
          <w:rStyle w:val="StyleBoldUnderline"/>
          <w:rFonts w:asciiTheme="minorHAnsi" w:hAnsiTheme="minorHAnsi"/>
        </w:rPr>
        <w:t>How credible are these words when our politicians can’t overcome their own narrow self-interest to take care of the commonweal in this country</w:t>
      </w:r>
      <w:r w:rsidRPr="00025C85">
        <w:rPr>
          <w:rFonts w:asciiTheme="minorHAnsi" w:hAnsiTheme="minorHAnsi"/>
        </w:rPr>
        <w:t xml:space="preserve">?¶ </w:t>
      </w:r>
      <w:r w:rsidRPr="00025C85">
        <w:rPr>
          <w:rStyle w:val="StyleBoldUnderline"/>
          <w:rFonts w:asciiTheme="minorHAnsi" w:hAnsiTheme="minorHAnsi"/>
        </w:rPr>
        <w:t>Does anyone believe that America wants to guarantee the security</w:t>
      </w:r>
      <w:r w:rsidRPr="00025C85">
        <w:rPr>
          <w:rFonts w:asciiTheme="minorHAnsi" w:hAnsiTheme="minorHAnsi"/>
        </w:rPr>
        <w:t xml:space="preserve"> of Syrian children </w:t>
      </w:r>
      <w:r w:rsidRPr="00025C85">
        <w:rPr>
          <w:rStyle w:val="StyleBoldUnderline"/>
          <w:rFonts w:asciiTheme="minorHAnsi" w:hAnsiTheme="minorHAnsi"/>
        </w:rPr>
        <w:t>when our lawmakers won’t even provide food for hungry children at hom</w:t>
      </w:r>
      <w:r w:rsidRPr="00025C85">
        <w:rPr>
          <w:rFonts w:asciiTheme="minorHAnsi" w:hAnsiTheme="minorHAnsi"/>
        </w:rPr>
        <w:t xml:space="preserve">e?¶ Most Americans yawn when the news turns to the United Nations. We have come to dismiss the organization founded with such idealism after World War II as an ineffectual talking shop.¶ The General Assembly is useless, most people believe, because it is filled with crazy radicals who push for powerless motions that a sullen majority approves. </w:t>
      </w:r>
    </w:p>
    <w:p w:rsidR="002D134A" w:rsidRPr="00025C85" w:rsidRDefault="002D134A" w:rsidP="002D134A">
      <w:pPr>
        <w:rPr>
          <w:rStyle w:val="StyleBoldUnderline"/>
          <w:rFonts w:asciiTheme="minorHAnsi" w:hAnsiTheme="minorHAnsi"/>
        </w:rPr>
      </w:pPr>
    </w:p>
    <w:p w:rsidR="002D134A" w:rsidRPr="00025C85" w:rsidRDefault="002D134A" w:rsidP="002D134A">
      <w:pPr>
        <w:rPr>
          <w:rStyle w:val="StyleStyleBold12pt"/>
          <w:rFonts w:asciiTheme="minorHAnsi" w:hAnsiTheme="minorHAnsi"/>
        </w:rPr>
      </w:pPr>
      <w:r w:rsidRPr="00025C85">
        <w:rPr>
          <w:rStyle w:val="StyleStyleBold12pt"/>
          <w:rFonts w:asciiTheme="minorHAnsi" w:hAnsiTheme="minorHAnsi"/>
        </w:rPr>
        <w:t>Economic collapse kills soft power</w:t>
      </w:r>
    </w:p>
    <w:p w:rsidR="002D134A" w:rsidRPr="00025C85" w:rsidRDefault="002D134A" w:rsidP="002D134A">
      <w:pPr>
        <w:rPr>
          <w:rFonts w:asciiTheme="minorHAnsi" w:hAnsiTheme="minorHAnsi"/>
          <w:szCs w:val="16"/>
        </w:rPr>
      </w:pPr>
      <w:r w:rsidRPr="00025C85">
        <w:rPr>
          <w:rStyle w:val="StyleStyleBold12pt"/>
          <w:rFonts w:asciiTheme="minorHAnsi" w:hAnsiTheme="minorHAnsi"/>
        </w:rPr>
        <w:t>Nye, Gov Professor at Harvard, ‘</w:t>
      </w:r>
      <w:r w:rsidRPr="00025C85">
        <w:rPr>
          <w:rStyle w:val="StyleBoldUnderline"/>
          <w:rFonts w:asciiTheme="minorHAnsi" w:eastAsia="SimSun" w:hAnsiTheme="minorHAnsi"/>
        </w:rPr>
        <w:t>6</w:t>
      </w:r>
      <w:r w:rsidRPr="00025C85">
        <w:rPr>
          <w:rFonts w:asciiTheme="minorHAnsi" w:hAnsiTheme="minorHAnsi"/>
          <w:szCs w:val="16"/>
        </w:rPr>
        <w:t xml:space="preserve"> (Joseph, “Think again: soft power” Yale Global)</w:t>
      </w:r>
    </w:p>
    <w:p w:rsidR="002D134A" w:rsidRPr="00025C85" w:rsidRDefault="002D134A" w:rsidP="002D134A">
      <w:pPr>
        <w:pStyle w:val="CardText0"/>
        <w:rPr>
          <w:rFonts w:asciiTheme="minorHAnsi" w:hAnsiTheme="minorHAnsi"/>
        </w:rPr>
      </w:pPr>
      <w:r w:rsidRPr="00025C85">
        <w:rPr>
          <w:rFonts w:asciiTheme="minorHAnsi" w:hAnsiTheme="minorHAnsi"/>
        </w:rPr>
        <w:t xml:space="preserve">No. In a recent article on options for dealing with Iran, Peter Brookes of the Heritage Foundation refers to “soft power options such as economic sanctions.” But there is nothing soft about sanctions if you are on the receiving end. They are clearly intended to coerce and are thus a form of hard power. </w:t>
      </w:r>
      <w:r w:rsidRPr="00B22FA7">
        <w:rPr>
          <w:rStyle w:val="StyleBoldUnderline"/>
          <w:rFonts w:asciiTheme="minorHAnsi" w:eastAsia="Calibri" w:hAnsiTheme="minorHAnsi"/>
          <w:highlight w:val="yellow"/>
        </w:rPr>
        <w:t>Economic strength can be converted into hard or soft power:</w:t>
      </w:r>
      <w:r w:rsidRPr="00025C85">
        <w:rPr>
          <w:rStyle w:val="StyleBoldUnderline"/>
          <w:rFonts w:asciiTheme="minorHAnsi" w:eastAsia="Calibri" w:hAnsiTheme="minorHAnsi"/>
        </w:rPr>
        <w:t xml:space="preserve"> You can coerce countries with sanctions or woo them with wealth</w:t>
      </w:r>
      <w:r w:rsidRPr="00025C85">
        <w:rPr>
          <w:rFonts w:asciiTheme="minorHAnsi" w:hAnsiTheme="minorHAnsi"/>
        </w:rPr>
        <w:t>. As Walter Russell Mead has argued, “</w:t>
      </w:r>
      <w:r w:rsidRPr="00B22FA7">
        <w:rPr>
          <w:rStyle w:val="StyleBoldUnderline"/>
          <w:rFonts w:asciiTheme="minorHAnsi" w:eastAsia="Calibri" w:hAnsiTheme="minorHAnsi"/>
          <w:highlight w:val="yellow"/>
        </w:rPr>
        <w:t>economic power is sticky power; it seduces as much as it compels</w:t>
      </w:r>
      <w:r w:rsidRPr="00025C85">
        <w:rPr>
          <w:rFonts w:asciiTheme="minorHAnsi" w:hAnsiTheme="minorHAnsi"/>
        </w:rPr>
        <w:t xml:space="preserve">.” There’s no doubt that </w:t>
      </w:r>
      <w:r w:rsidRPr="00025C85">
        <w:rPr>
          <w:rStyle w:val="StyleBoldUnderline"/>
          <w:rFonts w:asciiTheme="minorHAnsi" w:eastAsia="Calibri" w:hAnsiTheme="minorHAnsi"/>
        </w:rPr>
        <w:t>a successful economy is an important source of attraction. Sometimes in real-world situations, it is difficult to distinguish what part of an economic relationship is comprised of hard and soft power</w:t>
      </w:r>
      <w:r w:rsidRPr="00025C85">
        <w:rPr>
          <w:rFonts w:asciiTheme="minorHAnsi" w:hAnsiTheme="minorHAnsi"/>
        </w:rPr>
        <w:t xml:space="preserve">. European leaders describe other countries’ desire to accede to the European Union (EU) as a sign of Europe’s soft power. Turkey today is making changes in its human rights policies and domestic law to adjust to EU standards. How much of this change is driven by the economic inducement of market access, and how much by the attractiveness of Europe’s successful economic and political system? It’s clear that some Turks are replying more to the hard power of inducement, whereas </w:t>
      </w:r>
      <w:r w:rsidRPr="00025C85">
        <w:rPr>
          <w:rStyle w:val="StyleBoldUnderline"/>
          <w:rFonts w:asciiTheme="minorHAnsi" w:eastAsia="Calibri" w:hAnsiTheme="minorHAnsi"/>
        </w:rPr>
        <w:t>others are attracted to the European model of human rights and economic freedom</w:t>
      </w:r>
      <w:r w:rsidRPr="00025C85">
        <w:rPr>
          <w:rFonts w:asciiTheme="minorHAnsi" w:hAnsiTheme="minorHAnsi"/>
        </w:rPr>
        <w:t>.</w:t>
      </w:r>
    </w:p>
    <w:p w:rsidR="002D134A" w:rsidRPr="00025C85" w:rsidRDefault="002D134A" w:rsidP="002D134A">
      <w:pPr>
        <w:rPr>
          <w:rFonts w:asciiTheme="minorHAnsi" w:hAnsiTheme="minorHAnsi"/>
        </w:rPr>
      </w:pPr>
    </w:p>
    <w:p w:rsidR="002D134A" w:rsidRPr="00025C85" w:rsidRDefault="002D134A" w:rsidP="002D134A">
      <w:pPr>
        <w:pStyle w:val="Tag2"/>
        <w:rPr>
          <w:rFonts w:asciiTheme="minorHAnsi" w:hAnsiTheme="minorHAnsi"/>
        </w:rPr>
      </w:pPr>
      <w:r w:rsidRPr="00025C85">
        <w:rPr>
          <w:rFonts w:asciiTheme="minorHAnsi" w:hAnsiTheme="minorHAnsi"/>
        </w:rPr>
        <w:t>That spills-over to government shutdown and US default—that kills the economy and US credibility</w:t>
      </w:r>
    </w:p>
    <w:p w:rsidR="002D134A" w:rsidRPr="00025C85" w:rsidRDefault="002D134A" w:rsidP="002D134A">
      <w:pPr>
        <w:rPr>
          <w:rFonts w:asciiTheme="minorHAnsi" w:hAnsiTheme="minorHAnsi"/>
        </w:rPr>
      </w:pPr>
      <w:r w:rsidRPr="00025C85">
        <w:rPr>
          <w:rFonts w:asciiTheme="minorHAnsi" w:hAnsiTheme="minorHAnsi"/>
        </w:rPr>
        <w:t xml:space="preserve">Norm </w:t>
      </w:r>
      <w:r w:rsidRPr="00025C85">
        <w:rPr>
          <w:rStyle w:val="StyleStyleBold12pt"/>
          <w:rFonts w:asciiTheme="minorHAnsi" w:hAnsiTheme="minorHAnsi"/>
        </w:rPr>
        <w:t>Ornstein</w:t>
      </w:r>
      <w:r w:rsidRPr="00025C85">
        <w:rPr>
          <w:rFonts w:asciiTheme="minorHAnsi" w:hAnsiTheme="minorHAnsi"/>
        </w:rPr>
        <w:t>, resident scholar at the American Enterprise Institute, 9/1/</w:t>
      </w:r>
      <w:r w:rsidRPr="00025C85">
        <w:rPr>
          <w:rStyle w:val="StyleStyleBold12pt"/>
          <w:rFonts w:asciiTheme="minorHAnsi" w:hAnsiTheme="minorHAnsi"/>
        </w:rPr>
        <w:t>13</w:t>
      </w:r>
      <w:r w:rsidRPr="00025C85">
        <w:rPr>
          <w:rFonts w:asciiTheme="minorHAnsi" w:hAnsiTheme="minorHAnsi"/>
        </w:rPr>
        <w:t>, Showdowns and Shutdowns, www.foreignpolicy.com/articles/2013/09/01/showdowns_and_shutdowns_syria_congress_obama</w:t>
      </w: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r w:rsidRPr="00025C85">
        <w:rPr>
          <w:rFonts w:asciiTheme="minorHAnsi" w:hAnsiTheme="minorHAnsi"/>
          <w:sz w:val="16"/>
        </w:rPr>
        <w:t xml:space="preserve">Then </w:t>
      </w:r>
      <w:r w:rsidRPr="00B22FA7">
        <w:rPr>
          <w:rStyle w:val="StyleBoldUnderline"/>
          <w:rFonts w:asciiTheme="minorHAnsi" w:hAnsiTheme="minorHAnsi"/>
          <w:highlight w:val="yellow"/>
        </w:rPr>
        <w:t>there is</w:t>
      </w:r>
      <w:r w:rsidRPr="00025C85">
        <w:rPr>
          <w:rStyle w:val="StyleBoldUnderline"/>
          <w:rFonts w:asciiTheme="minorHAnsi" w:hAnsiTheme="minorHAnsi"/>
        </w:rPr>
        <w:t xml:space="preserve"> the </w:t>
      </w:r>
      <w:r w:rsidRPr="00B22FA7">
        <w:rPr>
          <w:rStyle w:val="Emphasis"/>
          <w:rFonts w:asciiTheme="minorHAnsi" w:hAnsiTheme="minorHAnsi"/>
          <w:highlight w:val="yellow"/>
        </w:rPr>
        <w:t xml:space="preserve">overload of business on the </w:t>
      </w:r>
      <w:r w:rsidRPr="00025C85">
        <w:rPr>
          <w:rStyle w:val="Emphasis"/>
          <w:rFonts w:asciiTheme="minorHAnsi" w:hAnsiTheme="minorHAnsi"/>
        </w:rPr>
        <w:t xml:space="preserve">congressional </w:t>
      </w:r>
      <w:r w:rsidRPr="00B22FA7">
        <w:rPr>
          <w:rStyle w:val="Emphasis"/>
          <w:rFonts w:asciiTheme="minorHAnsi" w:hAnsiTheme="minorHAnsi"/>
          <w:highlight w:val="yellow"/>
        </w:rPr>
        <w:t>agenda</w:t>
      </w:r>
      <w:r w:rsidRPr="00B22FA7">
        <w:rPr>
          <w:rFonts w:asciiTheme="minorHAnsi" w:hAnsiTheme="minorHAnsi"/>
          <w:sz w:val="16"/>
          <w:highlight w:val="yellow"/>
        </w:rPr>
        <w:t xml:space="preserve"> </w:t>
      </w:r>
      <w:r w:rsidRPr="00B22FA7">
        <w:rPr>
          <w:rStyle w:val="StyleBoldUnderline"/>
          <w:rFonts w:asciiTheme="minorHAnsi" w:hAnsiTheme="minorHAnsi"/>
          <w:highlight w:val="yellow"/>
        </w:rPr>
        <w:t>when the</w:t>
      </w:r>
      <w:r w:rsidRPr="00025C85">
        <w:rPr>
          <w:rStyle w:val="StyleBoldUnderline"/>
          <w:rFonts w:asciiTheme="minorHAnsi" w:hAnsiTheme="minorHAnsi"/>
        </w:rPr>
        <w:t xml:space="preserve"> two </w:t>
      </w:r>
      <w:r w:rsidRPr="00B22FA7">
        <w:rPr>
          <w:rStyle w:val="StyleBoldUnderline"/>
          <w:rFonts w:asciiTheme="minorHAnsi" w:hAnsiTheme="minorHAnsi"/>
          <w:highlight w:val="yellow"/>
        </w:rPr>
        <w:t>houses return</w:t>
      </w:r>
      <w:r w:rsidRPr="00025C85">
        <w:rPr>
          <w:rFonts w:asciiTheme="minorHAnsi" w:hAnsiTheme="minorHAnsi"/>
          <w:sz w:val="16"/>
        </w:rPr>
        <w:t xml:space="preserve"> on Sept. 9 -with only nine legislative days scheduled for action in the </w:t>
      </w:r>
      <w:r w:rsidRPr="00025C85">
        <w:rPr>
          <w:rStyle w:val="StyleBoldUnderline"/>
          <w:rFonts w:asciiTheme="minorHAnsi" w:hAnsiTheme="minorHAnsi"/>
        </w:rPr>
        <w:t>month. We have serious confrontations ahead on spending bills</w:t>
      </w:r>
      <w:r w:rsidRPr="00025C85">
        <w:rPr>
          <w:rFonts w:asciiTheme="minorHAnsi" w:hAnsiTheme="minorHAnsi"/>
          <w:sz w:val="16"/>
        </w:rPr>
        <w:t xml:space="preserve"> </w:t>
      </w:r>
      <w:r w:rsidRPr="00025C85">
        <w:rPr>
          <w:rStyle w:val="StyleBoldUnderline"/>
          <w:rFonts w:asciiTheme="minorHAnsi" w:hAnsiTheme="minorHAnsi"/>
        </w:rPr>
        <w:t>and the debt limit</w:t>
      </w:r>
      <w:r w:rsidRPr="00025C85">
        <w:rPr>
          <w:rFonts w:asciiTheme="minorHAnsi" w:hAnsiTheme="minorHAnsi"/>
          <w:sz w:val="16"/>
        </w:rPr>
        <w:t xml:space="preserve">, </w:t>
      </w:r>
      <w:r w:rsidRPr="00025C85">
        <w:rPr>
          <w:rStyle w:val="StyleBoldUnderline"/>
          <w:rFonts w:asciiTheme="minorHAnsi" w:hAnsiTheme="minorHAnsi"/>
        </w:rPr>
        <w:t>as the new fiscal year begins</w:t>
      </w:r>
      <w:r w:rsidRPr="00025C85">
        <w:rPr>
          <w:rFonts w:asciiTheme="minorHAnsi" w:hAnsiTheme="minorHAnsi"/>
          <w:sz w:val="16"/>
        </w:rPr>
        <w:t xml:space="preserve"> </w:t>
      </w:r>
      <w:r w:rsidRPr="00025C85">
        <w:rPr>
          <w:rStyle w:val="StyleBoldUnderline"/>
          <w:rFonts w:asciiTheme="minorHAnsi" w:hAnsiTheme="minorHAnsi"/>
        </w:rPr>
        <w:t>on Oct. 1 and the debt ceiling approaches just a week or two thereafter</w:t>
      </w:r>
      <w:r w:rsidRPr="00025C85">
        <w:rPr>
          <w:rFonts w:asciiTheme="minorHAnsi" w:hAnsiTheme="minorHAnsi"/>
          <w:sz w:val="16"/>
        </w:rPr>
        <w:t xml:space="preserve">. Before the news that we would drop everything for an intense debate on whether to strike militarily in Syria, </w:t>
      </w:r>
      <w:r w:rsidRPr="00025C85">
        <w:rPr>
          <w:rStyle w:val="StyleBoldUnderline"/>
          <w:rFonts w:asciiTheme="minorHAnsi" w:hAnsiTheme="minorHAnsi"/>
        </w:rPr>
        <w:t xml:space="preserve">Congress-watchers were wondering how we could possibly deal </w:t>
      </w:r>
      <w:r w:rsidRPr="00B22FA7">
        <w:rPr>
          <w:rStyle w:val="StyleBoldUnderline"/>
          <w:rFonts w:asciiTheme="minorHAnsi" w:hAnsiTheme="minorHAnsi"/>
          <w:highlight w:val="yellow"/>
        </w:rPr>
        <w:t>with the intense bargaining required to avoid</w:t>
      </w:r>
      <w:r w:rsidRPr="00025C85">
        <w:rPr>
          <w:rFonts w:asciiTheme="minorHAnsi" w:hAnsiTheme="minorHAnsi"/>
          <w:sz w:val="16"/>
        </w:rPr>
        <w:t xml:space="preserve"> one or more </w:t>
      </w:r>
      <w:r w:rsidRPr="00025C85">
        <w:rPr>
          <w:rStyle w:val="StyleBoldUnderline"/>
          <w:rFonts w:asciiTheme="minorHAnsi" w:hAnsiTheme="minorHAnsi"/>
        </w:rPr>
        <w:t xml:space="preserve">government </w:t>
      </w:r>
      <w:r w:rsidRPr="00B22FA7">
        <w:rPr>
          <w:rStyle w:val="StyleBoldUnderline"/>
          <w:rFonts w:asciiTheme="minorHAnsi" w:hAnsiTheme="minorHAnsi"/>
          <w:highlight w:val="yellow"/>
        </w:rPr>
        <w:t>shutdowns and</w:t>
      </w:r>
      <w:r w:rsidRPr="00025C85">
        <w:rPr>
          <w:rFonts w:asciiTheme="minorHAnsi" w:hAnsiTheme="minorHAnsi"/>
          <w:sz w:val="16"/>
        </w:rPr>
        <w:t xml:space="preserve">/or a </w:t>
      </w:r>
      <w:r w:rsidRPr="00025C85">
        <w:rPr>
          <w:rStyle w:val="StyleBoldUnderline"/>
          <w:rFonts w:asciiTheme="minorHAnsi" w:hAnsiTheme="minorHAnsi"/>
        </w:rPr>
        <w:t xml:space="preserve">real breach of </w:t>
      </w:r>
      <w:r w:rsidRPr="00B22FA7">
        <w:rPr>
          <w:rStyle w:val="StyleBoldUnderline"/>
          <w:rFonts w:asciiTheme="minorHAnsi" w:hAnsiTheme="minorHAnsi"/>
          <w:highlight w:val="yellow"/>
        </w:rPr>
        <w:t xml:space="preserve">the debt ceiling, with </w:t>
      </w:r>
      <w:r w:rsidRPr="00B22FA7">
        <w:rPr>
          <w:rStyle w:val="Emphasis"/>
          <w:rFonts w:asciiTheme="minorHAnsi" w:hAnsiTheme="minorHAnsi"/>
          <w:highlight w:val="yellow"/>
        </w:rPr>
        <w:t>devastating consequences for American credibility</w:t>
      </w:r>
      <w:r w:rsidRPr="00B22FA7">
        <w:rPr>
          <w:rStyle w:val="StyleBoldUnderline"/>
          <w:rFonts w:asciiTheme="minorHAnsi" w:hAnsiTheme="minorHAnsi"/>
          <w:highlight w:val="yellow"/>
        </w:rPr>
        <w:t xml:space="preserve"> and the </w:t>
      </w:r>
      <w:r w:rsidRPr="00B22FA7">
        <w:rPr>
          <w:rStyle w:val="Emphasis"/>
          <w:rFonts w:asciiTheme="minorHAnsi" w:hAnsiTheme="minorHAnsi"/>
          <w:highlight w:val="yellow"/>
        </w:rPr>
        <w:t>international economy</w:t>
      </w:r>
      <w:r w:rsidRPr="00025C85">
        <w:rPr>
          <w:rFonts w:asciiTheme="minorHAnsi" w:hAnsiTheme="minorHAnsi"/>
          <w:sz w:val="16"/>
        </w:rPr>
        <w:t xml:space="preserve">. Beyond the deep policy and political divisions, Republican congressional leaders will likely use both a shutdown and the debt ceiling as hostages to force the president to cave on their demands for deeper spending cuts. </w:t>
      </w:r>
      <w:r w:rsidRPr="00B22FA7">
        <w:rPr>
          <w:rStyle w:val="StyleBoldUnderline"/>
          <w:rFonts w:asciiTheme="minorHAnsi" w:hAnsiTheme="minorHAnsi"/>
          <w:highlight w:val="yellow"/>
        </w:rPr>
        <w:t xml:space="preserve">Avoiding this </w:t>
      </w:r>
      <w:r w:rsidRPr="00025C85">
        <w:rPr>
          <w:rStyle w:val="StyleBoldUnderline"/>
          <w:rFonts w:asciiTheme="minorHAnsi" w:hAnsiTheme="minorHAnsi"/>
        </w:rPr>
        <w:t xml:space="preserve">end-game bargaining </w:t>
      </w:r>
      <w:r w:rsidRPr="00B22FA7">
        <w:rPr>
          <w:rStyle w:val="StyleBoldUnderline"/>
          <w:rFonts w:asciiTheme="minorHAnsi" w:hAnsiTheme="minorHAnsi"/>
          <w:highlight w:val="yellow"/>
        </w:rPr>
        <w:t>will require</w:t>
      </w:r>
      <w:r w:rsidRPr="00025C85">
        <w:rPr>
          <w:rStyle w:val="StyleBoldUnderline"/>
          <w:rFonts w:asciiTheme="minorHAnsi" w:hAnsiTheme="minorHAnsi"/>
        </w:rPr>
        <w:t xml:space="preserve"> the </w:t>
      </w:r>
      <w:r w:rsidRPr="00B22FA7">
        <w:rPr>
          <w:rStyle w:val="Emphasis"/>
          <w:rFonts w:asciiTheme="minorHAnsi" w:hAnsiTheme="minorHAnsi"/>
          <w:highlight w:val="yellow"/>
        </w:rPr>
        <w:t>unwavering attention</w:t>
      </w:r>
      <w:r w:rsidRPr="00B22FA7">
        <w:rPr>
          <w:rStyle w:val="StyleBoldUnderline"/>
          <w:rFonts w:asciiTheme="minorHAnsi" w:hAnsiTheme="minorHAnsi"/>
          <w:highlight w:val="yellow"/>
        </w:rPr>
        <w:t xml:space="preserve"> of the</w:t>
      </w:r>
      <w:r w:rsidRPr="00025C85">
        <w:rPr>
          <w:rStyle w:val="StyleBoldUnderline"/>
          <w:rFonts w:asciiTheme="minorHAnsi" w:hAnsiTheme="minorHAnsi"/>
        </w:rPr>
        <w:t xml:space="preserve"> same top </w:t>
      </w:r>
      <w:r w:rsidRPr="00B22FA7">
        <w:rPr>
          <w:rStyle w:val="StyleBoldUnderline"/>
          <w:rFonts w:asciiTheme="minorHAnsi" w:hAnsiTheme="minorHAnsi"/>
          <w:highlight w:val="yellow"/>
        </w:rPr>
        <w:t>leaders in the executive and legislative branches who will be deeply enmeshed</w:t>
      </w:r>
      <w:r w:rsidRPr="00025C85">
        <w:rPr>
          <w:rFonts w:asciiTheme="minorHAnsi" w:hAnsiTheme="minorHAnsi"/>
          <w:sz w:val="16"/>
        </w:rPr>
        <w:t xml:space="preserve"> in the Syria </w:t>
      </w:r>
      <w:r w:rsidRPr="00025C85">
        <w:rPr>
          <w:rStyle w:val="StyleBoldUnderline"/>
          <w:rFonts w:asciiTheme="minorHAnsi" w:hAnsiTheme="minorHAnsi"/>
        </w:rPr>
        <w:t>debate</w:t>
      </w:r>
      <w:r w:rsidRPr="00025C85">
        <w:rPr>
          <w:rFonts w:asciiTheme="minorHAnsi" w:hAnsiTheme="minorHAnsi"/>
          <w:sz w:val="16"/>
        </w:rPr>
        <w:t xml:space="preserve">. The </w:t>
      </w:r>
      <w:r w:rsidRPr="00025C85">
        <w:rPr>
          <w:rStyle w:val="StyleBoldUnderline"/>
          <w:rFonts w:asciiTheme="minorHAnsi" w:hAnsiTheme="minorHAnsi"/>
        </w:rPr>
        <w:t>possibility</w:t>
      </w:r>
      <w:r w:rsidRPr="00025C85">
        <w:rPr>
          <w:rFonts w:asciiTheme="minorHAnsi" w:hAnsiTheme="minorHAnsi"/>
          <w:sz w:val="16"/>
        </w:rPr>
        <w:t xml:space="preserve"> -even </w:t>
      </w:r>
      <w:r w:rsidRPr="00B22FA7">
        <w:rPr>
          <w:rStyle w:val="StyleBoldUnderline"/>
          <w:rFonts w:asciiTheme="minorHAnsi" w:hAnsiTheme="minorHAnsi"/>
          <w:highlight w:val="yellow"/>
        </w:rPr>
        <w:t>probability</w:t>
      </w:r>
      <w:r w:rsidRPr="00025C85">
        <w:rPr>
          <w:rFonts w:asciiTheme="minorHAnsi" w:hAnsiTheme="minorHAnsi"/>
          <w:sz w:val="16"/>
        </w:rPr>
        <w:t xml:space="preserve"> -</w:t>
      </w:r>
      <w:r w:rsidRPr="00B22FA7">
        <w:rPr>
          <w:rStyle w:val="StyleBoldUnderline"/>
          <w:rFonts w:asciiTheme="minorHAnsi" w:hAnsiTheme="minorHAnsi"/>
          <w:highlight w:val="yellow"/>
        </w:rPr>
        <w:t xml:space="preserve">of disruptions caused by </w:t>
      </w:r>
      <w:r w:rsidRPr="00025C85">
        <w:rPr>
          <w:rStyle w:val="StyleBoldUnderline"/>
          <w:rFonts w:asciiTheme="minorHAnsi" w:hAnsiTheme="minorHAnsi"/>
        </w:rPr>
        <w:t xml:space="preserve">partial </w:t>
      </w:r>
      <w:r w:rsidRPr="00B22FA7">
        <w:rPr>
          <w:rStyle w:val="Emphasis"/>
          <w:rFonts w:asciiTheme="minorHAnsi" w:hAnsiTheme="minorHAnsi"/>
          <w:highlight w:val="yellow"/>
        </w:rPr>
        <w:t>shutdowns</w:t>
      </w:r>
      <w:r w:rsidRPr="00025C85">
        <w:rPr>
          <w:rFonts w:asciiTheme="minorHAnsi" w:hAnsiTheme="minorHAnsi"/>
          <w:sz w:val="16"/>
        </w:rPr>
        <w:t xml:space="preserve"> could</w:t>
      </w:r>
      <w:r w:rsidRPr="00025C85">
        <w:rPr>
          <w:rStyle w:val="StyleBoldUnderline"/>
          <w:rFonts w:asciiTheme="minorHAnsi" w:hAnsiTheme="minorHAnsi"/>
        </w:rPr>
        <w:t xml:space="preserve"> </w:t>
      </w:r>
      <w:r w:rsidRPr="00B22FA7">
        <w:rPr>
          <w:rStyle w:val="Emphasis"/>
          <w:rFonts w:asciiTheme="minorHAnsi" w:hAnsiTheme="minorHAnsi"/>
          <w:highlight w:val="yellow"/>
        </w:rPr>
        <w:t>complicate</w:t>
      </w:r>
      <w:r w:rsidRPr="00025C85">
        <w:rPr>
          <w:rStyle w:val="Emphasis"/>
          <w:rFonts w:asciiTheme="minorHAnsi" w:hAnsiTheme="minorHAnsi"/>
        </w:rPr>
        <w:t xml:space="preserve"> any </w:t>
      </w:r>
      <w:r w:rsidRPr="00B22FA7">
        <w:rPr>
          <w:rStyle w:val="Emphasis"/>
          <w:rFonts w:asciiTheme="minorHAnsi" w:hAnsiTheme="minorHAnsi"/>
          <w:highlight w:val="yellow"/>
        </w:rPr>
        <w:t>military actions</w:t>
      </w:r>
      <w:r w:rsidRPr="00025C85">
        <w:rPr>
          <w:rFonts w:asciiTheme="minorHAnsi" w:hAnsiTheme="minorHAnsi"/>
          <w:sz w:val="16"/>
        </w:rPr>
        <w:t xml:space="preserve">. </w:t>
      </w:r>
      <w:r w:rsidRPr="00025C85">
        <w:rPr>
          <w:rStyle w:val="StyleBoldUnderline"/>
          <w:rFonts w:asciiTheme="minorHAnsi" w:hAnsiTheme="minorHAnsi"/>
        </w:rPr>
        <w:t xml:space="preserve">The </w:t>
      </w:r>
      <w:r w:rsidRPr="00B22FA7">
        <w:rPr>
          <w:rStyle w:val="StyleBoldUnderline"/>
          <w:rFonts w:asciiTheme="minorHAnsi" w:hAnsiTheme="minorHAnsi"/>
          <w:highlight w:val="yellow"/>
        </w:rPr>
        <w:t>possibility is</w:t>
      </w:r>
      <w:r w:rsidRPr="00025C85">
        <w:rPr>
          <w:rStyle w:val="StyleBoldUnderline"/>
          <w:rFonts w:asciiTheme="minorHAnsi" w:hAnsiTheme="minorHAnsi"/>
        </w:rPr>
        <w:t xml:space="preserve"> also </w:t>
      </w:r>
      <w:r w:rsidRPr="00B22FA7">
        <w:rPr>
          <w:rStyle w:val="StyleBoldUnderline"/>
          <w:rFonts w:asciiTheme="minorHAnsi" w:hAnsiTheme="minorHAnsi"/>
          <w:highlight w:val="yellow"/>
        </w:rPr>
        <w:t>great that</w:t>
      </w:r>
      <w:r w:rsidRPr="00025C85">
        <w:rPr>
          <w:rStyle w:val="StyleBoldUnderline"/>
          <w:rFonts w:asciiTheme="minorHAnsi" w:hAnsiTheme="minorHAnsi"/>
        </w:rPr>
        <w:t xml:space="preserve"> the </w:t>
      </w:r>
      <w:r w:rsidRPr="00B22FA7">
        <w:rPr>
          <w:rStyle w:val="StyleBoldUnderline"/>
          <w:rFonts w:asciiTheme="minorHAnsi" w:hAnsiTheme="minorHAnsi"/>
          <w:highlight w:val="yellow"/>
        </w:rPr>
        <w:t>rancor</w:t>
      </w:r>
      <w:r w:rsidRPr="00025C85">
        <w:rPr>
          <w:rStyle w:val="StyleBoldUnderline"/>
          <w:rFonts w:asciiTheme="minorHAnsi" w:hAnsiTheme="minorHAnsi"/>
        </w:rPr>
        <w:t xml:space="preserve"> that will accompany the showdowns over fiscal policy </w:t>
      </w:r>
      <w:r w:rsidRPr="00B22FA7">
        <w:rPr>
          <w:rStyle w:val="StyleBoldUnderline"/>
          <w:rFonts w:asciiTheme="minorHAnsi" w:hAnsiTheme="minorHAnsi"/>
          <w:highlight w:val="yellow"/>
        </w:rPr>
        <w:t xml:space="preserve">will </w:t>
      </w:r>
      <w:r w:rsidRPr="00B22FA7">
        <w:rPr>
          <w:rStyle w:val="Emphasis"/>
          <w:rFonts w:asciiTheme="minorHAnsi" w:hAnsiTheme="minorHAnsi"/>
          <w:highlight w:val="yellow"/>
        </w:rPr>
        <w:t>bleed over into the debate</w:t>
      </w:r>
      <w:r w:rsidRPr="00025C85">
        <w:rPr>
          <w:rFonts w:asciiTheme="minorHAnsi" w:hAnsiTheme="minorHAnsi"/>
          <w:sz w:val="16"/>
        </w:rPr>
        <w:t xml:space="preserve"> about America and Syria.</w:t>
      </w:r>
    </w:p>
    <w:p w:rsidR="002D134A" w:rsidRPr="00025C85" w:rsidRDefault="002D134A" w:rsidP="002D134A">
      <w:pPr>
        <w:rPr>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Failure on the debt ceiling crushes US credibility and democracy promotion</w:t>
      </w:r>
    </w:p>
    <w:p w:rsidR="002D134A" w:rsidRPr="00025C85" w:rsidRDefault="002D134A" w:rsidP="002D134A">
      <w:pPr>
        <w:rPr>
          <w:rStyle w:val="StyleStyleBold12pt"/>
          <w:rFonts w:asciiTheme="minorHAnsi" w:hAnsiTheme="minorHAnsi"/>
          <w:b w:val="0"/>
          <w:sz w:val="16"/>
        </w:rPr>
      </w:pPr>
      <w:r w:rsidRPr="00025C85">
        <w:rPr>
          <w:rStyle w:val="StyleStyleBold12pt"/>
          <w:rFonts w:asciiTheme="minorHAnsi" w:hAnsiTheme="minorHAnsi"/>
        </w:rPr>
        <w:t>Babones</w:t>
      </w:r>
      <w:r w:rsidRPr="00025C85">
        <w:rPr>
          <w:rFonts w:asciiTheme="minorHAnsi" w:hAnsiTheme="minorHAnsi"/>
        </w:rPr>
        <w:t xml:space="preserve"> 20</w:t>
      </w:r>
      <w:r w:rsidRPr="00025C85">
        <w:rPr>
          <w:rStyle w:val="StyleStyleBold12pt"/>
          <w:rFonts w:asciiTheme="minorHAnsi" w:hAnsiTheme="minorHAnsi"/>
        </w:rPr>
        <w:t>13</w:t>
      </w:r>
      <w:r w:rsidRPr="00025C85">
        <w:rPr>
          <w:rFonts w:asciiTheme="minorHAnsi" w:hAnsiTheme="minorHAnsi"/>
        </w:rPr>
        <w:t xml:space="preserve"> – senior lecturer in sociology and social policy (Sydney) and an associate fellow at the Institute for Policy Studies [Salvatore, “The Debt Ceiling Debate That Wasn't,” Truthout, 5/21, </w:t>
      </w:r>
      <w:hyperlink r:id="rId34" w:history="1">
        <w:r w:rsidRPr="00025C85">
          <w:rPr>
            <w:rFonts w:asciiTheme="minorHAnsi" w:hAnsiTheme="minorHAnsi"/>
          </w:rPr>
          <w:t>http://truth-out.org/opinion/item/16504-the-debt-ceiling-debate-that-wasnt</w:t>
        </w:r>
      </w:hyperlink>
      <w:r w:rsidRPr="00025C85">
        <w:rPr>
          <w:rFonts w:asciiTheme="minorHAnsi" w:hAnsiTheme="minorHAnsi"/>
        </w:rPr>
        <w:t>]</w:t>
      </w:r>
    </w:p>
    <w:p w:rsidR="002D134A" w:rsidRPr="00025C85" w:rsidRDefault="002D134A" w:rsidP="002D134A">
      <w:pPr>
        <w:pStyle w:val="card"/>
        <w:rPr>
          <w:rStyle w:val="StyleBoldUnderline"/>
          <w:rFonts w:asciiTheme="minorHAnsi" w:hAnsiTheme="minorHAnsi"/>
        </w:rPr>
      </w:pPr>
      <w:r w:rsidRPr="00025C85">
        <w:rPr>
          <w:rFonts w:asciiTheme="minorHAnsi" w:hAnsiTheme="minorHAnsi"/>
        </w:rPr>
        <w:t>The debt ceiling has been reached multiple times since the beginning of the global financial crisis, and another debt ceiling crisis is right around the corner. Except that there will be no crisis, because the country is Australia. Just like the United States, Australia has a debt ceiling. Australian borrowing bumps up against this ceiling on a regular basis. And just as in the United States, the debt ceiling is an absolute limit on government spending that cannot be transgressed even if the Australian parliament has passed a bill authorizing additional expenditures. But there the similarity ends. Australia has no debates over default, no dramatic government shutdowns, no sequestration and no fiscal cliffs. When the government reaches the debt ceiling, the ceiling is raised in an orderly manner. No one panics. Everyone gets paid</w:t>
      </w:r>
      <w:r w:rsidRPr="00025C85">
        <w:rPr>
          <w:rStyle w:val="StyleBoldUnderline"/>
          <w:rFonts w:asciiTheme="minorHAnsi" w:hAnsiTheme="minorHAnsi"/>
        </w:rPr>
        <w:t>. It used to work that way in the United States</w:t>
      </w:r>
      <w:r w:rsidRPr="00025C85">
        <w:rPr>
          <w:rFonts w:asciiTheme="minorHAnsi" w:hAnsiTheme="minorHAnsi"/>
        </w:rPr>
        <w:t xml:space="preserve">, too. </w:t>
      </w:r>
      <w:r w:rsidRPr="00B22FA7">
        <w:rPr>
          <w:rStyle w:val="StyleBoldUnderline"/>
          <w:rFonts w:asciiTheme="minorHAnsi" w:hAnsiTheme="minorHAnsi"/>
          <w:highlight w:val="yellow"/>
        </w:rPr>
        <w:t xml:space="preserve">The debt ceiling </w:t>
      </w:r>
      <w:r w:rsidRPr="00025C85">
        <w:rPr>
          <w:rStyle w:val="StyleBoldUnderline"/>
          <w:rFonts w:asciiTheme="minorHAnsi" w:hAnsiTheme="minorHAnsi"/>
        </w:rPr>
        <w:t>has only come to be politicized in recent years</w:t>
      </w:r>
      <w:r w:rsidRPr="00025C85">
        <w:rPr>
          <w:rFonts w:asciiTheme="minorHAnsi" w:hAnsiTheme="minorHAnsi"/>
        </w:rPr>
        <w:t xml:space="preserve">. </w:t>
      </w:r>
      <w:r w:rsidRPr="00025C85">
        <w:rPr>
          <w:rStyle w:val="StyleBoldUnderline"/>
          <w:rFonts w:asciiTheme="minorHAnsi" w:hAnsiTheme="minorHAnsi"/>
        </w:rPr>
        <w:t xml:space="preserve">This </w:t>
      </w:r>
      <w:r w:rsidRPr="00B22FA7">
        <w:rPr>
          <w:rStyle w:val="StyleBoldUnderline"/>
          <w:rFonts w:asciiTheme="minorHAnsi" w:hAnsiTheme="minorHAnsi"/>
          <w:highlight w:val="yellow"/>
        </w:rPr>
        <w:t xml:space="preserve">situation is </w:t>
      </w:r>
      <w:r w:rsidRPr="00B22FA7">
        <w:rPr>
          <w:rStyle w:val="Emphasis"/>
          <w:rFonts w:asciiTheme="minorHAnsi" w:eastAsiaTheme="majorEastAsia" w:hAnsiTheme="minorHAnsi"/>
          <w:highlight w:val="yellow"/>
        </w:rPr>
        <w:t>ludicrous - and dangerous</w:t>
      </w:r>
      <w:r w:rsidRPr="00025C85">
        <w:rPr>
          <w:rStyle w:val="StyleBoldUnderline"/>
          <w:rFonts w:asciiTheme="minorHAnsi" w:hAnsiTheme="minorHAnsi"/>
        </w:rPr>
        <w:t>. Once the government has incurred a legal obligation, we should all expect the government to meet it</w:t>
      </w:r>
      <w:r w:rsidRPr="00025C85">
        <w:rPr>
          <w:rFonts w:asciiTheme="minorHAnsi" w:hAnsiTheme="minorHAnsi"/>
        </w:rPr>
        <w:t xml:space="preserve">. </w:t>
      </w:r>
      <w:r w:rsidRPr="00B22FA7">
        <w:rPr>
          <w:rStyle w:val="StyleBoldUnderline"/>
          <w:rFonts w:asciiTheme="minorHAnsi" w:hAnsiTheme="minorHAnsi"/>
          <w:highlight w:val="yellow"/>
        </w:rPr>
        <w:t xml:space="preserve">America's debt ceiling brinksmanship has made us </w:t>
      </w:r>
      <w:r w:rsidRPr="00B22FA7">
        <w:rPr>
          <w:rStyle w:val="Emphasis"/>
          <w:rFonts w:asciiTheme="minorHAnsi" w:eastAsiaTheme="majorEastAsia" w:hAnsiTheme="minorHAnsi"/>
          <w:highlight w:val="yellow"/>
        </w:rPr>
        <w:t>a global laughingstock</w:t>
      </w:r>
      <w:r w:rsidRPr="00B22FA7">
        <w:rPr>
          <w:rFonts w:asciiTheme="minorHAnsi" w:hAnsiTheme="minorHAnsi"/>
          <w:highlight w:val="yellow"/>
        </w:rPr>
        <w:t xml:space="preserve">. </w:t>
      </w:r>
      <w:r w:rsidRPr="00B22FA7">
        <w:rPr>
          <w:rStyle w:val="StyleBoldUnderline"/>
          <w:rFonts w:asciiTheme="minorHAnsi" w:hAnsiTheme="minorHAnsi"/>
          <w:highlight w:val="yellow"/>
        </w:rPr>
        <w:t>In no other developed country do political parties threaten to push the government into default</w:t>
      </w:r>
      <w:r w:rsidRPr="00B22FA7">
        <w:rPr>
          <w:rFonts w:asciiTheme="minorHAnsi" w:hAnsiTheme="minorHAnsi"/>
          <w:highlight w:val="yellow"/>
        </w:rPr>
        <w:t xml:space="preserve"> </w:t>
      </w:r>
      <w:r w:rsidRPr="00025C85">
        <w:rPr>
          <w:rFonts w:asciiTheme="minorHAnsi" w:hAnsiTheme="minorHAnsi"/>
        </w:rPr>
        <w:t xml:space="preserve">if they don't get their way. </w:t>
      </w:r>
      <w:r w:rsidRPr="00B22FA7">
        <w:rPr>
          <w:rStyle w:val="StyleBoldUnderline"/>
          <w:rFonts w:asciiTheme="minorHAnsi" w:hAnsiTheme="minorHAnsi"/>
          <w:highlight w:val="yellow"/>
        </w:rPr>
        <w:t>This</w:t>
      </w:r>
      <w:r w:rsidRPr="00025C85">
        <w:rPr>
          <w:rStyle w:val="StyleBoldUnderline"/>
          <w:rFonts w:asciiTheme="minorHAnsi" w:hAnsiTheme="minorHAnsi"/>
        </w:rPr>
        <w:t xml:space="preserve"> kind of </w:t>
      </w:r>
      <w:r w:rsidRPr="00B22FA7">
        <w:rPr>
          <w:rStyle w:val="StyleBoldUnderline"/>
          <w:rFonts w:asciiTheme="minorHAnsi" w:hAnsiTheme="minorHAnsi"/>
          <w:highlight w:val="yellow"/>
        </w:rPr>
        <w:t xml:space="preserve">take-no-prisoners politics is more characteristic of </w:t>
      </w:r>
      <w:r w:rsidRPr="00025C85">
        <w:rPr>
          <w:rStyle w:val="Emphasis"/>
          <w:rFonts w:asciiTheme="minorHAnsi" w:eastAsiaTheme="majorEastAsia" w:hAnsiTheme="minorHAnsi"/>
        </w:rPr>
        <w:t xml:space="preserve">third-world </w:t>
      </w:r>
      <w:r w:rsidRPr="00B22FA7">
        <w:rPr>
          <w:rStyle w:val="Emphasis"/>
          <w:rFonts w:asciiTheme="minorHAnsi" w:eastAsiaTheme="majorEastAsia" w:hAnsiTheme="minorHAnsi"/>
          <w:highlight w:val="yellow"/>
        </w:rPr>
        <w:t>dictatorships</w:t>
      </w:r>
      <w:r w:rsidRPr="00025C85">
        <w:rPr>
          <w:rStyle w:val="StyleBoldUnderline"/>
          <w:rFonts w:asciiTheme="minorHAnsi" w:hAnsiTheme="minorHAnsi"/>
        </w:rPr>
        <w:t xml:space="preserve"> than first-world democracies.</w:t>
      </w:r>
      <w:r w:rsidRPr="00025C85">
        <w:rPr>
          <w:rFonts w:asciiTheme="minorHAnsi" w:hAnsiTheme="minorHAnsi"/>
        </w:rPr>
        <w:t xml:space="preserve"> The United States doesn't have to have a debt ceiling. At the next reauthorization (which by most accounts will be the 90th or so) Congress could simply abolish the ceiling. But Australia's experience shows this is unnecessary. </w:t>
      </w:r>
      <w:r w:rsidRPr="00025C85">
        <w:rPr>
          <w:rStyle w:val="StyleBoldUnderline"/>
          <w:rFonts w:asciiTheme="minorHAnsi" w:hAnsiTheme="minorHAnsi"/>
        </w:rPr>
        <w:t>If America's politicians could be</w:t>
      </w:r>
      <w:r w:rsidRPr="00025C85">
        <w:rPr>
          <w:rFonts w:asciiTheme="minorHAnsi" w:hAnsiTheme="minorHAnsi"/>
        </w:rPr>
        <w:t xml:space="preserve"> as </w:t>
      </w:r>
      <w:r w:rsidRPr="00025C85">
        <w:rPr>
          <w:rStyle w:val="StyleBoldUnderline"/>
          <w:rFonts w:asciiTheme="minorHAnsi" w:hAnsiTheme="minorHAnsi"/>
        </w:rPr>
        <w:t>sober and mature</w:t>
      </w:r>
      <w:r w:rsidRPr="00025C85">
        <w:rPr>
          <w:rFonts w:asciiTheme="minorHAnsi" w:hAnsiTheme="minorHAnsi"/>
        </w:rPr>
        <w:t xml:space="preserve"> as Australia's, </w:t>
      </w:r>
      <w:r w:rsidRPr="00025C85">
        <w:rPr>
          <w:rStyle w:val="StyleBoldUnderline"/>
          <w:rFonts w:asciiTheme="minorHAnsi" w:hAnsiTheme="minorHAnsi"/>
        </w:rPr>
        <w:t>we wouldn't have to worry about it.</w:t>
      </w:r>
      <w:r w:rsidRPr="00025C85">
        <w:rPr>
          <w:rFonts w:asciiTheme="minorHAnsi" w:hAnsiTheme="minorHAnsi"/>
        </w:rPr>
        <w:t xml:space="preserve"> The Australians I know will be rolling in the aisles to hear their politicians described as "sober and mature." Australian politics is highly partisan, often very personal and nothing if not robust. But it is not self-destructive. </w:t>
      </w:r>
      <w:r w:rsidRPr="00025C85">
        <w:rPr>
          <w:rStyle w:val="StyleBoldUnderline"/>
          <w:rFonts w:asciiTheme="minorHAnsi" w:hAnsiTheme="minorHAnsi"/>
        </w:rPr>
        <w:t xml:space="preserve">America - and America's politicians - could </w:t>
      </w:r>
      <w:r w:rsidRPr="00025C85">
        <w:rPr>
          <w:rStyle w:val="Emphasis"/>
          <w:rFonts w:asciiTheme="minorHAnsi" w:eastAsiaTheme="majorEastAsia" w:hAnsiTheme="minorHAnsi"/>
        </w:rPr>
        <w:t>learn some important lessons</w:t>
      </w:r>
      <w:r w:rsidRPr="00025C85">
        <w:rPr>
          <w:rStyle w:val="StyleBoldUnderline"/>
          <w:rFonts w:asciiTheme="minorHAnsi" w:hAnsiTheme="minorHAnsi"/>
        </w:rPr>
        <w:t xml:space="preserve"> in democracy</w:t>
      </w:r>
      <w:r w:rsidRPr="00025C85">
        <w:rPr>
          <w:rFonts w:asciiTheme="minorHAnsi" w:hAnsiTheme="minorHAnsi"/>
        </w:rPr>
        <w:t xml:space="preserve"> from looking overseas. </w:t>
      </w:r>
      <w:r w:rsidRPr="00B22FA7">
        <w:rPr>
          <w:rStyle w:val="StyleBoldUnderline"/>
          <w:rFonts w:asciiTheme="minorHAnsi" w:hAnsiTheme="minorHAnsi"/>
          <w:highlight w:val="yellow"/>
        </w:rPr>
        <w:t>America's own democracy is</w:t>
      </w:r>
      <w:r w:rsidRPr="00025C85">
        <w:rPr>
          <w:rStyle w:val="StyleBoldUnderline"/>
          <w:rFonts w:asciiTheme="minorHAnsi" w:hAnsiTheme="minorHAnsi"/>
        </w:rPr>
        <w:t xml:space="preserve">, perhaps, </w:t>
      </w:r>
      <w:r w:rsidRPr="00B22FA7">
        <w:rPr>
          <w:rStyle w:val="Emphasis"/>
          <w:rFonts w:asciiTheme="minorHAnsi" w:eastAsiaTheme="majorEastAsia" w:hAnsiTheme="minorHAnsi"/>
          <w:highlight w:val="yellow"/>
        </w:rPr>
        <w:t>not the example it once was</w:t>
      </w:r>
      <w:r w:rsidRPr="00025C85">
        <w:rPr>
          <w:rStyle w:val="StyleBoldUnderline"/>
          <w:rFonts w:asciiTheme="minorHAnsi" w:hAnsiTheme="minorHAnsi"/>
        </w:rPr>
        <w:t>.</w:t>
      </w: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p>
    <w:p w:rsidR="002D134A" w:rsidRPr="00025C85" w:rsidRDefault="002D134A" w:rsidP="002D134A">
      <w:pPr>
        <w:pStyle w:val="Heading3"/>
        <w:rPr>
          <w:rFonts w:asciiTheme="minorHAnsi" w:hAnsiTheme="minorHAnsi"/>
        </w:rPr>
      </w:pPr>
      <w:bookmarkStart w:id="45" w:name="_Toc378240421"/>
      <w:bookmarkStart w:id="46" w:name="_Toc391153683"/>
      <w:bookmarkStart w:id="47" w:name="_Toc391153724"/>
      <w:bookmarkStart w:id="48" w:name="_Toc392009818"/>
      <w:r w:rsidRPr="00025C85">
        <w:rPr>
          <w:rFonts w:asciiTheme="minorHAnsi" w:hAnsiTheme="minorHAnsi"/>
        </w:rPr>
        <w:t>Turns case: Environment</w:t>
      </w:r>
      <w:bookmarkEnd w:id="45"/>
      <w:bookmarkEnd w:id="46"/>
      <w:bookmarkEnd w:id="47"/>
      <w:bookmarkEnd w:id="48"/>
    </w:p>
    <w:p w:rsidR="002D134A" w:rsidRPr="00025C85" w:rsidRDefault="002D134A" w:rsidP="002D134A">
      <w:pPr>
        <w:pStyle w:val="Heading4"/>
        <w:rPr>
          <w:rFonts w:asciiTheme="minorHAnsi" w:hAnsiTheme="minorHAnsi"/>
        </w:rPr>
      </w:pPr>
      <w:r w:rsidRPr="00025C85">
        <w:rPr>
          <w:rFonts w:asciiTheme="minorHAnsi" w:hAnsiTheme="minorHAnsi"/>
        </w:rPr>
        <w:t>Statistical models prove growth solves for the environment</w:t>
      </w: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r w:rsidRPr="00B22FA7">
        <w:rPr>
          <w:rStyle w:val="StyleStyleBold12pt"/>
          <w:rFonts w:asciiTheme="minorHAnsi" w:eastAsia="Calibri" w:hAnsiTheme="minorHAnsi"/>
          <w:highlight w:val="yellow"/>
        </w:rPr>
        <w:t>Tierney 9</w:t>
      </w:r>
      <w:r w:rsidRPr="00025C85">
        <w:rPr>
          <w:rFonts w:asciiTheme="minorHAnsi" w:hAnsiTheme="minorHAnsi"/>
        </w:rPr>
        <w:t xml:space="preserve"> (John, science columnist for the New York Times, journalism degree from Yale U, cites Nobel Prize winning economist Simon Kuznets, Ph.D from Columbia U, Apr 20, [tierneylab.blogs.nytimes.com/2009/04/20/the-richer-is-greener-curve/] AD: 6-21-11, jm)</w:t>
      </w:r>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r w:rsidRPr="00025C85">
        <w:rPr>
          <w:rFonts w:asciiTheme="minorHAnsi" w:hAnsiTheme="minorHAnsi"/>
        </w:rPr>
        <w:t xml:space="preserve">In my Findings column, I explain how </w:t>
      </w:r>
      <w:r w:rsidRPr="00025C85">
        <w:rPr>
          <w:rStyle w:val="underline"/>
          <w:rFonts w:asciiTheme="minorHAnsi" w:hAnsiTheme="minorHAnsi"/>
        </w:rPr>
        <w:t>researchers</w:t>
      </w:r>
      <w:r w:rsidRPr="00025C85">
        <w:rPr>
          <w:rFonts w:asciiTheme="minorHAnsi" w:hAnsiTheme="minorHAnsi"/>
        </w:rPr>
        <w:t xml:space="preserve"> have </w:t>
      </w:r>
      <w:r w:rsidRPr="00025C85">
        <w:rPr>
          <w:rStyle w:val="underline"/>
          <w:rFonts w:asciiTheme="minorHAnsi" w:hAnsiTheme="minorHAnsi"/>
        </w:rPr>
        <w:t>discovered</w:t>
      </w:r>
      <w:r w:rsidRPr="00025C85">
        <w:rPr>
          <w:rFonts w:asciiTheme="minorHAnsi" w:hAnsiTheme="minorHAnsi"/>
        </w:rPr>
        <w:t xml:space="preserve"> that, over the long term, </w:t>
      </w:r>
      <w:r w:rsidRPr="00B22FA7">
        <w:rPr>
          <w:rStyle w:val="underline"/>
          <w:rFonts w:asciiTheme="minorHAnsi" w:hAnsiTheme="minorHAnsi"/>
          <w:highlight w:val="yellow"/>
        </w:rPr>
        <w:t>being richer</w:t>
      </w:r>
      <w:r w:rsidRPr="00025C85">
        <w:rPr>
          <w:rFonts w:asciiTheme="minorHAnsi" w:hAnsiTheme="minorHAnsi"/>
        </w:rPr>
        <w:t xml:space="preserve"> often </w:t>
      </w:r>
      <w:r w:rsidRPr="00B22FA7">
        <w:rPr>
          <w:rStyle w:val="underline"/>
          <w:rFonts w:asciiTheme="minorHAnsi" w:hAnsiTheme="minorHAnsi"/>
          <w:highlight w:val="yellow"/>
        </w:rPr>
        <w:t>translates into being greener</w:t>
      </w:r>
      <w:r w:rsidRPr="00025C85">
        <w:rPr>
          <w:rFonts w:asciiTheme="minorHAnsi" w:hAnsiTheme="minorHAnsi"/>
        </w:rPr>
        <w:t xml:space="preserve">. Many </w:t>
      </w:r>
      <w:r w:rsidRPr="00B22FA7">
        <w:rPr>
          <w:rStyle w:val="underline"/>
          <w:rFonts w:asciiTheme="minorHAnsi" w:hAnsiTheme="minorHAnsi"/>
          <w:highlight w:val="yellow"/>
        </w:rPr>
        <w:t>environmental problems get worse as a country</w:t>
      </w:r>
      <w:r w:rsidRPr="00025C85">
        <w:rPr>
          <w:rFonts w:asciiTheme="minorHAnsi" w:hAnsiTheme="minorHAnsi"/>
        </w:rPr>
        <w:t xml:space="preserve"> first </w:t>
      </w:r>
      <w:r w:rsidRPr="00B22FA7">
        <w:rPr>
          <w:rStyle w:val="underline"/>
          <w:rFonts w:asciiTheme="minorHAnsi" w:hAnsiTheme="minorHAnsi"/>
          <w:highlight w:val="yellow"/>
        </w:rPr>
        <w:t>industrialize</w:t>
      </w:r>
      <w:r w:rsidRPr="00025C85">
        <w:rPr>
          <w:rStyle w:val="underline"/>
          <w:rFonts w:asciiTheme="minorHAnsi" w:hAnsiTheme="minorHAnsi"/>
        </w:rPr>
        <w:t>s</w:t>
      </w:r>
      <w:r w:rsidRPr="00025C85">
        <w:rPr>
          <w:rFonts w:asciiTheme="minorHAnsi" w:hAnsiTheme="minorHAnsi"/>
        </w:rPr>
        <w:t xml:space="preserve">, but </w:t>
      </w:r>
      <w:r w:rsidRPr="00025C85">
        <w:rPr>
          <w:rStyle w:val="underline"/>
          <w:rFonts w:asciiTheme="minorHAnsi" w:hAnsiTheme="minorHAnsi"/>
        </w:rPr>
        <w:t>once it reaches a certain level of income</w:t>
      </w:r>
      <w:r w:rsidRPr="00025C85">
        <w:rPr>
          <w:rFonts w:asciiTheme="minorHAnsi" w:hAnsiTheme="minorHAnsi"/>
        </w:rPr>
        <w:t xml:space="preserve">, </w:t>
      </w:r>
      <w:r w:rsidRPr="00025C85">
        <w:rPr>
          <w:rStyle w:val="underline"/>
          <w:rFonts w:asciiTheme="minorHAnsi" w:hAnsiTheme="minorHAnsi"/>
        </w:rPr>
        <w:t>the trend</w:t>
      </w:r>
      <w:r w:rsidRPr="00025C85">
        <w:rPr>
          <w:rFonts w:asciiTheme="minorHAnsi" w:hAnsiTheme="minorHAnsi"/>
        </w:rPr>
        <w:t xml:space="preserve"> often </w:t>
      </w:r>
      <w:r w:rsidRPr="00025C85">
        <w:rPr>
          <w:rStyle w:val="underline"/>
          <w:rFonts w:asciiTheme="minorHAnsi" w:hAnsiTheme="minorHAnsi"/>
        </w:rPr>
        <w:t>reverses</w:t>
      </w:r>
      <w:r w:rsidRPr="00025C85">
        <w:rPr>
          <w:rFonts w:asciiTheme="minorHAnsi" w:hAnsiTheme="minorHAnsi"/>
        </w:rPr>
        <w:t xml:space="preserve">, </w:t>
      </w:r>
      <w:r w:rsidRPr="00025C85">
        <w:rPr>
          <w:rStyle w:val="underline"/>
          <w:rFonts w:asciiTheme="minorHAnsi" w:hAnsiTheme="minorHAnsi"/>
        </w:rPr>
        <w:t>producing a curve</w:t>
      </w:r>
      <w:r w:rsidRPr="00025C85">
        <w:rPr>
          <w:rFonts w:asciiTheme="minorHAnsi" w:hAnsiTheme="minorHAnsi"/>
        </w:rPr>
        <w:t xml:space="preserve"> shaped like an upside-down U. </w:t>
      </w:r>
      <w:r w:rsidRPr="00025C85">
        <w:rPr>
          <w:rStyle w:val="underline"/>
          <w:rFonts w:asciiTheme="minorHAnsi" w:hAnsiTheme="minorHAnsi"/>
        </w:rPr>
        <w:t>It’s called a Kuznets curve</w:t>
      </w:r>
      <w:r w:rsidRPr="00025C85">
        <w:rPr>
          <w:rFonts w:asciiTheme="minorHAnsi" w:hAnsiTheme="minorHAnsi"/>
        </w:rPr>
        <w:t xml:space="preserve"> (in honor of the economist Simon Kuznets, who detected this pattern in trends of income inequality).  As promised in the column, here are some graphic examples of Kuznets curves for sulphur dioxide pollution, as measured in an assortment of rich and poor countries, and also as measured over time in the United States. Each line is an environmental Kuznets curve for a group of countries during the 1980s. The </w:t>
      </w:r>
      <w:r w:rsidRPr="00B22FA7">
        <w:rPr>
          <w:rStyle w:val="underline"/>
          <w:rFonts w:asciiTheme="minorHAnsi" w:hAnsiTheme="minorHAnsi"/>
          <w:highlight w:val="yellow"/>
        </w:rPr>
        <w:t>levels of sulphur dioxide pollution</w:t>
      </w:r>
      <w:r w:rsidRPr="00025C85">
        <w:rPr>
          <w:rFonts w:asciiTheme="minorHAnsi" w:hAnsiTheme="minorHAnsi"/>
        </w:rPr>
        <w:t xml:space="preserve"> (the vertical axis) </w:t>
      </w:r>
      <w:r w:rsidRPr="00B22FA7">
        <w:rPr>
          <w:rStyle w:val="underline"/>
          <w:rFonts w:asciiTheme="minorHAnsi" w:hAnsiTheme="minorHAnsi"/>
          <w:highlight w:val="yellow"/>
        </w:rPr>
        <w:t>rise as countries becomes</w:t>
      </w:r>
      <w:r w:rsidRPr="00025C85">
        <w:rPr>
          <w:rFonts w:asciiTheme="minorHAnsi" w:hAnsiTheme="minorHAnsi"/>
        </w:rPr>
        <w:t xml:space="preserve"> more </w:t>
      </w:r>
      <w:r w:rsidRPr="00B22FA7">
        <w:rPr>
          <w:rStyle w:val="underline"/>
          <w:rFonts w:asciiTheme="minorHAnsi" w:hAnsiTheme="minorHAnsi"/>
          <w:highlight w:val="yellow"/>
        </w:rPr>
        <w:t>affluen</w:t>
      </w:r>
      <w:r w:rsidRPr="00025C85">
        <w:rPr>
          <w:rStyle w:val="underline"/>
          <w:rFonts w:asciiTheme="minorHAnsi" w:hAnsiTheme="minorHAnsi"/>
        </w:rPr>
        <w:t>t</w:t>
      </w:r>
      <w:r w:rsidRPr="00025C85">
        <w:rPr>
          <w:rFonts w:asciiTheme="minorHAnsi" w:hAnsiTheme="minorHAnsi"/>
        </w:rPr>
        <w:t xml:space="preserve"> (the horizontal axis). But </w:t>
      </w:r>
      <w:r w:rsidRPr="00025C85">
        <w:rPr>
          <w:rStyle w:val="underline"/>
          <w:rFonts w:asciiTheme="minorHAnsi" w:hAnsiTheme="minorHAnsi"/>
        </w:rPr>
        <w:t>then</w:t>
      </w:r>
      <w:r w:rsidRPr="00025C85">
        <w:rPr>
          <w:rFonts w:asciiTheme="minorHAnsi" w:hAnsiTheme="minorHAnsi"/>
        </w:rPr>
        <w:t xml:space="preserve">, once </w:t>
      </w:r>
      <w:r w:rsidRPr="00025C85">
        <w:rPr>
          <w:rStyle w:val="underline"/>
          <w:rFonts w:asciiTheme="minorHAnsi" w:hAnsiTheme="minorHAnsi"/>
        </w:rPr>
        <w:t>countries reach an economic turning point</w:t>
      </w:r>
      <w:r w:rsidRPr="00025C85">
        <w:rPr>
          <w:rFonts w:asciiTheme="minorHAnsi" w:hAnsiTheme="minorHAnsi"/>
        </w:rPr>
        <w:t xml:space="preserve"> (a gross domestic product close to $8,000 per capita), </w:t>
      </w:r>
      <w:r w:rsidRPr="00025C85">
        <w:rPr>
          <w:rStyle w:val="underline"/>
          <w:rFonts w:asciiTheme="minorHAnsi" w:hAnsiTheme="minorHAnsi"/>
        </w:rPr>
        <w:t>the trend reverses</w:t>
      </w:r>
      <w:r w:rsidRPr="00025C85">
        <w:rPr>
          <w:rFonts w:asciiTheme="minorHAnsi" w:hAnsiTheme="minorHAnsi"/>
        </w:rPr>
        <w:t xml:space="preserve"> and </w:t>
      </w:r>
      <w:r w:rsidRPr="00025C85">
        <w:rPr>
          <w:rStyle w:val="underline"/>
          <w:rFonts w:asciiTheme="minorHAnsi" w:hAnsiTheme="minorHAnsi"/>
        </w:rPr>
        <w:t>air pollution declines as countries get richer</w:t>
      </w:r>
      <w:r w:rsidRPr="00025C85">
        <w:rPr>
          <w:rFonts w:asciiTheme="minorHAnsi" w:hAnsiTheme="minorHAnsi"/>
        </w:rPr>
        <w:t xml:space="preserve">. In this analysis by Xiang Dong Qin of Clemson University, the green line shows countries with strong protections for property rights; the red curve shows countries with weaker protections. I’m not trying to argue that all environmental problems fit these curves, or that these improvements happen automatically.  How fast the environment improves depends not just on money but on whether a country has an effective government, educated citizens, healthy institutions and the right laws. (For discussions of the variability of these curves and the factors that affect them, see this PERC report by a group led by Bruce Yandle of Clemson University and this article in Environment, Development and Sustainability by Kuheli Dutt of Northeastern University.)  But </w:t>
      </w:r>
      <w:r w:rsidRPr="00025C85">
        <w:rPr>
          <w:rStyle w:val="underline"/>
          <w:rFonts w:asciiTheme="minorHAnsi" w:hAnsiTheme="minorHAnsi"/>
        </w:rPr>
        <w:t xml:space="preserve">rising incomes </w:t>
      </w:r>
      <w:r w:rsidRPr="00025C85">
        <w:rPr>
          <w:rFonts w:asciiTheme="minorHAnsi" w:hAnsiTheme="minorHAnsi"/>
        </w:rPr>
        <w:t xml:space="preserve">can </w:t>
      </w:r>
      <w:r w:rsidRPr="00025C85">
        <w:rPr>
          <w:rStyle w:val="underline"/>
          <w:rFonts w:asciiTheme="minorHAnsi" w:hAnsiTheme="minorHAnsi"/>
        </w:rPr>
        <w:t xml:space="preserve">make it </w:t>
      </w:r>
      <w:r w:rsidRPr="00025C85">
        <w:rPr>
          <w:rFonts w:asciiTheme="minorHAnsi" w:hAnsiTheme="minorHAnsi"/>
        </w:rPr>
        <w:t>more</w:t>
      </w:r>
      <w:r w:rsidRPr="00025C85">
        <w:rPr>
          <w:rStyle w:val="underline"/>
          <w:rFonts w:asciiTheme="minorHAnsi" w:hAnsiTheme="minorHAnsi"/>
        </w:rPr>
        <w:t xml:space="preserve"> likely </w:t>
      </w:r>
      <w:r w:rsidRPr="00025C85">
        <w:rPr>
          <w:rFonts w:asciiTheme="minorHAnsi" w:hAnsiTheme="minorHAnsi"/>
        </w:rPr>
        <w:t>that</w:t>
      </w:r>
      <w:r w:rsidRPr="00025C85">
        <w:rPr>
          <w:rStyle w:val="underline"/>
          <w:rFonts w:asciiTheme="minorHAnsi" w:hAnsiTheme="minorHAnsi"/>
        </w:rPr>
        <w:t xml:space="preserve"> improvements will come</w:t>
      </w:r>
      <w:r w:rsidRPr="00025C85">
        <w:rPr>
          <w:rFonts w:asciiTheme="minorHAnsi" w:hAnsiTheme="minorHAnsi"/>
        </w:rPr>
        <w:t xml:space="preserve">, and these </w:t>
      </w:r>
      <w:r w:rsidRPr="00025C85">
        <w:rPr>
          <w:rStyle w:val="underline"/>
          <w:rFonts w:asciiTheme="minorHAnsi" w:hAnsiTheme="minorHAnsi"/>
        </w:rPr>
        <w:t>Kuznets curves give more reason for optimism</w:t>
      </w:r>
      <w:r w:rsidRPr="00025C85">
        <w:rPr>
          <w:rFonts w:asciiTheme="minorHAnsi" w:hAnsiTheme="minorHAnsi"/>
        </w:rPr>
        <w:t xml:space="preserve"> than the old idea that economic growth endangered the planet. </w:t>
      </w:r>
      <w:r w:rsidRPr="00025C85">
        <w:rPr>
          <w:rStyle w:val="underline"/>
          <w:rFonts w:asciiTheme="minorHAnsi" w:hAnsiTheme="minorHAnsi"/>
        </w:rPr>
        <w:t>In the</w:t>
      </w:r>
      <w:r w:rsidRPr="00025C85">
        <w:rPr>
          <w:rFonts w:asciiTheme="minorHAnsi" w:hAnsiTheme="minorHAnsi"/>
        </w:rPr>
        <w:t xml:space="preserve"> 19</w:t>
      </w:r>
      <w:r w:rsidRPr="00025C85">
        <w:rPr>
          <w:rStyle w:val="underline"/>
          <w:rFonts w:asciiTheme="minorHAnsi" w:hAnsiTheme="minorHAnsi"/>
        </w:rPr>
        <w:t>70s</w:t>
      </w:r>
      <w:r w:rsidRPr="00025C85">
        <w:rPr>
          <w:rFonts w:asciiTheme="minorHAnsi" w:hAnsiTheme="minorHAnsi"/>
        </w:rPr>
        <w:t xml:space="preserve">, rich </w:t>
      </w:r>
      <w:r w:rsidRPr="00025C85">
        <w:rPr>
          <w:rStyle w:val="underline"/>
          <w:rFonts w:asciiTheme="minorHAnsi" w:hAnsiTheme="minorHAnsi"/>
        </w:rPr>
        <w:t>countries were urged to “de-develop</w:t>
      </w:r>
      <w:r w:rsidRPr="00025C85">
        <w:rPr>
          <w:rFonts w:asciiTheme="minorHAnsi" w:hAnsiTheme="minorHAnsi"/>
        </w:rPr>
        <w:t xml:space="preserve">” </w:t>
      </w:r>
      <w:r w:rsidRPr="00025C85">
        <w:rPr>
          <w:rStyle w:val="underline"/>
          <w:rFonts w:asciiTheme="minorHAnsi" w:hAnsiTheme="minorHAnsi"/>
        </w:rPr>
        <w:t>by</w:t>
      </w:r>
      <w:r w:rsidRPr="00025C85">
        <w:rPr>
          <w:rFonts w:asciiTheme="minorHAnsi" w:hAnsiTheme="minorHAnsi"/>
        </w:rPr>
        <w:t xml:space="preserve"> Paul Ehrlich and John P. </w:t>
      </w:r>
      <w:r w:rsidRPr="00025C85">
        <w:rPr>
          <w:rStyle w:val="underline"/>
          <w:rFonts w:asciiTheme="minorHAnsi" w:hAnsiTheme="minorHAnsi"/>
        </w:rPr>
        <w:t>Holdren, now the White House science adviser</w:t>
      </w:r>
      <w:r w:rsidRPr="00025C85">
        <w:rPr>
          <w:rFonts w:asciiTheme="minorHAnsi" w:hAnsiTheme="minorHAnsi"/>
        </w:rPr>
        <w:t xml:space="preserve">.  I welcome your thoughts on what can be learned from Kuznets curves — and whether people at opposite ends of the curves can find common ground. As America got richer in the the 20th century, emissions of sulphur dioxide rose. But </w:t>
      </w:r>
      <w:r w:rsidRPr="00025C85">
        <w:rPr>
          <w:rStyle w:val="underline"/>
          <w:rFonts w:asciiTheme="minorHAnsi" w:hAnsiTheme="minorHAnsi"/>
        </w:rPr>
        <w:t>thanks to new technologies</w:t>
      </w:r>
      <w:r w:rsidRPr="00025C85">
        <w:rPr>
          <w:rFonts w:asciiTheme="minorHAnsi" w:hAnsiTheme="minorHAnsi"/>
        </w:rPr>
        <w:t xml:space="preserve">, new laws and new desires for cleaner air, </w:t>
      </w:r>
      <w:r w:rsidRPr="00025C85">
        <w:rPr>
          <w:rStyle w:val="underline"/>
          <w:rFonts w:asciiTheme="minorHAnsi" w:hAnsiTheme="minorHAnsi"/>
        </w:rPr>
        <w:t>the trend reversed</w:t>
      </w:r>
      <w:r w:rsidRPr="00025C85">
        <w:rPr>
          <w:rFonts w:asciiTheme="minorHAnsi" w:hAnsiTheme="minorHAnsi"/>
        </w:rPr>
        <w:t xml:space="preserve">, and sulphur-dioxide </w:t>
      </w:r>
      <w:r w:rsidRPr="00B22FA7">
        <w:rPr>
          <w:rStyle w:val="underline"/>
          <w:rFonts w:asciiTheme="minorHAnsi" w:hAnsiTheme="minorHAnsi"/>
          <w:highlight w:val="yellow"/>
        </w:rPr>
        <w:t>pollution declined even though</w:t>
      </w:r>
      <w:r w:rsidRPr="00B22FA7">
        <w:rPr>
          <w:rFonts w:asciiTheme="minorHAnsi" w:hAnsiTheme="minorHAnsi"/>
          <w:highlight w:val="yellow"/>
        </w:rPr>
        <w:t xml:space="preserve"> </w:t>
      </w:r>
      <w:r w:rsidRPr="00B22FA7">
        <w:rPr>
          <w:rStyle w:val="underline"/>
          <w:rFonts w:asciiTheme="minorHAnsi" w:hAnsiTheme="minorHAnsi"/>
          <w:highlight w:val="yellow"/>
        </w:rPr>
        <w:t>population and wealth kept rising</w:t>
      </w:r>
      <w:r w:rsidRPr="00025C85">
        <w:rPr>
          <w:rFonts w:asciiTheme="minorHAnsi" w:hAnsiTheme="minorHAnsi"/>
        </w:rPr>
        <w:t xml:space="preserve">. </w:t>
      </w:r>
    </w:p>
    <w:p w:rsidR="002D134A" w:rsidRPr="00025C85" w:rsidRDefault="002D134A" w:rsidP="002D134A">
      <w:pPr>
        <w:rPr>
          <w:rStyle w:val="StyleBoldUnderline"/>
          <w:rFonts w:asciiTheme="minorHAnsi" w:hAnsiTheme="minorHAnsi"/>
        </w:rPr>
      </w:pPr>
    </w:p>
    <w:p w:rsidR="002D134A" w:rsidRPr="00025C85" w:rsidRDefault="002D134A" w:rsidP="002D134A">
      <w:pPr>
        <w:pStyle w:val="Heading4"/>
        <w:rPr>
          <w:rFonts w:asciiTheme="minorHAnsi" w:hAnsiTheme="minorHAnsi"/>
        </w:rPr>
      </w:pPr>
      <w:r w:rsidRPr="00025C85">
        <w:rPr>
          <w:rFonts w:asciiTheme="minorHAnsi" w:hAnsiTheme="minorHAnsi"/>
        </w:rPr>
        <w:t>Growth spurs resource and tech investment – solves environment</w:t>
      </w:r>
    </w:p>
    <w:p w:rsidR="002D134A" w:rsidRPr="00025C85" w:rsidRDefault="002D134A" w:rsidP="002D134A">
      <w:pPr>
        <w:rPr>
          <w:rFonts w:asciiTheme="minorHAnsi" w:hAnsiTheme="minorHAnsi"/>
        </w:rPr>
      </w:pPr>
      <w:r w:rsidRPr="00025C85">
        <w:rPr>
          <w:rFonts w:asciiTheme="minorHAnsi" w:hAnsiTheme="minorHAnsi"/>
        </w:rPr>
        <w:t>Indur M</w:t>
      </w:r>
      <w:r w:rsidRPr="00025C85">
        <w:rPr>
          <w:rStyle w:val="StyleStyleBold12pt"/>
          <w:rFonts w:asciiTheme="minorHAnsi" w:hAnsiTheme="minorHAnsi"/>
        </w:rPr>
        <w:t>. Goklany</w:t>
      </w:r>
      <w:r w:rsidRPr="00025C85">
        <w:rPr>
          <w:rFonts w:asciiTheme="minorHAnsi" w:hAnsiTheme="minorHAnsi"/>
        </w:rPr>
        <w:t>, 8/30/</w:t>
      </w:r>
      <w:r w:rsidRPr="00025C85">
        <w:rPr>
          <w:rStyle w:val="StyleStyleBold12pt"/>
          <w:rFonts w:asciiTheme="minorHAnsi" w:hAnsiTheme="minorHAnsi"/>
        </w:rPr>
        <w:t>12</w:t>
      </w:r>
      <w:r w:rsidRPr="00025C85">
        <w:rPr>
          <w:rFonts w:asciiTheme="minorHAnsi" w:hAnsiTheme="minorHAnsi"/>
        </w:rPr>
        <w:t xml:space="preserve">, Analyst for the Department of Interior, “Economic Growth and the State of Humanity”, PERC, </w:t>
      </w:r>
      <w:hyperlink r:id="rId35" w:history="1">
        <w:r w:rsidRPr="00025C85">
          <w:rPr>
            <w:rStyle w:val="Hyperlink"/>
            <w:rFonts w:asciiTheme="minorHAnsi" w:hAnsiTheme="minorHAnsi"/>
          </w:rPr>
          <w:t>http://perc.org/articles/economic-growth-and-state-humanity-no-21</w:t>
        </w:r>
      </w:hyperlink>
    </w:p>
    <w:p w:rsidR="002D134A" w:rsidRPr="00025C85" w:rsidRDefault="002D134A" w:rsidP="002D134A">
      <w:pPr>
        <w:rPr>
          <w:rFonts w:asciiTheme="minorHAnsi" w:hAnsiTheme="minorHAnsi"/>
        </w:rPr>
      </w:pPr>
    </w:p>
    <w:p w:rsidR="002D134A" w:rsidRPr="00025C85" w:rsidRDefault="002D134A" w:rsidP="002D134A">
      <w:pPr>
        <w:rPr>
          <w:rFonts w:asciiTheme="minorHAnsi" w:hAnsiTheme="minorHAnsi"/>
        </w:rPr>
      </w:pPr>
      <w:r w:rsidRPr="00025C85">
        <w:rPr>
          <w:rFonts w:asciiTheme="minorHAnsi" w:hAnsiTheme="minorHAnsi"/>
        </w:rPr>
        <w:t xml:space="preserve">Improvements specific to health, food, and agriculture also benefit from a larger, more  general cycle in which broad technological change, economic growth, and global trade reinforce each other. </w:t>
      </w:r>
      <w:r w:rsidRPr="00025C85">
        <w:rPr>
          <w:rStyle w:val="StyleBoldUnderline"/>
          <w:rFonts w:asciiTheme="minorHAnsi" w:hAnsiTheme="minorHAnsi"/>
        </w:rPr>
        <w:t>Other tech</w:t>
      </w:r>
      <w:r w:rsidRPr="00025C85">
        <w:rPr>
          <w:rFonts w:asciiTheme="minorHAnsi" w:hAnsiTheme="minorHAnsi"/>
        </w:rPr>
        <w:t>nologies—invented for other reasons—</w:t>
      </w:r>
      <w:r w:rsidRPr="00025C85">
        <w:rPr>
          <w:rStyle w:val="StyleBoldUnderline"/>
          <w:rFonts w:asciiTheme="minorHAnsi" w:hAnsiTheme="minorHAnsi"/>
        </w:rPr>
        <w:t>have</w:t>
      </w:r>
      <w:r w:rsidRPr="00025C85">
        <w:rPr>
          <w:rFonts w:asciiTheme="minorHAnsi" w:hAnsiTheme="minorHAnsi"/>
        </w:rPr>
        <w:t xml:space="preserve"> led  to medical advances and improved  productivity or </w:t>
      </w:r>
      <w:r w:rsidRPr="00025C85">
        <w:rPr>
          <w:rStyle w:val="StyleBoldUnderline"/>
          <w:rFonts w:asciiTheme="minorHAnsi" w:hAnsiTheme="minorHAnsi"/>
        </w:rPr>
        <w:t>reduced the  environmental impacts of the food and agricultural sector. For example, computers, lasers, and global positioning systems per-mit precision agriculture to optimize the timing and quantities of fertilizers, water, and pesticides, increasing productivity while  reducing  environmental impacts</w:t>
      </w:r>
      <w:r w:rsidRPr="00025C85">
        <w:rPr>
          <w:rFonts w:asciiTheme="minorHAnsi" w:hAnsiTheme="minorHAnsi"/>
        </w:rPr>
        <w:t xml:space="preserve">. Plastics—essential for food  packaging  and  preservation—also Increase  productivity of the  food and agricultural sector. Transportation of every land in-creases the abiWto move inputs and outpuWfrom farms to mar-kets, and vice versa. Broad advances in physics and engmeenng have led to new or Improved medical technologies, including elec-tnaty (without which virtually no present day hospithl or operat; mg room could fimction), x-rays, nuclear magnetic resonance; lasers, and refngeratio . </w:t>
      </w:r>
      <w:r w:rsidRPr="00025C85">
        <w:rPr>
          <w:rStyle w:val="StyleBoldUnderline"/>
          <w:rFonts w:asciiTheme="minorHAnsi" w:hAnsiTheme="minorHAnsi"/>
        </w:rPr>
        <w:t>These specific impacts do not exhaust the benefits of broad economic  growth, technological change, and  global trade. Tech=I nological change in general reinforces economic growth</w:t>
      </w:r>
      <w:r w:rsidRPr="00025C85">
        <w:rPr>
          <w:rFonts w:asciiTheme="minorHAnsi" w:hAnsiTheme="minorHAnsi"/>
        </w:rPr>
        <w:t xml:space="preserve"> (Barr997;Goldany 1998)</w:t>
      </w:r>
      <w:r w:rsidRPr="00025C85">
        <w:rPr>
          <w:rStyle w:val="StyleBoldUnderline"/>
          <w:rFonts w:asciiTheme="minorHAnsi" w:hAnsiTheme="minorHAnsi"/>
        </w:rPr>
        <w:t>Allowing countries more resources to research and develop</w:t>
      </w:r>
      <w:r w:rsidRPr="00025C85">
        <w:rPr>
          <w:rFonts w:asciiTheme="minorHAnsi" w:hAnsiTheme="minorHAnsi"/>
        </w:rPr>
        <w:t xml:space="preserve"> technological improvement(Gbklany 1995) and to increase education.</w:t>
      </w:r>
    </w:p>
    <w:p w:rsidR="002D134A" w:rsidRPr="00025C85" w:rsidRDefault="002D134A" w:rsidP="002D134A">
      <w:pPr>
        <w:rPr>
          <w:rStyle w:val="StyleBoldUnderline"/>
          <w:rFonts w:asciiTheme="minorHAnsi" w:hAnsiTheme="minorHAnsi"/>
        </w:rPr>
      </w:pPr>
    </w:p>
    <w:p w:rsidR="002D134A" w:rsidRDefault="002D134A" w:rsidP="002D134A">
      <w:pPr>
        <w:rPr>
          <w:rStyle w:val="StyleBoldUnderline"/>
          <w:rFonts w:asciiTheme="minorHAnsi" w:hAnsiTheme="minorHAnsi"/>
        </w:rPr>
      </w:pPr>
    </w:p>
    <w:p w:rsidR="0040530E" w:rsidRPr="0040530E" w:rsidRDefault="0040530E" w:rsidP="0040530E">
      <w:pPr>
        <w:pStyle w:val="Heading2"/>
      </w:pPr>
      <w:bookmarkStart w:id="49" w:name="_Toc392009819"/>
      <w:r w:rsidRPr="0040530E">
        <w:t>***Affirmative Answers***</w:t>
      </w:r>
      <w:bookmarkEnd w:id="49"/>
    </w:p>
    <w:p w:rsidR="0018798A" w:rsidRDefault="0018798A" w:rsidP="0018798A">
      <w:pPr>
        <w:pStyle w:val="Heading3"/>
      </w:pPr>
      <w:bookmarkStart w:id="50" w:name="_Toc392009820"/>
      <w:r>
        <w:t>Won’t Pass</w:t>
      </w:r>
      <w:bookmarkEnd w:id="50"/>
    </w:p>
    <w:p w:rsidR="0018798A" w:rsidRDefault="0018798A" w:rsidP="0018798A">
      <w:pPr>
        <w:pStyle w:val="Heading4"/>
      </w:pPr>
      <w:r>
        <w:t>Won’t pass – no funding source can garner support from both parties.</w:t>
      </w:r>
    </w:p>
    <w:p w:rsidR="0018798A" w:rsidRDefault="0018798A" w:rsidP="0018798A">
      <w:r>
        <w:t xml:space="preserve">Joan </w:t>
      </w:r>
      <w:r w:rsidRPr="00B22C1E">
        <w:rPr>
          <w:rStyle w:val="StyleStyleBold12pt"/>
        </w:rPr>
        <w:t>Lowy</w:t>
      </w:r>
      <w:r>
        <w:t xml:space="preserve"> Fix to highway budget stalls By: Associated Press  </w:t>
      </w:r>
      <w:r w:rsidRPr="00B22C1E">
        <w:rPr>
          <w:rStyle w:val="StyleStyleBold12pt"/>
        </w:rPr>
        <w:t>June 25, 2014</w:t>
      </w:r>
      <w:r>
        <w:t xml:space="preserve"> 1:34 pm</w:t>
      </w:r>
    </w:p>
    <w:p w:rsidR="0018798A" w:rsidRDefault="0018798A" w:rsidP="0018798A">
      <w:r>
        <w:t xml:space="preserve">Associated Press </w:t>
      </w:r>
      <w:r w:rsidRPr="007A094A">
        <w:t>http://dailyreporter.com/2014/06/25/fix-to-highway-budget-stalls/</w:t>
      </w:r>
    </w:p>
    <w:p w:rsidR="0018798A" w:rsidRDefault="0018798A" w:rsidP="0018798A">
      <w:r>
        <w:t xml:space="preserve">WASHINGTON (AP) — </w:t>
      </w:r>
      <w:r w:rsidRPr="00B22FA7">
        <w:rPr>
          <w:rStyle w:val="StyleBoldUnderline"/>
          <w:highlight w:val="yellow"/>
        </w:rPr>
        <w:t>House Republicans won’t support a plan by Senate Democrats to prevent states from facing a cutoff of federal highway and transit aid this summer</w:t>
      </w:r>
      <w:r>
        <w:t xml:space="preserve">, a key House committee chairman warned Wednesday, </w:t>
      </w:r>
      <w:r w:rsidRPr="00B22FA7">
        <w:rPr>
          <w:rStyle w:val="StyleBoldUnderline"/>
          <w:highlight w:val="yellow"/>
        </w:rPr>
        <w:t>saying the proposal would force a tax increase</w:t>
      </w:r>
      <w:r>
        <w:t xml:space="preserve">. Rep. David Camp, a Michigan Republican and chairman of the House Ways and Means Committee, said </w:t>
      </w:r>
      <w:r w:rsidRPr="00B22FA7">
        <w:rPr>
          <w:rStyle w:val="StyleBoldUnderline"/>
          <w:highlight w:val="yellow"/>
        </w:rPr>
        <w:t>the Senate appears to be “heading down a partisan road on highway funding</w:t>
      </w:r>
      <w:r>
        <w:t>.” “</w:t>
      </w:r>
      <w:r w:rsidRPr="00B22FA7">
        <w:rPr>
          <w:rStyle w:val="StyleBoldUnderline"/>
          <w:highlight w:val="yellow"/>
        </w:rPr>
        <w:t>There is no way tax hikes to pay for more spending will fly in the House,”</w:t>
      </w:r>
      <w:r>
        <w:t xml:space="preserve"> he said in a statement. He said he’s looking at policies that have had bipartisan support in both chambers in the past and hopes to have his own bill ready by early July. Sen. Ron Wyden, an Oregon Democrat and the Senate Finance Committee chairman, proposed a $9 billion plan that would raise taxes on heavy trucks to keep the federal Highway Trust Fund solvent through the end of the year. Trucks over 97,000 pounds would pay $1,100 a year; the current cap is $550 for vehicles over 75,000 pounds. The measure also tightens reporting requirements for the mortgage interest deduction and toughens the rules for requiring payment of taxes when people under-report income from property sales. The finance committee is scheduled to take up the measure Thursday. </w:t>
      </w:r>
      <w:r w:rsidRPr="00B22FA7">
        <w:rPr>
          <w:rStyle w:val="StyleBoldUnderline"/>
          <w:highlight w:val="yellow"/>
        </w:rPr>
        <w:t>The trust fund</w:t>
      </w:r>
      <w:r>
        <w:t xml:space="preserve">, which pays for highway and transit aid, </w:t>
      </w:r>
      <w:r w:rsidRPr="00B22FA7">
        <w:rPr>
          <w:rStyle w:val="StyleBoldUnderline"/>
          <w:highlight w:val="yellow"/>
        </w:rPr>
        <w:t>is forecast to go broke in late August</w:t>
      </w:r>
      <w:r>
        <w:t xml:space="preserve">. The government might have to slow down payments to states as early as next month in order to handle cash flow problems as the balance in the fund dwindles. The fund has been teetering on the edge of insolvency for the past six years. Revenue to the fund from the 18.4-cents-a-gallon federal gasoline tax and the 24.4-cents-a-gallon diesel tax hasn’t kept pace with government spending on transportation. At the same time, states are under increasing pressure to spend more on transportation construction as roads, bridges and tunnels age and traffic increases. But </w:t>
      </w:r>
      <w:r w:rsidRPr="00B22FA7">
        <w:rPr>
          <w:rStyle w:val="StyleBoldUnderline"/>
          <w:highlight w:val="yellow"/>
        </w:rPr>
        <w:t>Congress hasn’t been able to find a source for more money that can attract win enough support from both parties</w:t>
      </w:r>
      <w:r>
        <w:t>.</w:t>
      </w:r>
    </w:p>
    <w:p w:rsidR="00533291" w:rsidRDefault="00533291" w:rsidP="0018798A"/>
    <w:p w:rsidR="00533291" w:rsidRDefault="00533291" w:rsidP="00533291">
      <w:pPr>
        <w:pStyle w:val="Heading4"/>
      </w:pPr>
      <w:r>
        <w:t>Republicans have opposed all funding mechanisms for the HTF.</w:t>
      </w:r>
    </w:p>
    <w:p w:rsidR="00533291" w:rsidRDefault="00533291" w:rsidP="00533291">
      <w:r>
        <w:t xml:space="preserve">Jeff </w:t>
      </w:r>
      <w:r w:rsidRPr="00533291">
        <w:rPr>
          <w:rStyle w:val="StyleStyleBold12pt"/>
        </w:rPr>
        <w:t>Plungis and</w:t>
      </w:r>
      <w:r>
        <w:t xml:space="preserve"> Angela Greiling </w:t>
      </w:r>
      <w:r w:rsidRPr="00533291">
        <w:rPr>
          <w:rStyle w:val="StyleStyleBold12pt"/>
        </w:rPr>
        <w:t>Keane July 01, 2014</w:t>
      </w:r>
      <w:r>
        <w:t xml:space="preserve"> U.S. to Delay Highway Trust Payments as Soon as Aug. 1 </w:t>
      </w:r>
      <w:r w:rsidRPr="00533291">
        <w:t>http://www.businessweek.com/news/2014-07-01/u-dot-s-dot-to-delay-highway-trust-payments-as-soon-as-aug-dot-1</w:t>
      </w:r>
    </w:p>
    <w:p w:rsidR="00533291" w:rsidRPr="00533291" w:rsidRDefault="00533291" w:rsidP="00533291">
      <w:pPr>
        <w:rPr>
          <w:rStyle w:val="StyleBoldUnderline"/>
        </w:rPr>
      </w:pPr>
      <w:r>
        <w:t xml:space="preserve">The current two-year funding authorization for the trust expires Sept. 30, though </w:t>
      </w:r>
      <w:r w:rsidRPr="00B22FA7">
        <w:rPr>
          <w:rStyle w:val="StyleBoldUnderline"/>
          <w:highlight w:val="yellow"/>
        </w:rPr>
        <w:t>the fund is projected to run dry by the end of August, Foxx said. Congressional negotiators have shown little appetite for raising the</w:t>
      </w:r>
      <w:r w:rsidRPr="00533291">
        <w:rPr>
          <w:rStyle w:val="StyleBoldUnderline"/>
        </w:rPr>
        <w:t xml:space="preserve"> </w:t>
      </w:r>
      <w:r>
        <w:t xml:space="preserve">18.4 cent-per-gallon </w:t>
      </w:r>
      <w:r w:rsidRPr="00B22FA7">
        <w:rPr>
          <w:rStyle w:val="StyleBoldUnderline"/>
          <w:highlight w:val="yellow"/>
        </w:rPr>
        <w:t>gas tax,</w:t>
      </w:r>
      <w:r>
        <w:t xml:space="preserve"> which the fund now relies on for most of the $50 billion-a-year in federal monies for highway, bridge and mass transit projects. The tax hasn’t been raised since 1993 even as the cost and pace of construction has risen, contributing to the fund’s current squeeze. </w:t>
      </w:r>
      <w:r w:rsidRPr="00B22FA7">
        <w:rPr>
          <w:rStyle w:val="StyleBoldUnderline"/>
          <w:highlight w:val="yellow"/>
        </w:rPr>
        <w:t>Other alternatives, such as a Senate plan for a short-term, $9 billion infusion through tax policy changes, have drawn scant support from Republicans.</w:t>
      </w:r>
    </w:p>
    <w:p w:rsidR="00533291" w:rsidRDefault="00533291" w:rsidP="0018798A"/>
    <w:p w:rsidR="00533291" w:rsidRDefault="00533291" w:rsidP="00533291">
      <w:pPr>
        <w:pStyle w:val="Heading4"/>
      </w:pPr>
      <w:r>
        <w:t>Won’t pass  - Congress can’t reach agreement on funding sources for the HTF</w:t>
      </w:r>
    </w:p>
    <w:p w:rsidR="00533291" w:rsidRDefault="00533291" w:rsidP="00533291">
      <w:r>
        <w:t xml:space="preserve">Ryan </w:t>
      </w:r>
      <w:r w:rsidRPr="00533291">
        <w:rPr>
          <w:rStyle w:val="StyleStyleBold12pt"/>
        </w:rPr>
        <w:t>Alexander July 1</w:t>
      </w:r>
      <w:r>
        <w:t xml:space="preserve">, 2014 | 4:15 p.m. EDT + More </w:t>
      </w:r>
      <w:r w:rsidRPr="00533291">
        <w:t>http://www.usnews.com/opinion/economic-intelligence/2014/07/01/congress-needs-a-long-term-solution-for-the-highway-trust-fund</w:t>
      </w:r>
    </w:p>
    <w:p w:rsidR="00533291" w:rsidRPr="00533291" w:rsidRDefault="00533291" w:rsidP="00533291">
      <w:pPr>
        <w:rPr>
          <w:rStyle w:val="StyleBoldUnderline"/>
        </w:rPr>
      </w:pPr>
      <w:r w:rsidRPr="00B22FA7">
        <w:rPr>
          <w:rStyle w:val="StyleBoldUnderline"/>
          <w:highlight w:val="yellow"/>
        </w:rPr>
        <w:t>If you are looking for a looming problem that illustrates Congress’ trouble governing our country, look no further than the Highway Trust Fund. Unless lawmakers can find new money or spending cuts, the principal funding source for maintaining our roads and bridges</w:t>
      </w:r>
      <w:r>
        <w:t xml:space="preserve"> (among other things) </w:t>
      </w:r>
      <w:r w:rsidRPr="00B22FA7">
        <w:rPr>
          <w:rStyle w:val="StyleBoldUnderline"/>
          <w:highlight w:val="yellow"/>
        </w:rPr>
        <w:t>will soon be running on fumes. Lawmakers’ failure to bring transportation revenue in line with spending, despite many opportunities to do so, has created yet another budget crisis.</w:t>
      </w:r>
      <w:r>
        <w:t xml:space="preserve"> On Friday, the Congressional Budget Office said the fund will need about $8.1 billion to meet its anticipated obligations through the end of the year. The House and Senate are not in session, but staffers from the House Ways and Means Committee and Senate Finance Committee are reportedly meeting this week to come up with a way to plug that hole. This is not a surprising problem. In fact, it has been staring Congress in the face for years. The trust fund is fueled by the gasoline tax. Every driver who purchases fuel pays an excise tax of 18.4 cents per gallon of gasoline or 24.4 cents per gallon of diesel. But </w:t>
      </w:r>
      <w:r w:rsidRPr="00B22FA7">
        <w:rPr>
          <w:rStyle w:val="StyleBoldUnderline"/>
          <w:highlight w:val="yellow"/>
        </w:rPr>
        <w:t>it’s been more than 20 years since Congress increased the tax and inflation has greatly diminished its purchasing power</w:t>
      </w:r>
      <w:r>
        <w:t xml:space="preserve">. And while the federal government spends about $53 billion on highway and transit projects a year, the gasoline tax only generates about $35 billion. Since 2008, Congress has transferred a total of $54 billion from the nation’s general revenues to keep the Highway Trust Fund solvent. At the same time, federal law requires automakers to double fuel economy by 2025, which could push proceeds from a gas tax even lower. </w:t>
      </w:r>
      <w:r w:rsidRPr="00B22FA7">
        <w:rPr>
          <w:rStyle w:val="StyleBoldUnderline"/>
          <w:highlight w:val="yellow"/>
        </w:rPr>
        <w:t>At the current rate of spending, the trust fund will be $172 billion in the red by 2024.</w:t>
      </w:r>
    </w:p>
    <w:p w:rsidR="0054040E" w:rsidRDefault="0054040E" w:rsidP="004A6AE0"/>
    <w:p w:rsidR="009D0A2E" w:rsidRPr="009D0A2E" w:rsidRDefault="009D0A2E" w:rsidP="009D0A2E">
      <w:pPr>
        <w:pStyle w:val="Heading4"/>
      </w:pPr>
      <w:r w:rsidRPr="009D0A2E">
        <w:t>No Highway Trust Fund Bill – too afraid to take action in an election year</w:t>
      </w:r>
    </w:p>
    <w:p w:rsidR="009D0A2E" w:rsidRDefault="009D0A2E" w:rsidP="009D0A2E">
      <w:r>
        <w:t xml:space="preserve">Brett </w:t>
      </w:r>
      <w:r>
        <w:rPr>
          <w:rStyle w:val="StyleStyleBold12pt"/>
        </w:rPr>
        <w:t>LoGiurato</w:t>
      </w:r>
      <w:r>
        <w:t xml:space="preserve"> (Business Insider)“The Next Big Economic Crisis Is About To Cause Huge Cuts In Federal Highway Funding </w:t>
      </w:r>
      <w:r>
        <w:rPr>
          <w:rStyle w:val="StyleStyleBold12pt"/>
        </w:rPr>
        <w:t>July 1</w:t>
      </w:r>
      <w:r>
        <w:t>, 2014</w:t>
      </w:r>
    </w:p>
    <w:p w:rsidR="009D0A2E" w:rsidRDefault="009D0A2E" w:rsidP="009D0A2E">
      <w:r>
        <w:t>http://www.businessinsider.com/highway-trust-fund-deadline-2014-7#ixzz36FgfDPNL</w:t>
      </w:r>
    </w:p>
    <w:p w:rsidR="009D0A2E" w:rsidRDefault="009D0A2E" w:rsidP="009D0A2E">
      <w:pPr>
        <w:rPr>
          <w:rStyle w:val="StyleBoldUnderline"/>
        </w:rPr>
      </w:pPr>
    </w:p>
    <w:p w:rsidR="009D0A2E" w:rsidRDefault="009D0A2E" w:rsidP="009D0A2E">
      <w:pPr>
        <w:rPr>
          <w:rStyle w:val="StyleBoldUnderline"/>
        </w:rPr>
      </w:pPr>
      <w:r>
        <w:rPr>
          <w:rStyle w:val="StyleBoldUnderline"/>
        </w:rPr>
        <w:t>Republicans and Democrats</w:t>
      </w:r>
      <w:r>
        <w:t xml:space="preserve"> in Congress </w:t>
      </w:r>
      <w:r>
        <w:rPr>
          <w:rStyle w:val="StyleBoldUnderline"/>
        </w:rPr>
        <w:t>are still divided on both a short-term solution</w:t>
      </w:r>
      <w:r>
        <w:t xml:space="preserve"> to finance projects through the rest of the year </w:t>
      </w:r>
      <w:r>
        <w:rPr>
          <w:rStyle w:val="StyleBoldUnderline"/>
        </w:rPr>
        <w:t>and a long-term fix</w:t>
      </w:r>
      <w:r>
        <w:t xml:space="preserve"> for the shortfall. </w:t>
      </w:r>
      <w:r>
        <w:rPr>
          <w:rStyle w:val="StyleBoldUnderline"/>
        </w:rPr>
        <w:t>Two senators introduced a bipartisan plan</w:t>
      </w:r>
      <w:r>
        <w:t xml:space="preserve"> to incrementally raise the 18.4 cents-per-gallon gas tax, </w:t>
      </w:r>
      <w:r>
        <w:rPr>
          <w:rStyle w:val="StyleBoldUnderline"/>
        </w:rPr>
        <w:t>but there is little political inclination to make such a move in an election year</w:t>
      </w:r>
      <w:r>
        <w:t xml:space="preserve">.  Sen. Patty </w:t>
      </w:r>
      <w:r>
        <w:rPr>
          <w:rStyle w:val="StyleBoldUnderline"/>
        </w:rPr>
        <w:t>Murray</w:t>
      </w:r>
      <w:r>
        <w:t xml:space="preserve"> (D-Washington), who has taken the lead on the issue among Democratic leadership, has </w:t>
      </w:r>
      <w:r>
        <w:rPr>
          <w:rStyle w:val="StyleBoldUnderline"/>
        </w:rPr>
        <w:t>said Congress should get rid of "wasteful" tax loopholes to offset more funding for the Highway Trust Fund. House Republicans rallied around a proposal to offset the fund's expenditures by scaling back U.S. Postal Service deliveries on Saturdays, but that proposal has been largely abandoned.</w:t>
      </w:r>
    </w:p>
    <w:p w:rsidR="009D0A2E" w:rsidRDefault="009D0A2E" w:rsidP="004A6AE0"/>
    <w:p w:rsidR="0018798A" w:rsidRDefault="0018798A" w:rsidP="0018798A">
      <w:pPr>
        <w:pStyle w:val="Heading4"/>
      </w:pPr>
      <w:r>
        <w:t>Republicans won’t agree to the tax increases necessary to move HTF along</w:t>
      </w:r>
    </w:p>
    <w:p w:rsidR="0018798A" w:rsidRDefault="0018798A" w:rsidP="0018798A">
      <w:r w:rsidRPr="006020FC">
        <w:rPr>
          <w:rStyle w:val="StyleStyleBold12pt"/>
        </w:rPr>
        <w:t>Bloomberg News</w:t>
      </w:r>
      <w:r>
        <w:t xml:space="preserve"> Published: </w:t>
      </w:r>
      <w:r w:rsidRPr="00B22C1E">
        <w:rPr>
          <w:rStyle w:val="StyleStyleBold12pt"/>
        </w:rPr>
        <w:t>June 28,</w:t>
      </w:r>
      <w:r>
        <w:t xml:space="preserve"> </w:t>
      </w:r>
      <w:r w:rsidRPr="006020FC">
        <w:rPr>
          <w:rStyle w:val="StyleStyleBold12pt"/>
        </w:rPr>
        <w:t>2014</w:t>
      </w:r>
      <w:r>
        <w:t xml:space="preserve"> 3:00 a.m. Congress fails to reach deal for highway funding</w:t>
      </w:r>
    </w:p>
    <w:p w:rsidR="0018798A" w:rsidRDefault="0018798A" w:rsidP="0018798A">
      <w:r w:rsidRPr="007A094A">
        <w:t>http://www.journalgazette.net/article/20140628/NEWS03/306289959/1006/NEWS</w:t>
      </w:r>
    </w:p>
    <w:p w:rsidR="0018798A" w:rsidRPr="0023657F" w:rsidRDefault="0018798A" w:rsidP="0018798A">
      <w:pPr>
        <w:rPr>
          <w:rStyle w:val="StyleBoldUnderline"/>
        </w:rPr>
      </w:pPr>
      <w:r>
        <w:t xml:space="preserve">   WASHINGTON – A roadwork slowdown reminiscent of the partial closure of the federal government last year is now hanging over the U.S. economy as Congress leaves town without a deal for replenishing the Highway Trust Fund. Sen. Ron </w:t>
      </w:r>
      <w:r w:rsidRPr="00B22FA7">
        <w:rPr>
          <w:rStyle w:val="StyleBoldUnderline"/>
          <w:highlight w:val="yellow"/>
        </w:rPr>
        <w:t>Wyden,</w:t>
      </w:r>
      <w:r>
        <w:t xml:space="preserve"> an Oregon Democrat, </w:t>
      </w:r>
      <w:r w:rsidRPr="00B22FA7">
        <w:rPr>
          <w:rStyle w:val="StyleBoldUnderline"/>
          <w:highlight w:val="yellow"/>
        </w:rPr>
        <w:t>tried to move things along Thursday with a bill in the Senate Finance Committee that would provide a six-month, $9 billion infusion</w:t>
      </w:r>
      <w:r>
        <w:t xml:space="preserve">. </w:t>
      </w:r>
      <w:r w:rsidRPr="00B22FA7">
        <w:rPr>
          <w:rStyle w:val="StyleBoldUnderline"/>
          <w:highlight w:val="yellow"/>
        </w:rPr>
        <w:t>His bill,</w:t>
      </w:r>
      <w:r>
        <w:t xml:space="preserve"> funded largely by tax changes, </w:t>
      </w:r>
      <w:r w:rsidRPr="00B22FA7">
        <w:rPr>
          <w:rStyle w:val="StyleBoldUnderline"/>
          <w:highlight w:val="yellow"/>
        </w:rPr>
        <w:t>failed to win over Republicans and the committee chose to leave for a weeklong recess without voting as they pursue a deal all sides might agree to</w:t>
      </w:r>
      <w:r>
        <w:t xml:space="preserve">. “It’s important for the committee to get something done, but also to get it done right,” said Sen. Orrin Hatch of Utah, the top Republican on the committee. The brinkmanship is not without precedent. Congress had to pass nine brief extensions from late 2009 until mid-2012, when it finally agreed on a two-year measure for highway and mass transit programs. </w:t>
      </w:r>
      <w:r w:rsidRPr="0023657F">
        <w:t>With the Highway Trust Fund expected to be depleted as soon as July, about 112,000 construction projects and almost 700,000 jobs await word on new federal funding. The authority to levy an 18.4-cent-per-gallon gas tax that largely funds the $50 billion-a-year in federal funding for highway, bridge and mass transit projects expires Sept. 30. The U.S. Department of Transportation last month projected that the part of the trust fund that pays for road and bridge projects will have less than $4 billion in cash next month and will be short $400 million sometime in August. More money is needed to ensure states can keep road construction and repaving projects going,</w:t>
      </w:r>
      <w:r>
        <w:t xml:space="preserve"> especially after a harsh winter that undermined pavements across the U.S. </w:t>
      </w:r>
      <w:r w:rsidRPr="00B22FA7">
        <w:rPr>
          <w:rStyle w:val="StyleBoldUnderline"/>
          <w:highlight w:val="yellow"/>
        </w:rPr>
        <w:t>Even if the Senate committee approves the bill, Republican leaders in the House have already said they won’t produce their plan until next month and said they would reject any tax increases.</w:t>
      </w:r>
    </w:p>
    <w:p w:rsidR="0018798A" w:rsidRDefault="0018798A" w:rsidP="0018798A"/>
    <w:p w:rsidR="0018798A" w:rsidRDefault="0018798A" w:rsidP="0018798A">
      <w:pPr>
        <w:pStyle w:val="Heading4"/>
      </w:pPr>
      <w:r>
        <w:t>Won’t pass – battle over the details of the bill – Republicans won’t agree to wasteful or low priority spending</w:t>
      </w:r>
    </w:p>
    <w:p w:rsidR="0018798A" w:rsidRDefault="0018798A" w:rsidP="0018798A">
      <w:r>
        <w:t xml:space="preserve">John </w:t>
      </w:r>
      <w:r w:rsidRPr="00554723">
        <w:rPr>
          <w:rStyle w:val="StyleStyleBold12pt"/>
        </w:rPr>
        <w:t xml:space="preserve">Shaw </w:t>
      </w:r>
      <w:r>
        <w:t xml:space="preserve"> THURSDAY, </w:t>
      </w:r>
      <w:r w:rsidRPr="00554723">
        <w:rPr>
          <w:rStyle w:val="StyleStyleBold12pt"/>
        </w:rPr>
        <w:t>JUNE 26, 2014</w:t>
      </w:r>
      <w:r>
        <w:t xml:space="preserve"> - 09:59 US Senate Finance Panel Set To Renew Highway Funding Battle </w:t>
      </w:r>
      <w:r w:rsidRPr="004A6AE0">
        <w:t>https://mninews.marketnews.com/index.php/us-senate-finance-panel-set-renew-highway-funding-battle?q=content/us-senate-finance-panel-set-renew-highway-funding-battle</w:t>
      </w:r>
    </w:p>
    <w:p w:rsidR="0018798A" w:rsidRDefault="0018798A" w:rsidP="0018798A">
      <w:r>
        <w:t>--Senate Finance Panel Set To Spar Over $9B Highway Fund Fix</w:t>
      </w:r>
    </w:p>
    <w:p w:rsidR="0018798A" w:rsidRDefault="0018798A" w:rsidP="0018798A">
      <w:r>
        <w:t xml:space="preserve">WASHINGTON (MNI) - </w:t>
      </w:r>
      <w:r w:rsidRPr="00B22FA7">
        <w:rPr>
          <w:rStyle w:val="StyleBoldUnderline"/>
          <w:highlight w:val="yellow"/>
        </w:rPr>
        <w:t>The protracted battle on Capitol Hill over the steadily depleting highway trust fund is set to continue</w:t>
      </w:r>
      <w:r>
        <w:t xml:space="preserve"> Thursday as the Senate Finance Committee prepares to tussle over legislation to shore up the beleaguered Highway Trust Fund. Sen. Ron Wyden, chairman of the Finance Committee, has released a $9 billion package to keep the fund solvent in the coming months while vowing to work on a "sustainable, long-term solution." Wyden's plan would raise $9 billion by a tax on commercial trucks and by a requirement that people who inherit IRAs and other retirement plans take taxable distributions over five years. "Failure to act now could lead to a transportation shutdown, leaving our roads in disrepair and putting thousands of hard-working Americans out of their jobs," Wyden said when he released his plan. But Sen. Orrin </w:t>
      </w:r>
      <w:r w:rsidRPr="00B22FA7">
        <w:rPr>
          <w:rStyle w:val="StyleBoldUnderline"/>
          <w:highlight w:val="yellow"/>
        </w:rPr>
        <w:t>Hatch, ranking Republican on the Finance Committee, has come out against Wyden's package.</w:t>
      </w:r>
      <w:r>
        <w:t xml:space="preserve"> </w:t>
      </w:r>
      <w:r w:rsidRPr="00B22FA7">
        <w:rPr>
          <w:rStyle w:val="StyleBoldUnderline"/>
          <w:highlight w:val="yellow"/>
        </w:rPr>
        <w:t>He has said that in any solution to shore up the Highway Trust Fund, the Committee must "including a sizeable amount of reductions in wasteful and low-priority spending</w:t>
      </w:r>
      <w:r>
        <w:t xml:space="preserve">." He will offer a GOP plan Thursday that raises $9 billion with spending cuts and the termination of some tax breaks. House Speaker John </w:t>
      </w:r>
      <w:r w:rsidRPr="00B22FA7">
        <w:rPr>
          <w:rStyle w:val="StyleBoldUnderline"/>
          <w:highlight w:val="yellow"/>
        </w:rPr>
        <w:t>Boehner has said the House Ways and Means Committee will offer its plan after Congress' Fourth of July recess - which will occur next week</w:t>
      </w:r>
      <w:r>
        <w:t>. Congress will return to Washington July 8th.</w:t>
      </w:r>
    </w:p>
    <w:p w:rsidR="0018798A" w:rsidRDefault="0018798A" w:rsidP="0018798A"/>
    <w:p w:rsidR="0018798A" w:rsidRDefault="0018798A" w:rsidP="0018798A">
      <w:pPr>
        <w:pStyle w:val="Heading4"/>
      </w:pPr>
      <w:r>
        <w:t>Many republican concerns with bill – could be too difficult to overcome.</w:t>
      </w:r>
    </w:p>
    <w:p w:rsidR="0018798A" w:rsidRDefault="0018798A" w:rsidP="0018798A">
      <w:r>
        <w:t xml:space="preserve">AMANDA </w:t>
      </w:r>
      <w:r w:rsidRPr="005E65AE">
        <w:rPr>
          <w:rStyle w:val="StyleStyleBold12pt"/>
        </w:rPr>
        <w:t>BAYHI JUNE 26, 2014</w:t>
      </w:r>
      <w:r>
        <w:t xml:space="preserve"> Senate panel delays vote on highway bill patch</w:t>
      </w:r>
    </w:p>
    <w:p w:rsidR="0018798A" w:rsidRDefault="0018798A" w:rsidP="0018798A">
      <w:r>
        <w:t>- See more at: http://www.betterroads.com/senate-panel-delays-vote-on-highway-bill-patch/#sthash.oR7PuObz.dpuf</w:t>
      </w:r>
    </w:p>
    <w:p w:rsidR="0018798A" w:rsidRDefault="0018798A" w:rsidP="0018798A">
      <w:r w:rsidRPr="00917735">
        <w:t xml:space="preserve">A </w:t>
      </w:r>
      <w:r w:rsidRPr="00B22FA7">
        <w:rPr>
          <w:rStyle w:val="StyleBoldUnderline"/>
          <w:highlight w:val="yellow"/>
        </w:rPr>
        <w:t>major Republican concern is the amount of spending included i</w:t>
      </w:r>
      <w:r w:rsidRPr="00917735">
        <w:t xml:space="preserve">n Wyden’s plan. The Hill reports that Sen. Orrin Hatch (R-Utah), the Finance Committee’s ranking Republican, said Wednesday that </w:t>
      </w:r>
      <w:r w:rsidRPr="00B22FA7">
        <w:rPr>
          <w:rStyle w:val="StyleBoldUnderline"/>
          <w:highlight w:val="yellow"/>
        </w:rPr>
        <w:t>the plan would need to include “a significant number of spending cuts to go along with any revenue increases.”</w:t>
      </w:r>
      <w:r w:rsidRPr="00917735">
        <w:t xml:space="preserve"> Sen. John Thune (R-S.D.) agreed. “</w:t>
      </w:r>
      <w:r w:rsidRPr="00B22FA7">
        <w:rPr>
          <w:rStyle w:val="StyleBoldUnderline"/>
          <w:highlight w:val="yellow"/>
        </w:rPr>
        <w:t>We’re either going to have to accept a dramatically smaller highway program, or we’re going to have to figure out a way to fund it</w:t>
      </w:r>
      <w:r w:rsidRPr="00917735">
        <w:t xml:space="preserve">,” Thune said in The Hill report. Sen. </w:t>
      </w:r>
      <w:r w:rsidRPr="00B22FA7">
        <w:rPr>
          <w:rStyle w:val="StyleBoldUnderline"/>
          <w:highlight w:val="yellow"/>
        </w:rPr>
        <w:t>Rob Portman (R-Ohio) added that the federal government should give up control of transportation funding. “I think it makes a lot of sense … to return this money to the states</w:t>
      </w:r>
      <w:r w:rsidRPr="00917735">
        <w:t>,” Portman said. “It’s not even allowing to return to the states. It’s allowing it to stay in the states.” However, Wyden rebutted, pointing to a need for federal funding. “There’s a reason we call it the interstate highway system,” Wyden said. “It’s federal in nature.” -</w:t>
      </w:r>
      <w:r>
        <w:t xml:space="preserve"> </w:t>
      </w:r>
    </w:p>
    <w:p w:rsidR="009D0A2E" w:rsidRDefault="009D0A2E" w:rsidP="009D0A2E">
      <w:pPr>
        <w:pStyle w:val="Heading4"/>
      </w:pPr>
      <w:r>
        <w:t xml:space="preserve">Multiple different proposed solutions and all are controversial.  No cohesive bill </w:t>
      </w:r>
    </w:p>
    <w:p w:rsidR="009D0A2E" w:rsidRDefault="009D0A2E" w:rsidP="009D0A2E">
      <w:r>
        <w:rPr>
          <w:rStyle w:val="StyleStyleBold12pt"/>
        </w:rPr>
        <w:t>Idea stream</w:t>
      </w:r>
      <w:r>
        <w:t xml:space="preserve"> (not-for-profit multiple-media public service organization serving the communities of Northeast Ohio) “Portman: States Should be Able to Opt Out of Federal Rules for Spending Gas Tax Dollars” </w:t>
      </w:r>
      <w:r>
        <w:rPr>
          <w:rStyle w:val="StyleStyleBold12pt"/>
        </w:rPr>
        <w:t>June 29,</w:t>
      </w:r>
      <w:r>
        <w:t xml:space="preserve"> 2014 </w:t>
      </w:r>
      <w:hyperlink r:id="rId36" w:history="1">
        <w:r>
          <w:rPr>
            <w:rStyle w:val="Hyperlink"/>
          </w:rPr>
          <w:t>http://www.ideastream.org/news/feature/portman-states-should-be-able-to-opt-out-of-federal-rules-for-spending-gas-</w:t>
        </w:r>
      </w:hyperlink>
    </w:p>
    <w:p w:rsidR="009D0A2E" w:rsidRDefault="009D0A2E" w:rsidP="009D0A2E"/>
    <w:p w:rsidR="009D0A2E" w:rsidRDefault="009D0A2E" w:rsidP="009D0A2E">
      <w:pPr>
        <w:rPr>
          <w:rStyle w:val="StyleBoldUnderline"/>
        </w:rPr>
      </w:pPr>
      <w:r>
        <w:t xml:space="preserve">Ohio's Republican Sen. Rob Portman says he's </w:t>
      </w:r>
      <w:r>
        <w:rPr>
          <w:rStyle w:val="StyleBoldUnderline"/>
        </w:rPr>
        <w:t xml:space="preserve">posing a fix to the country's dwindling Highway Trust Fund </w:t>
      </w:r>
      <w:r>
        <w:t xml:space="preserve">that </w:t>
      </w:r>
      <w:r>
        <w:rPr>
          <w:rStyle w:val="StyleBoldUnderline"/>
        </w:rPr>
        <w:t>he calls "a little controversial."</w:t>
      </w:r>
      <w:r>
        <w:t xml:space="preserve">    The fund raises money through a federal tax on gasoline and puts that cash mostly toward building and fixing roads and bridges.   It’s expected to run out later this summer, and </w:t>
      </w:r>
      <w:r>
        <w:rPr>
          <w:rStyle w:val="StyleBoldUnderline"/>
        </w:rPr>
        <w:t>lawmakers have been talking about ways to pay for infrastructure projects</w:t>
      </w:r>
      <w:r>
        <w:t xml:space="preserve"> on the books—</w:t>
      </w:r>
      <w:r>
        <w:rPr>
          <w:rStyle w:val="StyleBoldUnderline"/>
        </w:rPr>
        <w:t>and keep the fund solvent for years to come</w:t>
      </w:r>
      <w:r>
        <w:t xml:space="preserve">.   </w:t>
      </w:r>
      <w:r>
        <w:rPr>
          <w:rStyle w:val="StyleBoldUnderline"/>
        </w:rPr>
        <w:t>Portman says he’d like to see states opt out of some federal rules for how that money can be spent.</w:t>
      </w:r>
      <w:r>
        <w:t xml:space="preserve">   “I think Ohio should be able to keep the gas tax that’s collected in Ohio and spend it in Ohio,” Portman said. “And it would from the numbers that I’ve been able to develop from the cost of federal projects versus state projects and the amount of bureaucracy and the cost that’s taken out when it comes to Washington, I think it would just about solve the short-term problem, and maybe even the long-term problem.”   </w:t>
      </w:r>
      <w:r>
        <w:rPr>
          <w:rStyle w:val="StyleBoldUnderline"/>
        </w:rPr>
        <w:t>It’s one of several ideas. A bipartisan bill in the Senate would raise the gas tax. House Republicans have proposed funding some highway projects with money saved by ending Saturday postal delivery.</w:t>
      </w:r>
    </w:p>
    <w:p w:rsidR="0018798A" w:rsidRDefault="0018798A" w:rsidP="004A6AE0"/>
    <w:p w:rsidR="0018798A" w:rsidRPr="00A978E0" w:rsidRDefault="0018798A" w:rsidP="0018798A">
      <w:pPr>
        <w:pStyle w:val="Heading3"/>
      </w:pPr>
      <w:bookmarkStart w:id="51" w:name="_Toc390552613"/>
      <w:bookmarkStart w:id="52" w:name="_Toc391152179"/>
      <w:bookmarkStart w:id="53" w:name="_Toc392009821"/>
      <w:r w:rsidRPr="00A978E0">
        <w:t>Obama has no pc</w:t>
      </w:r>
      <w:bookmarkEnd w:id="51"/>
      <w:bookmarkEnd w:id="52"/>
      <w:bookmarkEnd w:id="53"/>
    </w:p>
    <w:p w:rsidR="0018798A" w:rsidRDefault="0018798A" w:rsidP="0018798A">
      <w:pPr>
        <w:pStyle w:val="Heading4"/>
      </w:pPr>
      <w:r>
        <w:t>Obama’s approval ratings are underwater – no way to rebound</w:t>
      </w:r>
    </w:p>
    <w:p w:rsidR="0018798A" w:rsidRDefault="0018798A" w:rsidP="0018798A">
      <w:r>
        <w:t xml:space="preserve">MIKE </w:t>
      </w:r>
      <w:r w:rsidRPr="00FB4087">
        <w:rPr>
          <w:rStyle w:val="StyleStyleBold12pt"/>
        </w:rPr>
        <w:t>FLYNN  Jun 14</w:t>
      </w:r>
      <w:r w:rsidRPr="00FB4087">
        <w:t xml:space="preserve"> 2014, 9:00 PM PDT</w:t>
      </w:r>
      <w:r>
        <w:t xml:space="preserve"> </w:t>
      </w:r>
      <w:r w:rsidRPr="00FB4087">
        <w:t>http://www.breitbart.com/Big-Government/2014/06/14/Curtain-Closing-on-Obama-Presidency</w:t>
      </w:r>
    </w:p>
    <w:p w:rsidR="0018798A" w:rsidRPr="00FB4087" w:rsidRDefault="0018798A" w:rsidP="0018798A">
      <w:r w:rsidRPr="00FB4087">
        <w:t xml:space="preserve">President </w:t>
      </w:r>
      <w:r w:rsidRPr="00B22FA7">
        <w:rPr>
          <w:rStyle w:val="StyleBoldUnderline"/>
          <w:highlight w:val="yellow"/>
        </w:rPr>
        <w:t>Obama has faced low job-approval ratings for much of his presidency</w:t>
      </w:r>
      <w:r w:rsidRPr="00FB4087">
        <w:t>. In the current RealClearPolitics average of polls, his job-approval is currently 42%. According to Gallup, Obama's job-approval has never averaged more than 48% in each of his last four years in office</w:t>
      </w:r>
      <w:r w:rsidRPr="00B22FA7">
        <w:rPr>
          <w:rStyle w:val="StyleBoldUnderline"/>
          <w:highlight w:val="yellow"/>
        </w:rPr>
        <w:t>. A new survey from Gallup, however, shows Obama crossing a threshold from which presidents don't rebound</w:t>
      </w:r>
      <w:r w:rsidRPr="00FB4087">
        <w:t xml:space="preserve">. </w:t>
      </w:r>
      <w:r w:rsidRPr="00B22FA7">
        <w:rPr>
          <w:rStyle w:val="StyleBoldUnderline"/>
          <w:highlight w:val="yellow"/>
        </w:rPr>
        <w:t>Obama's personal approval ratings are now underwater.</w:t>
      </w:r>
      <w:r>
        <w:t xml:space="preserve"> </w:t>
      </w:r>
      <w:r w:rsidRPr="00FB4087">
        <w:t>Gallup notes:</w:t>
      </w:r>
      <w:r>
        <w:t xml:space="preserve"> </w:t>
      </w:r>
      <w:r w:rsidRPr="00FB4087">
        <w:t>Americans' views of President Barack Obama as a person have turned slightly negative, with 47% saying they have a favorable opinion of him and 52% an unfavorable one. That net favorable rating of -5 is the least positive personal assessment of Obama to date.</w:t>
      </w:r>
      <w:r>
        <w:t xml:space="preserve"> </w:t>
      </w:r>
      <w:r w:rsidRPr="00FB4087">
        <w:t>Personal approval ratings are far more important than the ups-and-downs of job approval numbers. Outside events, often beyond the control of the White House, can weigh down job approval numbers. They can also cause a bump in these numbers. A president's personal approval ratings, though, act as a kind of check on how much job-approval numbers can swing.</w:t>
      </w:r>
      <w:r>
        <w:t xml:space="preserve"> </w:t>
      </w:r>
      <w:r w:rsidRPr="00B22FA7">
        <w:rPr>
          <w:rStyle w:val="StyleBoldUnderline"/>
          <w:highlight w:val="yellow"/>
        </w:rPr>
        <w:t>Obama's current personal approval ratings are the lowest of his presidency. A majority of Americans do not find Obama "honest and trustworthy." A majority no longer think he is a "strong leader"</w:t>
      </w:r>
      <w:r w:rsidRPr="00FB4087">
        <w:t xml:space="preserve"> or "shares their values." Just 34% of Americans believe he has a "clear plan" for solving the nation's problems.</w:t>
      </w:r>
    </w:p>
    <w:p w:rsidR="0018798A" w:rsidRDefault="0018798A" w:rsidP="0018798A">
      <w:pPr>
        <w:pStyle w:val="Heading4"/>
      </w:pPr>
      <w:r>
        <w:t>No political capital – declining public popularity</w:t>
      </w:r>
    </w:p>
    <w:p w:rsidR="0018798A" w:rsidRDefault="0018798A" w:rsidP="0018798A">
      <w:r>
        <w:t xml:space="preserve">Jake </w:t>
      </w:r>
      <w:r>
        <w:rPr>
          <w:rStyle w:val="Heading4Char"/>
        </w:rPr>
        <w:t>Miller</w:t>
      </w:r>
      <w:r>
        <w:t xml:space="preserve"> “Poll: As Hillary Clinton re-enters politics, her numbers drop” CBS News </w:t>
      </w:r>
      <w:r>
        <w:rPr>
          <w:rStyle w:val="Heading4Char"/>
        </w:rPr>
        <w:t>June 14</w:t>
      </w:r>
      <w:r>
        <w:t>, 2014 http://www.cbsnews.com/news/as-hillary-clinton-re-enters-politics-her-numbers-drop-poll/</w:t>
      </w:r>
    </w:p>
    <w:p w:rsidR="0018798A" w:rsidRDefault="0018798A" w:rsidP="0018798A"/>
    <w:p w:rsidR="0018798A" w:rsidRDefault="0018798A" w:rsidP="0018798A">
      <w:r>
        <w:t xml:space="preserve">Hillary Clinton continues to hold an edge over potential 2016 Republican presidential rivals, according to a new Bloomberg News poll, but that edge is slowly dissipating as </w:t>
      </w:r>
      <w:r>
        <w:rPr>
          <w:rStyle w:val="StyleBoldUnderline"/>
        </w:rPr>
        <w:t>Clinton</w:t>
      </w:r>
      <w:r>
        <w:t xml:space="preserve"> re-enters the political fray.  Fifty-two percent of Americans said they view Clinton favorably in the survey, down from 56 percent in March and 70 percent at the end of 2012, shortly before she stepped down as secretary of state.  Her </w:t>
      </w:r>
      <w:r>
        <w:rPr>
          <w:rStyle w:val="StyleBoldUnderline"/>
        </w:rPr>
        <w:t>declining favorability ratings have eroded Clinton's standing</w:t>
      </w:r>
      <w:r>
        <w:t xml:space="preserve"> against prospective GOP challengers. Among likely voters in the poll, Clinton beats Gov. Chris Christie, R-N.J., 45 to 38 percent. In March, she held a 52 to 39 percent advantage over Christie.  Matched against Sen. Rand Paul, R-Ky., and former Gov. Jeb Bush, R-Ky., Clinton earns 47 percent of likely voters' support, compared with 38 percent for the Republicans</w:t>
      </w:r>
      <w:r>
        <w:rPr>
          <w:rStyle w:val="StyleBoldUnderline"/>
        </w:rPr>
        <w:t>.  "Hillary Clinton may be suffering from contagion from President Barack Obama's sinking scores,</w:t>
      </w:r>
      <w:r>
        <w:t>" said pollster J. Ann Selzer, who conducted the survey for Bloomberg. "She is down across the board, even with groups that have been her most ardent supporters."  Mr. Obama's own favorability rating fell to 44 percent in the survey - the lowest number Bloomberg has recorded during his presidency.</w:t>
      </w:r>
    </w:p>
    <w:p w:rsidR="0018798A" w:rsidRDefault="0018798A" w:rsidP="0018798A"/>
    <w:p w:rsidR="0018798A" w:rsidRDefault="0018798A" w:rsidP="0018798A">
      <w:pPr>
        <w:pStyle w:val="Heading3"/>
      </w:pPr>
      <w:bookmarkStart w:id="54" w:name="_Toc390552614"/>
      <w:bookmarkStart w:id="55" w:name="_Toc391152180"/>
      <w:bookmarkStart w:id="56" w:name="_Toc392009822"/>
      <w:r>
        <w:t>Bergdahl Thumper</w:t>
      </w:r>
      <w:bookmarkEnd w:id="54"/>
      <w:bookmarkEnd w:id="55"/>
      <w:bookmarkEnd w:id="56"/>
    </w:p>
    <w:p w:rsidR="0018798A" w:rsidRDefault="0018798A" w:rsidP="0018798A">
      <w:pPr>
        <w:pStyle w:val="Heading4"/>
        <w:rPr>
          <w:rStyle w:val="StyleStyleBold12pt"/>
        </w:rPr>
      </w:pPr>
      <w:r>
        <w:rPr>
          <w:rStyle w:val="StyleStyleBold12pt"/>
          <w:b/>
        </w:rPr>
        <w:t>Bergdahl crushed Obama’s capital</w:t>
      </w:r>
    </w:p>
    <w:p w:rsidR="0018798A" w:rsidRDefault="0018798A" w:rsidP="0018798A">
      <w:r>
        <w:t xml:space="preserve">Jim </w:t>
      </w:r>
      <w:r>
        <w:rPr>
          <w:rStyle w:val="StyleStyleBold12pt"/>
        </w:rPr>
        <w:t>Acosta</w:t>
      </w:r>
      <w:r>
        <w:t xml:space="preserve"> - CNN “Bergdahl backlash surprises White House” </w:t>
      </w:r>
      <w:r>
        <w:rPr>
          <w:rStyle w:val="StyleStyleBold12pt"/>
        </w:rPr>
        <w:t>June 5</w:t>
      </w:r>
      <w:r>
        <w:t>, 2014 http://www.ktvz.com/news/politics/Bergdahl-backlash-surprises-White-House/26341298</w:t>
      </w:r>
    </w:p>
    <w:p w:rsidR="0018798A" w:rsidRDefault="0018798A" w:rsidP="0018798A">
      <w:pPr>
        <w:rPr>
          <w:rStyle w:val="StyleBoldUnderline"/>
        </w:rPr>
      </w:pPr>
    </w:p>
    <w:p w:rsidR="0018798A" w:rsidRDefault="0018798A" w:rsidP="0018798A">
      <w:pPr>
        <w:rPr>
          <w:rStyle w:val="StyleBoldUnderline"/>
        </w:rPr>
      </w:pPr>
    </w:p>
    <w:p w:rsidR="0018798A" w:rsidRDefault="0018798A" w:rsidP="0018798A">
      <w:r>
        <w:rPr>
          <w:rStyle w:val="StyleBoldUnderline"/>
        </w:rPr>
        <w:t>Despite the feel-good moment in the White House Rose Garden featuring President Obama and Bergdahl's beaming parents last Saturday, the five-for-one trade was sure to create an uproar</w:t>
      </w:r>
      <w:r>
        <w:t xml:space="preserve">, a White House official acknowledged.  What came as a surprise to White House aides, one official says, was the barrage of harsh personal attacks aimed at Bergdahl and even his family.  </w:t>
      </w:r>
      <w:r>
        <w:rPr>
          <w:rStyle w:val="StyleBoldUnderline"/>
        </w:rPr>
        <w:t>Critics of the prisoner exchange have suggested the U.S. received the short end of the deal,</w:t>
      </w:r>
      <w:r>
        <w:t xml:space="preserve"> in part, because of the questions about the still murky events that led to Bergdahl's initial capture.  </w:t>
      </w:r>
      <w:r>
        <w:rPr>
          <w:rStyle w:val="StyleBoldUnderline"/>
        </w:rPr>
        <w:t>"It's very interesting to me that they would be willing to release five extraordinarily dangerous Taliban members in exchange for this soldier who apparently left his post</w:t>
      </w:r>
      <w:r>
        <w:t xml:space="preserve">. We don't know all the details," Sen. Susan Collins, R-Maine, said in an interview on CNN's "Out Front."  Some of Bergdahl's fellow soldiers have accused him of desertion. But Obama administration officials have cautioned against drawing any final conclusions about how Bergdahl fell into Taliban hands. Gen. Martin Dempsey, chairman of the Joint Chiefs of Staff, said Bergdahl is innocent until proven guilty.  Senior Democratic leaders counter that </w:t>
      </w:r>
      <w:r>
        <w:rPr>
          <w:rStyle w:val="StyleBoldUnderline"/>
        </w:rPr>
        <w:t>Republicans are</w:t>
      </w:r>
      <w:r>
        <w:t xml:space="preserve"> simply </w:t>
      </w:r>
      <w:r>
        <w:rPr>
          <w:rStyle w:val="StyleBoldUnderline"/>
        </w:rPr>
        <w:t>using Bergdahl as a political football</w:t>
      </w:r>
      <w:r>
        <w:t xml:space="preserve"> to damage the President.  "</w:t>
      </w:r>
      <w:r>
        <w:rPr>
          <w:rStyle w:val="StyleBoldUnderline"/>
        </w:rPr>
        <w:t>Opponents of President Obama have seized upon the release of an American prisoner of war.</w:t>
      </w:r>
      <w:r>
        <w:t xml:space="preserve"> That's what he was. Using a moment of celebration </w:t>
      </w:r>
      <w:r>
        <w:rPr>
          <w:rStyle w:val="StyleBoldUnderline"/>
        </w:rPr>
        <w:t>as a chance to play political games</w:t>
      </w:r>
      <w:r>
        <w:t>," Senate Majority Leader Harry Reid said Wednesday.</w:t>
      </w:r>
    </w:p>
    <w:p w:rsidR="0018798A" w:rsidRDefault="0018798A" w:rsidP="0018798A"/>
    <w:p w:rsidR="0018798A" w:rsidRDefault="0018798A" w:rsidP="0018798A">
      <w:pPr>
        <w:pStyle w:val="Heading4"/>
      </w:pPr>
      <w:r>
        <w:t>Bergdhal prisoner swap crushed Obama’s pc</w:t>
      </w:r>
    </w:p>
    <w:p w:rsidR="0018798A" w:rsidRPr="00D72052" w:rsidRDefault="0018798A" w:rsidP="0018798A">
      <w:r w:rsidRPr="00FB4087">
        <w:rPr>
          <w:rStyle w:val="StyleStyleBold12pt"/>
        </w:rPr>
        <w:t>National Journal, June 12</w:t>
      </w:r>
      <w:r>
        <w:t xml:space="preserve"> 2014 </w:t>
      </w:r>
      <w:r w:rsidRPr="00D72052">
        <w:t>Bergdahl, Benghazi, and Now Iraq: Republicans Renew Attacks on Obama's Foreign Policy</w:t>
      </w:r>
      <w:r>
        <w:t xml:space="preserve"> </w:t>
      </w:r>
      <w:r w:rsidRPr="00FB4087">
        <w:t>http://www.nationaljournal.com/defense/bergdahl-benghazi-and-now-iraq-republicans-renew-attacks-on-obama-s-foreign-policy-20140612</w:t>
      </w:r>
    </w:p>
    <w:p w:rsidR="0018798A" w:rsidRDefault="0018798A" w:rsidP="0018798A"/>
    <w:p w:rsidR="0018798A" w:rsidRDefault="0018798A" w:rsidP="0018798A">
      <w:pPr>
        <w:rPr>
          <w:rStyle w:val="StyleBoldUnderline"/>
        </w:rPr>
      </w:pPr>
      <w:r w:rsidRPr="00B22FA7">
        <w:rPr>
          <w:rStyle w:val="StyleBoldUnderline"/>
          <w:highlight w:val="yellow"/>
        </w:rPr>
        <w:t>With an arsenal that includes Bowe Bergdhal, Benghazi, and now the unfolding events in Iraq, House Republicans are digging in for a relentless multifront, election-year messaging siege against the White House over foreign policy.</w:t>
      </w:r>
      <w:r>
        <w:t xml:space="preserve"> "I'm sure Democrats will try to blame Republicans for going too far," Rep. Jason Chaffetz said. But pointing to Iraq, where Islamic rebels have taken wide swaths of territory and major Iraqi cities, Chaffetz said </w:t>
      </w:r>
      <w:r w:rsidRPr="00B22FA7">
        <w:rPr>
          <w:rStyle w:val="StyleBoldUnderline"/>
          <w:highlight w:val="yellow"/>
        </w:rPr>
        <w:t>it will be difficult to suggest political exploitation in Republican efforts to highlight concerns over the administration's foreign policy failures or inactions.</w:t>
      </w:r>
      <w:r w:rsidRPr="00D72052">
        <w:rPr>
          <w:rStyle w:val="StyleBoldUnderline"/>
        </w:rPr>
        <w:t xml:space="preserve"> </w:t>
      </w:r>
    </w:p>
    <w:p w:rsidR="0018798A" w:rsidRDefault="0018798A" w:rsidP="0018798A">
      <w:pPr>
        <w:rPr>
          <w:rStyle w:val="StyleBoldUnderline"/>
        </w:rPr>
      </w:pPr>
    </w:p>
    <w:p w:rsidR="0018798A" w:rsidRDefault="0018798A" w:rsidP="0018798A"/>
    <w:p w:rsidR="0018798A" w:rsidRDefault="0018798A" w:rsidP="0018798A">
      <w:pPr>
        <w:pStyle w:val="Heading4"/>
      </w:pPr>
      <w:r>
        <w:t>Republicans and Democrats are steamed over Bergdahl prisoner swap</w:t>
      </w:r>
    </w:p>
    <w:p w:rsidR="0018798A" w:rsidRDefault="0018798A" w:rsidP="0018798A">
      <w:r w:rsidRPr="00EF2173">
        <w:rPr>
          <w:rStyle w:val="StyleStyleBold12pt"/>
        </w:rPr>
        <w:t>Daily Journal 6-13</w:t>
      </w:r>
      <w:r>
        <w:t xml:space="preserve">-14 </w:t>
      </w:r>
      <w:r w:rsidRPr="00EF2173">
        <w:t>http://dailyjournalonline.com/news/opinion/national-columnist/byron-york/what-if-obama-disobeys-the-law/article_9ece12b3-990d-51a9-8962-8bbc6e6be9fb.html</w:t>
      </w:r>
    </w:p>
    <w:p w:rsidR="0018798A" w:rsidRDefault="0018798A" w:rsidP="0018798A">
      <w:r w:rsidRPr="00B22FA7">
        <w:rPr>
          <w:rStyle w:val="StyleBoldUnderline"/>
          <w:highlight w:val="yellow"/>
        </w:rPr>
        <w:t>After the Bergdahl affair, there's no doubt Republicans are steaming over Obama's decision to ignore Congress. But the president's longer-term problem may be with his own party. Some Democrats are already unhappy.</w:t>
      </w:r>
      <w:r w:rsidRPr="00EF2173">
        <w:t xml:space="preserve"> </w:t>
      </w:r>
      <w:r w:rsidRPr="00B22FA7">
        <w:rPr>
          <w:rStyle w:val="StyleBoldUnderline"/>
          <w:highlight w:val="yellow"/>
        </w:rPr>
        <w:t>"It comes to us with some surprise and dismay that the transfers went ahead with no consultation, totally not following law</w:t>
      </w:r>
      <w:r w:rsidRPr="00EF2173">
        <w:t xml:space="preserve">," Democratic Sen. Dianne Feinstein, chairwoman of the Senate Intelligence Committee, said recently. Then, after a briefing in which the administration tried to sell lawmakers on the wisdom of the deal, other </w:t>
      </w:r>
      <w:r w:rsidRPr="00B22FA7">
        <w:rPr>
          <w:rStyle w:val="StyleBoldUnderline"/>
          <w:highlight w:val="yellow"/>
        </w:rPr>
        <w:t>Democrats emerged with doubts undiminished</w:t>
      </w:r>
      <w:r w:rsidRPr="00EF2173">
        <w:t>. "That did not sell me at all," said Sen. Joe Manchin. "I still have concerns," said Sen. Mark Pryor. And Sen. Mark Begich - like Pryor facing a tough re-election battle this year - said some of his concerns had been allayed, but "there are still some questions."</w:t>
      </w:r>
    </w:p>
    <w:p w:rsidR="0018798A" w:rsidRDefault="0018798A" w:rsidP="0018798A"/>
    <w:p w:rsidR="0018798A" w:rsidRDefault="0018798A" w:rsidP="0018798A">
      <w:pPr>
        <w:pStyle w:val="Heading4"/>
      </w:pPr>
      <w:r>
        <w:t>Republicans already all over Obama for prisoner swap</w:t>
      </w:r>
    </w:p>
    <w:p w:rsidR="0018798A" w:rsidRDefault="0018798A" w:rsidP="0018798A">
      <w:r>
        <w:t xml:space="preserve">Bill </w:t>
      </w:r>
      <w:r w:rsidRPr="00EF2173">
        <w:rPr>
          <w:rStyle w:val="StyleStyleBold12pt"/>
        </w:rPr>
        <w:t>Plante</w:t>
      </w:r>
      <w:r>
        <w:t xml:space="preserve"> Newburyport Daily News.</w:t>
      </w:r>
    </w:p>
    <w:p w:rsidR="0018798A" w:rsidRDefault="0018798A" w:rsidP="0018798A">
      <w:r w:rsidRPr="00EF2173">
        <w:rPr>
          <w:rStyle w:val="StyleStyleBold12pt"/>
        </w:rPr>
        <w:t>June 14, 2014</w:t>
      </w:r>
      <w:r>
        <w:t xml:space="preserve"> Obama's between a rock and a hard place </w:t>
      </w:r>
      <w:r w:rsidRPr="00EF2173">
        <w:t>http://www.newburyportnews.com/opinion/x1927796927/Obamas-between-a-rock-and-a-hard-place</w:t>
      </w:r>
    </w:p>
    <w:p w:rsidR="0018798A" w:rsidRPr="00EF2173" w:rsidRDefault="0018798A" w:rsidP="0018798A">
      <w:r w:rsidRPr="00B22FA7">
        <w:rPr>
          <w:rStyle w:val="StyleBoldUnderline"/>
          <w:highlight w:val="yellow"/>
        </w:rPr>
        <w:t>“The prisoner swap business,”</w:t>
      </w:r>
      <w:r>
        <w:t xml:space="preserve"> I said. “</w:t>
      </w:r>
      <w:r w:rsidRPr="00B22FA7">
        <w:rPr>
          <w:rStyle w:val="StyleBoldUnderline"/>
          <w:highlight w:val="yellow"/>
        </w:rPr>
        <w:t>Hot potatoes for Obama</w:t>
      </w:r>
      <w:r>
        <w:t xml:space="preserve"> — but we don’t know what we don’t know about all of that yet — whether it was a head case that led to Bergdahl’s walk off from his fellow Marines, or desertion. “If it’s desertion that’s going to put Obama on the spot,” I said. “Not for springing Bergdahl, but for freeing the terrorists from Guantanamo as a trade-off to get him home,” Freddy said. “</w:t>
      </w:r>
      <w:r w:rsidRPr="00B22FA7">
        <w:rPr>
          <w:rStyle w:val="StyleBoldUnderline"/>
          <w:highlight w:val="yellow"/>
        </w:rPr>
        <w:t>Republicans are all over Obama for that</w:t>
      </w:r>
      <w:r>
        <w:t>,” I said. “</w:t>
      </w:r>
      <w:r w:rsidRPr="00B22FA7">
        <w:rPr>
          <w:rStyle w:val="StyleBoldUnderline"/>
          <w:highlight w:val="yellow"/>
        </w:rPr>
        <w:t>They’re not alone</w:t>
      </w:r>
      <w:r>
        <w:t xml:space="preserve"> — especially with what’s been going on this week,” Freddy said.</w:t>
      </w:r>
    </w:p>
    <w:p w:rsidR="0018798A" w:rsidRDefault="0018798A" w:rsidP="0018798A">
      <w:pPr>
        <w:pStyle w:val="Heading3"/>
      </w:pPr>
      <w:bookmarkStart w:id="57" w:name="_Toc390552615"/>
      <w:bookmarkStart w:id="58" w:name="_Toc391152181"/>
      <w:bookmarkStart w:id="59" w:name="_Toc392009823"/>
      <w:r w:rsidRPr="00FB4087">
        <w:t>Iraq Thumper</w:t>
      </w:r>
      <w:bookmarkEnd w:id="57"/>
      <w:bookmarkEnd w:id="58"/>
      <w:bookmarkEnd w:id="59"/>
    </w:p>
    <w:p w:rsidR="0018798A" w:rsidRDefault="0018798A" w:rsidP="0018798A">
      <w:pPr>
        <w:rPr>
          <w:rStyle w:val="StyleStyleBold12pt"/>
        </w:rPr>
      </w:pPr>
    </w:p>
    <w:p w:rsidR="0018798A" w:rsidRDefault="0018798A" w:rsidP="0018798A">
      <w:pPr>
        <w:rPr>
          <w:rStyle w:val="StyleStyleBold12pt"/>
        </w:rPr>
      </w:pPr>
      <w:r>
        <w:rPr>
          <w:rStyle w:val="StyleStyleBold12pt"/>
        </w:rPr>
        <w:t>Iraq issue crushing Obama’s capital.</w:t>
      </w:r>
    </w:p>
    <w:p w:rsidR="0018798A" w:rsidRPr="00D72052" w:rsidRDefault="0018798A" w:rsidP="0018798A">
      <w:r w:rsidRPr="00FB4087">
        <w:rPr>
          <w:rStyle w:val="StyleStyleBold12pt"/>
        </w:rPr>
        <w:t>National Journal, June 12</w:t>
      </w:r>
      <w:r>
        <w:t xml:space="preserve"> 2014 </w:t>
      </w:r>
      <w:r w:rsidRPr="00D72052">
        <w:t>Bergdahl, Benghazi, and Now Iraq: Republicans Renew Attacks on Obama's Foreign Policy</w:t>
      </w:r>
      <w:r>
        <w:t xml:space="preserve"> </w:t>
      </w:r>
      <w:r w:rsidRPr="00FB4087">
        <w:t>http://www.nationaljournal.com/defense/bergdahl-benghazi-and-now-iraq-republicans-renew-attacks-on-obama-s-foreign-policy-20140612</w:t>
      </w:r>
    </w:p>
    <w:p w:rsidR="0018798A" w:rsidRDefault="0018798A" w:rsidP="0018798A">
      <w:pPr>
        <w:rPr>
          <w:rStyle w:val="StyleBoldUnderline"/>
        </w:rPr>
      </w:pPr>
      <w:r>
        <w:t xml:space="preserve">Meanwhile, </w:t>
      </w:r>
      <w:r w:rsidRPr="00B22FA7">
        <w:rPr>
          <w:rStyle w:val="StyleBoldUnderline"/>
          <w:highlight w:val="yellow"/>
        </w:rPr>
        <w:t>as events in Iraq are unfolding, Speaker John Boehner and other Republicans were renewing their attacks on another front—suggesting that the advances by Islamic militants in that country have proved their warnings accurate about what would happen after the Obama-ordered troop withdrawal in 2011. "It's not like we haven't seen this problem coming for over a year</w:t>
      </w:r>
      <w:r>
        <w:t xml:space="preserve">," Boehner said during a news conference. "And it's not like we haven't seen over the last five or six months the terrorists moving in, taking control of western Iraq.… What's the president doing? Taking a nap?" Rep. Devin Nunes, a member of the House Intelligence Committee, said he believes the Obama administration viewed its troop drawdown, and bringing a POW home in a swap with terrorists, as moves that "would make everybody happy, and also satisfy their left-wing base." "But they miscalculated," he said. </w:t>
      </w:r>
      <w:r w:rsidRPr="00B22FA7">
        <w:rPr>
          <w:rStyle w:val="StyleBoldUnderline"/>
          <w:highlight w:val="yellow"/>
        </w:rPr>
        <w:t>Do these issues have legs for Republicans? Nunes replied: "Very long legs."</w:t>
      </w:r>
    </w:p>
    <w:p w:rsidR="0018798A" w:rsidRDefault="0018798A" w:rsidP="0018798A">
      <w:pPr>
        <w:rPr>
          <w:rStyle w:val="StyleBoldUnderline"/>
        </w:rPr>
      </w:pPr>
    </w:p>
    <w:p w:rsidR="0018798A" w:rsidRDefault="0018798A" w:rsidP="0018798A"/>
    <w:p w:rsidR="0018798A" w:rsidRDefault="0018798A" w:rsidP="0018798A">
      <w:pPr>
        <w:pStyle w:val="Heading4"/>
      </w:pPr>
      <w:r>
        <w:t>Iraq is pushing Obama’s ratings to new lows and he had no foreign policy capital anyway</w:t>
      </w:r>
    </w:p>
    <w:p w:rsidR="0018798A" w:rsidRPr="00FB4087" w:rsidRDefault="0018798A" w:rsidP="0018798A">
      <w:r w:rsidRPr="00FB4087">
        <w:t xml:space="preserve">PEYTON </w:t>
      </w:r>
      <w:r w:rsidRPr="00FB4087">
        <w:rPr>
          <w:rStyle w:val="StyleStyleBold12pt"/>
        </w:rPr>
        <w:t>CRAIGHILL AND</w:t>
      </w:r>
      <w:r w:rsidRPr="00FB4087">
        <w:t xml:space="preserve"> AARON </w:t>
      </w:r>
      <w:r w:rsidRPr="00FB4087">
        <w:rPr>
          <w:rStyle w:val="StyleStyleBold12pt"/>
        </w:rPr>
        <w:t>BLAKE June 13</w:t>
      </w:r>
      <w:r w:rsidRPr="00FB4087">
        <w:t xml:space="preserve"> http://www.washingtonpost.com/blogs/the-fix/wp/2014/06/13/whatever-obama-does-on-iraq-it-wont-be-easy-or-popular/</w:t>
      </w:r>
    </w:p>
    <w:p w:rsidR="0018798A" w:rsidRDefault="0018798A" w:rsidP="0018798A">
      <w:r>
        <w:t xml:space="preserve">But </w:t>
      </w:r>
      <w:r w:rsidRPr="00B22FA7">
        <w:rPr>
          <w:rStyle w:val="StyleBoldUnderline"/>
          <w:highlight w:val="yellow"/>
        </w:rPr>
        <w:t>now the rapidly deteriorating situation in Iraq bears almost nothing but political downside for the president.</w:t>
      </w:r>
      <w:r>
        <w:t xml:space="preserve"> The prospect of using limited air strikes or other military intervention to tamp down an Islamist revolt will almost surely find public opposition. The reasons? Because the war was unpopular, there are no good options, and </w:t>
      </w:r>
      <w:r w:rsidRPr="00B22FA7">
        <w:rPr>
          <w:rStyle w:val="StyleBoldUnderline"/>
          <w:highlight w:val="yellow"/>
        </w:rPr>
        <w:t>Obama is riding a significant losing streak on foreign policy. All of which makes re-engaging in Iraq a very tough political sell.</w:t>
      </w:r>
      <w:r>
        <w:t xml:space="preserve"> Opinions on Obama’s handling of international affairs have long been a brighter spot than his rating on many domestic issues — as well as his overall approval rating. But </w:t>
      </w:r>
      <w:r w:rsidRPr="00B22FA7">
        <w:rPr>
          <w:rStyle w:val="StyleBoldUnderline"/>
          <w:highlight w:val="yellow"/>
        </w:rPr>
        <w:t>a Washington Post-ABC News poll last week found his ratings in this area sinking to a new low. Just 41 percent approved of his job on international affairs, down six points in three months and currently five points below his overall approval rating.</w:t>
      </w:r>
    </w:p>
    <w:p w:rsidR="0018798A" w:rsidRDefault="0018798A" w:rsidP="0018798A"/>
    <w:p w:rsidR="0018798A" w:rsidRDefault="0018798A" w:rsidP="0018798A">
      <w:pPr>
        <w:pStyle w:val="Heading4"/>
      </w:pPr>
      <w:r>
        <w:t>Obama already taking heat over failure to respond quickly and appropriately in Iraq</w:t>
      </w:r>
    </w:p>
    <w:p w:rsidR="0018798A" w:rsidRDefault="0018798A" w:rsidP="0018798A">
      <w:r w:rsidRPr="00FB4087">
        <w:rPr>
          <w:rStyle w:val="StyleStyleBold12pt"/>
        </w:rPr>
        <w:t>Associated Press, June 13</w:t>
      </w:r>
      <w:r>
        <w:t xml:space="preserve"> 2014 </w:t>
      </w:r>
      <w:r w:rsidRPr="00FB4087">
        <w:t>http://nypost.com/2014/06/13/romney-slams-obama-says-all-that-us-fought-for-in-iraq-could-vanish/</w:t>
      </w:r>
    </w:p>
    <w:p w:rsidR="0018798A" w:rsidRPr="00FB4087" w:rsidRDefault="0018798A" w:rsidP="0018798A">
      <w:r>
        <w:t xml:space="preserve">ARK CITY, Utah — Republican </w:t>
      </w:r>
      <w:r w:rsidRPr="00B22FA7">
        <w:rPr>
          <w:rStyle w:val="StyleBoldUnderline"/>
          <w:highlight w:val="yellow"/>
        </w:rPr>
        <w:t>Mitt Romney criticized President Barack Obama’s handling of foreign policy, telling financial backers</w:t>
      </w:r>
      <w:r>
        <w:t xml:space="preserve"> at his annual conference Friday </w:t>
      </w:r>
      <w:r w:rsidRPr="00B22FA7">
        <w:rPr>
          <w:rStyle w:val="StyleBoldUnderline"/>
          <w:highlight w:val="yellow"/>
        </w:rPr>
        <w:t>that everything the nation fought for during the lengthy Iraq war could vanish.</w:t>
      </w:r>
      <w:r>
        <w:t xml:space="preserve"> The 2012 Republican presidential nominee said at the start of his annual ideas summit at a luxurious Utah resort that the foreign policy agenda pushed by Obama, his former rival, Vice President Joe Biden and former Secretary of State Hillary Clinton has been a “monumental bust.” “Tragically, all we’ve fought for in Iraq, all that 4,500 American lives were shed to gain, is on the cusp, potentially, of vanishing,” Romney said. </w:t>
      </w:r>
      <w:r w:rsidRPr="00B22FA7">
        <w:rPr>
          <w:rStyle w:val="StyleBoldUnderline"/>
          <w:highlight w:val="yellow"/>
        </w:rPr>
        <w:t>Romney added his voice to a number of Republicans who have accused Obama of being slow to respond in Iraq following the capture of two cities by an al Qaeda-inspired militant group and concerns it could push toward Baghdad.</w:t>
      </w:r>
      <w:r>
        <w:t xml:space="preserve"> He spoke shortly before Obama told reporters from the South Lawn that he was weighing a range of options to halt the violent Islamic insurgency.</w:t>
      </w:r>
    </w:p>
    <w:p w:rsidR="0018798A" w:rsidRDefault="0018798A" w:rsidP="0018798A">
      <w:pPr>
        <w:pStyle w:val="Heading3"/>
      </w:pPr>
      <w:bookmarkStart w:id="60" w:name="_Toc390552616"/>
      <w:bookmarkStart w:id="61" w:name="_Toc391152182"/>
      <w:bookmarkStart w:id="62" w:name="_Toc392009824"/>
      <w:r>
        <w:t>Winners win</w:t>
      </w:r>
      <w:bookmarkEnd w:id="60"/>
      <w:bookmarkEnd w:id="61"/>
      <w:bookmarkEnd w:id="62"/>
    </w:p>
    <w:p w:rsidR="0018798A" w:rsidRPr="00BF0FFD" w:rsidRDefault="0018798A" w:rsidP="0018798A">
      <w:pPr>
        <w:pStyle w:val="Heading4"/>
      </w:pPr>
      <w:r w:rsidRPr="00BF0FFD">
        <w:t>Political capital’s irrelevant and winners win—</w:t>
      </w:r>
    </w:p>
    <w:p w:rsidR="0018798A" w:rsidRPr="00BF0FFD" w:rsidRDefault="0018798A" w:rsidP="0018798A">
      <w:pPr>
        <w:tabs>
          <w:tab w:val="left" w:pos="90"/>
          <w:tab w:val="left" w:pos="10710"/>
        </w:tabs>
      </w:pPr>
      <w:r w:rsidRPr="00BF0FFD">
        <w:rPr>
          <w:rStyle w:val="StyleStyleBold12pt"/>
        </w:rPr>
        <w:t>Hirsch 2-7</w:t>
      </w:r>
      <w:r w:rsidRPr="00BF0FFD">
        <w:t>-13. Michael Hirsh “There’s No Such Thing as Political Capital.” chief correspondent for National Journal. He also contributes to 2012 Decoded. Hirsh previously served as the senior editor and national economics correspondent for Newsweek, based in its Washington bureau. [http://www.nationaljournal.com/magazine/there-s-no-such-thing-as-political-capital-20130207]</w:t>
      </w:r>
    </w:p>
    <w:p w:rsidR="0018798A" w:rsidRPr="00B22FA7" w:rsidRDefault="0018798A" w:rsidP="0018798A">
      <w:pPr>
        <w:pStyle w:val="card"/>
        <w:rPr>
          <w:sz w:val="24"/>
          <w:highlight w:val="yellow"/>
        </w:rPr>
      </w:pPr>
      <w:r w:rsidRPr="00BF0FFD">
        <w:rPr>
          <w:rStyle w:val="StyleBoldUnderline"/>
          <w:sz w:val="20"/>
        </w:rPr>
        <w:t>The point is not that “</w:t>
      </w:r>
      <w:r w:rsidRPr="00B22FA7">
        <w:rPr>
          <w:rStyle w:val="StyleBoldUnderline"/>
          <w:sz w:val="24"/>
          <w:highlight w:val="yellow"/>
        </w:rPr>
        <w:t>political capital</w:t>
      </w:r>
      <w:r w:rsidRPr="00BF0FFD">
        <w:rPr>
          <w:rStyle w:val="StyleBoldUnderline"/>
          <w:sz w:val="20"/>
        </w:rPr>
        <w:t xml:space="preserve">” </w:t>
      </w:r>
      <w:r w:rsidRPr="00BF0FFD">
        <w:t xml:space="preserve">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w:t>
      </w:r>
      <w:r w:rsidRPr="00B22FA7">
        <w:rPr>
          <w:rStyle w:val="StyleBoldUnderline"/>
          <w:sz w:val="24"/>
          <w:highlight w:val="yellow"/>
        </w:rPr>
        <w:t>discounts the way</w:t>
      </w:r>
      <w:r w:rsidRPr="00BF0FFD">
        <w:rPr>
          <w:rStyle w:val="StyleBoldUnderline"/>
          <w:sz w:val="20"/>
        </w:rPr>
        <w:t xml:space="preserve"> </w:t>
      </w:r>
      <w:r w:rsidRPr="00B22FA7">
        <w:rPr>
          <w:rStyle w:val="StyleBoldUnderline"/>
          <w:sz w:val="24"/>
          <w:highlight w:val="yellow"/>
        </w:rPr>
        <w:t xml:space="preserve">unforeseen events can </w:t>
      </w:r>
      <w:r w:rsidRPr="00BF0FFD">
        <w:rPr>
          <w:rStyle w:val="StyleBoldUnderline"/>
          <w:sz w:val="20"/>
        </w:rPr>
        <w:t xml:space="preserve">suddenly </w:t>
      </w:r>
      <w:r w:rsidRPr="00B22FA7">
        <w:rPr>
          <w:rStyle w:val="StyleBoldUnderline"/>
          <w:sz w:val="24"/>
          <w:highlight w:val="yellow"/>
        </w:rPr>
        <w:t>change everything</w:t>
      </w:r>
      <w:r w:rsidRPr="00BF0FFD">
        <w:rPr>
          <w:rStyle w:val="StyleBoldUnderline"/>
          <w:sz w:val="20"/>
        </w:rPr>
        <w:t>.</w:t>
      </w:r>
      <w:r w:rsidRPr="00BF0FFD">
        <w:rPr>
          <w:sz w:val="4"/>
          <w:szCs w:val="4"/>
        </w:rPr>
        <w:t xml:space="preserve"> Instead, </w:t>
      </w:r>
      <w:r w:rsidRPr="00BF0FFD">
        <w:t>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w:t>
      </w:r>
      <w:r w:rsidRPr="00BF0FFD">
        <w:rPr>
          <w:sz w:val="4"/>
          <w:szCs w:val="4"/>
        </w:rPr>
        <w:t xml:space="preserve">? Obama has neither at present. And </w:t>
      </w:r>
      <w:r w:rsidRPr="00B22FA7">
        <w:rPr>
          <w:rStyle w:val="StyleBoldUnderline"/>
          <w:sz w:val="24"/>
          <w:highlight w:val="yellow"/>
        </w:rPr>
        <w:t>unless a</w:t>
      </w:r>
      <w:r w:rsidRPr="00BF0FFD">
        <w:rPr>
          <w:rStyle w:val="StyleBoldUnderline"/>
          <w:sz w:val="20"/>
        </w:rPr>
        <w:t xml:space="preserve"> surge in the economy</w:t>
      </w:r>
      <w:r w:rsidRPr="00BF0FFD">
        <w:t>—at the moment, still stuck—</w:t>
      </w:r>
      <w:r w:rsidRPr="00BF0FFD">
        <w:rPr>
          <w:rStyle w:val="StyleBoldUnderline"/>
          <w:sz w:val="20"/>
        </w:rPr>
        <w:t xml:space="preserve">or some other </w:t>
      </w:r>
      <w:r w:rsidRPr="00B22FA7">
        <w:rPr>
          <w:rStyle w:val="StyleBoldUnderline"/>
          <w:sz w:val="24"/>
          <w:highlight w:val="yellow"/>
        </w:rPr>
        <w:t xml:space="preserve">great victory gives him </w:t>
      </w:r>
      <w:r w:rsidRPr="00BF0FFD">
        <w:rPr>
          <w:rStyle w:val="StyleBoldUnderline"/>
          <w:sz w:val="20"/>
        </w:rPr>
        <w:t xml:space="preserve">more </w:t>
      </w:r>
      <w:r w:rsidRPr="00B22FA7">
        <w:rPr>
          <w:rStyle w:val="StyleBoldUnderline"/>
          <w:sz w:val="24"/>
          <w:highlight w:val="yellow"/>
        </w:rPr>
        <w:t xml:space="preserve">momentum, it is inevitable </w:t>
      </w:r>
      <w:r w:rsidRPr="00BF0FFD">
        <w:rPr>
          <w:rStyle w:val="StyleBoldUnderline"/>
          <w:sz w:val="20"/>
        </w:rPr>
        <w:t>that the closer Obama gets to the 2014 election,</w:t>
      </w:r>
      <w:r w:rsidRPr="00B22FA7">
        <w:rPr>
          <w:rStyle w:val="StyleBoldUnderline"/>
          <w:sz w:val="24"/>
          <w:highlight w:val="yellow"/>
        </w:rPr>
        <w:t xml:space="preserve"> the less he will</w:t>
      </w:r>
      <w:r w:rsidRPr="00BF0FFD">
        <w:rPr>
          <w:rStyle w:val="StyleBoldUnderline"/>
          <w:sz w:val="20"/>
        </w:rPr>
        <w:t xml:space="preserve"> be able to </w:t>
      </w:r>
      <w:r w:rsidRPr="00B22FA7">
        <w:rPr>
          <w:rStyle w:val="StyleBoldUnderline"/>
          <w:sz w:val="24"/>
          <w:highlight w:val="yellow"/>
        </w:rPr>
        <w:t>get done</w:t>
      </w:r>
      <w:r w:rsidRPr="00BF0FFD">
        <w:t xml:space="preserve">. Going into the midterms, Republicans will increasingly avoid any concessions that make him (and the Democrats) stronger. </w:t>
      </w:r>
      <w:r w:rsidRPr="00BF0FFD">
        <w:rPr>
          <w:rStyle w:val="StyleBoldUnderline"/>
          <w:sz w:val="20"/>
        </w:rPr>
        <w:t xml:space="preserve">But the abrupt emergence of the </w:t>
      </w:r>
      <w:r w:rsidRPr="00B22FA7">
        <w:rPr>
          <w:rStyle w:val="StyleBoldUnderline"/>
          <w:sz w:val="24"/>
          <w:highlight w:val="yellow"/>
        </w:rPr>
        <w:t xml:space="preserve">immigration and gun-control </w:t>
      </w:r>
      <w:r w:rsidRPr="00BF0FFD">
        <w:rPr>
          <w:rStyle w:val="StyleBoldUnderline"/>
          <w:sz w:val="20"/>
        </w:rPr>
        <w:t xml:space="preserve">issues </w:t>
      </w:r>
      <w:r w:rsidRPr="00B22FA7">
        <w:rPr>
          <w:rStyle w:val="StyleBoldUnderline"/>
          <w:sz w:val="24"/>
          <w:highlight w:val="yellow"/>
        </w:rPr>
        <w:t>illustrates how</w:t>
      </w:r>
      <w:r w:rsidRPr="00BF0FFD">
        <w:rPr>
          <w:rStyle w:val="StyleBoldUnderline"/>
          <w:sz w:val="20"/>
        </w:rPr>
        <w:t xml:space="preserve"> suddenly shifts in mood can occur and how </w:t>
      </w:r>
      <w:r w:rsidRPr="00B22FA7">
        <w:rPr>
          <w:rStyle w:val="StyleBoldUnderline"/>
          <w:sz w:val="24"/>
          <w:highlight w:val="yellow"/>
        </w:rPr>
        <w:t>political interests can align in new ways</w:t>
      </w:r>
      <w:r w:rsidRPr="00B22FA7">
        <w:rPr>
          <w:sz w:val="24"/>
          <w:highlight w:val="yellow"/>
        </w:rPr>
        <w:t xml:space="preserve"> </w:t>
      </w:r>
      <w:r w:rsidRPr="00BF0FFD">
        <w:t xml:space="preserve">just as suddenly. Indeed, </w:t>
      </w:r>
      <w:r w:rsidRPr="00B22FA7">
        <w:rPr>
          <w:rStyle w:val="StyleBoldUnderline"/>
          <w:sz w:val="24"/>
          <w:highlight w:val="yellow"/>
        </w:rPr>
        <w:t xml:space="preserve">the pseudo-concept of political capital masks a larger truth </w:t>
      </w:r>
      <w:r w:rsidRPr="00BF0FFD">
        <w:rPr>
          <w:rStyle w:val="StyleBoldUnderline"/>
          <w:sz w:val="20"/>
        </w:rPr>
        <w:t xml:space="preserve">about Washington </w:t>
      </w:r>
      <w:r w:rsidRPr="00BF0FFD">
        <w:rPr>
          <w:sz w:val="4"/>
          <w:szCs w:val="4"/>
        </w:rPr>
        <w:t xml:space="preserve">that is kindergarten simple: You just don’t know what you can do until you try. Or </w:t>
      </w:r>
      <w:r w:rsidRPr="00BF0FFD">
        <w:rPr>
          <w:rStyle w:val="StyleBoldUnderline"/>
          <w:sz w:val="20"/>
        </w:rPr>
        <w:t xml:space="preserve">as Ornstein himself once wrote </w:t>
      </w:r>
      <w:r w:rsidRPr="00BF0FFD">
        <w:rPr>
          <w:sz w:val="4"/>
          <w:szCs w:val="4"/>
        </w:rPr>
        <w:t>years ago, “</w:t>
      </w:r>
      <w:r w:rsidRPr="00BF0FFD">
        <w:rPr>
          <w:rStyle w:val="StyleBoldUnderline"/>
          <w:sz w:val="20"/>
        </w:rPr>
        <w:t>Winning wins</w:t>
      </w:r>
      <w:r w:rsidRPr="00BF0FFD">
        <w:rPr>
          <w:sz w:val="4"/>
          <w:szCs w:val="4"/>
        </w:rPr>
        <w:t xml:space="preserve">.” In theory, and in practice, </w:t>
      </w:r>
      <w:r w:rsidRPr="00BF0FFD">
        <w:rPr>
          <w:rStyle w:val="StyleBoldUnderline"/>
          <w:sz w:val="20"/>
        </w:rPr>
        <w:t xml:space="preserve">depending on Obama’s handling </w:t>
      </w:r>
      <w:r w:rsidRPr="00BF0FFD">
        <w:rPr>
          <w:sz w:val="4"/>
          <w:szCs w:val="4"/>
        </w:rPr>
        <w:t xml:space="preserve">of any particular issue, </w:t>
      </w:r>
      <w:r w:rsidRPr="00BF0FFD">
        <w:rPr>
          <w:rStyle w:val="StyleBoldUnderline"/>
          <w:sz w:val="20"/>
        </w:rPr>
        <w:t xml:space="preserve">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w:t>
      </w:r>
      <w:r w:rsidRPr="00BF0FFD">
        <w:rPr>
          <w:sz w:val="4"/>
          <w:szCs w:val="4"/>
        </w:rPr>
        <w:t xml:space="preserve">Some </w:t>
      </w:r>
      <w:r w:rsidRPr="00BF0FFD">
        <w:rPr>
          <w:rStyle w:val="StyleBoldUnderline"/>
          <w:sz w:val="20"/>
        </w:rPr>
        <w:t xml:space="preserve">political scientists who study the elusive calculus of how to pass legislation and run successful presidencies say that </w:t>
      </w:r>
      <w:r w:rsidRPr="00B22FA7">
        <w:rPr>
          <w:rStyle w:val="StyleBoldUnderline"/>
          <w:sz w:val="24"/>
          <w:highlight w:val="yellow"/>
        </w:rPr>
        <w:t>political capital is</w:t>
      </w:r>
      <w:r w:rsidRPr="00BF0FFD">
        <w:rPr>
          <w:rStyle w:val="StyleBoldUnderline"/>
          <w:sz w:val="20"/>
        </w:rPr>
        <w:t xml:space="preserve">, at best, </w:t>
      </w:r>
      <w:r w:rsidRPr="00B22FA7">
        <w:rPr>
          <w:rStyle w:val="StyleBoldUnderline"/>
          <w:sz w:val="24"/>
          <w:highlight w:val="yellow"/>
        </w:rPr>
        <w:t>an empty concept</w:t>
      </w:r>
      <w:r w:rsidRPr="00BF0FFD">
        <w:rPr>
          <w:rStyle w:val="StyleBoldUnderline"/>
          <w:sz w:val="20"/>
        </w:rPr>
        <w:t xml:space="preserve">, and that </w:t>
      </w:r>
      <w:r w:rsidRPr="00B22FA7">
        <w:rPr>
          <w:rStyle w:val="StyleBoldUnderline"/>
          <w:sz w:val="24"/>
          <w:highlight w:val="yellow"/>
        </w:rPr>
        <w:t xml:space="preserve">almost nothing in </w:t>
      </w:r>
      <w:r w:rsidRPr="00BF0FFD">
        <w:rPr>
          <w:rStyle w:val="StyleBoldUnderline"/>
          <w:sz w:val="20"/>
        </w:rPr>
        <w:t xml:space="preserve">the academic </w:t>
      </w:r>
      <w:r w:rsidRPr="00B22FA7">
        <w:rPr>
          <w:rStyle w:val="StyleBoldUnderline"/>
          <w:sz w:val="24"/>
          <w:highlight w:val="yellow"/>
        </w:rPr>
        <w:t xml:space="preserve">literature </w:t>
      </w:r>
      <w:r w:rsidRPr="00BF0FFD">
        <w:rPr>
          <w:rStyle w:val="StyleBoldUnderline"/>
          <w:sz w:val="20"/>
        </w:rPr>
        <w:t xml:space="preserve">successfully </w:t>
      </w:r>
      <w:r w:rsidRPr="00B22FA7">
        <w:rPr>
          <w:rStyle w:val="StyleBoldUnderline"/>
          <w:sz w:val="24"/>
          <w:highlight w:val="yellow"/>
        </w:rPr>
        <w:t xml:space="preserve">quantifies </w:t>
      </w:r>
      <w:r w:rsidRPr="00BF0FFD">
        <w:rPr>
          <w:rStyle w:val="StyleBoldUnderline"/>
          <w:sz w:val="20"/>
        </w:rPr>
        <w:t>or even defines it</w:t>
      </w:r>
      <w:r w:rsidRPr="00BF0FFD">
        <w:rPr>
          <w:sz w:val="4"/>
          <w:szCs w:val="4"/>
        </w:rPr>
        <w:t xml:space="preserve">. “It can refer to a very abstract thing, like a president’s popularity, but there’s no mechanism there. </w:t>
      </w:r>
      <w:r w:rsidRPr="00BF0FFD">
        <w:rPr>
          <w:rStyle w:val="StyleBoldUnderline"/>
          <w:sz w:val="20"/>
        </w:rPr>
        <w:t>That makes it kind of useless,” says Richard Bensel, a government professor at Cornell University</w:t>
      </w:r>
      <w:r w:rsidRPr="00BF0FFD">
        <w:rPr>
          <w:sz w:val="4"/>
          <w:szCs w:val="4"/>
        </w:rPr>
        <w:t xml:space="preserve">. Even Ornstein concedes that the calculus is far more complex than the term suggests. </w:t>
      </w:r>
      <w:r w:rsidRPr="00BF0FFD">
        <w:rPr>
          <w:rStyle w:val="StyleBoldUnderline"/>
          <w:sz w:val="20"/>
        </w:rPr>
        <w:t xml:space="preserve">Winning on one issue often changes the calculation for the next issue; </w:t>
      </w:r>
      <w:r w:rsidRPr="00B22FA7">
        <w:rPr>
          <w:rStyle w:val="StyleBoldUnderline"/>
          <w:sz w:val="24"/>
          <w:highlight w:val="yellow"/>
        </w:rPr>
        <w:t xml:space="preserve">there is never any known amount </w:t>
      </w:r>
      <w:r w:rsidRPr="00BF0FFD">
        <w:rPr>
          <w:rStyle w:val="StyleBoldUnderline"/>
          <w:sz w:val="20"/>
        </w:rPr>
        <w:t>of capital</w:t>
      </w:r>
      <w:r w:rsidRPr="00BF0FFD">
        <w:t xml:space="preserve">. “The idea here is, </w:t>
      </w:r>
      <w:r w:rsidRPr="00B22FA7">
        <w:rPr>
          <w:rStyle w:val="StyleBoldUnderline"/>
          <w:sz w:val="24"/>
          <w:highlight w:val="yellow"/>
        </w:rPr>
        <w:t xml:space="preserve">if an issue comes up </w:t>
      </w:r>
      <w:r w:rsidRPr="00BF0FFD">
        <w:rPr>
          <w:rStyle w:val="StyleBoldUnderline"/>
          <w:sz w:val="20"/>
        </w:rPr>
        <w:t xml:space="preserve">where the conventional wisdom is that president is not going to get what he wants, and he gets it, then each time that happens, </w:t>
      </w:r>
      <w:r w:rsidRPr="00B22FA7">
        <w:rPr>
          <w:rStyle w:val="StyleBoldUnderline"/>
          <w:sz w:val="24"/>
          <w:highlight w:val="yellow"/>
        </w:rPr>
        <w:t>it changes the calculus of the other actors</w:t>
      </w:r>
      <w:r w:rsidRPr="00B22FA7">
        <w:rPr>
          <w:sz w:val="24"/>
          <w:highlight w:val="yellow"/>
        </w:rPr>
        <w:t xml:space="preserve">” </w:t>
      </w:r>
      <w:r w:rsidRPr="00BF0FFD">
        <w:t>Ornstein says. “</w:t>
      </w:r>
      <w:r w:rsidRPr="00BF0FFD">
        <w:rPr>
          <w:rStyle w:val="StyleBoldUnderline"/>
          <w:sz w:val="20"/>
        </w:rPr>
        <w:t xml:space="preserve">If they think he’s going to win, </w:t>
      </w:r>
      <w:r w:rsidRPr="00B22FA7">
        <w:rPr>
          <w:rStyle w:val="StyleBoldUnderline"/>
          <w:sz w:val="24"/>
          <w:highlight w:val="yellow"/>
        </w:rPr>
        <w:t xml:space="preserve">they may change positions </w:t>
      </w:r>
      <w:r w:rsidRPr="00BF0FFD">
        <w:t xml:space="preserve">to get on the winning side. </w:t>
      </w:r>
      <w:r w:rsidRPr="00B22FA7">
        <w:rPr>
          <w:rStyle w:val="StyleBoldUnderline"/>
          <w:sz w:val="24"/>
          <w:highlight w:val="yellow"/>
        </w:rPr>
        <w:t>It’s a bandwagon effect.”</w:t>
      </w:r>
    </w:p>
    <w:p w:rsidR="0018798A" w:rsidRPr="00AF5046" w:rsidRDefault="0018798A" w:rsidP="0018798A"/>
    <w:p w:rsidR="0018798A" w:rsidRPr="00044899" w:rsidRDefault="0018798A" w:rsidP="0018798A">
      <w:pPr>
        <w:pStyle w:val="Heading4"/>
      </w:pPr>
      <w:r w:rsidRPr="00044899">
        <w:t>Winners win</w:t>
      </w:r>
    </w:p>
    <w:p w:rsidR="0018798A" w:rsidRDefault="0018798A" w:rsidP="0018798A">
      <w:r>
        <w:rPr>
          <w:rStyle w:val="StyleStyleBold12pt"/>
        </w:rPr>
        <w:t>Green 2010</w:t>
      </w:r>
      <w:r>
        <w:t xml:space="preserve"> (David Michael Green, professor of political science at Hofstra University, “The Do-Nothing 44th President” June 11, google)</w:t>
      </w:r>
    </w:p>
    <w:p w:rsidR="0018798A" w:rsidRPr="00764A0C" w:rsidRDefault="0018798A" w:rsidP="0018798A">
      <w:r>
        <w:t xml:space="preserve">Moreover, </w:t>
      </w:r>
      <w:r w:rsidRPr="00B22FA7">
        <w:rPr>
          <w:rStyle w:val="StyleBoldUnderline"/>
          <w:highlight w:val="yellow"/>
        </w:rPr>
        <w:t>there is a</w:t>
      </w:r>
      <w:r>
        <w:t xml:space="preserve"> continuously evolving and </w:t>
      </w:r>
      <w:r w:rsidRPr="00B22FA7">
        <w:rPr>
          <w:rStyle w:val="StyleBoldUnderline"/>
          <w:highlight w:val="yellow"/>
        </w:rPr>
        <w:t xml:space="preserve">reciprocal relationship between </w:t>
      </w:r>
      <w:r w:rsidRPr="00B22FA7">
        <w:rPr>
          <w:rStyle w:val="Emphasis"/>
          <w:highlight w:val="yellow"/>
        </w:rPr>
        <w:t>presidential boldness</w:t>
      </w:r>
      <w:r w:rsidRPr="00B22FA7">
        <w:rPr>
          <w:rStyle w:val="StyleBoldUnderline"/>
          <w:highlight w:val="yellow"/>
        </w:rPr>
        <w:t xml:space="preserve"> and achievement</w:t>
      </w:r>
      <w:r>
        <w:t xml:space="preserve">. In the same way that </w:t>
      </w:r>
      <w:r w:rsidRPr="00B22FA7">
        <w:rPr>
          <w:rStyle w:val="StyleBoldUnderline"/>
          <w:highlight w:val="yellow"/>
        </w:rPr>
        <w:t>nothing breeds success like success</w:t>
      </w:r>
      <w:r>
        <w:t xml:space="preserve">, nothing sets the president up for achieving his or her next goal better than succeeding dramatically on the last go around. </w:t>
      </w:r>
      <w:r w:rsidRPr="00B22FA7">
        <w:rPr>
          <w:rStyle w:val="StyleBoldUnderline"/>
          <w:highlight w:val="yellow"/>
        </w:rPr>
        <w:t>This is</w:t>
      </w:r>
      <w:r>
        <w:t xml:space="preserve"> absolutely </w:t>
      </w:r>
      <w:r w:rsidRPr="00B22FA7">
        <w:rPr>
          <w:rStyle w:val="StyleBoldUnderline"/>
          <w:highlight w:val="yellow"/>
        </w:rPr>
        <w:t>a matter of perception</w:t>
      </w:r>
      <w:r>
        <w:t xml:space="preserve">, and you can see it best in the way that Congress and especially the Washington press corps fawn over bold and intimidating presidents like Reagan and George W. Bush. The political teams surrounding these presidents understood the psychology of power all too well. They knew that </w:t>
      </w:r>
      <w:r w:rsidRPr="00B22FA7">
        <w:rPr>
          <w:rStyle w:val="StyleBoldUnderline"/>
          <w:highlight w:val="yellow"/>
        </w:rPr>
        <w:t>by</w:t>
      </w:r>
      <w:r>
        <w:t xml:space="preserve"> simultaneously </w:t>
      </w:r>
      <w:r w:rsidRPr="00B22FA7">
        <w:rPr>
          <w:rStyle w:val="StyleBoldUnderline"/>
          <w:highlight w:val="yellow"/>
        </w:rPr>
        <w:t>creating a steamroller effect</w:t>
      </w:r>
      <w:r>
        <w:t xml:space="preserve"> and feigning a clubby atmosphere for Congress and the press, </w:t>
      </w:r>
      <w:r w:rsidRPr="00B22FA7">
        <w:rPr>
          <w:rStyle w:val="StyleBoldUnderline"/>
          <w:highlight w:val="yellow"/>
        </w:rPr>
        <w:t>they could leave</w:t>
      </w:r>
      <w:r>
        <w:t xml:space="preserve"> such </w:t>
      </w:r>
      <w:r w:rsidRPr="00B22FA7">
        <w:rPr>
          <w:rStyle w:val="StyleBoldUnderline"/>
          <w:highlight w:val="yellow"/>
        </w:rPr>
        <w:t>hapless hangers-on with only one remaining way</w:t>
      </w:r>
      <w:r>
        <w:t xml:space="preserve"> to pretend </w:t>
      </w:r>
      <w:r w:rsidRPr="00B22FA7">
        <w:rPr>
          <w:rStyle w:val="StyleBoldUnderline"/>
          <w:highlight w:val="yellow"/>
        </w:rPr>
        <w:t>to preserve</w:t>
      </w:r>
      <w:r>
        <w:t xml:space="preserve"> their </w:t>
      </w:r>
      <w:r w:rsidRPr="00B22FA7">
        <w:rPr>
          <w:rStyle w:val="StyleBoldUnderline"/>
          <w:highlight w:val="yellow"/>
        </w:rPr>
        <w:t>dignities. By jumping on board</w:t>
      </w:r>
      <w:r>
        <w:t xml:space="preserve"> the freight train, </w:t>
      </w:r>
      <w:r w:rsidRPr="00B22FA7">
        <w:rPr>
          <w:rStyle w:val="StyleBoldUnderline"/>
          <w:highlight w:val="yellow"/>
        </w:rPr>
        <w:t>they could be given the illusion of being next to power</w:t>
      </w:r>
      <w:r>
        <w:t>, of being part of the winning team. And so, with virtually the sole exception of the now retired Helen Thomas, this is precisely what they did.</w:t>
      </w:r>
    </w:p>
    <w:p w:rsidR="0018798A" w:rsidRPr="00DC2E1F" w:rsidRDefault="0018798A" w:rsidP="0018798A">
      <w:pPr>
        <w:pStyle w:val="Heading4"/>
      </w:pPr>
      <w:r w:rsidRPr="00DC2E1F">
        <w:t>Winners win.</w:t>
      </w:r>
    </w:p>
    <w:p w:rsidR="0018798A" w:rsidRPr="00DC2E1F" w:rsidRDefault="0018798A" w:rsidP="0018798A">
      <w:pPr>
        <w:rPr>
          <w:rFonts w:eastAsia="MS Mincho"/>
          <w:sz w:val="20"/>
          <w:szCs w:val="24"/>
        </w:rPr>
      </w:pPr>
      <w:r w:rsidRPr="00D72052">
        <w:rPr>
          <w:rStyle w:val="StyleStyleBold12pt"/>
        </w:rPr>
        <w:t>Singer, 2009</w:t>
      </w:r>
      <w:r w:rsidRPr="00DC2E1F">
        <w:rPr>
          <w:rFonts w:eastAsia="MS Mincho"/>
          <w:sz w:val="20"/>
          <w:szCs w:val="24"/>
        </w:rPr>
        <w:t xml:space="preserve"> (Jonathan Singer, JD candidate at Berkeley and editor of MyDD, April 3, 2009, google)</w:t>
      </w:r>
    </w:p>
    <w:p w:rsidR="0018798A" w:rsidRPr="00DC2E1F" w:rsidRDefault="0018798A" w:rsidP="0018798A">
      <w:pPr>
        <w:rPr>
          <w:rFonts w:eastAsia="MS Mincho"/>
          <w:iCs/>
          <w:color w:val="000000"/>
          <w:sz w:val="16"/>
          <w:szCs w:val="24"/>
        </w:rPr>
      </w:pPr>
      <w:r w:rsidRPr="00DC2E1F">
        <w:rPr>
          <w:rFonts w:eastAsia="MS Mincho"/>
          <w:iCs/>
          <w:color w:val="000000"/>
          <w:sz w:val="16"/>
          <w:szCs w:val="24"/>
        </w:rPr>
        <w:t xml:space="preserve">Peter Hart gets at a key point. Some believe that political capital is finite, that it can be used up. To an extent that's true. But it's important to note, too, that </w:t>
      </w:r>
      <w:r w:rsidRPr="00DC2E1F">
        <w:rPr>
          <w:rFonts w:eastAsia="MS Mincho"/>
          <w:bCs/>
          <w:sz w:val="20"/>
          <w:szCs w:val="24"/>
          <w:u w:val="single"/>
          <w:shd w:val="clear" w:color="auto" w:fill="C0C0C0"/>
        </w:rPr>
        <w:t>political capital can be regenerated</w:t>
      </w:r>
      <w:r w:rsidRPr="00DC2E1F">
        <w:rPr>
          <w:rFonts w:eastAsia="MS Mincho"/>
          <w:iCs/>
          <w:color w:val="000000"/>
          <w:sz w:val="16"/>
          <w:szCs w:val="24"/>
        </w:rPr>
        <w:t xml:space="preserve"> --</w:t>
      </w:r>
      <w:r w:rsidRPr="00DC2E1F">
        <w:rPr>
          <w:rFonts w:ascii="Franklin Gothic Heavy" w:eastAsia="MS Mincho" w:hAnsi="Franklin Gothic Heavy"/>
          <w:color w:val="000000"/>
          <w:sz w:val="16"/>
          <w:szCs w:val="24"/>
          <w:u w:val="single"/>
        </w:rPr>
        <w:t xml:space="preserve"> </w:t>
      </w:r>
      <w:r w:rsidRPr="00DC2E1F">
        <w:rPr>
          <w:rFonts w:eastAsia="MS Mincho"/>
          <w:bCs/>
          <w:sz w:val="20"/>
          <w:szCs w:val="24"/>
          <w:u w:val="single"/>
          <w:shd w:val="clear" w:color="auto" w:fill="C0C0C0"/>
        </w:rPr>
        <w:t>and</w:t>
      </w:r>
      <w:r w:rsidRPr="00DC2E1F">
        <w:rPr>
          <w:rFonts w:eastAsia="MS Mincho"/>
          <w:iCs/>
          <w:color w:val="000000"/>
          <w:sz w:val="16"/>
          <w:szCs w:val="24"/>
        </w:rPr>
        <w:t>, specifically, that</w:t>
      </w:r>
      <w:r w:rsidRPr="00DC2E1F">
        <w:rPr>
          <w:rFonts w:ascii="Franklin Gothic Heavy" w:eastAsia="MS Mincho" w:hAnsi="Franklin Gothic Heavy"/>
          <w:color w:val="000000"/>
          <w:sz w:val="16"/>
          <w:szCs w:val="24"/>
          <w:u w:val="single"/>
        </w:rPr>
        <w:t xml:space="preserve"> </w:t>
      </w:r>
      <w:r w:rsidRPr="00DC2E1F">
        <w:rPr>
          <w:rFonts w:eastAsia="MS Mincho"/>
          <w:bCs/>
          <w:sz w:val="20"/>
          <w:szCs w:val="24"/>
          <w:u w:val="single"/>
          <w:shd w:val="clear" w:color="auto" w:fill="C0C0C0"/>
        </w:rPr>
        <w:t>when a President expends</w:t>
      </w:r>
      <w:r w:rsidRPr="00DC2E1F">
        <w:rPr>
          <w:rFonts w:eastAsia="MS Mincho"/>
          <w:iCs/>
          <w:color w:val="000000"/>
          <w:sz w:val="16"/>
          <w:szCs w:val="24"/>
        </w:rPr>
        <w:t xml:space="preserve"> a great deal of </w:t>
      </w:r>
      <w:r w:rsidRPr="00DC2E1F">
        <w:rPr>
          <w:rFonts w:eastAsia="MS Mincho"/>
          <w:bCs/>
          <w:sz w:val="20"/>
          <w:szCs w:val="24"/>
          <w:u w:val="single"/>
          <w:shd w:val="clear" w:color="auto" w:fill="C0C0C0"/>
        </w:rPr>
        <w:t>capital</w:t>
      </w:r>
      <w:r w:rsidRPr="00DC2E1F">
        <w:rPr>
          <w:rFonts w:eastAsia="MS Mincho"/>
          <w:iCs/>
          <w:color w:val="000000"/>
          <w:sz w:val="16"/>
          <w:szCs w:val="24"/>
        </w:rPr>
        <w:t xml:space="preserve"> on a measure that was difficult to enact and then succeeds, </w:t>
      </w:r>
      <w:r w:rsidRPr="00DC2E1F">
        <w:rPr>
          <w:rFonts w:eastAsia="MS Mincho"/>
          <w:bCs/>
          <w:sz w:val="20"/>
          <w:szCs w:val="24"/>
          <w:u w:val="single"/>
          <w:shd w:val="clear" w:color="auto" w:fill="C0C0C0"/>
        </w:rPr>
        <w:t>he can build up more capital</w:t>
      </w:r>
      <w:r w:rsidRPr="00DC2E1F">
        <w:rPr>
          <w:rFonts w:eastAsia="MS Mincho"/>
          <w:iCs/>
          <w:color w:val="000000"/>
          <w:sz w:val="16"/>
          <w:szCs w:val="24"/>
        </w:rPr>
        <w:t xml:space="preserve">. Indeed, </w:t>
      </w:r>
      <w:r w:rsidRPr="00DC2E1F">
        <w:rPr>
          <w:rFonts w:eastAsia="MS Mincho"/>
          <w:bCs/>
          <w:sz w:val="20"/>
          <w:szCs w:val="24"/>
          <w:u w:val="single"/>
          <w:shd w:val="clear" w:color="auto" w:fill="C0C0C0"/>
        </w:rPr>
        <w:t>that appears to be what is happening with</w:t>
      </w:r>
      <w:r w:rsidRPr="00DC2E1F">
        <w:rPr>
          <w:rFonts w:eastAsia="MS Mincho"/>
          <w:iCs/>
          <w:color w:val="000000"/>
          <w:sz w:val="16"/>
          <w:szCs w:val="24"/>
        </w:rPr>
        <w:t xml:space="preserve"> Barack </w:t>
      </w:r>
      <w:r w:rsidRPr="00DC2E1F">
        <w:rPr>
          <w:rFonts w:eastAsia="MS Mincho"/>
          <w:bCs/>
          <w:sz w:val="20"/>
          <w:szCs w:val="24"/>
          <w:u w:val="single"/>
          <w:shd w:val="clear" w:color="auto" w:fill="C0C0C0"/>
        </w:rPr>
        <w:t>Obama</w:t>
      </w:r>
      <w:r w:rsidRPr="00DC2E1F">
        <w:rPr>
          <w:rFonts w:eastAsia="MS Mincho"/>
          <w:iCs/>
          <w:color w:val="000000"/>
          <w:sz w:val="16"/>
          <w:szCs w:val="24"/>
        </w:rPr>
        <w:t xml:space="preserve">, who went to the mat to pass the stimulus package out of the gate, got it passed despite near-unanimous opposition of the Republicans on Capitol Hill, and is being rewarded by the American public as a result. Take a look at the numbers. President Obama now has a 68 percent favorable rating in the NBC-WSJ poll, his highest ever showing in the survey. Nearly half of those surveyed (47 percent) view him very positively. Obama's Democratic Party earns a respectable 49 percent favorable rating. </w:t>
      </w:r>
      <w:r w:rsidRPr="00DC2E1F">
        <w:rPr>
          <w:rFonts w:eastAsia="MS Mincho"/>
          <w:bCs/>
          <w:sz w:val="20"/>
          <w:szCs w:val="24"/>
          <w:u w:val="single"/>
          <w:shd w:val="clear" w:color="auto" w:fill="C0C0C0"/>
        </w:rPr>
        <w:t>The Republican Party</w:t>
      </w:r>
      <w:r w:rsidRPr="00DC2E1F">
        <w:rPr>
          <w:rFonts w:eastAsia="MS Mincho"/>
          <w:iCs/>
          <w:color w:val="000000"/>
          <w:sz w:val="16"/>
          <w:szCs w:val="24"/>
        </w:rPr>
        <w:t xml:space="preserve">, however, </w:t>
      </w:r>
      <w:r w:rsidRPr="00DC2E1F">
        <w:rPr>
          <w:rFonts w:eastAsia="MS Mincho"/>
          <w:bCs/>
          <w:sz w:val="20"/>
          <w:szCs w:val="24"/>
          <w:u w:val="single"/>
          <w:shd w:val="clear" w:color="auto" w:fill="C0C0C0"/>
        </w:rPr>
        <w:t>is in the toilet</w:t>
      </w:r>
      <w:r w:rsidRPr="00DC2E1F">
        <w:rPr>
          <w:rFonts w:eastAsia="MS Mincho"/>
          <w:iCs/>
          <w:color w:val="000000"/>
          <w:sz w:val="16"/>
          <w:szCs w:val="24"/>
        </w:rPr>
        <w:t xml:space="preserve">,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with President Obama seemingly benefiting from his ambitious actions and the Republicans sinking further and further as a result of their knee-jerked opposition to that agenda, </w:t>
      </w:r>
      <w:r w:rsidRPr="00DC2E1F">
        <w:rPr>
          <w:rFonts w:eastAsia="MS Mincho"/>
          <w:bCs/>
          <w:sz w:val="20"/>
          <w:szCs w:val="24"/>
          <w:u w:val="single"/>
          <w:shd w:val="clear" w:color="auto" w:fill="C0C0C0"/>
        </w:rPr>
        <w:t>there appears to be no reason not to push forward on anything</w:t>
      </w:r>
      <w:r w:rsidRPr="00DC2E1F">
        <w:rPr>
          <w:rFonts w:eastAsia="MS Mincho"/>
          <w:iCs/>
          <w:color w:val="000000"/>
          <w:sz w:val="16"/>
          <w:szCs w:val="24"/>
        </w:rPr>
        <w:t xml:space="preserve"> from universal healthcare to energy reform to ending the war in Iraq.</w:t>
      </w:r>
    </w:p>
    <w:p w:rsidR="0018798A" w:rsidRPr="00383E0A" w:rsidRDefault="0018798A" w:rsidP="0018798A"/>
    <w:p w:rsidR="0018798A" w:rsidRDefault="0018798A" w:rsidP="0018798A">
      <w:pPr>
        <w:pStyle w:val="Heading3"/>
      </w:pPr>
      <w:bookmarkStart w:id="63" w:name="_Toc390552619"/>
      <w:bookmarkStart w:id="64" w:name="_Toc391152185"/>
      <w:bookmarkStart w:id="65" w:name="_Toc392009825"/>
      <w:r>
        <w:t>PC theory not true</w:t>
      </w:r>
      <w:bookmarkEnd w:id="63"/>
      <w:bookmarkEnd w:id="64"/>
      <w:bookmarkEnd w:id="65"/>
    </w:p>
    <w:p w:rsidR="0018798A" w:rsidRDefault="0018798A" w:rsidP="0018798A"/>
    <w:p w:rsidR="002A791C" w:rsidRDefault="002A791C" w:rsidP="002A791C">
      <w:pPr>
        <w:pStyle w:val="Heading4"/>
      </w:pPr>
      <w:r>
        <w:t>Political capital theory is bankrupt</w:t>
      </w:r>
    </w:p>
    <w:p w:rsidR="002A791C" w:rsidRPr="00322FF6" w:rsidRDefault="002A791C" w:rsidP="002A791C">
      <w:r w:rsidRPr="008E4E10">
        <w:rPr>
          <w:rStyle w:val="StyleStyleBold12pt"/>
        </w:rPr>
        <w:t>Dickinson</w:t>
      </w:r>
      <w:r>
        <w:rPr>
          <w:rStyle w:val="Strong"/>
        </w:rPr>
        <w:t xml:space="preserve"> </w:t>
      </w:r>
      <w:r w:rsidRPr="008E4E10">
        <w:rPr>
          <w:rStyle w:val="StyleStyleBold12pt"/>
        </w:rPr>
        <w:t>2009</w:t>
      </w:r>
      <w:r>
        <w:t xml:space="preserve"> (</w:t>
      </w:r>
      <w:r w:rsidRPr="00447E77">
        <w:t>Matthew Dickinson, professor</w:t>
      </w:r>
      <w:r w:rsidRPr="00322FF6">
        <w:t xml:space="preserve"> of political science at Middlebury College and taught at Harvard University, wh</w:t>
      </w:r>
      <w:r>
        <w:t xml:space="preserve">ere he also received his Ph.D., </w:t>
      </w:r>
      <w:r w:rsidRPr="00322FF6">
        <w:t xml:space="preserve">“Sotomayor, Obama and Presidential Power” </w:t>
      </w:r>
      <w:r>
        <w:t>May, google)</w:t>
      </w:r>
    </w:p>
    <w:p w:rsidR="002A791C" w:rsidRDefault="002A791C" w:rsidP="002A791C">
      <w:pPr>
        <w:pStyle w:val="HotRoute0"/>
      </w:pPr>
      <w:r w:rsidRPr="00B46F69">
        <w:t xml:space="preserve">What is of more interest to me, however, is what her selection reveals about the basis of presidential power. </w:t>
      </w:r>
      <w:r w:rsidRPr="003B2136">
        <w:rPr>
          <w:color w:val="auto"/>
          <w:sz w:val="24"/>
          <w:u w:val="single"/>
        </w:rPr>
        <w:t>Political scientists, like baseball writers</w:t>
      </w:r>
      <w:r w:rsidRPr="00B46F69">
        <w:t xml:space="preserve"> evaluating hitters, </w:t>
      </w:r>
      <w:r w:rsidRPr="003B2136">
        <w:rPr>
          <w:color w:val="auto"/>
          <w:sz w:val="24"/>
          <w:u w:val="single"/>
        </w:rPr>
        <w:t>have devised numerous means of measuring a president’s influence in Congress.</w:t>
      </w:r>
      <w:r w:rsidRPr="00B46F69">
        <w:t xml:space="preserve"> I will devote a separate post to discussing these, but in brief, </w:t>
      </w:r>
      <w:r w:rsidRPr="003B2136">
        <w:rPr>
          <w:color w:val="auto"/>
          <w:sz w:val="24"/>
          <w:u w:val="single"/>
        </w:rPr>
        <w:t>they</w:t>
      </w:r>
      <w:r w:rsidRPr="00B46F69">
        <w:t xml:space="preserve"> often </w:t>
      </w:r>
      <w:r w:rsidRPr="003B2136">
        <w:rPr>
          <w:color w:val="auto"/>
          <w:sz w:val="24"/>
          <w:u w:val="single"/>
        </w:rPr>
        <w:t>center on</w:t>
      </w:r>
      <w:r w:rsidRPr="00B46F69">
        <w:t xml:space="preserve"> the creation of legislative “box scores” designed to measure </w:t>
      </w:r>
      <w:r w:rsidRPr="003B2136">
        <w:rPr>
          <w:color w:val="auto"/>
          <w:sz w:val="24"/>
          <w:u w:val="single"/>
        </w:rPr>
        <w:t>how many times a president’s preferred piece of legislation</w:t>
      </w:r>
      <w:r w:rsidRPr="00B46F69">
        <w:t>, or nominee to the executive branch or the courts</w:t>
      </w:r>
      <w:r w:rsidRPr="003B2136">
        <w:rPr>
          <w:color w:val="auto"/>
          <w:sz w:val="24"/>
          <w:u w:val="single"/>
        </w:rPr>
        <w:t>, is approved by Congress</w:t>
      </w:r>
      <w:r w:rsidRPr="00B46F69">
        <w:t xml:space="preserve">. That is, how many pieces of legislation that the president supports actually pass Congress? How often do members of Congress vote with the president’s preferences? </w:t>
      </w:r>
      <w:r w:rsidRPr="00716178">
        <w:t>How often is a president’s policy position supported by roll call outcomes? These measures, however, are a misleading gauge of presidential power – they are a better indicator of congressional power. This is because how members of Congress vote on a nominee or legislative item is rarely influenced by anything a president does. Although</w:t>
      </w:r>
      <w:r w:rsidRPr="00B46F69">
        <w:t xml:space="preserve"> </w:t>
      </w:r>
      <w:r w:rsidRPr="00B22FA7">
        <w:rPr>
          <w:color w:val="auto"/>
          <w:sz w:val="24"/>
          <w:highlight w:val="yellow"/>
          <w:u w:val="single"/>
        </w:rPr>
        <w:t>journalists</w:t>
      </w:r>
      <w:r w:rsidRPr="003B2136">
        <w:rPr>
          <w:color w:val="auto"/>
          <w:sz w:val="24"/>
          <w:u w:val="single"/>
        </w:rPr>
        <w:t xml:space="preserve"> (and political scientists) often </w:t>
      </w:r>
      <w:r w:rsidRPr="00B22FA7">
        <w:rPr>
          <w:color w:val="auto"/>
          <w:sz w:val="24"/>
          <w:highlight w:val="yellow"/>
          <w:u w:val="single"/>
        </w:rPr>
        <w:t xml:space="preserve">focus on the </w:t>
      </w:r>
      <w:r w:rsidRPr="00716178">
        <w:rPr>
          <w:color w:val="auto"/>
          <w:sz w:val="24"/>
          <w:u w:val="single"/>
        </w:rPr>
        <w:t xml:space="preserve">legislative </w:t>
      </w:r>
      <w:r w:rsidRPr="00B22FA7">
        <w:rPr>
          <w:color w:val="auto"/>
          <w:sz w:val="24"/>
          <w:highlight w:val="yellow"/>
          <w:u w:val="single"/>
        </w:rPr>
        <w:t>“endgame” to gauge presidential influence</w:t>
      </w:r>
      <w:r w:rsidRPr="00B46F69">
        <w:t xml:space="preserve"> – </w:t>
      </w:r>
      <w:r w:rsidRPr="003B2136">
        <w:rPr>
          <w:color w:val="auto"/>
          <w:sz w:val="24"/>
          <w:u w:val="single"/>
        </w:rPr>
        <w:t>will the President swing enough votes to get his preferred legislation enacted</w:t>
      </w:r>
      <w:r w:rsidRPr="00B46F69">
        <w:t xml:space="preserve">? – </w:t>
      </w:r>
      <w:r w:rsidRPr="00B22FA7">
        <w:rPr>
          <w:color w:val="auto"/>
          <w:sz w:val="24"/>
          <w:highlight w:val="yellow"/>
          <w:u w:val="single"/>
        </w:rPr>
        <w:t xml:space="preserve">this mistakes </w:t>
      </w:r>
      <w:r w:rsidRPr="00716178">
        <w:rPr>
          <w:color w:val="auto"/>
          <w:sz w:val="24"/>
          <w:u w:val="single"/>
        </w:rPr>
        <w:t xml:space="preserve">an </w:t>
      </w:r>
      <w:r w:rsidRPr="00B22FA7">
        <w:rPr>
          <w:color w:val="auto"/>
          <w:sz w:val="24"/>
          <w:highlight w:val="yellow"/>
          <w:u w:val="single"/>
        </w:rPr>
        <w:t>outcome with</w:t>
      </w:r>
      <w:r w:rsidRPr="003B2136">
        <w:rPr>
          <w:color w:val="auto"/>
          <w:sz w:val="24"/>
          <w:u w:val="single"/>
        </w:rPr>
        <w:t xml:space="preserve"> actual </w:t>
      </w:r>
      <w:r w:rsidRPr="00B22FA7">
        <w:rPr>
          <w:color w:val="auto"/>
          <w:sz w:val="24"/>
          <w:highlight w:val="yellow"/>
          <w:u w:val="single"/>
        </w:rPr>
        <w:t>evidence</w:t>
      </w:r>
      <w:r w:rsidRPr="003B2136">
        <w:rPr>
          <w:color w:val="auto"/>
          <w:sz w:val="24"/>
          <w:u w:val="single"/>
        </w:rPr>
        <w:t xml:space="preserve"> of presidential influence. Once we control for other factors</w:t>
      </w:r>
      <w:r w:rsidRPr="00B46F69">
        <w:t xml:space="preserve"> – a member of Congress’ ideological and partisan leanings, the political leanings of her constituency, whether she’s up for reelection or </w:t>
      </w:r>
      <w:r w:rsidRPr="00716178">
        <w:t xml:space="preserve">not – </w:t>
      </w:r>
      <w:r w:rsidRPr="00B22FA7">
        <w:rPr>
          <w:color w:val="auto"/>
          <w:sz w:val="24"/>
          <w:highlight w:val="yellow"/>
          <w:u w:val="single"/>
        </w:rPr>
        <w:t>we can</w:t>
      </w:r>
      <w:r w:rsidRPr="003B2136">
        <w:rPr>
          <w:color w:val="auto"/>
          <w:sz w:val="24"/>
          <w:u w:val="single"/>
        </w:rPr>
        <w:t xml:space="preserve"> usually </w:t>
      </w:r>
      <w:r w:rsidRPr="00B22FA7">
        <w:rPr>
          <w:color w:val="auto"/>
          <w:sz w:val="24"/>
          <w:highlight w:val="yellow"/>
          <w:u w:val="single"/>
        </w:rPr>
        <w:t>predict how she will vote without needing to know</w:t>
      </w:r>
      <w:r w:rsidRPr="003B2136">
        <w:rPr>
          <w:color w:val="auto"/>
          <w:sz w:val="24"/>
          <w:u w:val="single"/>
        </w:rPr>
        <w:t xml:space="preserve"> much of anything </w:t>
      </w:r>
      <w:r w:rsidRPr="00716178">
        <w:rPr>
          <w:color w:val="auto"/>
          <w:sz w:val="24"/>
          <w:u w:val="single"/>
        </w:rPr>
        <w:t>about</w:t>
      </w:r>
      <w:r w:rsidRPr="003B2136">
        <w:rPr>
          <w:color w:val="auto"/>
          <w:sz w:val="24"/>
          <w:u w:val="single"/>
        </w:rPr>
        <w:t xml:space="preserve"> </w:t>
      </w:r>
      <w:r w:rsidRPr="00B22FA7">
        <w:rPr>
          <w:color w:val="auto"/>
          <w:sz w:val="24"/>
          <w:highlight w:val="yellow"/>
          <w:u w:val="single"/>
        </w:rPr>
        <w:t>what the president wants</w:t>
      </w:r>
      <w:r w:rsidRPr="00B22FA7">
        <w:rPr>
          <w:highlight w:val="yellow"/>
        </w:rPr>
        <w:t>.</w:t>
      </w:r>
      <w:r w:rsidRPr="00B46F69">
        <w:t xml:space="preserve"> (I am ignoring the importance of a president’s veto power for the moment.) </w:t>
      </w:r>
      <w:r w:rsidRPr="00716178">
        <w:t xml:space="preserve">Despite the much publicized and celebrated instances of presidential arm-twisting during the legislative endgame, then, most </w:t>
      </w:r>
      <w:r w:rsidRPr="00B22FA7">
        <w:rPr>
          <w:color w:val="auto"/>
          <w:sz w:val="24"/>
          <w:highlight w:val="yellow"/>
          <w:u w:val="single"/>
        </w:rPr>
        <w:t>legislative outcomes don’t depend on presidential lobbying</w:t>
      </w:r>
      <w:r w:rsidRPr="00B22FA7">
        <w:rPr>
          <w:highlight w:val="yellow"/>
        </w:rPr>
        <w:t>.</w:t>
      </w:r>
      <w:r w:rsidRPr="00B46F69">
        <w:t xml:space="preserve"> </w:t>
      </w:r>
      <w:r w:rsidRPr="00716178">
        <w:t>But</w:t>
      </w:r>
      <w:r w:rsidRPr="00B46F69">
        <w:t xml:space="preserve"> this is not to say that presidents lack influence. Instead, the primary means by which presidents influence what Congress does is through their ability to determine the alternatives from which Congress must choose. That is, presidential power is largely an exercise in agenda-setting – not arm-twisting. And we see this in the Sotomayer nomination. Barring a major scandal, she will almost certainly be confirmed to the Supreme Court </w:t>
      </w:r>
      <w:r w:rsidRPr="003B2136">
        <w:rPr>
          <w:color w:val="auto"/>
          <w:sz w:val="24"/>
          <w:u w:val="single"/>
        </w:rPr>
        <w:t>whether Obama</w:t>
      </w:r>
      <w:r w:rsidRPr="00B22FA7">
        <w:rPr>
          <w:highlight w:val="yellow"/>
        </w:rPr>
        <w:t xml:space="preserve"> </w:t>
      </w:r>
      <w:r w:rsidRPr="003B2136">
        <w:rPr>
          <w:color w:val="auto"/>
          <w:sz w:val="24"/>
          <w:u w:val="single"/>
        </w:rPr>
        <w:t>spends</w:t>
      </w:r>
      <w:r w:rsidRPr="00B46F69">
        <w:t xml:space="preserve"> the confirmation </w:t>
      </w:r>
      <w:r w:rsidRPr="003B2136">
        <w:rPr>
          <w:color w:val="auto"/>
          <w:sz w:val="24"/>
          <w:u w:val="single"/>
        </w:rPr>
        <w:t>hearings calling every Senator or instead spends the next few weeks ignoring the</w:t>
      </w:r>
      <w:r w:rsidRPr="00B46F69">
        <w:t xml:space="preserve"> Senate </w:t>
      </w:r>
      <w:r w:rsidRPr="003B2136">
        <w:rPr>
          <w:color w:val="auto"/>
          <w:sz w:val="24"/>
          <w:u w:val="single"/>
        </w:rPr>
        <w:t>debate</w:t>
      </w:r>
      <w:r w:rsidRPr="00B46F69">
        <w:t xml:space="preserve"> in order </w:t>
      </w:r>
      <w:r w:rsidRPr="003B2136">
        <w:rPr>
          <w:color w:val="auto"/>
          <w:sz w:val="24"/>
          <w:u w:val="single"/>
        </w:rPr>
        <w:t>to play Halo III on his Xbox</w:t>
      </w:r>
      <w:r w:rsidRPr="00B46F69">
        <w:t xml:space="preserve">. That is, </w:t>
      </w:r>
      <w:r w:rsidRPr="00B22FA7">
        <w:rPr>
          <w:color w:val="auto"/>
          <w:sz w:val="24"/>
          <w:highlight w:val="yellow"/>
          <w:u w:val="single"/>
        </w:rPr>
        <w:t>how senators decide</w:t>
      </w:r>
      <w:r>
        <w:t xml:space="preserve"> to vote on Sotomayo</w:t>
      </w:r>
      <w:r w:rsidRPr="00B46F69">
        <w:t xml:space="preserve">r </w:t>
      </w:r>
      <w:r w:rsidRPr="00B22FA7">
        <w:rPr>
          <w:color w:val="auto"/>
          <w:sz w:val="24"/>
          <w:highlight w:val="yellow"/>
          <w:u w:val="single"/>
        </w:rPr>
        <w:t>will have</w:t>
      </w:r>
      <w:r w:rsidRPr="00B46F69">
        <w:t xml:space="preserve"> almost </w:t>
      </w:r>
      <w:r w:rsidRPr="00B22FA7">
        <w:rPr>
          <w:color w:val="auto"/>
          <w:sz w:val="24"/>
          <w:highlight w:val="yellow"/>
          <w:u w:val="single"/>
        </w:rPr>
        <w:t>nothing to do with Obama’s lobbying</w:t>
      </w:r>
      <w:r w:rsidRPr="00B46F69">
        <w:t xml:space="preserve"> from here on in (</w:t>
      </w:r>
      <w:r w:rsidRPr="00B22FA7">
        <w:rPr>
          <w:color w:val="auto"/>
          <w:sz w:val="24"/>
          <w:highlight w:val="yellow"/>
          <w:u w:val="single"/>
        </w:rPr>
        <w:t>or lack thereof</w:t>
      </w:r>
      <w:r w:rsidRPr="00B46F69">
        <w:t>). His real influence has already occurred, in the decision to present Sotomayor as his nominee.</w:t>
      </w:r>
      <w:r w:rsidRPr="00322FF6">
        <w:t xml:space="preserve"> </w:t>
      </w:r>
    </w:p>
    <w:p w:rsidR="002A791C" w:rsidRDefault="002A791C" w:rsidP="002A791C"/>
    <w:p w:rsidR="00B22FA7" w:rsidRPr="000A5DE1" w:rsidRDefault="00B22FA7" w:rsidP="00B22FA7">
      <w:pPr>
        <w:pStyle w:val="Heading4"/>
      </w:pPr>
      <w:r w:rsidRPr="000A5DE1">
        <w:t xml:space="preserve">Political capital theory isn’t true - </w:t>
      </w:r>
    </w:p>
    <w:p w:rsidR="00B22FA7" w:rsidRDefault="00B22FA7" w:rsidP="00B22FA7">
      <w:pPr>
        <w:pStyle w:val="ListParagraph"/>
        <w:numPr>
          <w:ilvl w:val="0"/>
          <w:numId w:val="1"/>
        </w:numPr>
      </w:pPr>
      <w:r>
        <w:t>arm twisting fails</w:t>
      </w:r>
    </w:p>
    <w:p w:rsidR="00B22FA7" w:rsidRDefault="00B22FA7" w:rsidP="00B22FA7">
      <w:pPr>
        <w:pStyle w:val="ListParagraph"/>
        <w:numPr>
          <w:ilvl w:val="0"/>
          <w:numId w:val="1"/>
        </w:numPr>
      </w:pPr>
      <w:r>
        <w:t>horse-trading isn’t real</w:t>
      </w:r>
    </w:p>
    <w:p w:rsidR="00B22FA7" w:rsidRDefault="00B22FA7" w:rsidP="00B22FA7">
      <w:pPr>
        <w:pStyle w:val="ListParagraph"/>
        <w:numPr>
          <w:ilvl w:val="0"/>
          <w:numId w:val="1"/>
        </w:numPr>
      </w:pPr>
      <w:r>
        <w:t xml:space="preserve">Obama perceives it as such </w:t>
      </w:r>
    </w:p>
    <w:p w:rsidR="00B22FA7" w:rsidRDefault="00B22FA7" w:rsidP="00B22FA7">
      <w:pPr>
        <w:pStyle w:val="ListParagraph"/>
        <w:numPr>
          <w:ilvl w:val="0"/>
          <w:numId w:val="1"/>
        </w:numPr>
      </w:pPr>
      <w:r>
        <w:t xml:space="preserve">He doesn’t try to use it </w:t>
      </w:r>
    </w:p>
    <w:p w:rsidR="00B22FA7" w:rsidRDefault="00B22FA7" w:rsidP="00B22FA7">
      <w:r>
        <w:rPr>
          <w:rStyle w:val="StyleStyleBold12pt"/>
        </w:rPr>
        <w:t>Kumar 13</w:t>
      </w:r>
      <w:r>
        <w:t xml:space="preserve"> (Anita, White House Correspondent for McClatchy Washington Bureau, Formerly worked for the Washington Post, 5/24, "After Failing on Gun Legislation Obama Learning Limits of His Power")</w:t>
      </w:r>
    </w:p>
    <w:p w:rsidR="00B22FA7" w:rsidRPr="000A5DE1" w:rsidRDefault="00B22FA7" w:rsidP="00B22FA7">
      <w:pPr>
        <w:rPr>
          <w:sz w:val="16"/>
        </w:rPr>
      </w:pPr>
      <w:r w:rsidRPr="000A5DE1">
        <w:rPr>
          <w:sz w:val="16"/>
        </w:rPr>
        <w:t>The cheering crowds that helped vault him into a second term in the White House mean little, if anything, back in Washington. A close look at his most recent defeat – a series of proposals intended to curb gun violence – shows that election popularity does not automatically translate into legislative success. Nor do campaign-like efforts to win a vote in Congress. Obama put more effort into the proposals than he has most issues, but he still suffered one of his biggest legislative defeats.</w:t>
      </w:r>
      <w:r w:rsidRPr="000A5DE1">
        <w:rPr>
          <w:sz w:val="12"/>
        </w:rPr>
        <w:t>¶</w:t>
      </w:r>
      <w:r w:rsidRPr="000A5DE1">
        <w:rPr>
          <w:sz w:val="16"/>
        </w:rPr>
        <w:t xml:space="preserve"> The defeat illustrates a key truth </w:t>
      </w:r>
      <w:r w:rsidRPr="00B22FA7">
        <w:rPr>
          <w:rStyle w:val="StyleBoldUnderline"/>
          <w:highlight w:val="yellow"/>
        </w:rPr>
        <w:t>– for all their power</w:t>
      </w:r>
      <w:r w:rsidRPr="00B22FA7">
        <w:rPr>
          <w:sz w:val="16"/>
          <w:highlight w:val="yellow"/>
        </w:rPr>
        <w:t xml:space="preserve">, </w:t>
      </w:r>
      <w:r w:rsidRPr="00B22FA7">
        <w:rPr>
          <w:rStyle w:val="StyleBoldUnderline"/>
          <w:highlight w:val="yellow"/>
        </w:rPr>
        <w:t>presidents rarely succeed in manipulating votes</w:t>
      </w:r>
      <w:r>
        <w:rPr>
          <w:rStyle w:val="StyleBoldUnderline"/>
        </w:rPr>
        <w:t xml:space="preserve"> </w:t>
      </w:r>
      <w:r w:rsidRPr="000A5DE1">
        <w:rPr>
          <w:sz w:val="16"/>
        </w:rPr>
        <w:t xml:space="preserve">on Capitol Hill. If anything, </w:t>
      </w:r>
      <w:r w:rsidRPr="00B22FA7">
        <w:rPr>
          <w:rStyle w:val="StyleBoldUnderline"/>
          <w:highlight w:val="yellow"/>
        </w:rPr>
        <w:t>their abilities to twist arms</w:t>
      </w:r>
      <w:r w:rsidRPr="00B22FA7">
        <w:rPr>
          <w:sz w:val="16"/>
          <w:highlight w:val="yellow"/>
        </w:rPr>
        <w:t xml:space="preserve"> </w:t>
      </w:r>
      <w:r w:rsidRPr="00B22FA7">
        <w:rPr>
          <w:rStyle w:val="StyleBoldUnderline"/>
          <w:highlight w:val="yellow"/>
        </w:rPr>
        <w:t>have grown even more limited</w:t>
      </w:r>
      <w:r w:rsidRPr="000A5DE1">
        <w:rPr>
          <w:sz w:val="16"/>
        </w:rPr>
        <w:t xml:space="preserve"> in recent years. Strained budgets leave them no extra money or pet projects to offer lawmakers in return for votes. And </w:t>
      </w:r>
      <w:r w:rsidRPr="00B22FA7">
        <w:rPr>
          <w:rStyle w:val="StyleBoldUnderline"/>
          <w:highlight w:val="yellow"/>
        </w:rPr>
        <w:t>Obama’s detached personality</w:t>
      </w:r>
      <w:r w:rsidRPr="000A5DE1">
        <w:rPr>
          <w:sz w:val="16"/>
        </w:rPr>
        <w:t xml:space="preserve"> and short history in Washington </w:t>
      </w:r>
      <w:r w:rsidRPr="00B22FA7">
        <w:rPr>
          <w:rStyle w:val="StyleBoldUnderline"/>
          <w:highlight w:val="yellow"/>
        </w:rPr>
        <w:t>make him even less likely to wheel and deal</w:t>
      </w:r>
      <w:r w:rsidRPr="000A5DE1">
        <w:rPr>
          <w:sz w:val="16"/>
        </w:rPr>
        <w:t xml:space="preserve"> with lawmakers.</w:t>
      </w:r>
      <w:r w:rsidRPr="000A5DE1">
        <w:rPr>
          <w:sz w:val="12"/>
        </w:rPr>
        <w:t>¶</w:t>
      </w:r>
      <w:r w:rsidRPr="000A5DE1">
        <w:rPr>
          <w:sz w:val="16"/>
        </w:rPr>
        <w:t xml:space="preserve"> “</w:t>
      </w:r>
      <w:r w:rsidRPr="00B22FA7">
        <w:rPr>
          <w:rStyle w:val="StyleBoldUnderline"/>
          <w:highlight w:val="yellow"/>
        </w:rPr>
        <w:t>There’s not much presidents can do to change votes</w:t>
      </w:r>
      <w:r w:rsidRPr="00B22FA7">
        <w:rPr>
          <w:sz w:val="16"/>
          <w:highlight w:val="yellow"/>
        </w:rPr>
        <w:t xml:space="preserve">. </w:t>
      </w:r>
      <w:r w:rsidRPr="00B22FA7">
        <w:rPr>
          <w:rStyle w:val="StyleBoldUnderline"/>
          <w:highlight w:val="yellow"/>
        </w:rPr>
        <w:t>It’s</w:t>
      </w:r>
      <w:r w:rsidRPr="000A5DE1">
        <w:rPr>
          <w:sz w:val="16"/>
        </w:rPr>
        <w:t xml:space="preserve"> mostly </w:t>
      </w:r>
      <w:r w:rsidRPr="00B22FA7">
        <w:rPr>
          <w:rStyle w:val="StyleBoldUnderline"/>
          <w:highlight w:val="yellow"/>
        </w:rPr>
        <w:t>a myth</w:t>
      </w:r>
      <w:r w:rsidRPr="000A5DE1">
        <w:rPr>
          <w:sz w:val="16"/>
        </w:rPr>
        <w:t>,” said George Edwards, a presidential scholar at Texas A&amp;M University. “It’s never been that way and it’s less so now.”</w:t>
      </w:r>
      <w:r w:rsidRPr="000A5DE1">
        <w:rPr>
          <w:sz w:val="12"/>
        </w:rPr>
        <w:t>¶</w:t>
      </w:r>
      <w:r w:rsidRPr="000A5DE1">
        <w:rPr>
          <w:sz w:val="16"/>
        </w:rPr>
        <w:t xml:space="preserve"> His own election victory still fresh in his mind, Obama thought he had a clear path to bend Congress to his will after the horror of a mass shooting at an elementary school in Newtown, Conn., in December. </w:t>
      </w:r>
      <w:r w:rsidRPr="00B22FA7">
        <w:rPr>
          <w:rStyle w:val="StyleBoldUnderline"/>
          <w:highlight w:val="yellow"/>
        </w:rPr>
        <w:t>His goal: the first</w:t>
      </w:r>
      <w:r w:rsidRPr="000A5DE1">
        <w:rPr>
          <w:sz w:val="16"/>
        </w:rPr>
        <w:t xml:space="preserve"> significant </w:t>
      </w:r>
      <w:r w:rsidRPr="00B22FA7">
        <w:rPr>
          <w:rStyle w:val="StyleBoldUnderline"/>
          <w:highlight w:val="yellow"/>
        </w:rPr>
        <w:t>new controls on guns</w:t>
      </w:r>
      <w:r w:rsidRPr="000A5DE1">
        <w:rPr>
          <w:sz w:val="16"/>
        </w:rPr>
        <w:t xml:space="preserve"> in a generation.</w:t>
      </w:r>
      <w:r w:rsidRPr="000A5DE1">
        <w:rPr>
          <w:sz w:val="12"/>
        </w:rPr>
        <w:t>¶</w:t>
      </w:r>
      <w:r w:rsidRPr="000A5DE1">
        <w:rPr>
          <w:sz w:val="16"/>
        </w:rPr>
        <w:t xml:space="preserve"> He tapped Vice President Joe Biden to lead a task force to examine gun laws. Biden spent a month speaking to more than 200 organizations on all sides of the issue, from crime victims to religious leaders, law enforcement organizations to gun manufacturers.</w:t>
      </w:r>
      <w:r w:rsidRPr="000A5DE1">
        <w:rPr>
          <w:sz w:val="12"/>
        </w:rPr>
        <w:t>¶</w:t>
      </w:r>
      <w:r w:rsidRPr="000A5DE1">
        <w:rPr>
          <w:sz w:val="16"/>
        </w:rPr>
        <w:t xml:space="preserve"> Obama unveiled his sweeping package of executive actions and proposed legislation in January. He immediately began trying to sell it.</w:t>
      </w:r>
      <w:r w:rsidRPr="000A5DE1">
        <w:rPr>
          <w:sz w:val="12"/>
        </w:rPr>
        <w:t>¶</w:t>
      </w:r>
      <w:r w:rsidRPr="000A5DE1">
        <w:rPr>
          <w:sz w:val="16"/>
        </w:rPr>
        <w:t xml:space="preserve"> By the standards of a campaign, he did everything right.</w:t>
      </w:r>
      <w:r w:rsidRPr="000A5DE1">
        <w:rPr>
          <w:sz w:val="12"/>
        </w:rPr>
        <w:t>¶</w:t>
      </w:r>
      <w:r w:rsidRPr="000A5DE1">
        <w:rPr>
          <w:sz w:val="16"/>
        </w:rPr>
        <w:t xml:space="preserve"> Obama and Biden gave more than 30 speeches, interviews and online chats, oftentimes with families of gun victims at their side.</w:t>
      </w:r>
      <w:r w:rsidRPr="000A5DE1">
        <w:rPr>
          <w:sz w:val="12"/>
        </w:rPr>
        <w:t>¶</w:t>
      </w:r>
      <w:r w:rsidRPr="000A5DE1">
        <w:rPr>
          <w:sz w:val="16"/>
        </w:rPr>
        <w:t xml:space="preserve"> First lady Michelle Obama made a rare foray into the debate by delivering an emotional speech in her hometown of Chicago.</w:t>
      </w:r>
      <w:r w:rsidRPr="000A5DE1">
        <w:rPr>
          <w:sz w:val="12"/>
        </w:rPr>
        <w:t>¶</w:t>
      </w:r>
      <w:r w:rsidRPr="000A5DE1">
        <w:rPr>
          <w:sz w:val="16"/>
        </w:rPr>
        <w:t xml:space="preserve"> Obama’s political organization, Organizing for Action, held dozens of events, including candlelight vigils, rallies and meetings across the nation pushing the legislation.</w:t>
      </w:r>
      <w:r w:rsidRPr="000A5DE1">
        <w:rPr>
          <w:sz w:val="12"/>
        </w:rPr>
        <w:t>¶</w:t>
      </w:r>
      <w:r w:rsidRPr="000A5DE1">
        <w:rPr>
          <w:sz w:val="16"/>
        </w:rPr>
        <w:t xml:space="preserve"> Obama flew Newtown families to Washington to lobby senators and turned over his radio address for the first time to the parents of a slain child.</w:t>
      </w:r>
      <w:r w:rsidRPr="000A5DE1">
        <w:rPr>
          <w:sz w:val="12"/>
        </w:rPr>
        <w:t>¶</w:t>
      </w:r>
      <w:r w:rsidRPr="000A5DE1">
        <w:rPr>
          <w:sz w:val="16"/>
        </w:rPr>
        <w:t xml:space="preserve"> He did not win support for a proposal to renew a ban on assault weapons or to limit ammunition in clips. But support for greater background checks for gun purchases topped 90 percent in the polls. If it were an election with voters choosing whether to pass background checks, Obama would have won a landslide.</w:t>
      </w:r>
      <w:r w:rsidRPr="000A5DE1">
        <w:rPr>
          <w:sz w:val="12"/>
        </w:rPr>
        <w:t>¶</w:t>
      </w:r>
      <w:r w:rsidRPr="000A5DE1">
        <w:rPr>
          <w:sz w:val="16"/>
        </w:rPr>
        <w:t xml:space="preserve"> </w:t>
      </w:r>
      <w:r w:rsidRPr="00B22FA7">
        <w:rPr>
          <w:rStyle w:val="StyleBoldUnderline"/>
          <w:highlight w:val="yellow"/>
        </w:rPr>
        <w:t>But it was not an either-or choice</w:t>
      </w:r>
      <w:r w:rsidRPr="00B22FA7">
        <w:rPr>
          <w:sz w:val="16"/>
          <w:highlight w:val="yellow"/>
        </w:rPr>
        <w:t xml:space="preserve">. </w:t>
      </w:r>
      <w:r w:rsidRPr="00B22FA7">
        <w:rPr>
          <w:rStyle w:val="Emphasis"/>
          <w:highlight w:val="yellow"/>
        </w:rPr>
        <w:t>Congress could choose to do nothing</w:t>
      </w:r>
      <w:r w:rsidRPr="000A5DE1">
        <w:rPr>
          <w:sz w:val="16"/>
        </w:rPr>
        <w:t>.</w:t>
      </w:r>
      <w:r w:rsidRPr="000A5DE1">
        <w:rPr>
          <w:sz w:val="12"/>
        </w:rPr>
        <w:t>¶</w:t>
      </w:r>
      <w:r w:rsidRPr="000A5DE1">
        <w:rPr>
          <w:sz w:val="16"/>
        </w:rPr>
        <w:t xml:space="preserve"> In March and April, Obama and Biden spoke to nearly 30 senators in 45 meetings or phone calls, according to the White House. The president stressed gun control proposals at a pair of dinners with Republican senators. In the final days before the vote, Obama’s chief of staff, Denis McDonough, visited an undecided Democratic senator, Heidi Heitkamp of North Dakota, but failed to convince her to vote for the background check legislation.</w:t>
      </w:r>
      <w:r w:rsidRPr="000A5DE1">
        <w:rPr>
          <w:sz w:val="12"/>
        </w:rPr>
        <w:t>¶</w:t>
      </w:r>
      <w:r w:rsidRPr="000A5DE1">
        <w:rPr>
          <w:sz w:val="16"/>
        </w:rPr>
        <w:t xml:space="preserve"> New York Mayor Michael Bloomberg, founder of Mayors Against Illegal Guns and one of the nation’s most prominent gun control advocates, said he and Biden divvied up a list of senators to call in the hopes of convincing them that backing the legislation would not hurt them in their next election.</w:t>
      </w:r>
      <w:r w:rsidRPr="000A5DE1">
        <w:rPr>
          <w:sz w:val="12"/>
        </w:rPr>
        <w:t>¶</w:t>
      </w:r>
      <w:r w:rsidRPr="000A5DE1">
        <w:rPr>
          <w:sz w:val="16"/>
        </w:rPr>
        <w:t xml:space="preserve"> “I’m thoroughly convinced that he and </w:t>
      </w:r>
      <w:r w:rsidRPr="00B22FA7">
        <w:rPr>
          <w:rStyle w:val="StyleBoldUnderline"/>
          <w:highlight w:val="yellow"/>
        </w:rPr>
        <w:t>the president and this whole administration are committed as they could possibly</w:t>
      </w:r>
      <w:r w:rsidRPr="00B22FA7">
        <w:rPr>
          <w:sz w:val="16"/>
          <w:highlight w:val="yellow"/>
        </w:rPr>
        <w:t xml:space="preserve"> </w:t>
      </w:r>
      <w:r w:rsidRPr="00B22FA7">
        <w:rPr>
          <w:rStyle w:val="StyleBoldUnderline"/>
          <w:highlight w:val="yellow"/>
        </w:rPr>
        <w:t>be</w:t>
      </w:r>
      <w:r w:rsidRPr="000A5DE1">
        <w:rPr>
          <w:sz w:val="16"/>
        </w:rPr>
        <w:t xml:space="preserve"> to help end the scourge of gun violence,” Bloomberg said.</w:t>
      </w:r>
      <w:r w:rsidRPr="000A5DE1">
        <w:rPr>
          <w:sz w:val="12"/>
        </w:rPr>
        <w:t>¶</w:t>
      </w:r>
      <w:r w:rsidRPr="000A5DE1">
        <w:rPr>
          <w:sz w:val="16"/>
        </w:rPr>
        <w:t xml:space="preserve"> </w:t>
      </w:r>
      <w:r w:rsidRPr="00B22FA7">
        <w:rPr>
          <w:rStyle w:val="Emphasis"/>
          <w:highlight w:val="yellow"/>
        </w:rPr>
        <w:t>It wasn’t enough</w:t>
      </w:r>
      <w:r w:rsidRPr="000A5DE1">
        <w:rPr>
          <w:sz w:val="16"/>
        </w:rPr>
        <w:t>.</w:t>
      </w:r>
      <w:r w:rsidRPr="000A5DE1">
        <w:rPr>
          <w:sz w:val="12"/>
        </w:rPr>
        <w:t>¶</w:t>
      </w:r>
      <w:r w:rsidRPr="000A5DE1">
        <w:rPr>
          <w:sz w:val="16"/>
        </w:rPr>
        <w:t xml:space="preserve"> Last month, the Democratic-controlled Senate defeated all significant gun proposals sought by Obama after some lawmakers bristled at being pushed by Obama.</w:t>
      </w:r>
      <w:r w:rsidRPr="000A5DE1">
        <w:rPr>
          <w:sz w:val="12"/>
        </w:rPr>
        <w:t>¶</w:t>
      </w:r>
      <w:r w:rsidRPr="000A5DE1">
        <w:rPr>
          <w:sz w:val="16"/>
        </w:rPr>
        <w:t xml:space="preserve"> Obama, along with gun control advocates, insist they’ll try again, at least for the proposal to expand background checks to private and Internet sales. But </w:t>
      </w:r>
      <w:r w:rsidRPr="00B22FA7">
        <w:rPr>
          <w:rStyle w:val="StyleBoldUnderline"/>
          <w:highlight w:val="yellow"/>
        </w:rPr>
        <w:t>the</w:t>
      </w:r>
      <w:r w:rsidRPr="000A5DE1">
        <w:rPr>
          <w:sz w:val="16"/>
        </w:rPr>
        <w:t xml:space="preserve"> initial </w:t>
      </w:r>
      <w:r w:rsidRPr="00B22FA7">
        <w:rPr>
          <w:rStyle w:val="StyleBoldUnderline"/>
          <w:highlight w:val="yellow"/>
        </w:rPr>
        <w:t>defeat underscored the limits of presidential power</w:t>
      </w:r>
      <w:r>
        <w:rPr>
          <w:rStyle w:val="StyleBoldUnderline"/>
        </w:rPr>
        <w:t xml:space="preserve"> </w:t>
      </w:r>
      <w:r w:rsidRPr="000A5DE1">
        <w:rPr>
          <w:sz w:val="16"/>
        </w:rPr>
        <w:t>and suggested Obama faces major challenges for the duration of his presidency.</w:t>
      </w:r>
      <w:r w:rsidRPr="000A5DE1">
        <w:rPr>
          <w:sz w:val="12"/>
        </w:rPr>
        <w:t>¶</w:t>
      </w:r>
      <w:r w:rsidRPr="000A5DE1">
        <w:rPr>
          <w:sz w:val="16"/>
        </w:rPr>
        <w:t xml:space="preserve"> “We actually thought he and the vice president handled this perfectly. They handled this quite deftly,” said Matt Bennett, co-founder of Third Way, a think tank, who served in the Clinton White House. “The gun issues are about as hard as it gets.”</w:t>
      </w:r>
      <w:r w:rsidRPr="000A5DE1">
        <w:rPr>
          <w:sz w:val="12"/>
        </w:rPr>
        <w:t>¶</w:t>
      </w:r>
      <w:r w:rsidRPr="000A5DE1">
        <w:rPr>
          <w:sz w:val="16"/>
        </w:rPr>
        <w:t xml:space="preserve"> “The president worked really hard on this issue,” said Sen. Charles Schumer, D-N.Y. “He put political capital on the line. He made it one of his centerpieces of his State of the Union address and he went all around the country to try and rally support.”</w:t>
      </w:r>
      <w:r w:rsidRPr="000A5DE1">
        <w:rPr>
          <w:sz w:val="12"/>
        </w:rPr>
        <w:t>¶</w:t>
      </w:r>
      <w:r w:rsidRPr="000A5DE1">
        <w:rPr>
          <w:sz w:val="16"/>
        </w:rPr>
        <w:t xml:space="preserve"> So what happened?</w:t>
      </w:r>
      <w:r w:rsidRPr="000A5DE1">
        <w:rPr>
          <w:sz w:val="12"/>
        </w:rPr>
        <w:t>¶</w:t>
      </w:r>
      <w:r w:rsidRPr="000A5DE1">
        <w:rPr>
          <w:sz w:val="16"/>
        </w:rPr>
        <w:t xml:space="preserve"> For one, Obama and his allies often staged events in states that had been sites of mass shootings such as Illinois, Connecticut or Virginia, instead of states where senators were wavering on the issue.</w:t>
      </w:r>
      <w:r w:rsidRPr="000A5DE1">
        <w:rPr>
          <w:sz w:val="12"/>
        </w:rPr>
        <w:t>¶</w:t>
      </w:r>
      <w:r w:rsidRPr="000A5DE1">
        <w:rPr>
          <w:sz w:val="16"/>
        </w:rPr>
        <w:t xml:space="preserve"> For another, his high-profile push may have cost as many votes as it won, given how polarizing modern presidents have become.</w:t>
      </w:r>
      <w:r w:rsidRPr="000A5DE1">
        <w:rPr>
          <w:sz w:val="12"/>
        </w:rPr>
        <w:t>¶</w:t>
      </w:r>
      <w:r w:rsidRPr="000A5DE1">
        <w:rPr>
          <w:sz w:val="16"/>
        </w:rPr>
        <w:t xml:space="preserve"> Sen. John McCain of Arizona, one of four Republicans who voted for expanded background checks, said a better model of leadership would be Obama’s role on the proposed rewrite of the nation’s immigration laws. On that, Obama has expressed support but stayed out of the way to let members of Congress negotiate among themselves. “I think his role has been very appropriate, exactly appropriate,” he said of Obama’s approach on immigration.</w:t>
      </w:r>
      <w:r w:rsidRPr="000A5DE1">
        <w:rPr>
          <w:sz w:val="12"/>
        </w:rPr>
        <w:t>¶</w:t>
      </w:r>
      <w:r w:rsidRPr="000A5DE1">
        <w:rPr>
          <w:sz w:val="16"/>
        </w:rPr>
        <w:t xml:space="preserve"> Finally, Obama might have relied more on personal talks with senators and less on the bully pulpit, presidential scholars said.</w:t>
      </w:r>
      <w:r w:rsidRPr="000A5DE1">
        <w:rPr>
          <w:sz w:val="12"/>
        </w:rPr>
        <w:t>¶</w:t>
      </w:r>
      <w:r w:rsidRPr="000A5DE1">
        <w:rPr>
          <w:sz w:val="16"/>
        </w:rPr>
        <w:t xml:space="preserve"> “As soon as Obama jumps in, it makes it hard for Republicans to get behind it,” said Robert Spitzer, a political scientist at State University of New York at Cortland who has written extensively on gun control. “Obama could have done more on the inside game.”</w:t>
      </w:r>
      <w:r w:rsidRPr="000A5DE1">
        <w:rPr>
          <w:sz w:val="12"/>
        </w:rPr>
        <w:t>¶</w:t>
      </w:r>
      <w:r w:rsidRPr="000A5DE1">
        <w:rPr>
          <w:sz w:val="16"/>
        </w:rPr>
        <w:t xml:space="preserve"> But Dan Gross, president of the Brady Campaign to Prevent Gun Violence, said the importance of public speeches is misunderstood. They aren’t, he said, designed to convince more Americans to favor proposals backed by Obama, but rather to convince them to lobby Congress.</w:t>
      </w:r>
      <w:r w:rsidRPr="000A5DE1">
        <w:rPr>
          <w:sz w:val="12"/>
        </w:rPr>
        <w:t>¶</w:t>
      </w:r>
      <w:r w:rsidRPr="000A5DE1">
        <w:rPr>
          <w:sz w:val="16"/>
        </w:rPr>
        <w:t xml:space="preserve"> If the use of presidential rhetoric is misunderstood, </w:t>
      </w:r>
      <w:r w:rsidRPr="00B22FA7">
        <w:rPr>
          <w:rStyle w:val="StyleBoldUnderline"/>
          <w:highlight w:val="yellow"/>
        </w:rPr>
        <w:t>the power of the presidency itself is often overstated</w:t>
      </w:r>
      <w:r w:rsidRPr="000A5DE1">
        <w:rPr>
          <w:sz w:val="16"/>
        </w:rPr>
        <w:t>.</w:t>
      </w:r>
      <w:r w:rsidRPr="000A5DE1">
        <w:rPr>
          <w:sz w:val="12"/>
        </w:rPr>
        <w:t>¶</w:t>
      </w:r>
      <w:r w:rsidRPr="000A5DE1">
        <w:rPr>
          <w:sz w:val="16"/>
        </w:rPr>
        <w:t xml:space="preserve"> Even Lyndon B. Johnson, whose domineering personality and negotiating skills helped fuel his reputation for helping push through major legislation, benefitted from large Democratic majorities in Congress and broad popular support in the wake of John F. Kennedy’s assassination.</w:t>
      </w:r>
      <w:r w:rsidRPr="000A5DE1">
        <w:rPr>
          <w:sz w:val="12"/>
        </w:rPr>
        <w:t>¶</w:t>
      </w:r>
      <w:r w:rsidRPr="000A5DE1">
        <w:rPr>
          <w:sz w:val="16"/>
        </w:rPr>
        <w:t xml:space="preserve"> </w:t>
      </w:r>
      <w:r w:rsidRPr="00B22FA7">
        <w:rPr>
          <w:rStyle w:val="StyleBoldUnderline"/>
          <w:highlight w:val="yellow"/>
        </w:rPr>
        <w:t xml:space="preserve">There have been instances where presidents have helped get legislation passed, though they are the exception, </w:t>
      </w:r>
      <w:r w:rsidRPr="00B22FA7">
        <w:rPr>
          <w:rStyle w:val="Emphasis"/>
          <w:highlight w:val="yellow"/>
        </w:rPr>
        <w:t>not the rule</w:t>
      </w:r>
      <w:r w:rsidRPr="000A5DE1">
        <w:rPr>
          <w:sz w:val="16"/>
        </w:rPr>
        <w:t>.</w:t>
      </w:r>
      <w:r w:rsidRPr="000A5DE1">
        <w:rPr>
          <w:sz w:val="12"/>
        </w:rPr>
        <w:t>¶</w:t>
      </w:r>
      <w:r w:rsidRPr="000A5DE1">
        <w:rPr>
          <w:sz w:val="16"/>
        </w:rPr>
        <w:t xml:space="preserve"> Bill Clinton offered to support Republicans who voted for the North American Free Trade Agreement. George W. Bush pushed through prescription drug coverage in a rare middle-of-the-night vote in the House of Representatives by making last-minute phone calls to lawmakers.</w:t>
      </w:r>
      <w:r w:rsidRPr="000A5DE1">
        <w:rPr>
          <w:sz w:val="12"/>
        </w:rPr>
        <w:t>¶</w:t>
      </w:r>
      <w:r w:rsidRPr="000A5DE1">
        <w:rPr>
          <w:sz w:val="16"/>
        </w:rPr>
        <w:t xml:space="preserve"> But </w:t>
      </w:r>
      <w:r w:rsidRPr="00B22FA7">
        <w:rPr>
          <w:rStyle w:val="StyleBoldUnderline"/>
          <w:highlight w:val="yellow"/>
        </w:rPr>
        <w:t>Obama’s effort to lobby</w:t>
      </w:r>
      <w:r w:rsidRPr="000A5DE1">
        <w:rPr>
          <w:sz w:val="16"/>
        </w:rPr>
        <w:t xml:space="preserve"> or socialize with lawmakers </w:t>
      </w:r>
      <w:r w:rsidRPr="00B22FA7">
        <w:rPr>
          <w:rStyle w:val="StyleBoldUnderline"/>
          <w:highlight w:val="yellow"/>
        </w:rPr>
        <w:t>has been sporadic</w:t>
      </w:r>
      <w:r w:rsidRPr="000A5DE1">
        <w:rPr>
          <w:sz w:val="16"/>
        </w:rPr>
        <w:t>, and some of his recent dinners came after the gun votes were all but locked up.</w:t>
      </w:r>
      <w:r w:rsidRPr="000A5DE1">
        <w:rPr>
          <w:sz w:val="12"/>
        </w:rPr>
        <w:t>¶</w:t>
      </w:r>
      <w:r w:rsidRPr="000A5DE1">
        <w:rPr>
          <w:sz w:val="16"/>
        </w:rPr>
        <w:t xml:space="preserve"> Also, </w:t>
      </w:r>
      <w:r w:rsidRPr="00B22FA7">
        <w:rPr>
          <w:rStyle w:val="StyleBoldUnderline"/>
          <w:highlight w:val="yellow"/>
        </w:rPr>
        <w:t>he has little to offer the lawmakers</w:t>
      </w:r>
      <w:r w:rsidRPr="00B22FA7">
        <w:rPr>
          <w:sz w:val="16"/>
          <w:highlight w:val="yellow"/>
        </w:rPr>
        <w:t>.</w:t>
      </w:r>
      <w:r w:rsidRPr="00B22FA7">
        <w:rPr>
          <w:sz w:val="12"/>
          <w:highlight w:val="yellow"/>
        </w:rPr>
        <w:t>¶</w:t>
      </w:r>
      <w:r w:rsidRPr="00B22FA7">
        <w:rPr>
          <w:sz w:val="16"/>
          <w:highlight w:val="yellow"/>
        </w:rPr>
        <w:t xml:space="preserve"> </w:t>
      </w:r>
      <w:r w:rsidRPr="00B22FA7">
        <w:rPr>
          <w:rStyle w:val="StyleBoldUnderline"/>
          <w:highlight w:val="yellow"/>
        </w:rPr>
        <w:t>While Washington was once a place where lawmakers openly traded</w:t>
      </w:r>
      <w:r w:rsidRPr="000A5DE1">
        <w:rPr>
          <w:sz w:val="16"/>
        </w:rPr>
        <w:t xml:space="preserve"> votes with goodies from the White House – a president’s attendance at an event or a project in their home state – </w:t>
      </w:r>
      <w:r w:rsidRPr="00B22FA7">
        <w:rPr>
          <w:rStyle w:val="Emphasis"/>
          <w:highlight w:val="yellow"/>
        </w:rPr>
        <w:t>it’s not like that anymore</w:t>
      </w:r>
      <w:r w:rsidRPr="000A5DE1">
        <w:rPr>
          <w:sz w:val="16"/>
        </w:rPr>
        <w:t>.</w:t>
      </w:r>
      <w:r w:rsidRPr="000A5DE1">
        <w:rPr>
          <w:sz w:val="12"/>
        </w:rPr>
        <w:t>¶</w:t>
      </w:r>
      <w:r w:rsidRPr="000A5DE1">
        <w:rPr>
          <w:sz w:val="16"/>
        </w:rPr>
        <w:t xml:space="preserve"> The practice of offering so-called earmarks – </w:t>
      </w:r>
      <w:r w:rsidRPr="00B22FA7">
        <w:rPr>
          <w:rStyle w:val="StyleBoldUnderline"/>
          <w:highlight w:val="yellow"/>
        </w:rPr>
        <w:t>pet projects</w:t>
      </w:r>
      <w:r w:rsidRPr="000A5DE1">
        <w:rPr>
          <w:sz w:val="16"/>
        </w:rPr>
        <w:t xml:space="preserve"> for lawmakers tucked into appropriations bills – </w:t>
      </w:r>
      <w:r w:rsidRPr="00B22FA7">
        <w:rPr>
          <w:rStyle w:val="StyleBoldUnderline"/>
          <w:highlight w:val="yellow"/>
        </w:rPr>
        <w:t>fell out of favor</w:t>
      </w:r>
      <w:r w:rsidRPr="000A5DE1">
        <w:rPr>
          <w:sz w:val="16"/>
        </w:rPr>
        <w:t xml:space="preserve"> following years of criticism by watchdog groups, constituents and even some lawmakers themselves. And even if it hadn’t, </w:t>
      </w:r>
      <w:r w:rsidRPr="00B22FA7">
        <w:rPr>
          <w:rStyle w:val="StyleBoldUnderline"/>
          <w:highlight w:val="yellow"/>
        </w:rPr>
        <w:t>the money</w:t>
      </w:r>
      <w:r w:rsidRPr="000A5DE1">
        <w:rPr>
          <w:sz w:val="16"/>
        </w:rPr>
        <w:t xml:space="preserve"> for many of those projects </w:t>
      </w:r>
      <w:r w:rsidRPr="00B22FA7">
        <w:rPr>
          <w:rStyle w:val="StyleBoldUnderline"/>
          <w:highlight w:val="yellow"/>
        </w:rPr>
        <w:t>has dried up</w:t>
      </w:r>
      <w:r w:rsidRPr="000A5DE1">
        <w:rPr>
          <w:sz w:val="16"/>
        </w:rPr>
        <w:t xml:space="preserve"> as the economy took a downturn and the government slashed budgets.</w:t>
      </w:r>
      <w:r w:rsidRPr="000A5DE1">
        <w:rPr>
          <w:sz w:val="12"/>
        </w:rPr>
        <w:t>¶</w:t>
      </w:r>
      <w:r w:rsidRPr="000A5DE1">
        <w:rPr>
          <w:sz w:val="16"/>
        </w:rPr>
        <w:t xml:space="preserve"> “</w:t>
      </w:r>
      <w:r w:rsidRPr="00B22FA7">
        <w:rPr>
          <w:rStyle w:val="Emphasis"/>
          <w:highlight w:val="yellow"/>
        </w:rPr>
        <w:t>There’s not a lot he can give</w:t>
      </w:r>
      <w:r w:rsidRPr="000A5DE1">
        <w:rPr>
          <w:sz w:val="16"/>
        </w:rPr>
        <w:t>,” said John Burke, a political science professor at the University of Vermont who studies the presidency.</w:t>
      </w:r>
      <w:r w:rsidRPr="000A5DE1">
        <w:rPr>
          <w:sz w:val="12"/>
        </w:rPr>
        <w:t>¶</w:t>
      </w:r>
      <w:r w:rsidRPr="000A5DE1">
        <w:rPr>
          <w:sz w:val="16"/>
        </w:rPr>
        <w:t xml:space="preserve"> Still, some say, Obama should have offered senators appointments to boards or behind-the-scenes assistance with fundraising – items that even senators from conservative states who want to keep their distance from the president might want.</w:t>
      </w:r>
      <w:r w:rsidRPr="000A5DE1">
        <w:rPr>
          <w:sz w:val="12"/>
        </w:rPr>
        <w:t>¶</w:t>
      </w:r>
      <w:r w:rsidRPr="000A5DE1">
        <w:rPr>
          <w:sz w:val="16"/>
        </w:rPr>
        <w:t xml:space="preserve"> But in a recent wide-ranging news conference, </w:t>
      </w:r>
      <w:r w:rsidRPr="00B22FA7">
        <w:rPr>
          <w:rStyle w:val="StyleBoldUnderline"/>
          <w:highlight w:val="yellow"/>
        </w:rPr>
        <w:t>Obama pushed back on the notion that he could get Congress to</w:t>
      </w:r>
      <w:r>
        <w:rPr>
          <w:rStyle w:val="StyleBoldUnderline"/>
        </w:rPr>
        <w:t xml:space="preserve"> </w:t>
      </w:r>
      <w:r w:rsidRPr="000A5DE1">
        <w:rPr>
          <w:sz w:val="16"/>
        </w:rPr>
        <w:t>– as he called it – “</w:t>
      </w:r>
      <w:r w:rsidRPr="00B22FA7">
        <w:rPr>
          <w:rStyle w:val="StyleBoldUnderline"/>
          <w:highlight w:val="yellow"/>
        </w:rPr>
        <w:t>behave</w:t>
      </w:r>
      <w:r w:rsidRPr="000A5DE1">
        <w:rPr>
          <w:sz w:val="16"/>
        </w:rPr>
        <w:t>.”</w:t>
      </w:r>
      <w:r w:rsidRPr="000A5DE1">
        <w:rPr>
          <w:sz w:val="12"/>
        </w:rPr>
        <w:t>¶</w:t>
      </w:r>
      <w:r w:rsidRPr="000A5DE1">
        <w:rPr>
          <w:sz w:val="16"/>
        </w:rPr>
        <w:t xml:space="preserve"> “I can urge them to,” he said. “I can put pressure on them. I can, you know, rally the American people. . . . But ultimately they themselves are going to have to say, we want to do the right thing.”</w:t>
      </w:r>
    </w:p>
    <w:p w:rsidR="002A791C" w:rsidRDefault="002A791C" w:rsidP="0018798A">
      <w:pPr>
        <w:rPr>
          <w:b/>
          <w:sz w:val="24"/>
        </w:rPr>
      </w:pPr>
    </w:p>
    <w:p w:rsidR="00B22FA7" w:rsidRDefault="00B22FA7" w:rsidP="0018798A">
      <w:pPr>
        <w:rPr>
          <w:b/>
          <w:sz w:val="24"/>
        </w:rPr>
      </w:pPr>
    </w:p>
    <w:p w:rsidR="0018798A" w:rsidRDefault="0018798A" w:rsidP="0018798A">
      <w:pPr>
        <w:rPr>
          <w:b/>
          <w:sz w:val="24"/>
        </w:rPr>
      </w:pPr>
      <w:r>
        <w:rPr>
          <w:b/>
          <w:sz w:val="24"/>
        </w:rPr>
        <w:t>PC theory not true</w:t>
      </w:r>
    </w:p>
    <w:p w:rsidR="0018798A" w:rsidRPr="000D6A7F" w:rsidRDefault="0018798A" w:rsidP="0018798A">
      <w:pPr>
        <w:rPr>
          <w:sz w:val="16"/>
        </w:rPr>
      </w:pPr>
      <w:r w:rsidRPr="000D6A7F">
        <w:rPr>
          <w:sz w:val="16"/>
        </w:rPr>
        <w:t xml:space="preserve">Brian </w:t>
      </w:r>
      <w:r w:rsidRPr="00B51AB4">
        <w:rPr>
          <w:rStyle w:val="StyleStyleBold12pt"/>
        </w:rPr>
        <w:t>Beutler</w:t>
      </w:r>
      <w:r w:rsidRPr="000D6A7F">
        <w:rPr>
          <w:sz w:val="16"/>
        </w:rPr>
        <w:t xml:space="preserve">, Salon staff writer, </w:t>
      </w:r>
      <w:r w:rsidRPr="00B51AB4">
        <w:rPr>
          <w:rStyle w:val="StyleStyleBold12pt"/>
        </w:rPr>
        <w:t>9/9</w:t>
      </w:r>
      <w:r w:rsidRPr="000D6A7F">
        <w:rPr>
          <w:sz w:val="16"/>
        </w:rPr>
        <w:t>/13, GOP’s massive new lie: The truth about Obama’s second term , www.salon.com/2013/09/09/syria_wont_derail_obamas_second_term_house_republicans_will/</w:t>
      </w:r>
    </w:p>
    <w:p w:rsidR="0018798A" w:rsidRPr="000D6A7F" w:rsidRDefault="0018798A" w:rsidP="0018798A">
      <w:pPr>
        <w:rPr>
          <w:sz w:val="16"/>
        </w:rPr>
      </w:pPr>
    </w:p>
    <w:p w:rsidR="0018798A" w:rsidRPr="000D6A7F" w:rsidRDefault="0018798A" w:rsidP="0018798A">
      <w:pPr>
        <w:rPr>
          <w:sz w:val="16"/>
        </w:rPr>
      </w:pPr>
      <w:r w:rsidRPr="000D6A7F">
        <w:rPr>
          <w:rStyle w:val="StyleBoldUnderline"/>
        </w:rPr>
        <w:t>Political reporters have a weakness for narratives, and the narrative of a weakened president is irresistible</w:t>
      </w:r>
      <w:r w:rsidRPr="000D6A7F">
        <w:rPr>
          <w:sz w:val="16"/>
        </w:rPr>
        <w:t>. Moreover, members of Congress will feed that narrative. Even Democrats. If you’re Nancy Pelosi or Harry Reid, a great way to pad your vote count is to plead to your caucus that if the resolution fails, Obama will become a lame duck a year earlier than he ought to.</w:t>
      </w:r>
    </w:p>
    <w:p w:rsidR="0018798A" w:rsidRPr="000D6A7F" w:rsidRDefault="0018798A" w:rsidP="0018798A">
      <w:pPr>
        <w:rPr>
          <w:sz w:val="16"/>
        </w:rPr>
      </w:pPr>
      <w:r w:rsidRPr="00B22FA7">
        <w:rPr>
          <w:rStyle w:val="StyleBoldUnderline"/>
          <w:highlight w:val="yellow"/>
        </w:rPr>
        <w:t>This pitch is</w:t>
      </w:r>
      <w:r w:rsidRPr="000D6A7F">
        <w:rPr>
          <w:rStyle w:val="StyleBoldUnderline"/>
        </w:rPr>
        <w:t xml:space="preserve"> </w:t>
      </w:r>
      <w:r w:rsidRPr="000D6A7F">
        <w:rPr>
          <w:sz w:val="16"/>
        </w:rPr>
        <w:t xml:space="preserve">both morally and </w:t>
      </w:r>
      <w:r w:rsidRPr="000D6A7F">
        <w:rPr>
          <w:rStyle w:val="StyleBoldUnderline"/>
        </w:rPr>
        <w:t xml:space="preserve">factually </w:t>
      </w:r>
      <w:r w:rsidRPr="00B22FA7">
        <w:rPr>
          <w:rStyle w:val="StyleBoldUnderline"/>
          <w:highlight w:val="yellow"/>
        </w:rPr>
        <w:t>incorrect</w:t>
      </w:r>
      <w:r w:rsidRPr="000D6A7F">
        <w:rPr>
          <w:sz w:val="16"/>
        </w:rPr>
        <w:t>.</w:t>
      </w:r>
    </w:p>
    <w:p w:rsidR="0018798A" w:rsidRPr="000D6A7F" w:rsidRDefault="0018798A" w:rsidP="0018798A">
      <w:pPr>
        <w:rPr>
          <w:sz w:val="16"/>
        </w:rPr>
      </w:pPr>
      <w:r w:rsidRPr="000D6A7F">
        <w:rPr>
          <w:sz w:val="16"/>
        </w:rPr>
        <w:t>Let’s assume that absent a divisive, losing debate over striking Syria, Obama would have real potential to accomplish meaningful things before the end of his presidency. An immigration bill, say. It would be perverse for members to accede to acts of war they’d otherwise oppose to salvage an unrelated issue like immigration reform. The moral argument here is the same one that made the “death panel” charge so offensive — making the country’s health systems affordable is a praiseworthy goal, but that doesn’t make killing old people OK.</w:t>
      </w:r>
    </w:p>
    <w:p w:rsidR="0018798A" w:rsidRPr="000D6A7F" w:rsidRDefault="0018798A" w:rsidP="0018798A">
      <w:pPr>
        <w:rPr>
          <w:sz w:val="16"/>
        </w:rPr>
      </w:pPr>
      <w:r w:rsidRPr="000D6A7F">
        <w:rPr>
          <w:rStyle w:val="StyleBoldUnderline"/>
        </w:rPr>
        <w:t xml:space="preserve">But the good news for Democratic whips on Capitol Hill is that they don’t need to engage in this kind of manipulation. </w:t>
      </w:r>
      <w:r w:rsidRPr="00B22FA7">
        <w:rPr>
          <w:rStyle w:val="StyleBoldUnderline"/>
          <w:highlight w:val="yellow"/>
        </w:rPr>
        <w:t>If</w:t>
      </w:r>
      <w:r w:rsidRPr="000D6A7F">
        <w:rPr>
          <w:rStyle w:val="StyleBoldUnderline"/>
        </w:rPr>
        <w:t xml:space="preserve"> the </w:t>
      </w:r>
      <w:r w:rsidRPr="00B22FA7">
        <w:rPr>
          <w:rStyle w:val="StyleBoldUnderline"/>
          <w:highlight w:val="yellow"/>
        </w:rPr>
        <w:t>Syria</w:t>
      </w:r>
      <w:r w:rsidRPr="000D6A7F">
        <w:rPr>
          <w:rStyle w:val="StyleBoldUnderline"/>
        </w:rPr>
        <w:t xml:space="preserve"> vote </w:t>
      </w:r>
      <w:r w:rsidRPr="00B22FA7">
        <w:rPr>
          <w:rStyle w:val="StyleBoldUnderline"/>
          <w:highlight w:val="yellow"/>
        </w:rPr>
        <w:t>goes down</w:t>
      </w:r>
      <w:r w:rsidRPr="000D6A7F">
        <w:rPr>
          <w:rStyle w:val="StyleBoldUnderline"/>
        </w:rPr>
        <w:t xml:space="preserve">, the </w:t>
      </w:r>
      <w:r w:rsidRPr="00B22FA7">
        <w:rPr>
          <w:rStyle w:val="StyleBoldUnderline"/>
          <w:highlight w:val="yellow"/>
        </w:rPr>
        <w:t xml:space="preserve">gloom and doom </w:t>
      </w:r>
      <w:r w:rsidRPr="000D6A7F">
        <w:rPr>
          <w:rStyle w:val="StyleBoldUnderline"/>
        </w:rPr>
        <w:t xml:space="preserve">tales </w:t>
      </w:r>
      <w:r w:rsidRPr="00B22FA7">
        <w:rPr>
          <w:rStyle w:val="StyleBoldUnderline"/>
          <w:highlight w:val="yellow"/>
        </w:rPr>
        <w:t>of Obama’s losing gamble will be false</w:t>
      </w:r>
      <w:r w:rsidRPr="000D6A7F">
        <w:rPr>
          <w:sz w:val="16"/>
        </w:rPr>
        <w:t>.</w:t>
      </w:r>
    </w:p>
    <w:p w:rsidR="0018798A" w:rsidRPr="000D6A7F" w:rsidRDefault="0018798A" w:rsidP="0018798A">
      <w:pPr>
        <w:rPr>
          <w:sz w:val="16"/>
        </w:rPr>
      </w:pPr>
      <w:r w:rsidRPr="000D6A7F">
        <w:rPr>
          <w:sz w:val="16"/>
        </w:rPr>
        <w:t xml:space="preserve">To the extent that Congress has the will to do anything other than vote on an authorization to strike Syria, </w:t>
      </w:r>
      <w:r w:rsidRPr="000D6A7F">
        <w:rPr>
          <w:rStyle w:val="Emphasis"/>
        </w:rPr>
        <w:t xml:space="preserve">the </w:t>
      </w:r>
      <w:r w:rsidRPr="00B22FA7">
        <w:rPr>
          <w:rStyle w:val="Emphasis"/>
          <w:highlight w:val="yellow"/>
        </w:rPr>
        <w:t>outcome of that vote is disconnected from</w:t>
      </w:r>
      <w:r w:rsidRPr="000D6A7F">
        <w:rPr>
          <w:rStyle w:val="Emphasis"/>
        </w:rPr>
        <w:t xml:space="preserve"> those </w:t>
      </w:r>
      <w:r w:rsidRPr="00B22FA7">
        <w:rPr>
          <w:rStyle w:val="Emphasis"/>
          <w:highlight w:val="yellow"/>
        </w:rPr>
        <w:t>other issues</w:t>
      </w:r>
      <w:r w:rsidRPr="000D6A7F">
        <w:rPr>
          <w:rStyle w:val="StyleBoldUnderline"/>
        </w:rPr>
        <w:t xml:space="preserve">. </w:t>
      </w:r>
      <w:r w:rsidRPr="00B22FA7">
        <w:rPr>
          <w:rStyle w:val="StyleBoldUnderline"/>
          <w:highlight w:val="yellow"/>
        </w:rPr>
        <w:t xml:space="preserve">If House </w:t>
      </w:r>
      <w:r w:rsidRPr="000D6A7F">
        <w:rPr>
          <w:rStyle w:val="StyleBoldUnderline"/>
        </w:rPr>
        <w:t xml:space="preserve">Republican </w:t>
      </w:r>
      <w:r w:rsidRPr="00B22FA7">
        <w:rPr>
          <w:rStyle w:val="StyleBoldUnderline"/>
          <w:highlight w:val="yellow"/>
        </w:rPr>
        <w:t>leaders believe</w:t>
      </w:r>
      <w:r w:rsidRPr="000D6A7F">
        <w:rPr>
          <w:rStyle w:val="StyleBoldUnderline"/>
        </w:rPr>
        <w:t xml:space="preserve"> they and </w:t>
      </w:r>
      <w:r w:rsidRPr="00B22FA7">
        <w:rPr>
          <w:rStyle w:val="StyleBoldUnderline"/>
          <w:highlight w:val="yellow"/>
        </w:rPr>
        <w:t>their party have an interest in passing</w:t>
      </w:r>
      <w:r w:rsidRPr="000D6A7F">
        <w:rPr>
          <w:rStyle w:val="StyleBoldUnderline"/>
        </w:rPr>
        <w:t xml:space="preserve"> immigration reform or </w:t>
      </w:r>
      <w:r w:rsidRPr="00B22FA7">
        <w:rPr>
          <w:rStyle w:val="StyleBoldUnderline"/>
          <w:highlight w:val="yellow"/>
        </w:rPr>
        <w:t>any</w:t>
      </w:r>
      <w:r w:rsidRPr="000D6A7F">
        <w:rPr>
          <w:rStyle w:val="StyleBoldUnderline"/>
        </w:rPr>
        <w:t xml:space="preserve"> other </w:t>
      </w:r>
      <w:r w:rsidRPr="00B22FA7">
        <w:rPr>
          <w:rStyle w:val="StyleBoldUnderline"/>
          <w:highlight w:val="yellow"/>
        </w:rPr>
        <w:t>issue, they’ll do it no matter</w:t>
      </w:r>
      <w:r w:rsidRPr="000D6A7F">
        <w:rPr>
          <w:rStyle w:val="StyleBoldUnderline"/>
        </w:rPr>
        <w:t xml:space="preserve"> how the Syria vote comes down</w:t>
      </w:r>
      <w:r w:rsidRPr="000D6A7F">
        <w:rPr>
          <w:sz w:val="16"/>
        </w:rPr>
        <w:t>.</w:t>
      </w:r>
    </w:p>
    <w:p w:rsidR="0018798A" w:rsidRPr="00A748E6" w:rsidRDefault="0018798A" w:rsidP="0018798A">
      <w:pPr>
        <w:rPr>
          <w:sz w:val="16"/>
        </w:rPr>
      </w:pPr>
      <w:r w:rsidRPr="000D6A7F">
        <w:rPr>
          <w:sz w:val="16"/>
        </w:rPr>
        <w:t xml:space="preserve">The same moral argument works in reverse. If Republicans think an immigration bill should become law, it’s wrong of them to </w:t>
      </w:r>
      <w:r w:rsidRPr="00A748E6">
        <w:rPr>
          <w:sz w:val="16"/>
        </w:rPr>
        <w:t>block it because of hard feelings, just as it’s wrong for John Boehner to kill legislation he supports in the abstract for member management purposes, or the self-interest of his own speakership.</w:t>
      </w:r>
    </w:p>
    <w:p w:rsidR="0018798A" w:rsidRPr="000D6A7F" w:rsidRDefault="0018798A" w:rsidP="0018798A">
      <w:pPr>
        <w:rPr>
          <w:sz w:val="16"/>
        </w:rPr>
      </w:pPr>
      <w:r w:rsidRPr="00A748E6">
        <w:rPr>
          <w:rStyle w:val="StyleBoldUnderline"/>
        </w:rPr>
        <w:t>Whether the vote</w:t>
      </w:r>
      <w:r w:rsidRPr="00A748E6">
        <w:rPr>
          <w:sz w:val="16"/>
        </w:rPr>
        <w:t xml:space="preserve"> </w:t>
      </w:r>
      <w:r w:rsidRPr="00A748E6">
        <w:rPr>
          <w:rStyle w:val="StyleBoldUnderline"/>
        </w:rPr>
        <w:t>to bomb Syria passes or fails,</w:t>
      </w:r>
      <w:r w:rsidRPr="00A748E6">
        <w:rPr>
          <w:sz w:val="16"/>
        </w:rPr>
        <w:t xml:space="preserve"> I expect some </w:t>
      </w:r>
      <w:r w:rsidRPr="00A748E6">
        <w:rPr>
          <w:rStyle w:val="StyleBoldUnderline"/>
        </w:rPr>
        <w:t>Republicans will cite it as a key reason when</w:t>
      </w:r>
      <w:r w:rsidRPr="00A748E6">
        <w:rPr>
          <w:sz w:val="16"/>
        </w:rPr>
        <w:t xml:space="preserve"> other </w:t>
      </w:r>
      <w:r w:rsidRPr="00A748E6">
        <w:rPr>
          <w:rStyle w:val="StyleBoldUnderline"/>
        </w:rPr>
        <w:t>unrelated issues fizzle. Bu</w:t>
      </w:r>
      <w:r w:rsidRPr="000D6A7F">
        <w:rPr>
          <w:rStyle w:val="StyleBoldUnderline"/>
        </w:rPr>
        <w:t xml:space="preserve">t </w:t>
      </w:r>
      <w:r w:rsidRPr="00B22FA7">
        <w:rPr>
          <w:rStyle w:val="StyleBoldUnderline"/>
          <w:highlight w:val="yellow"/>
        </w:rPr>
        <w:t>they’ll be lying</w:t>
      </w:r>
      <w:r w:rsidRPr="000D6A7F">
        <w:rPr>
          <w:sz w:val="16"/>
        </w:rPr>
        <w:t xml:space="preserve">. The </w:t>
      </w:r>
      <w:r w:rsidRPr="00B22FA7">
        <w:rPr>
          <w:rStyle w:val="StyleBoldUnderline"/>
          <w:highlight w:val="yellow"/>
        </w:rPr>
        <w:t>fight</w:t>
      </w:r>
      <w:r w:rsidRPr="000D6A7F">
        <w:rPr>
          <w:rStyle w:val="StyleBoldUnderline"/>
        </w:rPr>
        <w:t xml:space="preserve"> over Syria</w:t>
      </w:r>
      <w:r w:rsidRPr="000D6A7F">
        <w:rPr>
          <w:sz w:val="16"/>
        </w:rPr>
        <w:t xml:space="preserve"> — like the fights over funding the government and increasing the debt limit — </w:t>
      </w:r>
      <w:r w:rsidRPr="000D6A7F">
        <w:rPr>
          <w:rStyle w:val="StyleBoldUnderline"/>
        </w:rPr>
        <w:t xml:space="preserve">will </w:t>
      </w:r>
      <w:r w:rsidRPr="00B22FA7">
        <w:rPr>
          <w:rStyle w:val="StyleBoldUnderline"/>
          <w:highlight w:val="yellow"/>
        </w:rPr>
        <w:t xml:space="preserve">provide useful cover to Republicans </w:t>
      </w:r>
      <w:r w:rsidRPr="00A748E6">
        <w:rPr>
          <w:rStyle w:val="StyleBoldUnderline"/>
        </w:rPr>
        <w:t xml:space="preserve">who have already </w:t>
      </w:r>
      <w:r w:rsidRPr="00B22FA7">
        <w:rPr>
          <w:rStyle w:val="StyleBoldUnderline"/>
          <w:highlight w:val="yellow"/>
        </w:rPr>
        <w:t xml:space="preserve">resolved </w:t>
      </w:r>
      <w:r w:rsidRPr="00A748E6">
        <w:rPr>
          <w:rStyle w:val="StyleBoldUnderline"/>
        </w:rPr>
        <w:t xml:space="preserve">themselves </w:t>
      </w:r>
      <w:r w:rsidRPr="00B22FA7">
        <w:rPr>
          <w:rStyle w:val="StyleBoldUnderline"/>
          <w:highlight w:val="yellow"/>
        </w:rPr>
        <w:t xml:space="preserve">against </w:t>
      </w:r>
      <w:r w:rsidRPr="00A748E6">
        <w:rPr>
          <w:rStyle w:val="StyleBoldUnderline"/>
        </w:rPr>
        <w:t>supporting</w:t>
      </w:r>
      <w:r w:rsidRPr="000D6A7F">
        <w:rPr>
          <w:rStyle w:val="StyleBoldUnderline"/>
        </w:rPr>
        <w:t xml:space="preserve"> immigration reform, or a farm bill, or </w:t>
      </w:r>
      <w:r w:rsidRPr="00B22FA7">
        <w:rPr>
          <w:rStyle w:val="StyleBoldUnderline"/>
          <w:highlight w:val="yellow"/>
        </w:rPr>
        <w:t>a budget deal, or anything else</w:t>
      </w:r>
      <w:r w:rsidRPr="000D6A7F">
        <w:rPr>
          <w:sz w:val="16"/>
        </w:rPr>
        <w:t>.</w:t>
      </w:r>
    </w:p>
    <w:p w:rsidR="0018798A" w:rsidRDefault="0018798A" w:rsidP="0018798A">
      <w:pPr>
        <w:rPr>
          <w:sz w:val="16"/>
        </w:rPr>
      </w:pPr>
      <w:r w:rsidRPr="000D6A7F">
        <w:rPr>
          <w:sz w:val="16"/>
        </w:rPr>
        <w:t xml:space="preserve">Which brings us to the more depressing point. The </w:t>
      </w:r>
      <w:r w:rsidRPr="00B22FA7">
        <w:rPr>
          <w:rStyle w:val="StyleBoldUnderline"/>
          <w:highlight w:val="yellow"/>
        </w:rPr>
        <w:t>idea</w:t>
      </w:r>
      <w:r w:rsidRPr="000D6A7F">
        <w:rPr>
          <w:rStyle w:val="StyleBoldUnderline"/>
        </w:rPr>
        <w:t xml:space="preserve"> that </w:t>
      </w:r>
      <w:r w:rsidRPr="00B22FA7">
        <w:rPr>
          <w:rStyle w:val="StyleBoldUnderline"/>
          <w:highlight w:val="yellow"/>
        </w:rPr>
        <w:t>Obama will make himself a</w:t>
      </w:r>
      <w:r w:rsidRPr="000D6A7F">
        <w:rPr>
          <w:rStyle w:val="StyleBoldUnderline"/>
        </w:rPr>
        <w:t xml:space="preserve">n early </w:t>
      </w:r>
      <w:r w:rsidRPr="00B22FA7">
        <w:rPr>
          <w:rStyle w:val="StyleBoldUnderline"/>
          <w:highlight w:val="yellow"/>
        </w:rPr>
        <w:t>lame duck</w:t>
      </w:r>
      <w:r w:rsidRPr="000D6A7F">
        <w:rPr>
          <w:sz w:val="16"/>
        </w:rPr>
        <w:t xml:space="preserve"> </w:t>
      </w:r>
    </w:p>
    <w:p w:rsidR="0018798A" w:rsidRDefault="0018798A" w:rsidP="0018798A">
      <w:pPr>
        <w:rPr>
          <w:sz w:val="16"/>
        </w:rPr>
      </w:pPr>
    </w:p>
    <w:p w:rsidR="0018798A" w:rsidRPr="000D6A7F" w:rsidRDefault="0018798A" w:rsidP="0018798A">
      <w:pPr>
        <w:rPr>
          <w:sz w:val="16"/>
        </w:rPr>
      </w:pPr>
      <w:r w:rsidRPr="000D6A7F">
        <w:rPr>
          <w:sz w:val="16"/>
        </w:rPr>
        <w:t xml:space="preserve">if Congress rejects his request to bomb Syria </w:t>
      </w:r>
      <w:r w:rsidRPr="00B22FA7">
        <w:rPr>
          <w:rStyle w:val="StyleBoldUnderline"/>
          <w:highlight w:val="yellow"/>
        </w:rPr>
        <w:t>is</w:t>
      </w:r>
      <w:r w:rsidRPr="000D6A7F">
        <w:rPr>
          <w:rStyle w:val="StyleBoldUnderline"/>
        </w:rPr>
        <w:t xml:space="preserve"> more easily </w:t>
      </w:r>
      <w:r w:rsidRPr="00B22FA7">
        <w:rPr>
          <w:rStyle w:val="StyleBoldUnderline"/>
          <w:highlight w:val="yellow"/>
        </w:rPr>
        <w:t>belied by the fact that Congress</w:t>
      </w:r>
      <w:r w:rsidRPr="000D6A7F">
        <w:rPr>
          <w:rStyle w:val="StyleBoldUnderline"/>
        </w:rPr>
        <w:t xml:space="preserve"> probably </w:t>
      </w:r>
      <w:r w:rsidRPr="00B22FA7">
        <w:rPr>
          <w:rStyle w:val="StyleBoldUnderline"/>
          <w:highlight w:val="yellow"/>
        </w:rPr>
        <w:t>isn’t going to do anything</w:t>
      </w:r>
      <w:r w:rsidRPr="000D6A7F">
        <w:rPr>
          <w:rStyle w:val="StyleBoldUnderline"/>
        </w:rPr>
        <w:t xml:space="preserve"> else anyhow</w:t>
      </w:r>
      <w:r w:rsidRPr="000D6A7F">
        <w:rPr>
          <w:sz w:val="16"/>
        </w:rPr>
        <w:t>.</w:t>
      </w:r>
    </w:p>
    <w:p w:rsidR="0018798A" w:rsidRPr="000D6A7F" w:rsidRDefault="0018798A" w:rsidP="0018798A">
      <w:pPr>
        <w:rPr>
          <w:sz w:val="16"/>
        </w:rPr>
      </w:pPr>
      <w:r w:rsidRPr="00B22FA7">
        <w:rPr>
          <w:rStyle w:val="StyleBoldUnderline"/>
          <w:highlight w:val="yellow"/>
        </w:rPr>
        <w:t>Syria won’t derail Obama</w:t>
      </w:r>
      <w:r w:rsidRPr="000D6A7F">
        <w:rPr>
          <w:rStyle w:val="StyleBoldUnderline"/>
        </w:rPr>
        <w:t xml:space="preserve">’s second term — </w:t>
      </w:r>
      <w:r w:rsidRPr="00B22FA7">
        <w:rPr>
          <w:rStyle w:val="Emphasis"/>
          <w:highlight w:val="yellow"/>
        </w:rPr>
        <w:t>Republicans will</w:t>
      </w:r>
      <w:r w:rsidRPr="000D6A7F">
        <w:rPr>
          <w:sz w:val="16"/>
        </w:rPr>
        <w:t xml:space="preserve">. As New York magazine’s Dan Amira put it, “After losing Syria vote, </w:t>
      </w:r>
      <w:r w:rsidRPr="00B22FA7">
        <w:rPr>
          <w:rStyle w:val="StyleBoldUnderline"/>
          <w:highlight w:val="yellow"/>
        </w:rPr>
        <w:t>Obama’s chances of passing agenda</w:t>
      </w:r>
      <w:r w:rsidRPr="000D6A7F">
        <w:rPr>
          <w:rStyle w:val="StyleBoldUnderline"/>
        </w:rPr>
        <w:t xml:space="preserve"> through Congress </w:t>
      </w:r>
      <w:r w:rsidRPr="00B22FA7">
        <w:rPr>
          <w:rStyle w:val="StyleBoldUnderline"/>
          <w:highlight w:val="yellow"/>
        </w:rPr>
        <w:t>would go from</w:t>
      </w:r>
      <w:r w:rsidRPr="000D6A7F">
        <w:rPr>
          <w:rStyle w:val="StyleBoldUnderline"/>
        </w:rPr>
        <w:t xml:space="preserve"> about </w:t>
      </w:r>
      <w:r w:rsidRPr="00B22FA7">
        <w:rPr>
          <w:rStyle w:val="StyleBoldUnderline"/>
          <w:highlight w:val="yellow"/>
        </w:rPr>
        <w:t>0</w:t>
      </w:r>
      <w:r w:rsidRPr="000D6A7F">
        <w:rPr>
          <w:rStyle w:val="StyleBoldUnderline"/>
        </w:rPr>
        <w:t xml:space="preserve">% </w:t>
      </w:r>
      <w:r w:rsidRPr="00B22FA7">
        <w:rPr>
          <w:rStyle w:val="StyleBoldUnderline"/>
          <w:highlight w:val="yellow"/>
        </w:rPr>
        <w:t>to</w:t>
      </w:r>
      <w:r w:rsidRPr="000D6A7F">
        <w:rPr>
          <w:rStyle w:val="StyleBoldUnderline"/>
        </w:rPr>
        <w:t xml:space="preserve"> approximately </w:t>
      </w:r>
      <w:r w:rsidRPr="00B22FA7">
        <w:rPr>
          <w:rStyle w:val="StyleBoldUnderline"/>
          <w:highlight w:val="yellow"/>
        </w:rPr>
        <w:t>0</w:t>
      </w:r>
      <w:r w:rsidRPr="000D6A7F">
        <w:rPr>
          <w:rStyle w:val="StyleBoldUnderline"/>
        </w:rPr>
        <w:t>%.</w:t>
      </w:r>
      <w:r w:rsidRPr="000D6A7F">
        <w:rPr>
          <w:sz w:val="16"/>
        </w:rPr>
        <w:t xml:space="preserve"> #hugesetback.” That’s an extremely wry way of conveying a depressing truism: </w:t>
      </w:r>
      <w:r w:rsidRPr="000D6A7F">
        <w:rPr>
          <w:rStyle w:val="StyleBoldUnderline"/>
        </w:rPr>
        <w:t xml:space="preserve">Syria won’t derail Obama’s second term — </w:t>
      </w:r>
      <w:r w:rsidRPr="000D6A7F">
        <w:rPr>
          <w:rStyle w:val="Emphasis"/>
        </w:rPr>
        <w:t>House Republicans will</w:t>
      </w:r>
      <w:r w:rsidRPr="000D6A7F">
        <w:rPr>
          <w:sz w:val="16"/>
        </w:rPr>
        <w:t>.</w:t>
      </w:r>
    </w:p>
    <w:p w:rsidR="0018798A" w:rsidRDefault="0018798A" w:rsidP="0018798A"/>
    <w:p w:rsidR="009D0A2E" w:rsidRDefault="009D0A2E" w:rsidP="009D0A2E">
      <w:pPr>
        <w:pStyle w:val="Heading3"/>
      </w:pPr>
      <w:bookmarkStart w:id="66" w:name="_Toc392009826"/>
      <w:r>
        <w:t>No immediate impact</w:t>
      </w:r>
      <w:bookmarkEnd w:id="66"/>
    </w:p>
    <w:p w:rsidR="009D0A2E" w:rsidRPr="009D0A2E" w:rsidRDefault="009D0A2E" w:rsidP="009D0A2E">
      <w:pPr>
        <w:pStyle w:val="Heading4"/>
      </w:pPr>
      <w:r w:rsidRPr="009D0A2E">
        <w:t xml:space="preserve">No impact until at least October </w:t>
      </w:r>
    </w:p>
    <w:p w:rsidR="009D0A2E" w:rsidRDefault="009D0A2E" w:rsidP="009D0A2E">
      <w:r>
        <w:t xml:space="preserve">Niels </w:t>
      </w:r>
      <w:r>
        <w:rPr>
          <w:rStyle w:val="StyleStyleBold12pt"/>
        </w:rPr>
        <w:t>Lesniewski</w:t>
      </w:r>
      <w:r>
        <w:t xml:space="preserve"> “Ahead of Obama Bridge Visit, DOT Warns States Highway Trust Fund Checks Will Slow” </w:t>
      </w:r>
      <w:r>
        <w:rPr>
          <w:rStyle w:val="StyleStyleBold12pt"/>
        </w:rPr>
        <w:t>July 1</w:t>
      </w:r>
      <w:r>
        <w:t>, 2014 http://blogs.rollcall.com/white-house/ahead-of-obama-bridge-visit-dot-outlines-highway-trust-fund-shortfall-procedures/?dcz=</w:t>
      </w:r>
    </w:p>
    <w:p w:rsidR="009D0A2E" w:rsidRDefault="009D0A2E" w:rsidP="009D0A2E">
      <w:pPr>
        <w:rPr>
          <w:rStyle w:val="StyleBoldUnderline"/>
        </w:rPr>
      </w:pPr>
    </w:p>
    <w:p w:rsidR="009D0A2E" w:rsidRDefault="009D0A2E" w:rsidP="009D0A2E">
      <w:pPr>
        <w:rPr>
          <w:rStyle w:val="StyleBoldUnderline"/>
        </w:rPr>
      </w:pPr>
      <w:r>
        <w:t xml:space="preserve">With President Barack </w:t>
      </w:r>
      <w:r>
        <w:rPr>
          <w:rStyle w:val="StyleBoldUnderline"/>
        </w:rPr>
        <w:t>Obama</w:t>
      </w:r>
      <w:r>
        <w:t xml:space="preserve"> set to speak later in the day in front of the Key Bridge, his </w:t>
      </w:r>
      <w:r>
        <w:rPr>
          <w:rStyle w:val="StyleBoldUnderline"/>
        </w:rPr>
        <w:t>Transportation secretary is warning states checks will slow if Congress doesn’t patch the hole in the Highway Trust Fund</w:t>
      </w:r>
      <w:r>
        <w:t xml:space="preserve"> soon.  In letters to state transportation officials and transit agencies, Transportation Secretary Anthony Foxx sets forth protocols for managing the shortfall, which at the outset will particularly affect the states.  “As I stated in my June 19 letter, the Department will continue to take every possible measure to fully reimburse your State for as long as we can. However, as we approach insolvency, the Department will be forced to limit payments to manage the reduced levels of cash available in the Trust Fund,” Foxx wrote in the letter to state transportation departments.   “This means, among other things, that the Federal Highway Administration will no longer make ‘same-day’ payments to reimburse States,” he added.  </w:t>
      </w:r>
      <w:r>
        <w:rPr>
          <w:rStyle w:val="StyleBoldUnderline"/>
        </w:rPr>
        <w:t>The situation with public transit agencies may be less dire in the immediate term</w:t>
      </w:r>
      <w:r>
        <w:t xml:space="preserve">, with Foxx </w:t>
      </w:r>
      <w:r>
        <w:rPr>
          <w:rStyle w:val="StyleBoldUnderline"/>
        </w:rPr>
        <w:t xml:space="preserve">saying the critical shortfall in the separate pool of money known as the mass transit account isn’t expected to hit until October.  </w:t>
      </w:r>
    </w:p>
    <w:p w:rsidR="009D0A2E" w:rsidRDefault="009D0A2E" w:rsidP="0018798A"/>
    <w:p w:rsidR="0018798A" w:rsidRDefault="0018798A" w:rsidP="0018798A">
      <w:pPr>
        <w:pStyle w:val="Heading3"/>
      </w:pPr>
      <w:bookmarkStart w:id="67" w:name="_Toc390552621"/>
      <w:bookmarkStart w:id="68" w:name="_Toc391152187"/>
      <w:bookmarkStart w:id="69" w:name="_Toc392009827"/>
      <w:r>
        <w:t>Econ Thumper</w:t>
      </w:r>
      <w:bookmarkEnd w:id="67"/>
      <w:bookmarkEnd w:id="68"/>
      <w:bookmarkEnd w:id="69"/>
    </w:p>
    <w:p w:rsidR="0018798A" w:rsidRDefault="0018798A" w:rsidP="0018798A">
      <w:pPr>
        <w:pStyle w:val="Heading4"/>
      </w:pPr>
      <w:r>
        <w:t>Collapse inevitable- fiscal/regulatory policies, export market crashes, market speculation</w:t>
      </w:r>
    </w:p>
    <w:p w:rsidR="0018798A" w:rsidRPr="004C2F0B" w:rsidRDefault="0018798A" w:rsidP="0018798A">
      <w:r w:rsidRPr="004C2F0B">
        <w:rPr>
          <w:rStyle w:val="StyleStyleBold12pt"/>
        </w:rPr>
        <w:t>Epoch Times 3/11</w:t>
      </w:r>
      <w:r w:rsidRPr="004C2F0B">
        <w:t xml:space="preserve"> (Interview conducted by Valentin Schmid, Epoch Times. Peter Schiff is the CEO of investment firm Euro Pacific Capital. He correctly predicted the subprime crash and the ensuing financial crisis of 2008. Peter Schiff: US Economy ‘Screwed Up,’ Stock Market a ‘Bubble’ (+Video) http://www.theepochtimes.com/n3/553225-peter-schiff-us-economy-screwed-up-stock-market-a-bubble-video/)</w:t>
      </w:r>
    </w:p>
    <w:p w:rsidR="0018798A" w:rsidRDefault="0018798A" w:rsidP="0018798A"/>
    <w:p w:rsidR="0018798A" w:rsidRDefault="0018798A" w:rsidP="0018798A">
      <w:pPr>
        <w:rPr>
          <w:sz w:val="16"/>
        </w:rPr>
      </w:pPr>
      <w:r w:rsidRPr="004C2F0B">
        <w:rPr>
          <w:sz w:val="16"/>
        </w:rPr>
        <w:t xml:space="preserve">Epoch Times: Mr. Schiff, what’s your view on the U.S. economy at this moment? Peter Schiff: </w:t>
      </w:r>
      <w:r w:rsidRPr="00B22FA7">
        <w:rPr>
          <w:rStyle w:val="Emphasis"/>
          <w:highlight w:val="yellow"/>
        </w:rPr>
        <w:t xml:space="preserve">I </w:t>
      </w:r>
      <w:r w:rsidRPr="003F6C5D">
        <w:rPr>
          <w:rStyle w:val="Emphasis"/>
        </w:rPr>
        <w:t xml:space="preserve">think it’s </w:t>
      </w:r>
      <w:r w:rsidRPr="00B22FA7">
        <w:rPr>
          <w:rStyle w:val="Emphasis"/>
          <w:highlight w:val="yellow"/>
        </w:rPr>
        <w:t>a disaster</w:t>
      </w:r>
      <w:r w:rsidRPr="004C2F0B">
        <w:rPr>
          <w:sz w:val="16"/>
        </w:rPr>
        <w:t xml:space="preserve">. Very few people perceive just how big a disaster it is. </w:t>
      </w:r>
      <w:r w:rsidRPr="004C2F0B">
        <w:rPr>
          <w:rStyle w:val="StyleBoldUnderline"/>
        </w:rPr>
        <w:t>Most people think the U.S. economy is recovering</w:t>
      </w:r>
      <w:r w:rsidRPr="004C2F0B">
        <w:rPr>
          <w:sz w:val="16"/>
        </w:rPr>
        <w:t xml:space="preserve">, maybe a bit more sluggish than they would like. People talk about a jobless recovery. </w:t>
      </w:r>
      <w:r w:rsidRPr="004C2F0B">
        <w:rPr>
          <w:rStyle w:val="StyleBoldUnderline"/>
        </w:rPr>
        <w:t xml:space="preserve">But </w:t>
      </w:r>
      <w:r w:rsidRPr="003F6C5D">
        <w:rPr>
          <w:rStyle w:val="StyleBoldUnderline"/>
        </w:rPr>
        <w:t xml:space="preserve">the reality is </w:t>
      </w:r>
      <w:r w:rsidRPr="00B22FA7">
        <w:rPr>
          <w:rStyle w:val="StyleBoldUnderline"/>
          <w:highlight w:val="yellow"/>
        </w:rPr>
        <w:t xml:space="preserve">it’s </w:t>
      </w:r>
      <w:r w:rsidRPr="00B22FA7">
        <w:rPr>
          <w:rStyle w:val="Emphasis"/>
          <w:highlight w:val="yellow"/>
        </w:rPr>
        <w:t>not a recovery at all</w:t>
      </w:r>
      <w:r w:rsidRPr="004C2F0B">
        <w:rPr>
          <w:rStyle w:val="StyleBoldUnderline"/>
        </w:rPr>
        <w:t>.</w:t>
      </w:r>
      <w:r w:rsidRPr="004C2F0B">
        <w:rPr>
          <w:sz w:val="16"/>
        </w:rPr>
        <w:t xml:space="preserve"> We are not recovering from anything. </w:t>
      </w:r>
      <w:r w:rsidRPr="004C2F0B">
        <w:rPr>
          <w:rStyle w:val="StyleBoldUnderline"/>
        </w:rPr>
        <w:t>The country is getting sicker.</w:t>
      </w:r>
      <w:r w:rsidRPr="004C2F0B">
        <w:rPr>
          <w:sz w:val="16"/>
        </w:rPr>
        <w:t xml:space="preserve"> </w:t>
      </w:r>
      <w:r w:rsidRPr="00B22FA7">
        <w:rPr>
          <w:rStyle w:val="Emphasis"/>
          <w:highlight w:val="yellow"/>
        </w:rPr>
        <w:t xml:space="preserve">The </w:t>
      </w:r>
      <w:r w:rsidRPr="003F6C5D">
        <w:rPr>
          <w:rStyle w:val="Emphasis"/>
        </w:rPr>
        <w:t xml:space="preserve">U.S. </w:t>
      </w:r>
      <w:r w:rsidRPr="00B22FA7">
        <w:rPr>
          <w:rStyle w:val="Emphasis"/>
          <w:highlight w:val="yellow"/>
        </w:rPr>
        <w:t xml:space="preserve">economy is </w:t>
      </w:r>
      <w:r w:rsidRPr="003F6C5D">
        <w:rPr>
          <w:rStyle w:val="Emphasis"/>
        </w:rPr>
        <w:t xml:space="preserve">really all </w:t>
      </w:r>
      <w:r w:rsidRPr="00B22FA7">
        <w:rPr>
          <w:rStyle w:val="Emphasis"/>
          <w:highlight w:val="yellow"/>
        </w:rPr>
        <w:t xml:space="preserve">screwed </w:t>
      </w:r>
      <w:r w:rsidRPr="003F6C5D">
        <w:rPr>
          <w:rStyle w:val="Emphasis"/>
        </w:rPr>
        <w:t>up</w:t>
      </w:r>
      <w:r w:rsidRPr="004C2F0B">
        <w:rPr>
          <w:sz w:val="16"/>
        </w:rPr>
        <w:t xml:space="preserve">. It’s the result of mainly monetary policy, but </w:t>
      </w:r>
      <w:r w:rsidRPr="00B22FA7">
        <w:rPr>
          <w:rStyle w:val="StyleBoldUnderline"/>
          <w:highlight w:val="yellow"/>
        </w:rPr>
        <w:t xml:space="preserve">fiscal and regulatory policies are </w:t>
      </w:r>
      <w:r w:rsidRPr="00B22FA7">
        <w:rPr>
          <w:rStyle w:val="Emphasis"/>
          <w:highlight w:val="yellow"/>
        </w:rPr>
        <w:t>part of the problem</w:t>
      </w:r>
      <w:r w:rsidRPr="004C2F0B">
        <w:rPr>
          <w:rStyle w:val="Emphasis"/>
        </w:rPr>
        <w:t>.</w:t>
      </w:r>
      <w:r w:rsidRPr="004C2F0B">
        <w:rPr>
          <w:sz w:val="16"/>
        </w:rPr>
        <w:t xml:space="preserve"> I think the major part of the problem is the central bank. </w:t>
      </w:r>
      <w:r w:rsidRPr="004C2F0B">
        <w:rPr>
          <w:rStyle w:val="StyleBoldUnderline"/>
        </w:rPr>
        <w:t>The central bank is basically trying to accommodate bad fiscal policy</w:t>
      </w:r>
      <w:r w:rsidRPr="004C2F0B">
        <w:rPr>
          <w:sz w:val="16"/>
        </w:rPr>
        <w:t xml:space="preserve">, bad regulatory policy. They are trying to provide a stimulus to the economy to negate the sedative that is being applied by the government. But it’s actually making the problem worse. Epoch Times: So what’s the problem? Mr. Schiff: One of the problems we have in America is that </w:t>
      </w:r>
      <w:r w:rsidRPr="004C2F0B">
        <w:rPr>
          <w:rStyle w:val="StyleBoldUnderline"/>
        </w:rPr>
        <w:t>interest rates are too low</w:t>
      </w:r>
      <w:r w:rsidRPr="004C2F0B">
        <w:rPr>
          <w:sz w:val="16"/>
        </w:rPr>
        <w:t xml:space="preserve">. We don’t save enough, we spend too much, we borrow too much, we don’t produce enough. So </w:t>
      </w:r>
      <w:r w:rsidRPr="00B22FA7">
        <w:rPr>
          <w:rStyle w:val="StyleBoldUnderline"/>
          <w:highlight w:val="yellow"/>
        </w:rPr>
        <w:t>we have</w:t>
      </w:r>
      <w:r w:rsidRPr="004C2F0B">
        <w:rPr>
          <w:rStyle w:val="StyleBoldUnderline"/>
        </w:rPr>
        <w:t xml:space="preserve"> these </w:t>
      </w:r>
      <w:r w:rsidRPr="00B22FA7">
        <w:rPr>
          <w:rStyle w:val="Emphasis"/>
          <w:highlight w:val="yellow"/>
        </w:rPr>
        <w:t>huge external imbalances</w:t>
      </w:r>
      <w:r w:rsidRPr="00B22FA7">
        <w:rPr>
          <w:rStyle w:val="StyleBoldUnderline"/>
          <w:highlight w:val="yellow"/>
        </w:rPr>
        <w:t xml:space="preserve"> </w:t>
      </w:r>
      <w:r w:rsidRPr="003F6C5D">
        <w:rPr>
          <w:rStyle w:val="StyleBoldUnderline"/>
        </w:rPr>
        <w:t>where we borrow from the rest of the world</w:t>
      </w:r>
      <w:r w:rsidRPr="004C2F0B">
        <w:rPr>
          <w:sz w:val="16"/>
        </w:rPr>
        <w:t xml:space="preserve">. </w:t>
      </w:r>
      <w:r w:rsidRPr="004C2F0B">
        <w:rPr>
          <w:rStyle w:val="StyleBoldUnderline"/>
        </w:rPr>
        <w:t>We have to import goods,</w:t>
      </w:r>
      <w:r w:rsidRPr="004C2F0B">
        <w:rPr>
          <w:sz w:val="16"/>
        </w:rPr>
        <w:t xml:space="preserve"> because we don’t invest in productivity. We are not producing the goods. But </w:t>
      </w:r>
      <w:r w:rsidRPr="004C2F0B">
        <w:rPr>
          <w:rStyle w:val="StyleBoldUnderline"/>
        </w:rPr>
        <w:t>all this is done to try to maintain the illusion of health</w:t>
      </w:r>
      <w:r w:rsidRPr="004C2F0B">
        <w:rPr>
          <w:sz w:val="16"/>
        </w:rPr>
        <w:t xml:space="preserve">, so Americans can keep on spending. So politicians can actually pretend the economy is getting better. But all we are doing is </w:t>
      </w:r>
      <w:r w:rsidRPr="004C2F0B">
        <w:rPr>
          <w:rStyle w:val="StyleBoldUnderline"/>
        </w:rPr>
        <w:t xml:space="preserve">actually covering up the symptoms. </w:t>
      </w:r>
      <w:r w:rsidRPr="00B22FA7">
        <w:rPr>
          <w:rStyle w:val="StyleBoldUnderline"/>
          <w:highlight w:val="yellow"/>
        </w:rPr>
        <w:t>Beneath the surface, the econ</w:t>
      </w:r>
      <w:r w:rsidRPr="003F6C5D">
        <w:rPr>
          <w:rStyle w:val="StyleBoldUnderline"/>
        </w:rPr>
        <w:t>omy</w:t>
      </w:r>
      <w:r w:rsidRPr="00B22FA7">
        <w:rPr>
          <w:rStyle w:val="StyleBoldUnderline"/>
          <w:highlight w:val="yellow"/>
        </w:rPr>
        <w:t xml:space="preserve"> is</w:t>
      </w:r>
      <w:r w:rsidRPr="004C2F0B">
        <w:rPr>
          <w:rStyle w:val="StyleBoldUnderline"/>
        </w:rPr>
        <w:t xml:space="preserve"> actually </w:t>
      </w:r>
      <w:r w:rsidRPr="00B22FA7">
        <w:rPr>
          <w:rStyle w:val="StyleBoldUnderline"/>
          <w:highlight w:val="yellow"/>
        </w:rPr>
        <w:t xml:space="preserve">deteriorating. </w:t>
      </w:r>
      <w:r w:rsidRPr="003F6C5D">
        <w:rPr>
          <w:rStyle w:val="Emphasis"/>
        </w:rPr>
        <w:t xml:space="preserve">Eventually </w:t>
      </w:r>
      <w:r w:rsidRPr="00B22FA7">
        <w:rPr>
          <w:rStyle w:val="Emphasis"/>
          <w:highlight w:val="yellow"/>
        </w:rPr>
        <w:t>it’s going to collapse.</w:t>
      </w:r>
      <w:r w:rsidRPr="004C2F0B">
        <w:rPr>
          <w:rStyle w:val="StyleBoldUnderline"/>
        </w:rPr>
        <w:t xml:space="preserve"> </w:t>
      </w:r>
      <w:r w:rsidRPr="004C2F0B">
        <w:rPr>
          <w:sz w:val="16"/>
        </w:rPr>
        <w:t xml:space="preserve">Epoch Times: Why? Mr. Schiff: </w:t>
      </w:r>
      <w:r w:rsidRPr="004C2F0B">
        <w:rPr>
          <w:rStyle w:val="StyleBoldUnderline"/>
        </w:rPr>
        <w:t>There is a limit to how much artificial stimulus we can have</w:t>
      </w:r>
      <w:r w:rsidRPr="004C2F0B">
        <w:rPr>
          <w:sz w:val="16"/>
        </w:rPr>
        <w:t xml:space="preserve">. There is a limit to how much money the world is willing to lend. </w:t>
      </w:r>
      <w:r w:rsidRPr="003F6C5D">
        <w:rPr>
          <w:sz w:val="16"/>
        </w:rPr>
        <w:t xml:space="preserve">Because </w:t>
      </w:r>
      <w:r w:rsidRPr="003F6C5D">
        <w:rPr>
          <w:rStyle w:val="StyleBoldUnderline"/>
        </w:rPr>
        <w:t>once they are coming to terms with the fact that</w:t>
      </w:r>
      <w:r w:rsidRPr="00B22FA7">
        <w:rPr>
          <w:rStyle w:val="StyleBoldUnderline"/>
          <w:highlight w:val="yellow"/>
        </w:rPr>
        <w:t xml:space="preserve"> we are never going to pay </w:t>
      </w:r>
      <w:r w:rsidRPr="003F6C5D">
        <w:rPr>
          <w:rStyle w:val="StyleBoldUnderline"/>
        </w:rPr>
        <w:t xml:space="preserve">the money </w:t>
      </w:r>
      <w:r w:rsidRPr="00B22FA7">
        <w:rPr>
          <w:rStyle w:val="StyleBoldUnderline"/>
          <w:highlight w:val="yellow"/>
        </w:rPr>
        <w:t>back</w:t>
      </w:r>
      <w:r w:rsidRPr="004C2F0B">
        <w:rPr>
          <w:rStyle w:val="StyleBoldUnderline"/>
        </w:rPr>
        <w:t>, they are not going to want to send us their savings</w:t>
      </w:r>
      <w:r w:rsidRPr="004C2F0B">
        <w:rPr>
          <w:sz w:val="16"/>
        </w:rPr>
        <w:t xml:space="preserve"> and send us their production if we can’t pay for it. But </w:t>
      </w:r>
      <w:r w:rsidRPr="00B22FA7">
        <w:rPr>
          <w:rStyle w:val="StyleBoldUnderline"/>
          <w:highlight w:val="yellow"/>
        </w:rPr>
        <w:t xml:space="preserve">we got this </w:t>
      </w:r>
      <w:r w:rsidRPr="00B22FA7">
        <w:rPr>
          <w:rStyle w:val="Emphasis"/>
          <w:highlight w:val="yellow"/>
        </w:rPr>
        <w:t xml:space="preserve">phony bubble economy </w:t>
      </w:r>
      <w:r w:rsidRPr="003F6C5D">
        <w:rPr>
          <w:rStyle w:val="StyleBoldUnderline"/>
        </w:rPr>
        <w:t>that gets bigger</w:t>
      </w:r>
      <w:r w:rsidRPr="004C2F0B">
        <w:rPr>
          <w:rStyle w:val="StyleBoldUnderline"/>
        </w:rPr>
        <w:t xml:space="preserve"> and bigge</w:t>
      </w:r>
      <w:r w:rsidRPr="004C2F0B">
        <w:rPr>
          <w:sz w:val="16"/>
        </w:rPr>
        <w:t>r</w:t>
      </w:r>
      <w:r w:rsidRPr="004C2F0B">
        <w:rPr>
          <w:rStyle w:val="StyleBoldUnderline"/>
        </w:rPr>
        <w:t>. People</w:t>
      </w:r>
      <w:r w:rsidRPr="004C2F0B">
        <w:rPr>
          <w:sz w:val="16"/>
        </w:rPr>
        <w:t xml:space="preserve"> focus on the stock market. They </w:t>
      </w:r>
      <w:r w:rsidRPr="004C2F0B">
        <w:rPr>
          <w:rStyle w:val="StyleBoldUnderline"/>
        </w:rPr>
        <w:t>say, “Well the stock market is going up that must mean the economy is getting better.” No it doesn’t</w:t>
      </w:r>
      <w:r w:rsidRPr="004C2F0B">
        <w:rPr>
          <w:sz w:val="16"/>
        </w:rPr>
        <w:t xml:space="preserve">. </w:t>
      </w:r>
      <w:r w:rsidRPr="00B22FA7">
        <w:rPr>
          <w:rStyle w:val="Emphasis"/>
          <w:highlight w:val="yellow"/>
        </w:rPr>
        <w:t>There is</w:t>
      </w:r>
      <w:r w:rsidRPr="004C2F0B">
        <w:rPr>
          <w:sz w:val="16"/>
        </w:rPr>
        <w:t xml:space="preserve"> just a lot of cash, </w:t>
      </w:r>
      <w:r w:rsidRPr="00B22FA7">
        <w:rPr>
          <w:rStyle w:val="Emphasis"/>
          <w:highlight w:val="yellow"/>
        </w:rPr>
        <w:t>a lot of inflation</w:t>
      </w:r>
      <w:r w:rsidRPr="004C2F0B">
        <w:rPr>
          <w:sz w:val="16"/>
        </w:rPr>
        <w:t xml:space="preserve"> created by the central banks. So they are able to inflate a bubble </w:t>
      </w:r>
      <w:r w:rsidRPr="00B22FA7">
        <w:rPr>
          <w:rStyle w:val="Emphasis"/>
          <w:highlight w:val="yellow"/>
        </w:rPr>
        <w:t>in stocks or in real estate</w:t>
      </w:r>
      <w:r w:rsidRPr="004C2F0B">
        <w:rPr>
          <w:sz w:val="16"/>
        </w:rPr>
        <w:t xml:space="preserve">, but they are not able to generate legitimate economic growth. Epoch Times: So that’s why people feel different about the recovery? Mr. Schiff: It doesn’t feel like an economic recovery to the average American, because it’s not. </w:t>
      </w:r>
      <w:r w:rsidRPr="00B22FA7">
        <w:rPr>
          <w:rStyle w:val="StyleBoldUnderline"/>
          <w:highlight w:val="yellow"/>
        </w:rPr>
        <w:t xml:space="preserve">We are </w:t>
      </w:r>
      <w:r w:rsidRPr="003F6C5D">
        <w:rPr>
          <w:rStyle w:val="StyleBoldUnderline"/>
        </w:rPr>
        <w:t xml:space="preserve">not </w:t>
      </w:r>
      <w:r w:rsidRPr="00B22FA7">
        <w:rPr>
          <w:rStyle w:val="StyleBoldUnderline"/>
          <w:highlight w:val="yellow"/>
        </w:rPr>
        <w:t>getting</w:t>
      </w:r>
      <w:r w:rsidRPr="004C2F0B">
        <w:rPr>
          <w:rStyle w:val="StyleBoldUnderline"/>
        </w:rPr>
        <w:t xml:space="preserve"> the type of prosperity that would come from </w:t>
      </w:r>
      <w:r w:rsidRPr="003F6C5D">
        <w:rPr>
          <w:rStyle w:val="StyleBoldUnderline"/>
        </w:rPr>
        <w:t xml:space="preserve">real economic growth; we are just getting </w:t>
      </w:r>
      <w:r w:rsidRPr="00B22FA7">
        <w:rPr>
          <w:rStyle w:val="StyleBoldUnderline"/>
          <w:highlight w:val="yellow"/>
        </w:rPr>
        <w:t xml:space="preserve">a </w:t>
      </w:r>
      <w:r w:rsidRPr="00B22FA7">
        <w:rPr>
          <w:rStyle w:val="Emphasis"/>
          <w:highlight w:val="yellow"/>
        </w:rPr>
        <w:t>bubble</w:t>
      </w:r>
      <w:r w:rsidRPr="004C2F0B">
        <w:rPr>
          <w:sz w:val="16"/>
        </w:rPr>
        <w:t xml:space="preserve">. And </w:t>
      </w:r>
      <w:r w:rsidRPr="004C2F0B">
        <w:rPr>
          <w:rStyle w:val="StyleBoldUnderline"/>
        </w:rPr>
        <w:t>when people are speculating</w:t>
      </w:r>
      <w:r w:rsidRPr="004C2F0B">
        <w:rPr>
          <w:sz w:val="16"/>
        </w:rPr>
        <w:t xml:space="preserve"> in the stock market, </w:t>
      </w:r>
      <w:r w:rsidRPr="004C2F0B">
        <w:rPr>
          <w:rStyle w:val="StyleBoldUnderline"/>
        </w:rPr>
        <w:t>it doesn’t create real wealth</w:t>
      </w:r>
      <w:r w:rsidRPr="004C2F0B">
        <w:rPr>
          <w:sz w:val="16"/>
        </w:rPr>
        <w:t xml:space="preserve">. On paper for some. But we are not building factories, we are not producing more consumer goods, we are not creating good jobs, we are just inflating a bubble. </w:t>
      </w:r>
      <w:r w:rsidRPr="003F6C5D">
        <w:rPr>
          <w:rStyle w:val="StyleBoldUnderline"/>
        </w:rPr>
        <w:t xml:space="preserve">And we are </w:t>
      </w:r>
      <w:r w:rsidRPr="00B22FA7">
        <w:rPr>
          <w:rStyle w:val="Emphasis"/>
          <w:highlight w:val="yellow"/>
        </w:rPr>
        <w:t xml:space="preserve">delaying </w:t>
      </w:r>
      <w:r w:rsidRPr="003F6C5D">
        <w:rPr>
          <w:rStyle w:val="Emphasis"/>
        </w:rPr>
        <w:t xml:space="preserve">the day of </w:t>
      </w:r>
      <w:r w:rsidRPr="00B22FA7">
        <w:rPr>
          <w:rStyle w:val="Emphasis"/>
          <w:highlight w:val="yellow"/>
        </w:rPr>
        <w:t>reckoning,</w:t>
      </w:r>
      <w:r w:rsidRPr="00B22FA7">
        <w:rPr>
          <w:rStyle w:val="StyleBoldUnderline"/>
          <w:highlight w:val="yellow"/>
        </w:rPr>
        <w:t xml:space="preserve"> which is </w:t>
      </w:r>
      <w:r w:rsidRPr="003F6C5D">
        <w:rPr>
          <w:rStyle w:val="Emphasis"/>
        </w:rPr>
        <w:t xml:space="preserve">relatively </w:t>
      </w:r>
      <w:r w:rsidRPr="00B22FA7">
        <w:rPr>
          <w:rStyle w:val="Emphasis"/>
          <w:highlight w:val="yellow"/>
        </w:rPr>
        <w:t>close</w:t>
      </w:r>
      <w:r w:rsidRPr="004C2F0B">
        <w:rPr>
          <w:rStyle w:val="StyleBoldUnderline"/>
        </w:rPr>
        <w:t xml:space="preserve"> at this point</w:t>
      </w:r>
      <w:r w:rsidRPr="004C2F0B">
        <w:rPr>
          <w:sz w:val="16"/>
        </w:rPr>
        <w:t xml:space="preserve">. Epoch Times: What does the day of reckoning look like? Mr. Schiff: Right now we are consuming what other people produce. So somebody has to do the production. The question is: Why is the world so willing to let America enjoy the fruits of their labor? When are the people producing those goods going to want to consume the goods themselves? Now right now, they are content to accept our IOUs [debt], because they figure “well we are going to spend them in the future.” They think they are building their future; they are saving dollars that they can spend in the future. Of course they don’t realize that the dollar is not going to have much value in the future, so there will be almost nothing to buy. But I also think that most of these developing economies are under the false impression that their economic growth, the success of it, lies in their ability to export—it doesn’t. The key is production. And people forget that nations don’t export just to export. They don’t export to create jobs. You export to pay for your imports. And if you are not importing anything, then there is no reason to export. Because what people want are consumer goods. So you either produce them yourself or you trade for them. But to send your consumer goods out and have nothing in return, except Treasury bonds, our trading partners aren’t benefiting. We are benefiting because we get to consume things; we did not produce anything to pay for it. Epoch Times: That can’t go on forever right? Mr. Schiff: </w:t>
      </w:r>
      <w:r w:rsidRPr="003F6C5D">
        <w:rPr>
          <w:rStyle w:val="StyleBoldUnderline"/>
        </w:rPr>
        <w:t xml:space="preserve">When </w:t>
      </w:r>
      <w:r w:rsidRPr="00B22FA7">
        <w:rPr>
          <w:rStyle w:val="StyleBoldUnderline"/>
          <w:highlight w:val="yellow"/>
        </w:rPr>
        <w:t xml:space="preserve">the world </w:t>
      </w:r>
      <w:r w:rsidRPr="003F6C5D">
        <w:rPr>
          <w:rStyle w:val="StyleBoldUnderline"/>
        </w:rPr>
        <w:t xml:space="preserve">figures out that we </w:t>
      </w:r>
      <w:r w:rsidRPr="003F6C5D">
        <w:rPr>
          <w:rStyle w:val="Emphasis"/>
        </w:rPr>
        <w:t>conned them</w:t>
      </w:r>
      <w:r w:rsidRPr="003F6C5D">
        <w:rPr>
          <w:rStyle w:val="StyleBoldUnderline"/>
        </w:rPr>
        <w:t xml:space="preserve"> and they are holding a bunch of </w:t>
      </w:r>
      <w:r w:rsidRPr="003F6C5D">
        <w:rPr>
          <w:rStyle w:val="Emphasis"/>
        </w:rPr>
        <w:t>worthless IOUs</w:t>
      </w:r>
      <w:r w:rsidRPr="003F6C5D">
        <w:rPr>
          <w:sz w:val="16"/>
        </w:rPr>
        <w:t xml:space="preserve">, </w:t>
      </w:r>
      <w:r w:rsidRPr="003F6C5D">
        <w:rPr>
          <w:rStyle w:val="StyleBoldUnderline"/>
        </w:rPr>
        <w:t xml:space="preserve">they are </w:t>
      </w:r>
      <w:r w:rsidRPr="00B22FA7">
        <w:rPr>
          <w:rStyle w:val="StyleBoldUnderline"/>
          <w:highlight w:val="yellow"/>
        </w:rPr>
        <w:t xml:space="preserve">going to </w:t>
      </w:r>
      <w:r w:rsidRPr="00B22FA7">
        <w:rPr>
          <w:rStyle w:val="Emphasis"/>
          <w:highlight w:val="yellow"/>
        </w:rPr>
        <w:t>stop exporting</w:t>
      </w:r>
      <w:r w:rsidRPr="004C2F0B">
        <w:rPr>
          <w:rStyle w:val="StyleBoldUnderline"/>
        </w:rPr>
        <w:t>.</w:t>
      </w:r>
      <w:r w:rsidRPr="004C2F0B">
        <w:rPr>
          <w:sz w:val="16"/>
        </w:rPr>
        <w:t xml:space="preserve"> It doesn’t mean that they are going to stop producing goods. It just means that their own citizens will consume them. </w:t>
      </w:r>
      <w:r w:rsidRPr="004C2F0B">
        <w:rPr>
          <w:rStyle w:val="StyleBoldUnderline"/>
        </w:rPr>
        <w:t xml:space="preserve">Which will be better for them, but </w:t>
      </w:r>
      <w:r w:rsidRPr="003F6C5D">
        <w:rPr>
          <w:rStyle w:val="Emphasis"/>
        </w:rPr>
        <w:t>that’s when the party ends in the U.S.</w:t>
      </w:r>
      <w:r w:rsidRPr="003F6C5D">
        <w:rPr>
          <w:rStyle w:val="StyleBoldUnderline"/>
        </w:rPr>
        <w:t xml:space="preserve"> </w:t>
      </w:r>
      <w:r w:rsidRPr="003F6C5D">
        <w:rPr>
          <w:sz w:val="16"/>
        </w:rPr>
        <w:t>Because without the world to supply us with the goods that we don’t produce, there is almost nothing to buy. If there is almost nothing to buy, it doesn’t matter how much money consumers will</w:t>
      </w:r>
      <w:r w:rsidRPr="004C2F0B">
        <w:rPr>
          <w:sz w:val="16"/>
        </w:rPr>
        <w:t xml:space="preserve"> spend. There is nothing there, it’s just inflation. All our policies are about putting money in the pockets of consumers. But money doesn’t do you any good if there is almost nothing to buy. And where is this stuff coming from? It’s coming from the productive efforts of people outside of America.</w:t>
      </w:r>
    </w:p>
    <w:p w:rsidR="0018798A" w:rsidRDefault="0018798A" w:rsidP="0018798A">
      <w:pPr>
        <w:rPr>
          <w:sz w:val="16"/>
        </w:rPr>
      </w:pPr>
    </w:p>
    <w:p w:rsidR="002A791C" w:rsidRDefault="002A791C" w:rsidP="002A791C">
      <w:pPr>
        <w:pStyle w:val="Heading3"/>
      </w:pPr>
      <w:bookmarkStart w:id="70" w:name="_Toc392009828"/>
      <w:r>
        <w:t>A2 HTF solves economy</w:t>
      </w:r>
      <w:bookmarkEnd w:id="70"/>
    </w:p>
    <w:p w:rsidR="002A791C" w:rsidRDefault="002A791C" w:rsidP="002A791C"/>
    <w:p w:rsidR="002A791C" w:rsidRDefault="002A791C" w:rsidP="002A791C">
      <w:pPr>
        <w:pStyle w:val="Heading4"/>
      </w:pPr>
      <w:r>
        <w:t xml:space="preserve">Federal HTF money is spent inefficiently and used for special interests </w:t>
      </w:r>
    </w:p>
    <w:p w:rsidR="002A791C" w:rsidRDefault="002A791C" w:rsidP="002A791C">
      <w:pPr>
        <w:rPr>
          <w:sz w:val="16"/>
        </w:rPr>
      </w:pPr>
      <w:r>
        <w:rPr>
          <w:b/>
          <w:sz w:val="24"/>
        </w:rPr>
        <w:t xml:space="preserve">Roth ’10 </w:t>
      </w:r>
      <w:r>
        <w:rPr>
          <w:sz w:val="16"/>
        </w:rPr>
        <w:t>(Gabriel Roth - Civil Engineer and Transportation Economist. He Is Currently a Research Fellow at the Independent Institute. During His 20 Years with the World Bank, He Was Involved with Transportation Projects on Five Continents. "Federal Highway Funding | Downsizing the Federal Government." Federal Highway Funding | Downsizing the Federal Government. N.p., june 2010. Web. 08 July 2012. &lt;http://www.downsizinggovernment.org/transportation/highway-funding)</w:t>
      </w:r>
    </w:p>
    <w:p w:rsidR="002A791C" w:rsidRDefault="002A791C" w:rsidP="002A791C">
      <w:pPr>
        <w:rPr>
          <w:rStyle w:val="StyleBoldUnderline"/>
        </w:rPr>
      </w:pPr>
      <w:r>
        <w:rPr>
          <w:sz w:val="16"/>
        </w:rPr>
        <w:t xml:space="preserve">Six </w:t>
      </w:r>
      <w:r w:rsidRPr="000A5BDA">
        <w:rPr>
          <w:rStyle w:val="StyleBoldUnderline"/>
        </w:rPr>
        <w:t>Disadvantages of Federal Funding</w:t>
      </w:r>
      <w:r>
        <w:rPr>
          <w:sz w:val="16"/>
        </w:rPr>
        <w:t xml:space="preserve"> Today, </w:t>
      </w:r>
      <w:r w:rsidRPr="000A5BDA">
        <w:rPr>
          <w:rStyle w:val="StyleBoldUnderline"/>
        </w:rPr>
        <w:t>gasoline taxes and other revenues flowing into the FHTF total about $36 billion annually.</w:t>
      </w:r>
      <w:r>
        <w:rPr>
          <w:sz w:val="16"/>
        </w:rPr>
        <w:t xml:space="preserve"> </w:t>
      </w:r>
      <w:r w:rsidRPr="00B22FA7">
        <w:rPr>
          <w:rStyle w:val="StyleBoldUnderline"/>
          <w:highlight w:val="yellow"/>
        </w:rPr>
        <w:t>Congress spends the money on highways and many other activities, often inefficiently</w:t>
      </w:r>
      <w:r w:rsidRPr="000A5BDA">
        <w:rPr>
          <w:rStyle w:val="StyleBoldUnderline"/>
        </w:rPr>
        <w:t>.</w:t>
      </w:r>
      <w:r>
        <w:rPr>
          <w:sz w:val="16"/>
        </w:rPr>
        <w:t xml:space="preserve"> The following sections discuss six disadvantages of federal highway financing, and thus indicate the advantages of devolving highway financing to the states and private sector.</w:t>
      </w:r>
      <w:r w:rsidRPr="000A5BDA">
        <w:rPr>
          <w:rStyle w:val="StyleBoldUnderline"/>
        </w:rPr>
        <w:t>1</w:t>
      </w:r>
      <w:r w:rsidRPr="00B22FA7">
        <w:rPr>
          <w:rStyle w:val="StyleBoldUnderline"/>
          <w:highlight w:val="yellow"/>
        </w:rPr>
        <w:t>. Funds Used Inefficiently and Diverted to Lower-Priority Projects</w:t>
      </w:r>
      <w:r>
        <w:rPr>
          <w:sz w:val="16"/>
        </w:rPr>
        <w:t xml:space="preserve"> Federal aid typically covers between 75 and 90 percent of the costs of federally supported highway projects. Because </w:t>
      </w:r>
      <w:r w:rsidRPr="000A5BDA">
        <w:rPr>
          <w:rStyle w:val="StyleBoldUnderline"/>
        </w:rPr>
        <w:t>states spend only a small fraction of their own resources on these projects, state officials have less incentive to use funds efficiently and to fund only high-priority investments.</w:t>
      </w:r>
      <w:r>
        <w:rPr>
          <w:sz w:val="16"/>
        </w:rPr>
        <w:t xml:space="preserve"> Boston's Central Artery and Tunnel project (the "Big Dig"), for example, suffered from poor management and huge cost overruns.21 Federal taxpayers paid for more than half of the project's total costs, which soared from about $3 billion to about $15 billion.22 </w:t>
      </w:r>
      <w:r w:rsidRPr="00B22FA7">
        <w:rPr>
          <w:rStyle w:val="StyleBoldUnderline"/>
          <w:highlight w:val="yellow"/>
        </w:rPr>
        <w:t>Federal politicians often direct funds to projects in their states that are low priorities for the nation as a whole</w:t>
      </w:r>
      <w:r w:rsidRPr="000A5BDA">
        <w:rPr>
          <w:rStyle w:val="StyleBoldUnderline"/>
        </w:rPr>
        <w:t>.</w:t>
      </w:r>
      <w:r>
        <w:rPr>
          <w:sz w:val="16"/>
        </w:rPr>
        <w:t xml:space="preserve"> The Speaker of the House of Representatives in the 1980s, "Tip" O'Neill, represented a Boston district and led the push for federal funding of the Big Dig. More recently, Representative Don Young of Alaska led the drive to finance that state's infamous "Bridge to Nowhere," discussed below. </w:t>
      </w:r>
      <w:r w:rsidRPr="00B22FA7">
        <w:rPr>
          <w:rStyle w:val="StyleBoldUnderline"/>
          <w:highlight w:val="yellow"/>
        </w:rPr>
        <w:t>The inefficient political allocation of federal dollars can be seen in the rise of "earmarking" in transportation bills</w:t>
      </w:r>
      <w:r>
        <w:rPr>
          <w:sz w:val="16"/>
        </w:rPr>
        <w:t xml:space="preserve">. This practice involves members of Congress slipping in funding for particular projects requested by special interest groups in their districts. In 1982, the prohibition on earmarks in highway bills in effect since 1914 was broken by the funding of 10 earmarks costing $362 million. In 1987, President Ronald Reagan vetoed a highway bill partly because it contained 121 earmarks, and Congress overrode his veto.23 Since then, </w:t>
      </w:r>
      <w:r w:rsidRPr="000A5BDA">
        <w:rPr>
          <w:rStyle w:val="StyleBoldUnderline"/>
        </w:rPr>
        <w:t>transportation earmarking has grown by leaps and bounds</w:t>
      </w:r>
      <w:r>
        <w:rPr>
          <w:sz w:val="16"/>
        </w:rPr>
        <w:t xml:space="preserve">. The 1991 transportation authorization bill (ISTEA) had 538 highway earmarks, the 1998 bill (TEA-21) had 1,850 highway earmarks, and the 2005 bill (SAFETEA-LU) had 5,634 highway earmarks.24 The earmarked projects in the 2005 bill cost $22 billion, thus indicating that earmarks are consuming a substantial portion of federal highway funding. The problem with earmarks was driven home by an Alaska bridge project in 2005. Rep. Don Young of Alaska slipped a $223 million earmark into a spending bill for a bridge from Ketchikan—with a population of 8,900—to the Island of Gravina—with a population of 50. </w:t>
      </w:r>
      <w:r w:rsidRPr="00B22FA7">
        <w:rPr>
          <w:rStyle w:val="StyleBoldUnderline"/>
          <w:highlight w:val="yellow"/>
        </w:rPr>
        <w:t>The project was dubbed the "Bridge to Nowhere" and created an uproar because it was clearly a low priority project that made no economic sense.</w:t>
      </w:r>
    </w:p>
    <w:p w:rsidR="002A791C" w:rsidRDefault="002A791C" w:rsidP="002A791C">
      <w:pPr>
        <w:rPr>
          <w:rStyle w:val="StyleBoldUnderline"/>
        </w:rPr>
      </w:pPr>
    </w:p>
    <w:p w:rsidR="001E69F4" w:rsidRDefault="001E69F4" w:rsidP="001E69F4">
      <w:pPr>
        <w:pStyle w:val="Heading4"/>
      </w:pPr>
      <w:r>
        <w:t>Short term action won’t resolve the economic pressure</w:t>
      </w:r>
    </w:p>
    <w:p w:rsidR="001E69F4" w:rsidRDefault="001E69F4" w:rsidP="001E69F4">
      <w:r w:rsidRPr="00B0337C">
        <w:rPr>
          <w:rStyle w:val="StyleStyleBold12pt"/>
        </w:rPr>
        <w:t>The Associated Press 6/30/2014</w:t>
      </w:r>
      <w:r>
        <w:t xml:space="preserve"> </w:t>
      </w:r>
      <w:hyperlink r:id="rId37" w:history="1">
        <w:r w:rsidRPr="00EA0E2C">
          <w:rPr>
            <w:rStyle w:val="Hyperlink"/>
          </w:rPr>
          <w:t>http://www.thetrucker.com/News/Stories/2014/6/30/Highwayfundingbillputonholdforrecess.aspx</w:t>
        </w:r>
      </w:hyperlink>
      <w:r>
        <w:t xml:space="preserve"> </w:t>
      </w:r>
    </w:p>
    <w:p w:rsidR="001E69F4" w:rsidRPr="00B0337C" w:rsidRDefault="001E69F4" w:rsidP="001E69F4">
      <w:r w:rsidRPr="00B0337C">
        <w:rPr>
          <w:rStyle w:val="StyleBoldUnderline"/>
          <w:highlight w:val="yellow"/>
        </w:rPr>
        <w:t>A short-term fix may not completely avert a crisis,</w:t>
      </w:r>
      <w:r w:rsidRPr="00B0337C">
        <w:t xml:space="preserve"> according to a report from Fitch Ratings.</w:t>
      </w:r>
      <w:r>
        <w:t xml:space="preserve"> </w:t>
      </w:r>
      <w:r w:rsidRPr="00B0337C">
        <w:rPr>
          <w:rStyle w:val="StyleBoldUnderline"/>
          <w:highlight w:val="yellow"/>
        </w:rPr>
        <w:t>“If the Federal Highway Trust Fund receives an incremental increase in funding or relies on a non-sustainable revenue sources, we believe it will likely be too small and too short term to relieve the pressure on the country’s infrastructure needs</w:t>
      </w:r>
      <w:r w:rsidRPr="00B0337C">
        <w:t>,” Fitch said in the June 24 analysis.</w:t>
      </w:r>
    </w:p>
    <w:p w:rsidR="001E69F4" w:rsidRDefault="001E69F4" w:rsidP="002A791C">
      <w:pPr>
        <w:rPr>
          <w:rStyle w:val="StyleBoldUnderline"/>
        </w:rPr>
      </w:pPr>
    </w:p>
    <w:p w:rsidR="002A791C" w:rsidRDefault="002A791C" w:rsidP="002A791C">
      <w:pPr>
        <w:pStyle w:val="Heading4"/>
      </w:pPr>
      <w:r>
        <w:t xml:space="preserve">Federal intervention in highway funding leads to wasteful spending and increased costs </w:t>
      </w:r>
    </w:p>
    <w:p w:rsidR="002A791C" w:rsidRDefault="002A791C" w:rsidP="002A791C">
      <w:pPr>
        <w:rPr>
          <w:sz w:val="16"/>
        </w:rPr>
      </w:pPr>
      <w:r>
        <w:rPr>
          <w:b/>
          <w:sz w:val="24"/>
        </w:rPr>
        <w:t xml:space="preserve">Roth ’10 </w:t>
      </w:r>
      <w:r>
        <w:rPr>
          <w:sz w:val="16"/>
        </w:rPr>
        <w:t>(Gabriel Roth - Civil Engineer and Transportation Economist. He Is Currently a Research Fellow at the Independent Institute. During His 20 Years with the World Bank, He Was Involved with Transportation Projects on Five Continents. "Federal Highway Funding | Downsizing the Federal Government." Federal Highway Funding | Downsizing the Federal Government. N.p., june 2010. Web. 08 July 2012. &lt;http://www.downsizinggovernment.org/transportation/highway-funding)</w:t>
      </w:r>
    </w:p>
    <w:p w:rsidR="002A791C" w:rsidRDefault="002A791C" w:rsidP="002A791C">
      <w:pPr>
        <w:rPr>
          <w:sz w:val="16"/>
        </w:rPr>
      </w:pPr>
      <w:r w:rsidRPr="000A5BDA">
        <w:rPr>
          <w:rStyle w:val="StyleBoldUnderline"/>
        </w:rPr>
        <w:t>3. Federal Intervention Increases Highway Costs The flow of federal funding to the states for highways comes part-in-parcel with top-down regulations.</w:t>
      </w:r>
      <w:r>
        <w:rPr>
          <w:sz w:val="16"/>
        </w:rPr>
        <w:t xml:space="preserve"> </w:t>
      </w:r>
      <w:r w:rsidRPr="000A5BDA">
        <w:rPr>
          <w:rStyle w:val="StyleBoldUnderline"/>
        </w:rPr>
        <w:t>The growing mass of federal regulations makes highway building more expensive in numerous ways.</w:t>
      </w:r>
      <w:r>
        <w:rPr>
          <w:sz w:val="16"/>
        </w:rPr>
        <w:t xml:space="preserve"> First, </w:t>
      </w:r>
      <w:r w:rsidRPr="000A5BDA">
        <w:rPr>
          <w:rStyle w:val="StyleBoldUnderline"/>
        </w:rPr>
        <w:t xml:space="preserve">federal specifications for road construction standards can be more demanding than state standards. </w:t>
      </w:r>
      <w:r>
        <w:rPr>
          <w:sz w:val="16"/>
        </w:rPr>
        <w:t xml:space="preserve">But one-size-fits-all federal rules may ignore unique features of the states and not allow state officials to make efficient trade-offs on highway design. A second problem is that </w:t>
      </w:r>
      <w:r w:rsidRPr="000A5BDA">
        <w:rPr>
          <w:rStyle w:val="StyleBoldUnderline"/>
        </w:rPr>
        <w:t>federal grants usually come with an array of extraneous federal regulations that increase costs.</w:t>
      </w:r>
      <w:r>
        <w:rPr>
          <w:sz w:val="16"/>
        </w:rPr>
        <w:t xml:space="preserve"> </w:t>
      </w:r>
      <w:r w:rsidRPr="000A5BDA">
        <w:rPr>
          <w:rStyle w:val="StyleBoldUnderline"/>
        </w:rPr>
        <w:t>Highway grants</w:t>
      </w:r>
      <w:r>
        <w:rPr>
          <w:sz w:val="16"/>
        </w:rPr>
        <w:t xml:space="preserve">, for example, </w:t>
      </w:r>
      <w:r w:rsidRPr="000A5BDA">
        <w:rPr>
          <w:rStyle w:val="StyleBoldUnderline"/>
        </w:rPr>
        <w:t>come with Davis-Bacon rules and Buy America provisions, which raise highway costs substantially.</w:t>
      </w:r>
      <w:r>
        <w:rPr>
          <w:sz w:val="16"/>
        </w:rPr>
        <w:t xml:space="preserve"> Davis-Bacon rules require that workers on federally funded projects be paid "prevailing wages" in an area, which typically means higher union wages. Davis-Bacon rules increase the costs of federally funded projects by an average of about 10 percent, which wastes billions of dollars per year.27 Ralph Stanley, the entrepreneur who created the private Dulles Greenway toll highway in Virginia, estimated that federal regulations increase highway construction costs by about 20 percent.28 Robert Farris, who was commissioner of the Tennessee Department of Transportation and also head of the Federal Highway Administration, suggested that </w:t>
      </w:r>
      <w:r w:rsidRPr="000A5BDA">
        <w:rPr>
          <w:rStyle w:val="StyleBoldUnderline"/>
        </w:rPr>
        <w:t>federal regulations increase costs by 30 percent.29</w:t>
      </w:r>
      <w:r>
        <w:rPr>
          <w:sz w:val="16"/>
        </w:rPr>
        <w:t xml:space="preserve"> Finally, </w:t>
      </w:r>
      <w:r w:rsidRPr="000A5BDA">
        <w:rPr>
          <w:rStyle w:val="StyleBoldUnderline"/>
        </w:rPr>
        <w:t>federal intervention adds substantial administrative costs to highway building. Planning for federally financed highways requires the detailed involvement of both federal and state governments</w:t>
      </w:r>
      <w:r>
        <w:rPr>
          <w:sz w:val="16"/>
        </w:rPr>
        <w:t xml:space="preserve">. By dividing responsibility for projects, </w:t>
      </w:r>
      <w:r w:rsidRPr="000A5BDA">
        <w:rPr>
          <w:rStyle w:val="StyleBoldUnderline"/>
        </w:rPr>
        <w:t>this split system encourages waste at both levels of government. Total federal, state, and local expenditures on highway "administration and research" when the highway trust fund was established in 1956 were 6.8 percent of construction costs. By 2002, these costs had risen to 17 percent of expenditures.30 The rise in federal intervention appears to have pushed up these expenditures substantially.</w:t>
      </w:r>
    </w:p>
    <w:p w:rsidR="002A791C" w:rsidRDefault="002A791C" w:rsidP="002A791C">
      <w:pPr>
        <w:rPr>
          <w:rStyle w:val="StyleBoldUnderline"/>
        </w:rPr>
      </w:pPr>
    </w:p>
    <w:p w:rsidR="002A791C" w:rsidRPr="001043FF" w:rsidRDefault="002A791C" w:rsidP="002A791C">
      <w:pPr>
        <w:pStyle w:val="Heading4"/>
      </w:pPr>
      <w:r w:rsidRPr="001043FF">
        <w:t xml:space="preserve">The HTF has evolved into the nation’s largest “spoils system”—putting transportation projects behind special interests </w:t>
      </w:r>
    </w:p>
    <w:p w:rsidR="002A791C" w:rsidRPr="002A791C" w:rsidRDefault="002A791C" w:rsidP="002A791C">
      <w:r w:rsidRPr="002A791C">
        <w:rPr>
          <w:rStyle w:val="StyleStyleBold12pt"/>
        </w:rPr>
        <w:t>Utt ‘3</w:t>
      </w:r>
      <w:r w:rsidRPr="002A791C">
        <w:t xml:space="preserve"> (Ronald Utt, Ph.D. and Dr. Ronald Utt. "Reauthorization of TEA-21: A Primer on Reforming the Federal Highway and Transit Programs." The Heritage Foundation, april 7, 2003. Web. 03 July 2012. &lt;http://www.heritage.org/research/reports/2003/04/reauthorization-of-tea-21&gt;.)</w:t>
      </w:r>
    </w:p>
    <w:p w:rsidR="002A791C" w:rsidRDefault="002A791C" w:rsidP="002A791C">
      <w:pPr>
        <w:rPr>
          <w:sz w:val="16"/>
        </w:rPr>
      </w:pPr>
      <w:r w:rsidRPr="001043FF">
        <w:t xml:space="preserve">America's Greatest Spoils System </w:t>
      </w:r>
      <w:r w:rsidRPr="001043FF">
        <w:rPr>
          <w:bCs/>
          <w:u w:val="single"/>
        </w:rPr>
        <w:t>Having largely completed its core mission of building the interstate highway system nearly two decades ago, the federal highway program has evolved into the nation's largest spoils system</w:t>
      </w:r>
      <w:r w:rsidRPr="001043FF">
        <w:t xml:space="preserve">. As it is currently operated, </w:t>
      </w:r>
      <w:r w:rsidRPr="001043FF">
        <w:rPr>
          <w:bCs/>
          <w:u w:val="single"/>
        </w:rPr>
        <w:t>issues of enhanced mobility for ordinary citizens take a back seat to efforts to accommodate the interests of politically influential constituencies and financially connected businesses and individuals.</w:t>
      </w:r>
      <w:r w:rsidRPr="001043FF">
        <w:t xml:space="preserve">64 Whereas all of the revenues flowing into the trust fund are derived from motorists and truck operators, </w:t>
      </w:r>
      <w:r w:rsidRPr="001043FF">
        <w:rPr>
          <w:bCs/>
          <w:u w:val="single"/>
        </w:rPr>
        <w:t xml:space="preserve">more than a third of the spending is siphoned off by non-highway programs for the benefit of special interests. </w:t>
      </w:r>
      <w:r w:rsidRPr="001043FF">
        <w:t xml:space="preserve">Transit systems for example, which are largely concentrated in a small number of urban areas, receive nearly 20 percent of the trust fund's annual expenditure for the purpose of expanding service and keeping fares low. </w:t>
      </w:r>
      <w:r w:rsidRPr="001043FF">
        <w:rPr>
          <w:bCs/>
          <w:u w:val="single"/>
        </w:rPr>
        <w:t>Elsewhere in the highway program, funds are diverted increasingly to non-transportation uses, such as hiking trails, while more and more of the money is earmarked by Congress for specific projects that would otherwise never by built by states or communities</w:t>
      </w:r>
      <w:r w:rsidRPr="001043FF">
        <w:t xml:space="preserve">. </w:t>
      </w:r>
      <w:r w:rsidRPr="001043FF">
        <w:rPr>
          <w:bCs/>
          <w:u w:val="single"/>
        </w:rPr>
        <w:t xml:space="preserve">Because of these and other financial diversions, and despite the highest federal fuel excise tax ever levied and recent record levels of trust fund spending, America's motorists confront worsening congestion. This congestion will remain largely unrelieved for the foreseeable future as a result of financial misallocations mandated or contemplated by the current highway program </w:t>
      </w:r>
      <w:r w:rsidRPr="001043FF">
        <w:t>as authorized by TEA-21. More to the point</w:t>
      </w:r>
      <w:r w:rsidRPr="001043FF">
        <w:rPr>
          <w:bCs/>
          <w:u w:val="single"/>
        </w:rPr>
        <w:t>, America's degree of mobility will get much worse before it ever begins to improve, and those who oversee the federal highway program have no solution to reverse this trend beyond reverting to a more aggressive tax-and-spend policy</w:t>
      </w:r>
    </w:p>
    <w:p w:rsidR="002A791C" w:rsidRDefault="002A791C" w:rsidP="0018798A">
      <w:pPr>
        <w:rPr>
          <w:sz w:val="16"/>
        </w:rPr>
      </w:pPr>
    </w:p>
    <w:p w:rsidR="0018798A" w:rsidRDefault="0018798A" w:rsidP="0018798A"/>
    <w:p w:rsidR="0018798A" w:rsidRDefault="0018798A" w:rsidP="0018798A">
      <w:pPr>
        <w:pStyle w:val="Heading3"/>
      </w:pPr>
      <w:bookmarkStart w:id="71" w:name="_Toc390552622"/>
      <w:bookmarkStart w:id="72" w:name="_Toc391152188"/>
      <w:bookmarkStart w:id="73" w:name="_Toc392009829"/>
      <w:r>
        <w:t>Economy defense</w:t>
      </w:r>
      <w:bookmarkEnd w:id="71"/>
      <w:bookmarkEnd w:id="72"/>
      <w:bookmarkEnd w:id="73"/>
    </w:p>
    <w:p w:rsidR="0018798A" w:rsidRDefault="0018798A" w:rsidP="0018798A">
      <w:pPr>
        <w:pStyle w:val="Tag2"/>
      </w:pPr>
    </w:p>
    <w:p w:rsidR="0018798A" w:rsidRDefault="0018798A" w:rsidP="00413ECA">
      <w:pPr>
        <w:pStyle w:val="Heading4"/>
      </w:pPr>
      <w:r>
        <w:t>Economic collapse doesn’t cause war</w:t>
      </w:r>
    </w:p>
    <w:p w:rsidR="0018798A" w:rsidRDefault="0018798A" w:rsidP="0018798A">
      <w:r w:rsidRPr="00850B57">
        <w:rPr>
          <w:rStyle w:val="CitationChar"/>
        </w:rPr>
        <w:t>Jervis</w:t>
      </w:r>
      <w:r>
        <w:t xml:space="preserve">, professor of political science – Columbia University, </w:t>
      </w:r>
      <w:r w:rsidRPr="00850B57">
        <w:rPr>
          <w:rStyle w:val="CitationChar"/>
        </w:rPr>
        <w:t>‘11</w:t>
      </w:r>
    </w:p>
    <w:p w:rsidR="0018798A" w:rsidRPr="00850B57" w:rsidRDefault="0018798A" w:rsidP="0018798A">
      <w:r w:rsidRPr="00850B57">
        <w:t>(Robert, Force in Our Times,” Survival, Vol. 25, No. 4, p. 403-425)</w:t>
      </w:r>
    </w:p>
    <w:p w:rsidR="0018798A" w:rsidRPr="00850B57" w:rsidRDefault="0018798A" w:rsidP="0018798A"/>
    <w:p w:rsidR="0018798A" w:rsidRDefault="0018798A" w:rsidP="0018798A">
      <w:pPr>
        <w:pStyle w:val="cardtext"/>
        <w:ind w:left="0"/>
        <w:rPr>
          <w:szCs w:val="20"/>
        </w:rPr>
      </w:pPr>
      <w:r w:rsidRPr="00841FC7">
        <w:rPr>
          <w:szCs w:val="20"/>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841FC7">
        <w:rPr>
          <w:rStyle w:val="TitleChar"/>
          <w:szCs w:val="20"/>
        </w:rPr>
        <w:t xml:space="preserve">a </w:t>
      </w:r>
      <w:r w:rsidRPr="00B22FA7">
        <w:rPr>
          <w:rStyle w:val="TitleChar"/>
          <w:szCs w:val="20"/>
          <w:highlight w:val="yellow"/>
        </w:rPr>
        <w:t>worsening</w:t>
      </w:r>
      <w:r w:rsidRPr="00841FC7">
        <w:rPr>
          <w:rStyle w:val="TitleChar"/>
          <w:szCs w:val="20"/>
        </w:rPr>
        <w:t xml:space="preserve"> of</w:t>
      </w:r>
      <w:r w:rsidRPr="00841FC7">
        <w:rPr>
          <w:szCs w:val="20"/>
        </w:rPr>
        <w:t xml:space="preserve"> the </w:t>
      </w:r>
      <w:r w:rsidRPr="00841FC7">
        <w:rPr>
          <w:rStyle w:val="TitleChar"/>
          <w:szCs w:val="20"/>
        </w:rPr>
        <w:t xml:space="preserve">current </w:t>
      </w:r>
      <w:r w:rsidRPr="00B22FA7">
        <w:rPr>
          <w:rStyle w:val="TitleChar"/>
          <w:szCs w:val="20"/>
          <w:highlight w:val="yellow"/>
        </w:rPr>
        <w:t>economic difficulties</w:t>
      </w:r>
      <w:r w:rsidRPr="00841FC7">
        <w:rPr>
          <w:rStyle w:val="TitleChar"/>
          <w:szCs w:val="20"/>
        </w:rPr>
        <w:t>,</w:t>
      </w:r>
      <w:r w:rsidRPr="00841FC7">
        <w:rPr>
          <w:szCs w:val="20"/>
        </w:rPr>
        <w:t xml:space="preserve"> which </w:t>
      </w:r>
      <w:r w:rsidRPr="00B22FA7">
        <w:rPr>
          <w:rStyle w:val="TitleChar"/>
          <w:szCs w:val="20"/>
          <w:highlight w:val="yellow"/>
        </w:rPr>
        <w:t>could</w:t>
      </w:r>
      <w:r w:rsidRPr="00841FC7">
        <w:rPr>
          <w:szCs w:val="20"/>
        </w:rPr>
        <w:t xml:space="preserve"> itself </w:t>
      </w:r>
      <w:r w:rsidRPr="00B22FA7">
        <w:rPr>
          <w:rStyle w:val="TitleChar"/>
          <w:szCs w:val="20"/>
          <w:highlight w:val="yellow"/>
        </w:rPr>
        <w:t>produce</w:t>
      </w:r>
      <w:r w:rsidRPr="00841FC7">
        <w:rPr>
          <w:rStyle w:val="TitleChar"/>
          <w:szCs w:val="20"/>
        </w:rPr>
        <w:t xml:space="preserve"> greater </w:t>
      </w:r>
      <w:r w:rsidRPr="00B22FA7">
        <w:rPr>
          <w:rStyle w:val="TitleChar"/>
          <w:szCs w:val="20"/>
          <w:highlight w:val="yellow"/>
        </w:rPr>
        <w:t>nationalism</w:t>
      </w:r>
      <w:r w:rsidRPr="00841FC7">
        <w:rPr>
          <w:rStyle w:val="TitleChar"/>
          <w:szCs w:val="20"/>
        </w:rPr>
        <w:t>, undermine democracy and bring back old-fashioned beggar-my-neighbor economic policies</w:t>
      </w:r>
      <w:r w:rsidRPr="00841FC7">
        <w:rPr>
          <w:szCs w:val="20"/>
        </w:rPr>
        <w:t xml:space="preserve">. </w:t>
      </w:r>
      <w:r w:rsidRPr="00B22FA7">
        <w:rPr>
          <w:rStyle w:val="TitleChar"/>
          <w:szCs w:val="20"/>
          <w:highlight w:val="yellow"/>
        </w:rPr>
        <w:t>While</w:t>
      </w:r>
      <w:r w:rsidRPr="00841FC7">
        <w:rPr>
          <w:rStyle w:val="TitleChar"/>
          <w:szCs w:val="20"/>
        </w:rPr>
        <w:t xml:space="preserve"> these </w:t>
      </w:r>
      <w:r w:rsidRPr="00B22FA7">
        <w:rPr>
          <w:rStyle w:val="TitleChar"/>
          <w:szCs w:val="20"/>
          <w:highlight w:val="yellow"/>
        </w:rPr>
        <w:t>dangers are real</w:t>
      </w:r>
      <w:r w:rsidRPr="00B22FA7">
        <w:rPr>
          <w:szCs w:val="20"/>
          <w:highlight w:val="yellow"/>
        </w:rPr>
        <w:t xml:space="preserve">, </w:t>
      </w:r>
      <w:r w:rsidRPr="00B22FA7">
        <w:rPr>
          <w:rStyle w:val="Emphasis"/>
          <w:szCs w:val="20"/>
          <w:highlight w:val="yellow"/>
        </w:rPr>
        <w:t>it is hard to believe</w:t>
      </w:r>
      <w:r w:rsidRPr="00841FC7">
        <w:rPr>
          <w:rStyle w:val="Emphasis"/>
          <w:szCs w:val="20"/>
        </w:rPr>
        <w:t xml:space="preserve"> that the </w:t>
      </w:r>
      <w:r w:rsidRPr="00B22FA7">
        <w:rPr>
          <w:rStyle w:val="Emphasis"/>
          <w:szCs w:val="20"/>
          <w:highlight w:val="yellow"/>
        </w:rPr>
        <w:t>conflicts could be great enough</w:t>
      </w:r>
      <w:r w:rsidRPr="00B22FA7">
        <w:rPr>
          <w:szCs w:val="20"/>
          <w:highlight w:val="yellow"/>
        </w:rPr>
        <w:t xml:space="preserve"> </w:t>
      </w:r>
      <w:r w:rsidRPr="00B22FA7">
        <w:rPr>
          <w:rStyle w:val="TitleChar"/>
          <w:szCs w:val="20"/>
          <w:highlight w:val="yellow"/>
        </w:rPr>
        <w:t>to lead</w:t>
      </w:r>
      <w:r w:rsidRPr="00841FC7">
        <w:rPr>
          <w:szCs w:val="20"/>
        </w:rPr>
        <w:t xml:space="preserve"> the </w:t>
      </w:r>
      <w:r w:rsidRPr="00841FC7">
        <w:rPr>
          <w:rStyle w:val="TitleChar"/>
          <w:szCs w:val="20"/>
        </w:rPr>
        <w:t xml:space="preserve">members of </w:t>
      </w:r>
      <w:r w:rsidRPr="00B22FA7">
        <w:rPr>
          <w:rStyle w:val="TitleChar"/>
          <w:szCs w:val="20"/>
          <w:highlight w:val="yellow"/>
        </w:rPr>
        <w:t>the community to</w:t>
      </w:r>
      <w:r w:rsidRPr="00841FC7">
        <w:rPr>
          <w:rStyle w:val="TitleChar"/>
          <w:szCs w:val="20"/>
        </w:rPr>
        <w:t xml:space="preserve"> contemplate </w:t>
      </w:r>
      <w:r w:rsidRPr="00B22FA7">
        <w:rPr>
          <w:rStyle w:val="TitleChar"/>
          <w:szCs w:val="20"/>
          <w:highlight w:val="yellow"/>
        </w:rPr>
        <w:t>fight</w:t>
      </w:r>
      <w:r w:rsidRPr="00841FC7">
        <w:rPr>
          <w:rStyle w:val="TitleChar"/>
          <w:szCs w:val="20"/>
        </w:rPr>
        <w:t xml:space="preserve">ing </w:t>
      </w:r>
      <w:r w:rsidRPr="00B22FA7">
        <w:rPr>
          <w:rStyle w:val="TitleChar"/>
          <w:szCs w:val="20"/>
          <w:highlight w:val="yellow"/>
        </w:rPr>
        <w:t>each other</w:t>
      </w:r>
      <w:r w:rsidRPr="00841FC7">
        <w:rPr>
          <w:rStyle w:val="TitleChar"/>
          <w:szCs w:val="20"/>
        </w:rPr>
        <w:t>. It is not so much that economic interdependence</w:t>
      </w:r>
      <w:r w:rsidRPr="00841FC7">
        <w:rPr>
          <w:szCs w:val="20"/>
        </w:rPr>
        <w:t xml:space="preserve"> has proceeded to the point where it </w:t>
      </w:r>
      <w:r w:rsidRPr="00841FC7">
        <w:rPr>
          <w:rStyle w:val="TitleChar"/>
          <w:szCs w:val="20"/>
        </w:rPr>
        <w:t>could not be reversed</w:t>
      </w:r>
      <w:r w:rsidRPr="00841FC7">
        <w:rPr>
          <w:szCs w:val="20"/>
        </w:rPr>
        <w:t xml:space="preserve"> – states that were more internally interdependent than anything seen internationally have fought bloody civil wars. </w:t>
      </w:r>
      <w:r w:rsidRPr="00841FC7">
        <w:rPr>
          <w:rStyle w:val="TitleChar"/>
          <w:szCs w:val="20"/>
        </w:rPr>
        <w:t>Rather it is that</w:t>
      </w:r>
      <w:r w:rsidRPr="00841FC7">
        <w:rPr>
          <w:szCs w:val="20"/>
        </w:rPr>
        <w:t xml:space="preserve"> </w:t>
      </w:r>
      <w:r w:rsidRPr="00B22FA7">
        <w:rPr>
          <w:rStyle w:val="Emphasis"/>
          <w:szCs w:val="20"/>
          <w:highlight w:val="yellow"/>
        </w:rPr>
        <w:t>even if</w:t>
      </w:r>
      <w:r w:rsidRPr="00841FC7">
        <w:rPr>
          <w:rStyle w:val="Emphasis"/>
          <w:szCs w:val="20"/>
        </w:rPr>
        <w:t xml:space="preserve"> the more extreme versions of free </w:t>
      </w:r>
      <w:r w:rsidRPr="00B22FA7">
        <w:rPr>
          <w:rStyle w:val="Emphasis"/>
          <w:szCs w:val="20"/>
          <w:highlight w:val="yellow"/>
        </w:rPr>
        <w:t>trade and</w:t>
      </w:r>
      <w:r w:rsidRPr="00841FC7">
        <w:rPr>
          <w:rStyle w:val="Emphasis"/>
          <w:szCs w:val="20"/>
        </w:rPr>
        <w:t xml:space="preserve"> economic </w:t>
      </w:r>
      <w:r w:rsidRPr="00B22FA7">
        <w:rPr>
          <w:rStyle w:val="Emphasis"/>
          <w:szCs w:val="20"/>
          <w:highlight w:val="yellow"/>
        </w:rPr>
        <w:t>liberalism become discredited</w:t>
      </w:r>
      <w:r w:rsidRPr="00B22FA7">
        <w:rPr>
          <w:szCs w:val="20"/>
          <w:highlight w:val="yellow"/>
        </w:rPr>
        <w:t xml:space="preserve">, </w:t>
      </w:r>
      <w:r w:rsidRPr="00B22FA7">
        <w:rPr>
          <w:rStyle w:val="TitleChar"/>
          <w:szCs w:val="20"/>
          <w:highlight w:val="yellow"/>
        </w:rPr>
        <w:t>it is</w:t>
      </w:r>
      <w:r w:rsidRPr="00B22FA7">
        <w:rPr>
          <w:szCs w:val="20"/>
          <w:highlight w:val="yellow"/>
        </w:rPr>
        <w:t xml:space="preserve"> </w:t>
      </w:r>
      <w:r w:rsidRPr="00B22FA7">
        <w:rPr>
          <w:rStyle w:val="TitleChar"/>
          <w:szCs w:val="20"/>
          <w:highlight w:val="yellow"/>
        </w:rPr>
        <w:t>hard to see how</w:t>
      </w:r>
      <w:r w:rsidRPr="00841FC7">
        <w:rPr>
          <w:szCs w:val="20"/>
        </w:rPr>
        <w:t xml:space="preserve"> without building on a preexisting high level of political conflict </w:t>
      </w:r>
      <w:r w:rsidRPr="00B22FA7">
        <w:rPr>
          <w:rStyle w:val="TitleChar"/>
          <w:szCs w:val="20"/>
          <w:highlight w:val="yellow"/>
        </w:rPr>
        <w:t>leaders and mass opinion would</w:t>
      </w:r>
      <w:r w:rsidRPr="00841FC7">
        <w:rPr>
          <w:rStyle w:val="TitleChar"/>
          <w:szCs w:val="20"/>
        </w:rPr>
        <w:t xml:space="preserve"> come to </w:t>
      </w:r>
      <w:r w:rsidRPr="00B22FA7">
        <w:rPr>
          <w:rStyle w:val="TitleChar"/>
          <w:szCs w:val="20"/>
          <w:highlight w:val="yellow"/>
        </w:rPr>
        <w:t>believe</w:t>
      </w:r>
      <w:r w:rsidRPr="00841FC7">
        <w:rPr>
          <w:rStyle w:val="TitleChar"/>
          <w:szCs w:val="20"/>
        </w:rPr>
        <w:t xml:space="preserve"> that </w:t>
      </w:r>
      <w:r w:rsidRPr="00B22FA7">
        <w:rPr>
          <w:rStyle w:val="TitleChar"/>
          <w:szCs w:val="20"/>
          <w:highlight w:val="yellow"/>
        </w:rPr>
        <w:t>their countries could prosper by</w:t>
      </w:r>
      <w:r w:rsidRPr="00841FC7">
        <w:rPr>
          <w:rStyle w:val="TitleChar"/>
          <w:szCs w:val="20"/>
        </w:rPr>
        <w:t xml:space="preserve"> impoverishing or</w:t>
      </w:r>
      <w:r w:rsidRPr="00841FC7">
        <w:rPr>
          <w:szCs w:val="20"/>
        </w:rPr>
        <w:t xml:space="preserve"> even </w:t>
      </w:r>
      <w:r w:rsidRPr="00B22FA7">
        <w:rPr>
          <w:rStyle w:val="TitleChar"/>
          <w:szCs w:val="20"/>
          <w:highlight w:val="yellow"/>
        </w:rPr>
        <w:t>attacking others</w:t>
      </w:r>
      <w:r w:rsidRPr="00841FC7">
        <w:rPr>
          <w:szCs w:val="20"/>
        </w:rPr>
        <w:t xml:space="preserve">. Is it possible that problems will not only become severe, but that people will entertain the thought that they have to be solved by war? </w:t>
      </w:r>
      <w:r w:rsidRPr="00841FC7">
        <w:rPr>
          <w:rStyle w:val="TitleChar"/>
          <w:szCs w:val="20"/>
        </w:rPr>
        <w:t>While a pessimist could note that this argument does not appear as outlandish as it did before the financial crisis</w:t>
      </w:r>
      <w:r w:rsidRPr="00841FC7">
        <w:rPr>
          <w:szCs w:val="20"/>
        </w:rPr>
        <w:t xml:space="preserve">, </w:t>
      </w:r>
      <w:r w:rsidRPr="00841FC7">
        <w:rPr>
          <w:rStyle w:val="TitleChar"/>
          <w:szCs w:val="20"/>
        </w:rPr>
        <w:t>an optimist could reply (correctly</w:t>
      </w:r>
      <w:r w:rsidRPr="00841FC7">
        <w:rPr>
          <w:szCs w:val="20"/>
        </w:rPr>
        <w:t xml:space="preserve">, in my view) </w:t>
      </w:r>
      <w:r w:rsidRPr="00841FC7">
        <w:rPr>
          <w:rStyle w:val="TitleChar"/>
          <w:szCs w:val="20"/>
        </w:rPr>
        <w:t xml:space="preserve">that </w:t>
      </w:r>
      <w:r w:rsidRPr="00B22FA7">
        <w:rPr>
          <w:rStyle w:val="TitleChar"/>
          <w:szCs w:val="20"/>
          <w:highlight w:val="yellow"/>
        </w:rPr>
        <w:t>the</w:t>
      </w:r>
      <w:r w:rsidRPr="00841FC7">
        <w:rPr>
          <w:rStyle w:val="TitleChar"/>
          <w:szCs w:val="20"/>
        </w:rPr>
        <w:t xml:space="preserve"> very fact that </w:t>
      </w:r>
      <w:r w:rsidRPr="00B22FA7">
        <w:rPr>
          <w:rStyle w:val="TitleChar"/>
          <w:szCs w:val="20"/>
          <w:highlight w:val="yellow"/>
        </w:rPr>
        <w:t>we have seen</w:t>
      </w:r>
      <w:r w:rsidRPr="00B22FA7">
        <w:rPr>
          <w:szCs w:val="20"/>
          <w:highlight w:val="yellow"/>
        </w:rPr>
        <w:t xml:space="preserve"> </w:t>
      </w:r>
      <w:r w:rsidRPr="00B22FA7">
        <w:rPr>
          <w:rStyle w:val="Emphasis"/>
          <w:szCs w:val="20"/>
          <w:highlight w:val="yellow"/>
        </w:rPr>
        <w:t>such a sharp economic down-turn</w:t>
      </w:r>
      <w:r w:rsidRPr="00B22FA7">
        <w:rPr>
          <w:szCs w:val="20"/>
          <w:highlight w:val="yellow"/>
        </w:rPr>
        <w:t xml:space="preserve"> </w:t>
      </w:r>
      <w:r w:rsidRPr="00B22FA7">
        <w:rPr>
          <w:rStyle w:val="TitleChar"/>
          <w:szCs w:val="20"/>
          <w:highlight w:val="yellow"/>
        </w:rPr>
        <w:t>without</w:t>
      </w:r>
      <w:r w:rsidRPr="00B22FA7">
        <w:rPr>
          <w:szCs w:val="20"/>
          <w:highlight w:val="yellow"/>
        </w:rPr>
        <w:t xml:space="preserve"> </w:t>
      </w:r>
      <w:r w:rsidRPr="00B22FA7">
        <w:rPr>
          <w:rStyle w:val="Box"/>
          <w:szCs w:val="20"/>
          <w:highlight w:val="yellow"/>
        </w:rPr>
        <w:t>anyone</w:t>
      </w:r>
      <w:r w:rsidRPr="00B22FA7">
        <w:rPr>
          <w:szCs w:val="20"/>
          <w:highlight w:val="yellow"/>
        </w:rPr>
        <w:t xml:space="preserve"> </w:t>
      </w:r>
      <w:r w:rsidRPr="00B22FA7">
        <w:rPr>
          <w:rStyle w:val="TitleChar"/>
          <w:szCs w:val="20"/>
          <w:highlight w:val="yellow"/>
        </w:rPr>
        <w:t>suggesting</w:t>
      </w:r>
      <w:r w:rsidRPr="00841FC7">
        <w:rPr>
          <w:rStyle w:val="TitleChar"/>
          <w:szCs w:val="20"/>
        </w:rPr>
        <w:t xml:space="preserve"> that </w:t>
      </w:r>
      <w:r w:rsidRPr="00B22FA7">
        <w:rPr>
          <w:rStyle w:val="TitleChar"/>
          <w:szCs w:val="20"/>
          <w:highlight w:val="yellow"/>
        </w:rPr>
        <w:t>force</w:t>
      </w:r>
      <w:r w:rsidRPr="00841FC7">
        <w:rPr>
          <w:szCs w:val="20"/>
        </w:rPr>
        <w:t xml:space="preserve"> of arms </w:t>
      </w:r>
      <w:r w:rsidRPr="00841FC7">
        <w:rPr>
          <w:rStyle w:val="TitleChar"/>
          <w:szCs w:val="20"/>
        </w:rPr>
        <w:t>is the solution</w:t>
      </w:r>
      <w:r w:rsidRPr="00841FC7">
        <w:rPr>
          <w:szCs w:val="20"/>
        </w:rPr>
        <w:t xml:space="preserve"> </w:t>
      </w:r>
      <w:r w:rsidRPr="00841FC7">
        <w:rPr>
          <w:rStyle w:val="TitleChar"/>
          <w:szCs w:val="20"/>
        </w:rPr>
        <w:t>shows that</w:t>
      </w:r>
      <w:r w:rsidRPr="00841FC7">
        <w:rPr>
          <w:szCs w:val="20"/>
        </w:rPr>
        <w:t xml:space="preserve"> </w:t>
      </w:r>
      <w:r w:rsidRPr="00B22FA7">
        <w:rPr>
          <w:rStyle w:val="Emphasis"/>
          <w:szCs w:val="20"/>
          <w:highlight w:val="yellow"/>
        </w:rPr>
        <w:t>even if bad times bring about greater economic conflict</w:t>
      </w:r>
      <w:r w:rsidRPr="00B22FA7">
        <w:rPr>
          <w:szCs w:val="20"/>
          <w:highlight w:val="yellow"/>
        </w:rPr>
        <w:t xml:space="preserve">, </w:t>
      </w:r>
      <w:r w:rsidRPr="00B22FA7">
        <w:rPr>
          <w:rStyle w:val="Box"/>
          <w:szCs w:val="20"/>
          <w:highlight w:val="yellow"/>
        </w:rPr>
        <w:t>it will not make war thinkable</w:t>
      </w:r>
      <w:r w:rsidRPr="00841FC7">
        <w:rPr>
          <w:szCs w:val="20"/>
        </w:rPr>
        <w:t>.</w:t>
      </w:r>
    </w:p>
    <w:p w:rsidR="0018798A" w:rsidRDefault="0018798A" w:rsidP="0018798A">
      <w:pPr>
        <w:pStyle w:val="cardtext"/>
        <w:ind w:left="0"/>
        <w:rPr>
          <w:szCs w:val="20"/>
        </w:rPr>
      </w:pPr>
    </w:p>
    <w:p w:rsidR="0018798A" w:rsidRPr="00195362" w:rsidRDefault="0018798A" w:rsidP="0018798A">
      <w:pPr>
        <w:pStyle w:val="Heading4"/>
        <w:rPr>
          <w:rStyle w:val="StyleStyleBold12pt"/>
          <w:rFonts w:cs="Times New Roman"/>
          <w:b/>
          <w:sz w:val="28"/>
        </w:rPr>
      </w:pPr>
      <w:r w:rsidRPr="00195362">
        <w:t>No impact to econ decline</w:t>
      </w:r>
    </w:p>
    <w:p w:rsidR="0018798A" w:rsidRPr="00195362" w:rsidRDefault="0018798A" w:rsidP="0018798A">
      <w:pPr>
        <w:rPr>
          <w:rStyle w:val="StyleStyleBold12pt"/>
          <w:sz w:val="28"/>
        </w:rPr>
      </w:pPr>
      <w:r>
        <w:rPr>
          <w:rStyle w:val="StyleStyleBold12pt"/>
          <w:sz w:val="28"/>
        </w:rPr>
        <w:t>Miller 2000</w:t>
      </w:r>
    </w:p>
    <w:p w:rsidR="0018798A" w:rsidRPr="00195362" w:rsidRDefault="0018798A" w:rsidP="0018798A">
      <w:pPr>
        <w:rPr>
          <w:sz w:val="12"/>
        </w:rPr>
      </w:pPr>
      <w:r w:rsidRPr="00195362">
        <w:rPr>
          <w:sz w:val="12"/>
        </w:rPr>
        <w:t>(Morris,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rsidR="0018798A" w:rsidRPr="00195362" w:rsidRDefault="0018798A" w:rsidP="0018798A">
      <w:pPr>
        <w:rPr>
          <w:sz w:val="12"/>
        </w:rPr>
      </w:pPr>
    </w:p>
    <w:p w:rsidR="0018798A" w:rsidRPr="00195362" w:rsidRDefault="0018798A" w:rsidP="0018798A">
      <w:r w:rsidRPr="00195362">
        <w:t xml:space="preserve">The question may be reformulated. Do wars spring from a popular reaction to a sudden economic crisis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According to a study undertaken by Minxin Pei and Ariel Adesnik of the Carnegie Endowment for International Peace, there would not appear to be any merit in this hypothesis. </w:t>
      </w:r>
      <w:r w:rsidRPr="00B22FA7">
        <w:rPr>
          <w:rStyle w:val="StyleBoldUnderline"/>
          <w:highlight w:val="yellow"/>
        </w:rPr>
        <w:t xml:space="preserve">After studying </w:t>
      </w:r>
      <w:r w:rsidRPr="00B22FA7">
        <w:rPr>
          <w:rStyle w:val="Emphasis"/>
          <w:highlight w:val="yellow"/>
        </w:rPr>
        <w:t>ninety-three</w:t>
      </w:r>
      <w:r w:rsidRPr="00B22FA7">
        <w:rPr>
          <w:rStyle w:val="StyleBoldUnderline"/>
          <w:highlight w:val="yellow"/>
        </w:rPr>
        <w:t xml:space="preserve"> episodes of economic crisis</w:t>
      </w:r>
      <w:r w:rsidRPr="00B22FA7">
        <w:rPr>
          <w:highlight w:val="yellow"/>
        </w:rPr>
        <w:t xml:space="preserve"> </w:t>
      </w:r>
      <w:r w:rsidRPr="00195362">
        <w:t xml:space="preserve">in twenty-two countries in Latin America and Asia in the years since the Second World War </w:t>
      </w:r>
      <w:r w:rsidRPr="00B22FA7">
        <w:rPr>
          <w:rStyle w:val="StyleBoldUnderline"/>
          <w:highlight w:val="yellow"/>
        </w:rPr>
        <w:t>they</w:t>
      </w:r>
      <w:r w:rsidRPr="00195362">
        <w:rPr>
          <w:b/>
          <w:u w:val="single"/>
        </w:rPr>
        <w:t xml:space="preserve"> </w:t>
      </w:r>
      <w:r w:rsidRPr="00B22FA7">
        <w:rPr>
          <w:rStyle w:val="StyleBoldUnderline"/>
          <w:highlight w:val="yellow"/>
        </w:rPr>
        <w:t>concluded</w:t>
      </w:r>
      <w:r w:rsidRPr="00B22FA7">
        <w:rPr>
          <w:highlight w:val="yellow"/>
        </w:rPr>
        <w:t xml:space="preserve"> </w:t>
      </w:r>
      <w:r w:rsidRPr="00195362">
        <w:t xml:space="preserve">that:19 Much of the conventional wisdom about the political impact of economic crises may be wrong ... The severity of </w:t>
      </w:r>
      <w:r w:rsidRPr="00B22FA7">
        <w:rPr>
          <w:rStyle w:val="StyleBoldUnderline"/>
          <w:highlight w:val="yellow"/>
        </w:rPr>
        <w:t>economic crisis</w:t>
      </w:r>
      <w:r w:rsidRPr="00B22FA7">
        <w:rPr>
          <w:highlight w:val="yellow"/>
        </w:rPr>
        <w:t xml:space="preserve"> </w:t>
      </w:r>
      <w:r w:rsidRPr="00195362">
        <w:t xml:space="preserve">- as measured in terms of inflation and negative growth </w:t>
      </w:r>
      <w:r w:rsidRPr="00B22FA7">
        <w:rPr>
          <w:highlight w:val="yellow"/>
        </w:rPr>
        <w:t xml:space="preserve">- </w:t>
      </w:r>
      <w:r w:rsidRPr="00B22FA7">
        <w:rPr>
          <w:rStyle w:val="StyleBoldUnderline"/>
          <w:highlight w:val="yellow"/>
        </w:rPr>
        <w:t xml:space="preserve">bore no relationship to the collapse of regimes </w:t>
      </w:r>
      <w:r w:rsidRPr="00195362">
        <w:rPr>
          <w:rStyle w:val="StyleBoldUnderline"/>
        </w:rPr>
        <w:t xml:space="preserve">... </w:t>
      </w:r>
      <w:r w:rsidRPr="00195362">
        <w:rPr>
          <w:szCs w:val="16"/>
        </w:rPr>
        <w:t>(</w:t>
      </w:r>
      <w:r w:rsidRPr="00B22FA7">
        <w:rPr>
          <w:rStyle w:val="StyleBoldUnderline"/>
          <w:highlight w:val="yellow"/>
        </w:rPr>
        <w:t>or</w:t>
      </w:r>
      <w:r w:rsidRPr="00195362">
        <w:rPr>
          <w:rStyle w:val="StyleBoldUnderline"/>
        </w:rPr>
        <w:t>,</w:t>
      </w:r>
      <w:r w:rsidRPr="00195362">
        <w:t xml:space="preserve"> in democratic states, rarely) </w:t>
      </w:r>
      <w:r w:rsidRPr="00195362">
        <w:rPr>
          <w:b/>
          <w:u w:val="single"/>
        </w:rPr>
        <w:t xml:space="preserve">to </w:t>
      </w:r>
      <w:r w:rsidRPr="00B22FA7">
        <w:rPr>
          <w:rStyle w:val="StyleBoldUnderline"/>
          <w:highlight w:val="yellow"/>
        </w:rPr>
        <w:t>an outbreak of violence</w:t>
      </w:r>
      <w:r w:rsidRPr="00B22FA7">
        <w:rPr>
          <w:highlight w:val="yellow"/>
        </w:rPr>
        <w:t xml:space="preserve"> </w:t>
      </w:r>
      <w:r w:rsidRPr="00195362">
        <w:t>... In the cases of dictatorships and semidemocracies, the ruling elites responded to crises by increasing repression (thereby using one form of violence to abort another).</w:t>
      </w:r>
    </w:p>
    <w:p w:rsidR="0018798A" w:rsidRPr="00C93990" w:rsidRDefault="0018798A" w:rsidP="0018798A">
      <w:pPr>
        <w:pStyle w:val="cardtext"/>
        <w:ind w:left="0"/>
        <w:rPr>
          <w:szCs w:val="20"/>
        </w:rPr>
      </w:pPr>
    </w:p>
    <w:p w:rsidR="0018798A" w:rsidRPr="00AE52C4" w:rsidRDefault="0018798A" w:rsidP="0018798A">
      <w:pPr>
        <w:pStyle w:val="Heading4"/>
      </w:pPr>
      <w:r>
        <w:t>No impact to economic decline – empirically proven</w:t>
      </w:r>
    </w:p>
    <w:p w:rsidR="0018798A" w:rsidRPr="00AE52C4" w:rsidRDefault="0018798A" w:rsidP="0018798A">
      <w:r w:rsidRPr="00A978E0">
        <w:rPr>
          <w:rStyle w:val="StyleStyleBold12pt"/>
        </w:rPr>
        <w:t>Ferguson, 2006</w:t>
      </w:r>
      <w:r>
        <w:t xml:space="preserve"> </w:t>
      </w:r>
      <w:r w:rsidRPr="00AE52C4">
        <w:t>(Niall, MA, D.Phil., is the Laurence A. Tisch Professor of History at Harvard University. He is a resident faculty member of the Minda de Gunzburg Center for European Studies. He is also a Senior Reseach Fellow of Jesus College, Oxford University, and a Senior Fellow of the Hoover Institution, Stanford University, Foreign Affairs, Sept/Oct)</w:t>
      </w:r>
    </w:p>
    <w:p w:rsidR="0018798A" w:rsidRDefault="0018798A" w:rsidP="0018798A">
      <w:pPr>
        <w:pStyle w:val="evidencetext"/>
        <w:ind w:left="0"/>
      </w:pPr>
      <w:r w:rsidRPr="00E955FB">
        <w:rPr>
          <w:rStyle w:val="highlight2"/>
        </w:rPr>
        <w:t>Nor can economic crises explain</w:t>
      </w:r>
      <w:r w:rsidRPr="00AE52C4">
        <w:t xml:space="preserve"> the </w:t>
      </w:r>
      <w:r w:rsidRPr="00E955FB">
        <w:rPr>
          <w:rStyle w:val="highlight2"/>
        </w:rPr>
        <w:t>bloodshed</w:t>
      </w:r>
      <w:r w:rsidRPr="00AE52C4">
        <w:t xml:space="preserve">. What may be </w:t>
      </w:r>
      <w:r w:rsidRPr="00E955FB">
        <w:rPr>
          <w:rStyle w:val="highlight2"/>
        </w:rPr>
        <w:t>the most familiar causal chain in modern historiography links the Great Depression to</w:t>
      </w:r>
      <w:r w:rsidRPr="00AE52C4">
        <w:t xml:space="preserve"> the rise of </w:t>
      </w:r>
      <w:r w:rsidRPr="00E955FB">
        <w:rPr>
          <w:rStyle w:val="highlight2"/>
        </w:rPr>
        <w:t>fascism and</w:t>
      </w:r>
      <w:r w:rsidRPr="00AE52C4">
        <w:t xml:space="preserve"> the outbreak of </w:t>
      </w:r>
      <w:r w:rsidRPr="00E955FB">
        <w:rPr>
          <w:rStyle w:val="highlight2"/>
        </w:rPr>
        <w:t xml:space="preserve">World War II. But </w:t>
      </w:r>
      <w:r w:rsidRPr="00AE52C4">
        <w:t xml:space="preserve">that simple story leaves too much out. </w:t>
      </w:r>
      <w:r w:rsidRPr="00E955FB">
        <w:rPr>
          <w:rStyle w:val="highlight2"/>
        </w:rPr>
        <w:t>Nazi Germany started the war</w:t>
      </w:r>
      <w:r w:rsidRPr="00AE52C4">
        <w:t xml:space="preserve"> in Europe </w:t>
      </w:r>
      <w:r w:rsidRPr="00E955FB">
        <w:rPr>
          <w:rStyle w:val="highlight2"/>
        </w:rPr>
        <w:t>only after its economy</w:t>
      </w:r>
      <w:r w:rsidRPr="00AE52C4">
        <w:t xml:space="preserve"> had </w:t>
      </w:r>
      <w:r w:rsidRPr="00E955FB">
        <w:rPr>
          <w:rStyle w:val="highlight2"/>
        </w:rPr>
        <w:t>recovered. Not all</w:t>
      </w:r>
      <w:r w:rsidRPr="00AE52C4">
        <w:t xml:space="preserve"> the </w:t>
      </w:r>
      <w:r w:rsidRPr="00E955FB">
        <w:rPr>
          <w:rStyle w:val="highlight2"/>
        </w:rPr>
        <w:t>countries affected by the</w:t>
      </w:r>
      <w:r w:rsidRPr="00AE52C4">
        <w:t xml:space="preserve"> Great </w:t>
      </w:r>
      <w:r w:rsidRPr="00E955FB">
        <w:rPr>
          <w:rStyle w:val="highlight2"/>
        </w:rPr>
        <w:t>Depression were taken over by fascist regimes, nor did all such regimes start wars</w:t>
      </w:r>
      <w:r w:rsidRPr="00AE52C4">
        <w:t xml:space="preserve"> of aggression. In fact, </w:t>
      </w:r>
      <w:r w:rsidRPr="00E955FB">
        <w:rPr>
          <w:rStyle w:val="highlight2"/>
        </w:rPr>
        <w:t>no general relationship between economics and conflict is discernible</w:t>
      </w:r>
      <w:r w:rsidRPr="00AE52C4">
        <w:t xml:space="preserve"> for the century as a whole. </w:t>
      </w:r>
      <w:r w:rsidRPr="00E955FB">
        <w:rPr>
          <w:rStyle w:val="highlight2"/>
        </w:rPr>
        <w:t>Some wars came after periods of growth, others were the causes rather than the consequences of economic catastrophe, and some severe economic crises were not followed by wars</w:t>
      </w:r>
      <w:r w:rsidRPr="00AE52C4">
        <w:t>.</w:t>
      </w:r>
    </w:p>
    <w:p w:rsidR="0018798A" w:rsidRDefault="0018798A" w:rsidP="0018798A"/>
    <w:p w:rsidR="0018798A" w:rsidRDefault="0018798A" w:rsidP="0018798A">
      <w:pPr>
        <w:pStyle w:val="Heading4"/>
      </w:pPr>
      <w:r>
        <w:t>Econ resilient</w:t>
      </w:r>
    </w:p>
    <w:p w:rsidR="0018798A" w:rsidRDefault="0018798A" w:rsidP="0018798A">
      <w:r>
        <w:t xml:space="preserve">Daniel W. </w:t>
      </w:r>
      <w:r w:rsidRPr="003231C3">
        <w:rPr>
          <w:rStyle w:val="StyleStyleBold12pt"/>
        </w:rPr>
        <w:t>Drezner 12</w:t>
      </w:r>
      <w:r>
        <w:t xml:space="preserve">, Professor, The Fletcher School of Law and Diplomacy, Tufts University, October 2012, “The Irony of Global Economic Governance: The System Worked,” </w:t>
      </w:r>
      <w:hyperlink r:id="rId38" w:history="1">
        <w:r w:rsidRPr="00E01901">
          <w:rPr>
            <w:rStyle w:val="Hyperlink"/>
          </w:rPr>
          <w:t>http://www.globaleconomicgovernance.org/wp-content/uploads/IR-Colloquium-MT12-Week-5_The-Irony-of-Global-Economic-Governance.pdf</w:t>
        </w:r>
      </w:hyperlink>
    </w:p>
    <w:p w:rsidR="0018798A" w:rsidRPr="00143523" w:rsidRDefault="0018798A" w:rsidP="0018798A">
      <w:pPr>
        <w:rPr>
          <w:sz w:val="16"/>
        </w:rPr>
      </w:pPr>
      <w:r w:rsidRPr="009855F9">
        <w:rPr>
          <w:rStyle w:val="StyleBoldUnderline"/>
        </w:rPr>
        <w:t>It is equally possible</w:t>
      </w:r>
      <w:r w:rsidRPr="00852680">
        <w:rPr>
          <w:sz w:val="16"/>
        </w:rPr>
        <w:t xml:space="preserve">, however, </w:t>
      </w:r>
      <w:r w:rsidRPr="009855F9">
        <w:rPr>
          <w:rStyle w:val="StyleBoldUnderline"/>
        </w:rPr>
        <w:t xml:space="preserve">that </w:t>
      </w:r>
      <w:r w:rsidRPr="00B22FA7">
        <w:rPr>
          <w:rStyle w:val="StyleBoldUnderline"/>
          <w:highlight w:val="yellow"/>
        </w:rPr>
        <w:t>a</w:t>
      </w:r>
      <w:r w:rsidRPr="00B22FA7">
        <w:rPr>
          <w:sz w:val="16"/>
          <w:highlight w:val="yellow"/>
        </w:rPr>
        <w:t xml:space="preserve"> </w:t>
      </w:r>
      <w:r w:rsidRPr="00B22FA7">
        <w:rPr>
          <w:rStyle w:val="Emphasis"/>
          <w:highlight w:val="yellow"/>
        </w:rPr>
        <w:t>renewed crisis</w:t>
      </w:r>
      <w:r w:rsidRPr="00B22FA7">
        <w:rPr>
          <w:sz w:val="16"/>
          <w:highlight w:val="yellow"/>
        </w:rPr>
        <w:t xml:space="preserve"> </w:t>
      </w:r>
      <w:r w:rsidRPr="00B22FA7">
        <w:rPr>
          <w:rStyle w:val="StyleBoldUnderline"/>
          <w:highlight w:val="yellow"/>
        </w:rPr>
        <w:t>would trigger a</w:t>
      </w:r>
      <w:r w:rsidRPr="00B22FA7">
        <w:rPr>
          <w:sz w:val="16"/>
          <w:highlight w:val="yellow"/>
        </w:rPr>
        <w:t xml:space="preserve"> </w:t>
      </w:r>
      <w:r w:rsidRPr="00B22FA7">
        <w:rPr>
          <w:rStyle w:val="Emphasis"/>
          <w:highlight w:val="yellow"/>
        </w:rPr>
        <w:t>renewed surge in policy coordination</w:t>
      </w:r>
      <w:r w:rsidRPr="00852680">
        <w:rPr>
          <w:sz w:val="16"/>
        </w:rPr>
        <w:t xml:space="preserve">. As John Ikenberry has observed, “the </w:t>
      </w:r>
      <w:r w:rsidRPr="00B22FA7">
        <w:rPr>
          <w:rStyle w:val="StyleBoldUnderline"/>
          <w:highlight w:val="yellow"/>
        </w:rPr>
        <w:t>complex interdependence</w:t>
      </w:r>
      <w:r w:rsidRPr="00852680">
        <w:rPr>
          <w:sz w:val="16"/>
        </w:rPr>
        <w:t xml:space="preserve"> that is unleashed </w:t>
      </w:r>
      <w:r w:rsidRPr="009855F9">
        <w:rPr>
          <w:rStyle w:val="StyleBoldUnderline"/>
        </w:rPr>
        <w:t xml:space="preserve">in an open and loosely rule-based order </w:t>
      </w:r>
      <w:r w:rsidRPr="00B22FA7">
        <w:rPr>
          <w:rStyle w:val="StyleBoldUnderline"/>
          <w:highlight w:val="yellow"/>
        </w:rPr>
        <w:t>generates</w:t>
      </w:r>
      <w:r w:rsidRPr="00852680">
        <w:rPr>
          <w:sz w:val="16"/>
        </w:rPr>
        <w:t xml:space="preserve"> some </w:t>
      </w:r>
      <w:r w:rsidRPr="00B22FA7">
        <w:rPr>
          <w:rStyle w:val="StyleBoldUnderline"/>
          <w:highlight w:val="yellow"/>
        </w:rPr>
        <w:t>expanding realms of</w:t>
      </w:r>
      <w:r w:rsidRPr="00852680">
        <w:rPr>
          <w:rStyle w:val="StyleBoldUnderline"/>
        </w:rPr>
        <w:t xml:space="preserve"> exchange</w:t>
      </w:r>
      <w:r w:rsidRPr="009855F9">
        <w:rPr>
          <w:rStyle w:val="StyleBoldUnderline"/>
        </w:rPr>
        <w:t xml:space="preserve"> and </w:t>
      </w:r>
      <w:r w:rsidRPr="00B22FA7">
        <w:rPr>
          <w:rStyle w:val="StyleBoldUnderline"/>
          <w:highlight w:val="yellow"/>
        </w:rPr>
        <w:t>investment that result in a growing array of</w:t>
      </w:r>
      <w:r w:rsidRPr="009855F9">
        <w:rPr>
          <w:rStyle w:val="StyleBoldUnderline"/>
        </w:rPr>
        <w:t xml:space="preserve"> </w:t>
      </w:r>
      <w:r w:rsidRPr="00852680">
        <w:rPr>
          <w:sz w:val="16"/>
        </w:rPr>
        <w:t xml:space="preserve">firms, interest groups and other sorts of political </w:t>
      </w:r>
      <w:r w:rsidRPr="00B22FA7">
        <w:rPr>
          <w:rStyle w:val="StyleBoldUnderline"/>
          <w:highlight w:val="yellow"/>
        </w:rPr>
        <w:t>stakeholders who</w:t>
      </w:r>
      <w:r w:rsidRPr="00B22FA7">
        <w:rPr>
          <w:sz w:val="16"/>
          <w:highlight w:val="yellow"/>
        </w:rPr>
        <w:t xml:space="preserve"> </w:t>
      </w:r>
      <w:r w:rsidRPr="00B22FA7">
        <w:rPr>
          <w:rStyle w:val="StyleBoldUnderline"/>
          <w:highlight w:val="yellow"/>
        </w:rPr>
        <w:t>seek to</w:t>
      </w:r>
      <w:r w:rsidRPr="00B22FA7">
        <w:rPr>
          <w:sz w:val="16"/>
          <w:highlight w:val="yellow"/>
        </w:rPr>
        <w:t xml:space="preserve"> </w:t>
      </w:r>
      <w:r w:rsidRPr="00B22FA7">
        <w:rPr>
          <w:rStyle w:val="StyleBoldUnderline"/>
          <w:highlight w:val="yellow"/>
        </w:rPr>
        <w:t xml:space="preserve">preserve </w:t>
      </w:r>
      <w:r w:rsidRPr="00852680">
        <w:rPr>
          <w:rStyle w:val="StyleBoldUnderline"/>
        </w:rPr>
        <w:t xml:space="preserve">the </w:t>
      </w:r>
      <w:r w:rsidRPr="00B22FA7">
        <w:rPr>
          <w:rStyle w:val="StyleBoldUnderline"/>
          <w:highlight w:val="yellow"/>
        </w:rPr>
        <w:t>stability and openness</w:t>
      </w:r>
      <w:r w:rsidRPr="009855F9">
        <w:rPr>
          <w:rStyle w:val="StyleBoldUnderline"/>
        </w:rPr>
        <w:t xml:space="preserve"> of the system.”</w:t>
      </w:r>
      <w:r w:rsidRPr="00852680">
        <w:rPr>
          <w:sz w:val="16"/>
        </w:rPr>
        <w:t xml:space="preserve">103 </w:t>
      </w:r>
      <w:r w:rsidRPr="00B22FA7">
        <w:rPr>
          <w:rStyle w:val="Emphasis"/>
          <w:highlight w:val="yellow"/>
        </w:rPr>
        <w:t>The post-2008 economic order has remained open</w:t>
      </w:r>
      <w:r w:rsidRPr="00B22FA7">
        <w:rPr>
          <w:sz w:val="16"/>
          <w:highlight w:val="yellow"/>
        </w:rPr>
        <w:t xml:space="preserve">, </w:t>
      </w:r>
      <w:r w:rsidRPr="00B22FA7">
        <w:rPr>
          <w:rStyle w:val="Emphasis"/>
          <w:highlight w:val="yellow"/>
        </w:rPr>
        <w:t>entrenching these interests even more</w:t>
      </w:r>
      <w:r w:rsidRPr="00B22FA7">
        <w:rPr>
          <w:rStyle w:val="StyleBoldUnderline"/>
          <w:highlight w:val="yellow"/>
          <w:bdr w:val="single" w:sz="4" w:space="0" w:color="auto"/>
        </w:rPr>
        <w:t xml:space="preserve"> </w:t>
      </w:r>
      <w:r w:rsidRPr="00B22FA7">
        <w:rPr>
          <w:rStyle w:val="StyleBoldUnderline"/>
          <w:highlight w:val="yellow"/>
        </w:rPr>
        <w:t>across the globe</w:t>
      </w:r>
      <w:r w:rsidRPr="00852680">
        <w:rPr>
          <w:sz w:val="16"/>
        </w:rPr>
        <w:t xml:space="preserve">. Despite uncertain times, </w:t>
      </w:r>
      <w:r w:rsidRPr="00B22FA7">
        <w:rPr>
          <w:rStyle w:val="StyleBoldUnderline"/>
          <w:highlight w:val="yellow"/>
        </w:rPr>
        <w:t>the</w:t>
      </w:r>
      <w:r w:rsidRPr="009855F9">
        <w:rPr>
          <w:rStyle w:val="StyleBoldUnderline"/>
        </w:rPr>
        <w:t xml:space="preserve"> open economic </w:t>
      </w:r>
      <w:r w:rsidRPr="00B22FA7">
        <w:rPr>
          <w:rStyle w:val="StyleBoldUnderline"/>
          <w:highlight w:val="yellow"/>
        </w:rPr>
        <w:t>system</w:t>
      </w:r>
      <w:r w:rsidRPr="00852680">
        <w:rPr>
          <w:sz w:val="16"/>
        </w:rPr>
        <w:t xml:space="preserve"> that has been in operation since 1945 </w:t>
      </w:r>
      <w:r w:rsidRPr="00B22FA7">
        <w:rPr>
          <w:rStyle w:val="StyleBoldUnderline"/>
          <w:highlight w:val="yellow"/>
          <w:bdr w:val="single" w:sz="4" w:space="0" w:color="auto"/>
        </w:rPr>
        <w:t>does not appear to be closing anytime soon</w:t>
      </w:r>
      <w:r w:rsidRPr="00B22FA7">
        <w:rPr>
          <w:sz w:val="16"/>
          <w:highlight w:val="yellow"/>
        </w:rPr>
        <w:t>.</w:t>
      </w:r>
    </w:p>
    <w:p w:rsidR="0018798A" w:rsidRDefault="0018798A" w:rsidP="0018798A"/>
    <w:p w:rsidR="0018798A" w:rsidRPr="00195362" w:rsidRDefault="0018798A" w:rsidP="0018798A">
      <w:pPr>
        <w:pStyle w:val="Heading4"/>
      </w:pPr>
      <w:r w:rsidRPr="00195362">
        <w:t>It’s resilient</w:t>
      </w:r>
    </w:p>
    <w:p w:rsidR="0018798A" w:rsidRPr="00195362" w:rsidRDefault="0018798A" w:rsidP="0018798A">
      <w:pPr>
        <w:rPr>
          <w:rStyle w:val="StyleStyleBold12pt"/>
          <w:sz w:val="28"/>
        </w:rPr>
      </w:pPr>
      <w:r w:rsidRPr="00195362">
        <w:rPr>
          <w:rStyle w:val="StyleStyleBold12pt"/>
          <w:sz w:val="28"/>
        </w:rPr>
        <w:t xml:space="preserve">Globe and Mail ‘10 </w:t>
      </w:r>
    </w:p>
    <w:p w:rsidR="0018798A" w:rsidRPr="00195362" w:rsidRDefault="0018798A" w:rsidP="0018798A">
      <w:r w:rsidRPr="00195362">
        <w:t>(5/31/10, BRIAN MILNER, "While gloom says bear, TIGER points to bull", lexis, WEA)</w:t>
      </w:r>
    </w:p>
    <w:p w:rsidR="0018798A" w:rsidRPr="00195362" w:rsidRDefault="0018798A" w:rsidP="0018798A"/>
    <w:p w:rsidR="0018798A" w:rsidRPr="00195362" w:rsidRDefault="0018798A" w:rsidP="0018798A">
      <w:pPr>
        <w:rPr>
          <w:sz w:val="14"/>
        </w:rPr>
      </w:pPr>
      <w:r w:rsidRPr="00195362">
        <w:rPr>
          <w:b/>
          <w:u w:val="single"/>
        </w:rPr>
        <w:t>Even at the height of the remarkable rebound</w:t>
      </w:r>
      <w:r w:rsidRPr="00195362">
        <w:rPr>
          <w:sz w:val="14"/>
        </w:rPr>
        <w:t xml:space="preserve"> of 2009 that brought stocks back from the dead zone, </w:t>
      </w:r>
      <w:r w:rsidRPr="00195362">
        <w:rPr>
          <w:b/>
          <w:u w:val="single"/>
        </w:rPr>
        <w:t>the bears never retreated</w:t>
      </w:r>
      <w:r w:rsidRPr="00195362">
        <w:rPr>
          <w:sz w:val="14"/>
        </w:rPr>
        <w:t xml:space="preserve"> to their lairs. </w:t>
      </w:r>
      <w:r w:rsidRPr="00195362">
        <w:rPr>
          <w:b/>
          <w:u w:val="single"/>
        </w:rPr>
        <w:t xml:space="preserve">Negative sentiment </w:t>
      </w:r>
      <w:r w:rsidRPr="00195362">
        <w:rPr>
          <w:sz w:val="14"/>
        </w:rPr>
        <w:t xml:space="preserve">among investors </w:t>
      </w:r>
      <w:r w:rsidRPr="00195362">
        <w:rPr>
          <w:b/>
          <w:u w:val="single"/>
        </w:rPr>
        <w:t xml:space="preserve">remained stubbornly high, no matter how promising the economic indicators </w:t>
      </w:r>
      <w:r w:rsidRPr="00195362">
        <w:rPr>
          <w:sz w:val="14"/>
        </w:rPr>
        <w:t xml:space="preserve">looked. And </w:t>
      </w:r>
      <w:r w:rsidRPr="00195362">
        <w:rPr>
          <w:b/>
          <w:u w:val="single"/>
        </w:rPr>
        <w:t xml:space="preserve">then </w:t>
      </w:r>
      <w:r w:rsidRPr="00195362">
        <w:rPr>
          <w:sz w:val="14"/>
        </w:rPr>
        <w:t xml:space="preserve">along </w:t>
      </w:r>
      <w:r w:rsidRPr="00195362">
        <w:rPr>
          <w:b/>
          <w:u w:val="single"/>
        </w:rPr>
        <w:t>came the Greeks and their</w:t>
      </w:r>
      <w:r w:rsidRPr="00195362">
        <w:rPr>
          <w:sz w:val="14"/>
        </w:rPr>
        <w:t xml:space="preserve"> little sovereign </w:t>
      </w:r>
      <w:r w:rsidRPr="00195362">
        <w:rPr>
          <w:b/>
          <w:u w:val="single"/>
        </w:rPr>
        <w:t xml:space="preserve">debt </w:t>
      </w:r>
      <w:r w:rsidRPr="00195362">
        <w:rPr>
          <w:sz w:val="14"/>
        </w:rPr>
        <w:t xml:space="preserve">problem, </w:t>
      </w:r>
      <w:r w:rsidRPr="00195362">
        <w:rPr>
          <w:b/>
          <w:u w:val="single"/>
        </w:rPr>
        <w:t>the Chinese and</w:t>
      </w:r>
      <w:r w:rsidRPr="00195362">
        <w:rPr>
          <w:sz w:val="14"/>
        </w:rPr>
        <w:t xml:space="preserve"> their public hand-wringing over </w:t>
      </w:r>
      <w:r w:rsidRPr="00195362">
        <w:rPr>
          <w:b/>
          <w:u w:val="single"/>
        </w:rPr>
        <w:t>asset bubbles and the North Koreans</w:t>
      </w:r>
      <w:r w:rsidRPr="00195362">
        <w:rPr>
          <w:sz w:val="14"/>
        </w:rPr>
        <w:t xml:space="preserve"> </w:t>
      </w:r>
      <w:r w:rsidRPr="00195362">
        <w:rPr>
          <w:b/>
          <w:u w:val="single"/>
        </w:rPr>
        <w:t>and their</w:t>
      </w:r>
      <w:r w:rsidRPr="00195362">
        <w:rPr>
          <w:sz w:val="14"/>
        </w:rPr>
        <w:t xml:space="preserve"> latest idiotic </w:t>
      </w:r>
      <w:r w:rsidRPr="00195362">
        <w:rPr>
          <w:b/>
          <w:u w:val="single"/>
        </w:rPr>
        <w:t>sabre-ratting</w:t>
      </w:r>
      <w:r w:rsidRPr="00195362">
        <w:rPr>
          <w:sz w:val="14"/>
        </w:rPr>
        <w:t xml:space="preserve"> to remind nervous markets just how fragile the nascent global recovery could turn out to be. The latest survey of American investors last week showed bearish sentiment hovering close to 30 per cent, with plenty of room for an uptick in the months ahead, as the optimists come to realize that a V-shaped recovery was never in the cards after the worst global financial and economic crisis since the Great Depression. The world's most overexposed permabear, Nouriel Roubini, is still grabbing headlines with his dire Greece-is-just-the-tip-of-the-iceberg warnings. (Well, he does have a new book to sell.) And such high-profile Canadian bruins as gold-loving money manager Eric Sprott and eminent strategist and data miner David Rosenberg have never veered from their sombre outlooks. The fact that May turned into a particularly brutal month for just about everything but U.S. Treasuries - even after last week's modest rebound, the Dow posted its worst performance for the month in 70 years - only added fuel to arguments that worse, much worse, is yet to come. I mention all this to Eswar Prasad, when I reach the Cornell University economics professor at his hotel in Beijing. Prof. Prasad is a noted China watcher who once headed the IMF's China division and still keeps in close touch with top government finance officials. But on this call, I'm more interested in one of his other hats as a shrewd analyst of global economic and market trends. "</w:t>
      </w:r>
      <w:r w:rsidRPr="00195362">
        <w:rPr>
          <w:b/>
          <w:u w:val="single"/>
        </w:rPr>
        <w:t>My inclination also is to be a bear</w:t>
      </w:r>
      <w:r w:rsidRPr="00195362">
        <w:rPr>
          <w:sz w:val="14"/>
        </w:rPr>
        <w:t>," the affable academic says. "</w:t>
      </w:r>
      <w:r w:rsidRPr="00195362">
        <w:rPr>
          <w:b/>
          <w:u w:val="single"/>
        </w:rPr>
        <w:t xml:space="preserve">But </w:t>
      </w:r>
      <w:r w:rsidRPr="00B22FA7">
        <w:rPr>
          <w:rStyle w:val="Emphasis"/>
          <w:highlight w:val="yellow"/>
        </w:rPr>
        <w:t>the data don't support</w:t>
      </w:r>
      <w:r w:rsidRPr="00B22FA7">
        <w:rPr>
          <w:b/>
          <w:highlight w:val="yellow"/>
          <w:u w:val="single"/>
        </w:rPr>
        <w:t xml:space="preserve"> </w:t>
      </w:r>
      <w:r w:rsidRPr="00195362">
        <w:rPr>
          <w:sz w:val="14"/>
        </w:rPr>
        <w:t>my</w:t>
      </w:r>
      <w:r w:rsidRPr="00195362">
        <w:rPr>
          <w:b/>
          <w:u w:val="single"/>
        </w:rPr>
        <w:t xml:space="preserve"> </w:t>
      </w:r>
      <w:r w:rsidRPr="00B22FA7">
        <w:rPr>
          <w:rStyle w:val="Emphasis"/>
          <w:highlight w:val="yellow"/>
        </w:rPr>
        <w:t>bearishness</w:t>
      </w:r>
      <w:r w:rsidRPr="00B22FA7">
        <w:rPr>
          <w:sz w:val="14"/>
          <w:highlight w:val="yellow"/>
        </w:rPr>
        <w:t xml:space="preserve"> </w:t>
      </w:r>
      <w:r w:rsidRPr="00195362">
        <w:rPr>
          <w:sz w:val="14"/>
        </w:rPr>
        <w:t xml:space="preserve">as much as I would like. </w:t>
      </w:r>
      <w:r w:rsidRPr="00195362">
        <w:rPr>
          <w:b/>
          <w:u w:val="single"/>
        </w:rPr>
        <w:t>One has to be a little cautious</w:t>
      </w:r>
      <w:r w:rsidRPr="00195362">
        <w:rPr>
          <w:sz w:val="14"/>
        </w:rPr>
        <w:t xml:space="preserve">, because these are based on a variety of </w:t>
      </w:r>
      <w:r w:rsidRPr="00195362">
        <w:rPr>
          <w:b/>
          <w:u w:val="single"/>
        </w:rPr>
        <w:t>indicators</w:t>
      </w:r>
      <w:r w:rsidRPr="00195362">
        <w:rPr>
          <w:sz w:val="14"/>
        </w:rPr>
        <w:t xml:space="preserve">. Some of them certainly </w:t>
      </w:r>
      <w:r w:rsidRPr="00195362">
        <w:rPr>
          <w:b/>
          <w:u w:val="single"/>
        </w:rPr>
        <w:t>show more strength than</w:t>
      </w:r>
      <w:r w:rsidRPr="00195362">
        <w:rPr>
          <w:sz w:val="14"/>
        </w:rPr>
        <w:t xml:space="preserve"> I had </w:t>
      </w:r>
      <w:r w:rsidRPr="00195362">
        <w:rPr>
          <w:b/>
          <w:u w:val="single"/>
        </w:rPr>
        <w:t>realized</w:t>
      </w:r>
      <w:r w:rsidRPr="00195362">
        <w:rPr>
          <w:sz w:val="14"/>
        </w:rPr>
        <w:t xml:space="preserve">." The data he's talking about come out of his work on a new composite index derived from a broad set of economic, market and confidence measures in the G20 countries and designed to provide a quarterly snapshot of the global recovery. "All signs are that the recovery has some momentum," says Prof. Prasad, who developed the index at the Brookings Institution, a Washington think tank where he is also a senior fellow. "But I wouldn't call it solid enough momentum that we can consider it 'in the bag.'" </w:t>
      </w:r>
      <w:r w:rsidRPr="00195362">
        <w:rPr>
          <w:b/>
          <w:u w:val="single"/>
        </w:rPr>
        <w:t>The new index</w:t>
      </w:r>
      <w:r w:rsidRPr="00195362">
        <w:rPr>
          <w:sz w:val="14"/>
        </w:rPr>
        <w:t xml:space="preserve">, cutely named TIGER (Tracking Indices for the Global Economic Recovery), is a joint effort by Brookings and the Financial Times. And TIGER </w:t>
      </w:r>
      <w:r w:rsidRPr="00195362">
        <w:rPr>
          <w:b/>
          <w:u w:val="single"/>
        </w:rPr>
        <w:t>shows that since the world began climbing out of the deep trough</w:t>
      </w:r>
      <w:r w:rsidRPr="00195362">
        <w:rPr>
          <w:sz w:val="14"/>
        </w:rPr>
        <w:t xml:space="preserve"> about the middle of last year, </w:t>
      </w:r>
      <w:r w:rsidRPr="00195362">
        <w:rPr>
          <w:b/>
          <w:u w:val="single"/>
        </w:rPr>
        <w:t xml:space="preserve">big </w:t>
      </w:r>
      <w:r w:rsidRPr="00B22FA7">
        <w:rPr>
          <w:rStyle w:val="StyleBoldUnderline"/>
          <w:highlight w:val="yellow"/>
        </w:rPr>
        <w:t>emerging economies have roared ahead</w:t>
      </w:r>
      <w:r w:rsidRPr="00195362">
        <w:rPr>
          <w:sz w:val="14"/>
        </w:rPr>
        <w:t xml:space="preserve">, while the developed world has experienced much more uneven results. </w:t>
      </w:r>
      <w:r w:rsidRPr="00B22FA7">
        <w:rPr>
          <w:rStyle w:val="StyleBoldUnderline"/>
          <w:highlight w:val="yellow"/>
        </w:rPr>
        <w:t>Industrial production and trade have bounced back</w:t>
      </w:r>
      <w:r w:rsidRPr="00195362">
        <w:rPr>
          <w:b/>
          <w:u w:val="single"/>
        </w:rPr>
        <w:t xml:space="preserve"> handsomely</w:t>
      </w:r>
      <w:r w:rsidRPr="00195362">
        <w:rPr>
          <w:sz w:val="14"/>
        </w:rPr>
        <w:t xml:space="preserve"> - total exports from the big emerging countries now exceed pre-crisis levels - but the employment picture remains cloudy and consumption has yet to develop a new head of steam. "</w:t>
      </w:r>
      <w:r w:rsidRPr="00B22FA7">
        <w:rPr>
          <w:rStyle w:val="StyleBoldUnderline"/>
          <w:highlight w:val="yellow"/>
        </w:rPr>
        <w:t>It's</w:t>
      </w:r>
      <w:r w:rsidRPr="00B22FA7">
        <w:rPr>
          <w:b/>
          <w:highlight w:val="yellow"/>
          <w:u w:val="single"/>
        </w:rPr>
        <w:t xml:space="preserve"> </w:t>
      </w:r>
      <w:r w:rsidRPr="00195362">
        <w:rPr>
          <w:sz w:val="14"/>
        </w:rPr>
        <w:t>much</w:t>
      </w:r>
      <w:r w:rsidRPr="00195362">
        <w:rPr>
          <w:b/>
          <w:u w:val="single"/>
        </w:rPr>
        <w:t xml:space="preserve"> </w:t>
      </w:r>
      <w:r w:rsidRPr="00B22FA7">
        <w:rPr>
          <w:rStyle w:val="StyleBoldUnderline"/>
          <w:highlight w:val="yellow"/>
        </w:rPr>
        <w:t>easier</w:t>
      </w:r>
      <w:r w:rsidRPr="00B22FA7">
        <w:rPr>
          <w:sz w:val="14"/>
          <w:highlight w:val="yellow"/>
        </w:rPr>
        <w:t xml:space="preserve"> </w:t>
      </w:r>
      <w:r w:rsidRPr="00195362">
        <w:rPr>
          <w:sz w:val="14"/>
        </w:rPr>
        <w:t xml:space="preserve">at this stage </w:t>
      </w:r>
      <w:r w:rsidRPr="00B22FA7">
        <w:rPr>
          <w:rStyle w:val="StyleBoldUnderline"/>
          <w:highlight w:val="yellow"/>
        </w:rPr>
        <w:t>to list all the things that could derail</w:t>
      </w:r>
      <w:r w:rsidRPr="00B22FA7">
        <w:rPr>
          <w:b/>
          <w:highlight w:val="yellow"/>
          <w:u w:val="single"/>
        </w:rPr>
        <w:t xml:space="preserve"> </w:t>
      </w:r>
      <w:r w:rsidRPr="00195362">
        <w:rPr>
          <w:sz w:val="14"/>
        </w:rPr>
        <w:t>the</w:t>
      </w:r>
      <w:r w:rsidRPr="00195362">
        <w:rPr>
          <w:b/>
          <w:u w:val="single"/>
        </w:rPr>
        <w:t xml:space="preserve"> </w:t>
      </w:r>
      <w:r w:rsidRPr="00B22FA7">
        <w:rPr>
          <w:rStyle w:val="StyleBoldUnderline"/>
          <w:highlight w:val="yellow"/>
        </w:rPr>
        <w:t>recovery</w:t>
      </w:r>
      <w:r w:rsidRPr="00195362">
        <w:rPr>
          <w:sz w:val="14"/>
        </w:rPr>
        <w:t xml:space="preserve">," Prof. Prasad says. "But all of those things are still conjectural. </w:t>
      </w:r>
      <w:r w:rsidRPr="00195362">
        <w:rPr>
          <w:rStyle w:val="StyleBoldUnderline"/>
        </w:rPr>
        <w:t xml:space="preserve">The reality, and the data, is that </w:t>
      </w:r>
      <w:r w:rsidRPr="00B22FA7">
        <w:rPr>
          <w:rStyle w:val="StyleBoldUnderline"/>
          <w:highlight w:val="yellow"/>
        </w:rPr>
        <w:t>things are looking better</w:t>
      </w:r>
      <w:r w:rsidRPr="00195362">
        <w:rPr>
          <w:sz w:val="14"/>
        </w:rPr>
        <w:t>."</w:t>
      </w:r>
    </w:p>
    <w:p w:rsidR="0018798A" w:rsidRDefault="0018798A" w:rsidP="0018798A">
      <w:pPr>
        <w:rPr>
          <w:rStyle w:val="StyleBoldUnderline"/>
        </w:rPr>
      </w:pPr>
    </w:p>
    <w:p w:rsidR="0040530E" w:rsidRPr="0040530E" w:rsidRDefault="0040530E" w:rsidP="0040530E">
      <w:pPr>
        <w:pStyle w:val="Heading3"/>
      </w:pPr>
      <w:bookmarkStart w:id="74" w:name="_Toc392009830"/>
      <w:r w:rsidRPr="0040530E">
        <w:t>Trade leadership defense</w:t>
      </w:r>
      <w:bookmarkEnd w:id="74"/>
    </w:p>
    <w:p w:rsidR="0040530E" w:rsidRPr="007A0733" w:rsidRDefault="0040530E" w:rsidP="0040530E">
      <w:pPr>
        <w:pStyle w:val="Heading4"/>
      </w:pPr>
      <w:r>
        <w:t xml:space="preserve">Global trade resilient </w:t>
      </w:r>
    </w:p>
    <w:p w:rsidR="0040530E" w:rsidRPr="00C3274F" w:rsidRDefault="0040530E" w:rsidP="0040530E">
      <w:pPr>
        <w:rPr>
          <w:sz w:val="12"/>
          <w:szCs w:val="14"/>
        </w:rPr>
      </w:pPr>
      <w:r w:rsidRPr="004A79EF">
        <w:rPr>
          <w:rStyle w:val="StyleStyleBold12pt"/>
        </w:rPr>
        <w:t>Barnett 9</w:t>
      </w:r>
      <w:r w:rsidRPr="007A0733">
        <w:rPr>
          <w:b/>
        </w:rPr>
        <w:t>—</w:t>
      </w:r>
      <w:r w:rsidRPr="00C3274F">
        <w:rPr>
          <w:sz w:val="12"/>
          <w:szCs w:val="14"/>
        </w:rPr>
        <w:t>senior managing director of Enterra Solutions LLC (Thomas, The New Rules: Security Remains Stable Amid Financial Crisis, 25 August 2009, http://www.aprodex.com/the-new-rules--security-remains-stable-amid-financial-crisis-398-bl.aspx</w:t>
      </w:r>
      <w:r>
        <w:rPr>
          <w:sz w:val="12"/>
          <w:szCs w:val="14"/>
        </w:rPr>
        <w:t>)</w:t>
      </w:r>
    </w:p>
    <w:p w:rsidR="0040530E" w:rsidRPr="00C3274F" w:rsidRDefault="0040530E" w:rsidP="0040530E">
      <w:pPr>
        <w:rPr>
          <w:rFonts w:cs="Georgia"/>
          <w:sz w:val="12"/>
          <w:szCs w:val="14"/>
        </w:rPr>
      </w:pPr>
    </w:p>
    <w:p w:rsidR="0040530E" w:rsidRPr="004A79EF" w:rsidRDefault="0040530E" w:rsidP="0040530E">
      <w:pPr>
        <w:pStyle w:val="cardtext"/>
        <w:ind w:left="0"/>
        <w:rPr>
          <w:sz w:val="12"/>
        </w:rPr>
      </w:pPr>
      <w:r w:rsidRPr="004A79EF">
        <w:rPr>
          <w:sz w:val="12"/>
        </w:rPr>
        <w:t xml:space="preserve">Indeed, no. The world's </w:t>
      </w:r>
      <w:r w:rsidRPr="000662F0">
        <w:rPr>
          <w:rStyle w:val="StyleBoldUnderline"/>
        </w:rPr>
        <w:t xml:space="preserve">major </w:t>
      </w:r>
      <w:r w:rsidRPr="00B22FA7">
        <w:rPr>
          <w:rStyle w:val="StyleBoldUnderline"/>
          <w:highlight w:val="yellow"/>
        </w:rPr>
        <w:t>economies</w:t>
      </w:r>
      <w:r w:rsidRPr="000662F0">
        <w:rPr>
          <w:rStyle w:val="StyleBoldUnderline"/>
        </w:rPr>
        <w:t xml:space="preserve"> </w:t>
      </w:r>
      <w:r w:rsidRPr="00B22FA7">
        <w:rPr>
          <w:rStyle w:val="StyleBoldUnderline"/>
          <w:highlight w:val="yellow"/>
        </w:rPr>
        <w:t>remain governed by</w:t>
      </w:r>
      <w:r w:rsidRPr="004A79EF">
        <w:rPr>
          <w:sz w:val="12"/>
        </w:rPr>
        <w:t xml:space="preserve"> center-left or center-right political </w:t>
      </w:r>
      <w:r w:rsidRPr="00B22FA7">
        <w:rPr>
          <w:rStyle w:val="StyleBoldUnderline"/>
          <w:highlight w:val="yellow"/>
        </w:rPr>
        <w:t>factions</w:t>
      </w:r>
      <w:r w:rsidRPr="000662F0">
        <w:rPr>
          <w:rStyle w:val="StyleBoldUnderline"/>
        </w:rPr>
        <w:t xml:space="preserve"> that remain</w:t>
      </w:r>
      <w:r w:rsidRPr="004A79EF">
        <w:rPr>
          <w:sz w:val="12"/>
        </w:rPr>
        <w:t xml:space="preserve"> decidedly </w:t>
      </w:r>
      <w:r w:rsidRPr="00B22FA7">
        <w:rPr>
          <w:rStyle w:val="StyleBoldUnderline"/>
          <w:highlight w:val="yellow"/>
        </w:rPr>
        <w:t>friendly to</w:t>
      </w:r>
      <w:r w:rsidRPr="000662F0">
        <w:rPr>
          <w:rStyle w:val="StyleBoldUnderline"/>
        </w:rPr>
        <w:t xml:space="preserve"> </w:t>
      </w:r>
      <w:r w:rsidRPr="004A79EF">
        <w:rPr>
          <w:sz w:val="12"/>
        </w:rPr>
        <w:t xml:space="preserve">both markets and </w:t>
      </w:r>
      <w:r w:rsidRPr="00B22FA7">
        <w:rPr>
          <w:rStyle w:val="StyleBoldUnderline"/>
          <w:highlight w:val="yellow"/>
        </w:rPr>
        <w:t>trade</w:t>
      </w:r>
      <w:r w:rsidRPr="004A79EF">
        <w:rPr>
          <w:sz w:val="12"/>
        </w:rPr>
        <w:t xml:space="preserve">. In the short run, </w:t>
      </w:r>
      <w:r w:rsidRPr="000662F0">
        <w:rPr>
          <w:rStyle w:val="StyleBoldUnderline"/>
        </w:rPr>
        <w:t>there were attempts</w:t>
      </w:r>
      <w:r w:rsidRPr="004A79EF">
        <w:rPr>
          <w:sz w:val="12"/>
        </w:rPr>
        <w:t xml:space="preserve"> across the board </w:t>
      </w:r>
      <w:r w:rsidRPr="000662F0">
        <w:rPr>
          <w:rStyle w:val="StyleBoldUnderline"/>
        </w:rPr>
        <w:t>to insulate economies</w:t>
      </w:r>
      <w:r w:rsidRPr="004A79EF">
        <w:rPr>
          <w:sz w:val="12"/>
        </w:rPr>
        <w:t xml:space="preserve"> </w:t>
      </w:r>
      <w:r w:rsidRPr="000662F0">
        <w:rPr>
          <w:rStyle w:val="StyleBoldUnderline"/>
        </w:rPr>
        <w:t xml:space="preserve">from </w:t>
      </w:r>
      <w:r w:rsidRPr="004A79EF">
        <w:rPr>
          <w:sz w:val="12"/>
        </w:rPr>
        <w:t xml:space="preserve">immediate </w:t>
      </w:r>
      <w:r w:rsidRPr="000662F0">
        <w:rPr>
          <w:rStyle w:val="StyleBoldUnderline"/>
        </w:rPr>
        <w:t xml:space="preserve">damage </w:t>
      </w:r>
      <w:r w:rsidRPr="004A79EF">
        <w:rPr>
          <w:sz w:val="12"/>
        </w:rPr>
        <w:t xml:space="preserve">(in effect, as much </w:t>
      </w:r>
      <w:r w:rsidRPr="000662F0">
        <w:rPr>
          <w:rStyle w:val="StyleBoldUnderline"/>
        </w:rPr>
        <w:t xml:space="preserve">protectionism as allowed under </w:t>
      </w:r>
      <w:r w:rsidRPr="004A79EF">
        <w:rPr>
          <w:sz w:val="12"/>
        </w:rPr>
        <w:t xml:space="preserve">current </w:t>
      </w:r>
      <w:r w:rsidRPr="000662F0">
        <w:rPr>
          <w:rStyle w:val="StyleBoldUnderline"/>
        </w:rPr>
        <w:t xml:space="preserve">trade rules), but </w:t>
      </w:r>
      <w:r w:rsidRPr="00B22FA7">
        <w:rPr>
          <w:rStyle w:val="StyleBoldUnderline"/>
          <w:highlight w:val="yellow"/>
        </w:rPr>
        <w:t xml:space="preserve">there was no </w:t>
      </w:r>
      <w:r w:rsidRPr="000662F0">
        <w:rPr>
          <w:rStyle w:val="StyleBoldUnderline"/>
        </w:rPr>
        <w:t xml:space="preserve">great </w:t>
      </w:r>
      <w:r w:rsidRPr="00B22FA7">
        <w:rPr>
          <w:rStyle w:val="StyleBoldUnderline"/>
          <w:highlight w:val="yellow"/>
        </w:rPr>
        <w:t>slide into</w:t>
      </w:r>
      <w:r w:rsidRPr="00B22FA7">
        <w:rPr>
          <w:sz w:val="12"/>
          <w:highlight w:val="yellow"/>
        </w:rPr>
        <w:t xml:space="preserve"> </w:t>
      </w:r>
      <w:r w:rsidRPr="00B22FA7">
        <w:rPr>
          <w:rStyle w:val="StyleBoldUnderline"/>
          <w:highlight w:val="yellow"/>
        </w:rPr>
        <w:t>"trade wars</w:t>
      </w:r>
      <w:r w:rsidRPr="004A79EF">
        <w:rPr>
          <w:sz w:val="12"/>
        </w:rPr>
        <w:t xml:space="preserve">." Instead, </w:t>
      </w:r>
      <w:r w:rsidRPr="00B22FA7">
        <w:rPr>
          <w:rStyle w:val="StyleBoldUnderline"/>
          <w:highlight w:val="yellow"/>
        </w:rPr>
        <w:t>the W</w:t>
      </w:r>
      <w:r w:rsidRPr="004A79EF">
        <w:rPr>
          <w:sz w:val="12"/>
        </w:rPr>
        <w:t xml:space="preserve">orld </w:t>
      </w:r>
      <w:r w:rsidRPr="00B22FA7">
        <w:rPr>
          <w:rStyle w:val="StyleBoldUnderline"/>
          <w:highlight w:val="yellow"/>
        </w:rPr>
        <w:t>T</w:t>
      </w:r>
      <w:r w:rsidRPr="004A79EF">
        <w:rPr>
          <w:sz w:val="12"/>
        </w:rPr>
        <w:t xml:space="preserve">rade </w:t>
      </w:r>
      <w:r w:rsidRPr="00B22FA7">
        <w:rPr>
          <w:rStyle w:val="StyleBoldUnderline"/>
          <w:highlight w:val="yellow"/>
        </w:rPr>
        <w:t>O</w:t>
      </w:r>
      <w:r w:rsidRPr="004A79EF">
        <w:rPr>
          <w:sz w:val="12"/>
        </w:rPr>
        <w:t xml:space="preserve">rganization </w:t>
      </w:r>
      <w:r w:rsidRPr="00B22FA7">
        <w:rPr>
          <w:rStyle w:val="StyleBoldUnderline"/>
          <w:highlight w:val="yellow"/>
        </w:rPr>
        <w:t xml:space="preserve">is functioning </w:t>
      </w:r>
      <w:r w:rsidRPr="000662F0">
        <w:rPr>
          <w:rStyle w:val="StyleBoldUnderline"/>
        </w:rPr>
        <w:t>as it was designed to</w:t>
      </w:r>
      <w:r w:rsidRPr="004A79EF">
        <w:rPr>
          <w:sz w:val="12"/>
        </w:rPr>
        <w:t xml:space="preserve">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w:t>
      </w:r>
      <w:r w:rsidRPr="000662F0">
        <w:rPr>
          <w:rStyle w:val="StyleBoldUnderline"/>
        </w:rPr>
        <w:t>pundits</w:t>
      </w:r>
      <w:r w:rsidRPr="004A79EF">
        <w:rPr>
          <w:sz w:val="12"/>
        </w:rPr>
        <w:t xml:space="preserve"> have </w:t>
      </w:r>
      <w:r w:rsidRPr="000662F0">
        <w:rPr>
          <w:rStyle w:val="StyleBoldUnderline"/>
        </w:rPr>
        <w:t xml:space="preserve">attached </w:t>
      </w:r>
      <w:r w:rsidRPr="004A79EF">
        <w:rPr>
          <w:sz w:val="12"/>
        </w:rPr>
        <w:t xml:space="preserve">great </w:t>
      </w:r>
      <w:r w:rsidRPr="000662F0">
        <w:rPr>
          <w:rStyle w:val="StyleBoldUnderline"/>
        </w:rPr>
        <w:t>significance to this debate, seeing in it the beginning of "economic warfare"</w:t>
      </w:r>
      <w:r w:rsidRPr="004A79EF">
        <w:rPr>
          <w:sz w:val="12"/>
        </w:rPr>
        <w:t xml:space="preserve"> and the like between "fading" America and "rising" China. And </w:t>
      </w:r>
      <w:r w:rsidRPr="000662F0">
        <w:rPr>
          <w:rStyle w:val="StyleBoldUnderline"/>
        </w:rPr>
        <w:t>yet</w:t>
      </w:r>
      <w:r w:rsidRPr="004A79EF">
        <w:rPr>
          <w:sz w:val="12"/>
        </w:rPr>
        <w:t xml:space="preserve">, </w:t>
      </w:r>
      <w:r w:rsidRPr="00B22FA7">
        <w:rPr>
          <w:rStyle w:val="StyleBoldUnderline"/>
          <w:highlight w:val="yellow"/>
        </w:rPr>
        <w:t xml:space="preserve">in a world of </w:t>
      </w:r>
      <w:r w:rsidRPr="000662F0">
        <w:rPr>
          <w:rStyle w:val="StyleBoldUnderline"/>
        </w:rPr>
        <w:t xml:space="preserve">globally </w:t>
      </w:r>
      <w:r w:rsidRPr="00B22FA7">
        <w:rPr>
          <w:rStyle w:val="StyleBoldUnderline"/>
          <w:highlight w:val="yellow"/>
        </w:rPr>
        <w:t>integrated production</w:t>
      </w:r>
      <w:r w:rsidRPr="00B22FA7">
        <w:rPr>
          <w:sz w:val="12"/>
          <w:highlight w:val="yellow"/>
        </w:rPr>
        <w:t xml:space="preserve"> </w:t>
      </w:r>
      <w:r w:rsidRPr="00B22FA7">
        <w:rPr>
          <w:rStyle w:val="StyleBoldUnderline"/>
          <w:highlight w:val="yellow"/>
        </w:rPr>
        <w:t>chains and</w:t>
      </w:r>
      <w:r w:rsidRPr="000662F0">
        <w:rPr>
          <w:rStyle w:val="StyleBoldUnderline"/>
        </w:rPr>
        <w:t xml:space="preserve"> </w:t>
      </w:r>
      <w:r w:rsidRPr="004A79EF">
        <w:rPr>
          <w:sz w:val="12"/>
        </w:rPr>
        <w:t xml:space="preserve">interconnected </w:t>
      </w:r>
      <w:r w:rsidRPr="000662F0">
        <w:rPr>
          <w:rStyle w:val="StyleBoldUnderline"/>
        </w:rPr>
        <w:t xml:space="preserve">financial </w:t>
      </w:r>
      <w:r w:rsidRPr="00B22FA7">
        <w:rPr>
          <w:rStyle w:val="StyleBoldUnderline"/>
          <w:highlight w:val="yellow"/>
        </w:rPr>
        <w:t>markets</w:t>
      </w:r>
      <w:r w:rsidRPr="004A79EF">
        <w:rPr>
          <w:sz w:val="12"/>
        </w:rPr>
        <w:t>, such "</w:t>
      </w:r>
      <w:r w:rsidRPr="00B22FA7">
        <w:rPr>
          <w:rStyle w:val="StyleBoldUnderline"/>
          <w:highlight w:val="yellow"/>
        </w:rPr>
        <w:t>diverging interests" hardly constitute signposts for wars</w:t>
      </w:r>
      <w:r w:rsidRPr="000662F0">
        <w:rPr>
          <w:rStyle w:val="StyleBoldUnderline"/>
        </w:rPr>
        <w:t xml:space="preserve"> </w:t>
      </w:r>
      <w:r w:rsidRPr="004A79EF">
        <w:rPr>
          <w:sz w:val="12"/>
        </w:rPr>
        <w:t xml:space="preserve">up ahead. Frankly, I don't welcome a world in which America's fiscal profligacy goes undisciplined, so bring it on -- please! Add it all up and it's fair to say that </w:t>
      </w:r>
      <w:r w:rsidRPr="00B22FA7">
        <w:rPr>
          <w:rStyle w:val="StyleBoldUnderline"/>
          <w:highlight w:val="yellow"/>
        </w:rPr>
        <w:t>this</w:t>
      </w:r>
      <w:r w:rsidRPr="000662F0">
        <w:rPr>
          <w:rStyle w:val="StyleBoldUnderline"/>
        </w:rPr>
        <w:t xml:space="preserve"> </w:t>
      </w:r>
      <w:r w:rsidRPr="004A79EF">
        <w:rPr>
          <w:sz w:val="12"/>
        </w:rPr>
        <w:t xml:space="preserve">global financial </w:t>
      </w:r>
      <w:r w:rsidRPr="00B22FA7">
        <w:rPr>
          <w:rStyle w:val="StyleBoldUnderline"/>
          <w:highlight w:val="yellow"/>
        </w:rPr>
        <w:t xml:space="preserve">crisis has proven the </w:t>
      </w:r>
      <w:r w:rsidRPr="000662F0">
        <w:rPr>
          <w:rStyle w:val="StyleBoldUnderline"/>
        </w:rPr>
        <w:t xml:space="preserve">great </w:t>
      </w:r>
      <w:r w:rsidRPr="00B22FA7">
        <w:rPr>
          <w:rStyle w:val="StyleBoldUnderline"/>
          <w:highlight w:val="yellow"/>
        </w:rPr>
        <w:t>resilience of</w:t>
      </w:r>
      <w:r w:rsidRPr="004A79EF">
        <w:rPr>
          <w:sz w:val="12"/>
        </w:rPr>
        <w:t xml:space="preserve"> America's post-World War II </w:t>
      </w:r>
      <w:r w:rsidRPr="000662F0">
        <w:rPr>
          <w:rStyle w:val="StyleBoldUnderline"/>
        </w:rPr>
        <w:t xml:space="preserve">international </w:t>
      </w:r>
      <w:r w:rsidRPr="004A79EF">
        <w:rPr>
          <w:sz w:val="12"/>
        </w:rPr>
        <w:t xml:space="preserve">liberal </w:t>
      </w:r>
      <w:r w:rsidRPr="00B22FA7">
        <w:rPr>
          <w:rStyle w:val="StyleBoldUnderline"/>
          <w:highlight w:val="yellow"/>
        </w:rPr>
        <w:t>trade order</w:t>
      </w:r>
      <w:r w:rsidRPr="004A79EF">
        <w:rPr>
          <w:sz w:val="12"/>
        </w:rPr>
        <w:t>.</w:t>
      </w:r>
    </w:p>
    <w:p w:rsidR="0040530E" w:rsidRDefault="0040530E" w:rsidP="0040530E"/>
    <w:p w:rsidR="00B22FA7" w:rsidRDefault="00B22FA7" w:rsidP="00B22FA7">
      <w:pPr>
        <w:rPr>
          <w:rStyle w:val="StyleStyleBold12pt"/>
        </w:rPr>
      </w:pPr>
      <w:r>
        <w:rPr>
          <w:rStyle w:val="StyleStyleBold12pt"/>
        </w:rPr>
        <w:t>Trade leadership is not necessary for stability</w:t>
      </w:r>
    </w:p>
    <w:p w:rsidR="00B22FA7" w:rsidRPr="00FF6115" w:rsidRDefault="00B22FA7" w:rsidP="00B22FA7">
      <w:r w:rsidRPr="00FF6115">
        <w:rPr>
          <w:rStyle w:val="StyleStyleBold12pt"/>
        </w:rPr>
        <w:t>Preble 10</w:t>
      </w:r>
      <w:r>
        <w:t xml:space="preserve"> – </w:t>
      </w:r>
      <w:r w:rsidRPr="00FF6115">
        <w:t>F</w:t>
      </w:r>
      <w:r>
        <w:t>o</w:t>
      </w:r>
      <w:r w:rsidRPr="00FF6115">
        <w:t>rm</w:t>
      </w:r>
      <w:r>
        <w:t>e</w:t>
      </w:r>
      <w:r w:rsidRPr="00FF6115">
        <w:t>r prof, history, Temple U. PhD, history, Temple (Christopher, U.S. Military Power: Preeminence for What Purpose?, 3 August, http://www.cato-at-liberty.org/u-s-military-power-preeminence-for-what-purpose/)</w:t>
      </w:r>
    </w:p>
    <w:p w:rsidR="00B22FA7" w:rsidRPr="00FF6115" w:rsidRDefault="00B22FA7" w:rsidP="00B22FA7">
      <w:pPr>
        <w:pStyle w:val="cardtext"/>
        <w:ind w:left="0"/>
        <w:rPr>
          <w:sz w:val="10"/>
          <w:szCs w:val="10"/>
        </w:rPr>
      </w:pPr>
      <w:r w:rsidRPr="00921C25">
        <w:rPr>
          <w:sz w:val="10"/>
          <w:szCs w:val="10"/>
        </w:rPr>
        <w:t xml:space="preserve">Goure and the Hadley-Perry </w:t>
      </w:r>
      <w:r w:rsidRPr="008A775C">
        <w:rPr>
          <w:rStyle w:val="TitleChar"/>
        </w:rPr>
        <w:t>commissioners who produced the</w:t>
      </w:r>
      <w:r w:rsidRPr="00921C25">
        <w:rPr>
          <w:sz w:val="10"/>
          <w:szCs w:val="10"/>
        </w:rPr>
        <w:t xml:space="preserve"> alternate </w:t>
      </w:r>
      <w:r w:rsidRPr="008A775C">
        <w:rPr>
          <w:rStyle w:val="TitleChar"/>
        </w:rPr>
        <w:t>QDR argue that the purpose of American military power is to provide global public goods, to defend</w:t>
      </w:r>
      <w:r w:rsidRPr="00921C25">
        <w:rPr>
          <w:sz w:val="10"/>
          <w:szCs w:val="10"/>
        </w:rPr>
        <w:t xml:space="preserve"> </w:t>
      </w:r>
      <w:r w:rsidRPr="008A775C">
        <w:rPr>
          <w:rStyle w:val="TitleChar"/>
        </w:rPr>
        <w:t xml:space="preserve">other countries </w:t>
      </w:r>
      <w:r w:rsidRPr="00921C25">
        <w:rPr>
          <w:sz w:val="10"/>
          <w:szCs w:val="10"/>
        </w:rPr>
        <w:t xml:space="preserve">so that they don’t have to defend themselves, </w:t>
      </w:r>
      <w:r w:rsidRPr="008A775C">
        <w:rPr>
          <w:rStyle w:val="TitleChar"/>
        </w:rPr>
        <w:t xml:space="preserve">and </w:t>
      </w:r>
      <w:r w:rsidRPr="00921C25">
        <w:rPr>
          <w:sz w:val="10"/>
          <w:szCs w:val="10"/>
        </w:rPr>
        <w:t xml:space="preserve">otherwise </w:t>
      </w:r>
      <w:r w:rsidRPr="008A775C">
        <w:rPr>
          <w:rStyle w:val="TitleChar"/>
        </w:rPr>
        <w:t>shape the international order</w:t>
      </w:r>
      <w:r w:rsidRPr="00921C25">
        <w:rPr>
          <w:sz w:val="10"/>
          <w:szCs w:val="10"/>
        </w:rPr>
        <w:t xml:space="preserve"> to suit our ends. In other words, the same justifications offered for American military dominance since the end of the Cold War. Most in </w:t>
      </w:r>
      <w:r w:rsidRPr="008A775C">
        <w:rPr>
          <w:rStyle w:val="TitleChar"/>
        </w:rPr>
        <w:t xml:space="preserve">Washington </w:t>
      </w:r>
      <w:r w:rsidRPr="00921C25">
        <w:rPr>
          <w:sz w:val="10"/>
          <w:szCs w:val="10"/>
        </w:rPr>
        <w:t xml:space="preserve">still </w:t>
      </w:r>
      <w:r w:rsidRPr="008A775C">
        <w:rPr>
          <w:rStyle w:val="TitleChar"/>
        </w:rPr>
        <w:t>embraces the notion that America is</w:t>
      </w:r>
      <w:r w:rsidRPr="00921C25">
        <w:rPr>
          <w:sz w:val="10"/>
          <w:szCs w:val="10"/>
        </w:rPr>
        <w:t xml:space="preserve">, and forever will be, </w:t>
      </w:r>
      <w:r w:rsidRPr="008A775C">
        <w:rPr>
          <w:rStyle w:val="TitleChar"/>
        </w:rPr>
        <w:t>the world’s indispensable nation</w:t>
      </w:r>
      <w:r w:rsidRPr="00921C25">
        <w:rPr>
          <w:sz w:val="10"/>
          <w:szCs w:val="10"/>
        </w:rPr>
        <w:t xml:space="preserve">. Some scholars, however, questioned </w:t>
      </w:r>
      <w:r w:rsidRPr="008A775C">
        <w:rPr>
          <w:rStyle w:val="TitleChar"/>
        </w:rPr>
        <w:t xml:space="preserve">the logic of </w:t>
      </w:r>
      <w:r w:rsidRPr="00C14A35">
        <w:rPr>
          <w:rStyle w:val="TitleChar"/>
          <w:highlight w:val="yellow"/>
        </w:rPr>
        <w:t>hegemonic</w:t>
      </w:r>
      <w:r w:rsidRPr="00C14A35">
        <w:rPr>
          <w:sz w:val="10"/>
          <w:szCs w:val="10"/>
          <w:highlight w:val="yellow"/>
        </w:rPr>
        <w:t xml:space="preserve"> </w:t>
      </w:r>
      <w:r w:rsidRPr="00C14A35">
        <w:rPr>
          <w:rStyle w:val="TitleChar"/>
          <w:highlight w:val="yellow"/>
        </w:rPr>
        <w:t>stability</w:t>
      </w:r>
      <w:r w:rsidRPr="008A775C">
        <w:rPr>
          <w:rStyle w:val="TitleChar"/>
        </w:rPr>
        <w:t xml:space="preserve"> </w:t>
      </w:r>
      <w:r w:rsidRPr="00921C25">
        <w:rPr>
          <w:sz w:val="10"/>
          <w:szCs w:val="10"/>
        </w:rPr>
        <w:t xml:space="preserve">theory from the very beginning. A number continue to do so today. They </w:t>
      </w:r>
      <w:r w:rsidRPr="00C14A35">
        <w:rPr>
          <w:rStyle w:val="TitleChar"/>
          <w:highlight w:val="yellow"/>
        </w:rPr>
        <w:t>advance arguments</w:t>
      </w:r>
      <w:r w:rsidRPr="008A775C">
        <w:rPr>
          <w:rStyle w:val="TitleChar"/>
        </w:rPr>
        <w:t xml:space="preserve"> diametrically </w:t>
      </w:r>
      <w:r w:rsidRPr="00C14A35">
        <w:rPr>
          <w:rStyle w:val="TitleChar"/>
          <w:highlight w:val="yellow"/>
        </w:rPr>
        <w:t xml:space="preserve">at odds with the </w:t>
      </w:r>
      <w:r w:rsidRPr="008A775C">
        <w:rPr>
          <w:rStyle w:val="TitleChar"/>
        </w:rPr>
        <w:t xml:space="preserve">primacist </w:t>
      </w:r>
      <w:r w:rsidRPr="00FF6115">
        <w:rPr>
          <w:rStyle w:val="TitleChar"/>
          <w:highlight w:val="yellow"/>
        </w:rPr>
        <w:t xml:space="preserve">consensus. Trade </w:t>
      </w:r>
      <w:r w:rsidRPr="00C14A35">
        <w:rPr>
          <w:rStyle w:val="TitleChar"/>
          <w:highlight w:val="yellow"/>
        </w:rPr>
        <w:t>routes need</w:t>
      </w:r>
      <w:r w:rsidRPr="00C14A35">
        <w:rPr>
          <w:sz w:val="10"/>
          <w:szCs w:val="10"/>
          <w:highlight w:val="yellow"/>
        </w:rPr>
        <w:t xml:space="preserve"> </w:t>
      </w:r>
      <w:r w:rsidRPr="00C14A35">
        <w:rPr>
          <w:rStyle w:val="TitleChar"/>
          <w:highlight w:val="yellow"/>
        </w:rPr>
        <w:t>not be policed by a singl</w:t>
      </w:r>
      <w:r w:rsidRPr="008A775C">
        <w:rPr>
          <w:rStyle w:val="TitleChar"/>
        </w:rPr>
        <w:t xml:space="preserve">e dominant </w:t>
      </w:r>
      <w:r w:rsidRPr="00C14A35">
        <w:rPr>
          <w:rStyle w:val="TitleChar"/>
          <w:highlight w:val="yellow"/>
        </w:rPr>
        <w:t>power</w:t>
      </w:r>
      <w:r w:rsidRPr="008A775C">
        <w:rPr>
          <w:rStyle w:val="TitleChar"/>
        </w:rPr>
        <w:t>; the international economy is complex and resilient. Supply disruptions are</w:t>
      </w:r>
      <w:r w:rsidRPr="00921C25">
        <w:rPr>
          <w:sz w:val="10"/>
          <w:szCs w:val="10"/>
        </w:rPr>
        <w:t xml:space="preserve"> likely to be </w:t>
      </w:r>
      <w:r w:rsidRPr="008A775C">
        <w:rPr>
          <w:rStyle w:val="TitleChar"/>
        </w:rPr>
        <w:t>temporary</w:t>
      </w:r>
      <w:r w:rsidRPr="00921C25">
        <w:rPr>
          <w:sz w:val="10"/>
          <w:szCs w:val="10"/>
        </w:rPr>
        <w:t xml:space="preserve">, and </w:t>
      </w:r>
      <w:r w:rsidRPr="00C14A35">
        <w:rPr>
          <w:rStyle w:val="TitleChar"/>
          <w:highlight w:val="yellow"/>
        </w:rPr>
        <w:t>the costs</w:t>
      </w:r>
      <w:r w:rsidRPr="008A775C">
        <w:rPr>
          <w:rStyle w:val="TitleChar"/>
        </w:rPr>
        <w:t xml:space="preserve"> of mitigating their effects </w:t>
      </w:r>
      <w:r w:rsidRPr="00C14A35">
        <w:rPr>
          <w:rStyle w:val="TitleChar"/>
          <w:highlight w:val="yellow"/>
        </w:rPr>
        <w:t>should be borne by those who stand to lose</w:t>
      </w:r>
      <w:r w:rsidRPr="00921C25">
        <w:rPr>
          <w:sz w:val="10"/>
          <w:szCs w:val="10"/>
        </w:rPr>
        <w:t xml:space="preserve"> </w:t>
      </w:r>
      <w:r>
        <w:rPr>
          <w:sz w:val="10"/>
          <w:szCs w:val="10"/>
        </w:rPr>
        <w:t>---</w:t>
      </w:r>
      <w:r w:rsidRPr="00921C25">
        <w:rPr>
          <w:sz w:val="10"/>
          <w:szCs w:val="10"/>
        </w:rPr>
        <w:t xml:space="preserve"> or gain </w:t>
      </w:r>
      <w:r>
        <w:rPr>
          <w:sz w:val="10"/>
          <w:szCs w:val="10"/>
        </w:rPr>
        <w:t>---</w:t>
      </w:r>
      <w:r w:rsidRPr="00921C25">
        <w:rPr>
          <w:sz w:val="10"/>
          <w:szCs w:val="10"/>
        </w:rPr>
        <w:t xml:space="preserve"> </w:t>
      </w:r>
      <w:r w:rsidRPr="00C14A35">
        <w:rPr>
          <w:rStyle w:val="TitleChar"/>
          <w:highlight w:val="yellow"/>
        </w:rPr>
        <w:t>the most</w:t>
      </w:r>
      <w:r w:rsidRPr="00921C25">
        <w:rPr>
          <w:sz w:val="10"/>
          <w:szCs w:val="10"/>
        </w:rPr>
        <w:t xml:space="preserve">.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w:t>
      </w:r>
      <w:r w:rsidRPr="00FF6115">
        <w:rPr>
          <w:rStyle w:val="TitleChar"/>
          <w:highlight w:val="yellow"/>
        </w:rPr>
        <w:t>Many factors</w:t>
      </w:r>
      <w:r w:rsidRPr="00921C25">
        <w:rPr>
          <w:sz w:val="10"/>
          <w:szCs w:val="10"/>
        </w:rPr>
        <w:t xml:space="preserve"> have </w:t>
      </w:r>
      <w:r w:rsidRPr="00C14A35">
        <w:rPr>
          <w:rStyle w:val="TitleChar"/>
          <w:highlight w:val="yellow"/>
        </w:rPr>
        <w:t>contributed to the</w:t>
      </w:r>
      <w:r w:rsidRPr="00921C25">
        <w:rPr>
          <w:sz w:val="10"/>
          <w:szCs w:val="10"/>
        </w:rPr>
        <w:t xml:space="preserve"> dramatic </w:t>
      </w:r>
      <w:r w:rsidRPr="00C14A35">
        <w:rPr>
          <w:rStyle w:val="TitleChar"/>
          <w:highlight w:val="yellow"/>
        </w:rPr>
        <w:t>decline in</w:t>
      </w:r>
      <w:r w:rsidRPr="008A775C">
        <w:rPr>
          <w:rStyle w:val="TitleChar"/>
        </w:rPr>
        <w:t xml:space="preserve"> the number of </w:t>
      </w:r>
      <w:r w:rsidRPr="00C14A35">
        <w:rPr>
          <w:rStyle w:val="TitleChar"/>
          <w:highlight w:val="yellow"/>
        </w:rPr>
        <w:t>wars</w:t>
      </w:r>
      <w:r w:rsidRPr="008A775C">
        <w:rPr>
          <w:rStyle w:val="TitleChar"/>
        </w:rPr>
        <w:t xml:space="preserve"> between </w:t>
      </w:r>
      <w:r w:rsidRPr="00921C25">
        <w:rPr>
          <w:sz w:val="10"/>
          <w:szCs w:val="10"/>
        </w:rPr>
        <w:t>nation-</w:t>
      </w:r>
      <w:r w:rsidRPr="008A775C">
        <w:rPr>
          <w:rStyle w:val="TitleChar"/>
        </w:rPr>
        <w:t>states</w:t>
      </w:r>
      <w:r w:rsidRPr="00C14A35">
        <w:rPr>
          <w:sz w:val="10"/>
          <w:szCs w:val="10"/>
          <w:highlight w:val="yellow"/>
        </w:rPr>
        <w:t xml:space="preserve">; </w:t>
      </w:r>
      <w:r w:rsidRPr="00C14A35">
        <w:rPr>
          <w:rStyle w:val="TitleChar"/>
          <w:highlight w:val="yellow"/>
        </w:rPr>
        <w:t>it is unrealistic to</w:t>
      </w:r>
      <w:r w:rsidRPr="00C14A35">
        <w:rPr>
          <w:sz w:val="10"/>
          <w:szCs w:val="10"/>
          <w:highlight w:val="yellow"/>
        </w:rPr>
        <w:t xml:space="preserve"> </w:t>
      </w:r>
      <w:r w:rsidRPr="00C14A35">
        <w:rPr>
          <w:rStyle w:val="TitleChar"/>
          <w:highlight w:val="yellow"/>
        </w:rPr>
        <w:t>expect</w:t>
      </w:r>
      <w:r w:rsidRPr="008A775C">
        <w:rPr>
          <w:rStyle w:val="TitleChar"/>
        </w:rPr>
        <w:t xml:space="preserve"> </w:t>
      </w:r>
      <w:r w:rsidRPr="00921C25">
        <w:rPr>
          <w:sz w:val="10"/>
          <w:szCs w:val="10"/>
        </w:rPr>
        <w:t xml:space="preserve">that a new spasm of global </w:t>
      </w:r>
      <w:r w:rsidRPr="00C14A35">
        <w:rPr>
          <w:rStyle w:val="TitleChar"/>
          <w:highlight w:val="yellow"/>
        </w:rPr>
        <w:t xml:space="preserve">conflict would erupt </w:t>
      </w:r>
      <w:r w:rsidRPr="008A775C">
        <w:rPr>
          <w:rStyle w:val="TitleChar"/>
        </w:rPr>
        <w:t>if the U</w:t>
      </w:r>
      <w:r w:rsidRPr="00921C25">
        <w:rPr>
          <w:sz w:val="10"/>
          <w:szCs w:val="10"/>
        </w:rPr>
        <w:t xml:space="preserve">nited </w:t>
      </w:r>
      <w:r w:rsidRPr="008A775C">
        <w:rPr>
          <w:rStyle w:val="TitleChar"/>
        </w:rPr>
        <w:t>S</w:t>
      </w:r>
      <w:r w:rsidRPr="00921C25">
        <w:rPr>
          <w:sz w:val="10"/>
          <w:szCs w:val="10"/>
        </w:rPr>
        <w:t xml:space="preserve">tates </w:t>
      </w:r>
      <w:r w:rsidRPr="008A775C">
        <w:rPr>
          <w:rStyle w:val="TitleChar"/>
        </w:rPr>
        <w:t xml:space="preserve">were to </w:t>
      </w:r>
      <w:r w:rsidRPr="00921C25">
        <w:rPr>
          <w:sz w:val="10"/>
          <w:szCs w:val="10"/>
        </w:rPr>
        <w:t xml:space="preserve">modestly </w:t>
      </w:r>
      <w:r w:rsidRPr="008A775C">
        <w:rPr>
          <w:rStyle w:val="TitleChar"/>
        </w:rPr>
        <w:t>refocus its efforts, draw down its military power, and call on other countries to</w:t>
      </w:r>
      <w:r w:rsidRPr="00921C25">
        <w:rPr>
          <w:sz w:val="10"/>
          <w:szCs w:val="10"/>
        </w:rPr>
        <w:t xml:space="preserve"> </w:t>
      </w:r>
      <w:r w:rsidRPr="008A775C">
        <w:rPr>
          <w:rStyle w:val="TitleChar"/>
        </w:rPr>
        <w:t>play a larger role in their own defense</w:t>
      </w:r>
      <w:r w:rsidRPr="00921C25">
        <w:rPr>
          <w:sz w:val="10"/>
          <w:szCs w:val="10"/>
        </w:rPr>
        <w:t xml:space="preserve">, </w:t>
      </w:r>
      <w:r w:rsidRPr="008A775C">
        <w:rPr>
          <w:rStyle w:val="TitleChar"/>
        </w:rPr>
        <w:t xml:space="preserve">and </w:t>
      </w:r>
      <w:r w:rsidRPr="00921C25">
        <w:rPr>
          <w:sz w:val="10"/>
          <w:szCs w:val="10"/>
        </w:rPr>
        <w:t xml:space="preserve">in the </w:t>
      </w:r>
      <w:r w:rsidRPr="008A775C">
        <w:rPr>
          <w:rStyle w:val="TitleChar"/>
        </w:rPr>
        <w:t xml:space="preserve">security </w:t>
      </w:r>
      <w:r w:rsidRPr="00921C25">
        <w:rPr>
          <w:sz w:val="10"/>
          <w:szCs w:val="10"/>
        </w:rPr>
        <w:t xml:space="preserve">of their respective regions. But while </w:t>
      </w:r>
      <w:r w:rsidRPr="00C14A35">
        <w:rPr>
          <w:rStyle w:val="TitleChar"/>
          <w:highlight w:val="yellow"/>
        </w:rPr>
        <w:t xml:space="preserve">there are </w:t>
      </w:r>
      <w:r w:rsidRPr="00FF6115">
        <w:rPr>
          <w:rStyle w:val="TitleChar"/>
          <w:highlight w:val="yellow"/>
        </w:rPr>
        <w:t xml:space="preserve">credible alternatives </w:t>
      </w:r>
      <w:r w:rsidRPr="00C14A35">
        <w:rPr>
          <w:rStyle w:val="TitleChar"/>
          <w:highlight w:val="yellow"/>
        </w:rPr>
        <w:t>to the U</w:t>
      </w:r>
      <w:r w:rsidRPr="00921C25">
        <w:rPr>
          <w:sz w:val="10"/>
          <w:szCs w:val="10"/>
        </w:rPr>
        <w:t xml:space="preserve">nited </w:t>
      </w:r>
      <w:r w:rsidRPr="00C14A35">
        <w:rPr>
          <w:rStyle w:val="TitleChar"/>
          <w:highlight w:val="yellow"/>
        </w:rPr>
        <w:t>S</w:t>
      </w:r>
      <w:r w:rsidRPr="00921C25">
        <w:rPr>
          <w:sz w:val="10"/>
          <w:szCs w:val="10"/>
        </w:rPr>
        <w:t xml:space="preserve">tates </w:t>
      </w:r>
      <w:r w:rsidRPr="008A775C">
        <w:rPr>
          <w:rStyle w:val="TitleChar"/>
        </w:rPr>
        <w:t>serving in its</w:t>
      </w:r>
      <w:r w:rsidRPr="00921C25">
        <w:rPr>
          <w:sz w:val="10"/>
          <w:szCs w:val="10"/>
        </w:rPr>
        <w:t xml:space="preserve"> current dual </w:t>
      </w:r>
      <w:r w:rsidRPr="008A775C">
        <w:rPr>
          <w:rStyle w:val="TitleChar"/>
        </w:rPr>
        <w:t>role as world policeman</w:t>
      </w:r>
      <w:r w:rsidRPr="00921C25">
        <w:rPr>
          <w:sz w:val="10"/>
          <w:szCs w:val="10"/>
        </w:rPr>
        <w:t xml:space="preserve">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 </w:t>
      </w:r>
    </w:p>
    <w:p w:rsidR="00B22FA7" w:rsidRPr="0047295D" w:rsidRDefault="00B22FA7" w:rsidP="0040530E"/>
    <w:p w:rsidR="0040530E" w:rsidRDefault="0040530E" w:rsidP="0040530E">
      <w:pPr>
        <w:pStyle w:val="Heading4"/>
      </w:pPr>
      <w:r>
        <w:t>Trade leadership is shot no matter what</w:t>
      </w:r>
    </w:p>
    <w:p w:rsidR="0040530E" w:rsidRPr="0014695B" w:rsidRDefault="0040530E" w:rsidP="0040530E">
      <w:r w:rsidRPr="00EE49F5">
        <w:rPr>
          <w:rStyle w:val="StyleStyleBold12pt"/>
        </w:rPr>
        <w:t>Pearson 3/19</w:t>
      </w:r>
      <w:r w:rsidRPr="00EE49F5">
        <w:t xml:space="preserve"> Daniel Pearson - CATO institute, March 19, 2014,  "The Obama Administration’s Trade Agenda Is Crumbling," theglobalrealm.com/2014/03/21/the-obama-administrations-trade-agenda-is-</w:t>
      </w:r>
      <w:r w:rsidRPr="0014695B">
        <w:t>crumbling/</w:t>
      </w:r>
    </w:p>
    <w:p w:rsidR="0040530E" w:rsidRPr="00CB30E4" w:rsidRDefault="0040530E" w:rsidP="0040530E">
      <w:pPr>
        <w:rPr>
          <w:bCs/>
          <w:u w:val="single"/>
        </w:rPr>
      </w:pPr>
      <w:r w:rsidRPr="00A71311">
        <w:rPr>
          <w:sz w:val="14"/>
        </w:rPr>
        <w:t xml:space="preserve">The nation has been living with the Obama administration’s trade policy for five years, with relatively little to show for it. </w:t>
      </w:r>
      <w:r w:rsidRPr="0014695B">
        <w:rPr>
          <w:rStyle w:val="StyleBoldUnderline"/>
        </w:rPr>
        <w:t>In the remaining three years,</w:t>
      </w:r>
      <w:r w:rsidRPr="00A71311">
        <w:rPr>
          <w:sz w:val="14"/>
        </w:rPr>
        <w:t xml:space="preserve"> </w:t>
      </w:r>
      <w:r w:rsidRPr="00B22FA7">
        <w:rPr>
          <w:rStyle w:val="StyleBoldUnderline"/>
          <w:highlight w:val="yellow"/>
        </w:rPr>
        <w:t>is the executive branch likely to obtain</w:t>
      </w:r>
      <w:r w:rsidRPr="00A71311">
        <w:rPr>
          <w:sz w:val="14"/>
        </w:rPr>
        <w:t xml:space="preserve"> Trade Promotion Authority (</w:t>
      </w:r>
      <w:r w:rsidRPr="00B22FA7">
        <w:rPr>
          <w:rStyle w:val="StyleBoldUnderline"/>
          <w:highlight w:val="yellow"/>
        </w:rPr>
        <w:t>TPA</w:t>
      </w:r>
      <w:r w:rsidRPr="00A71311">
        <w:rPr>
          <w:sz w:val="14"/>
        </w:rPr>
        <w:t>) and successfully conclude the Trans-Pacific Partnership (</w:t>
      </w:r>
      <w:r w:rsidRPr="00B22FA7">
        <w:rPr>
          <w:rStyle w:val="StyleBoldUnderline"/>
          <w:highlight w:val="yellow"/>
        </w:rPr>
        <w:t>TPP</w:t>
      </w:r>
      <w:r w:rsidRPr="00B22FA7">
        <w:rPr>
          <w:sz w:val="14"/>
          <w:highlight w:val="yellow"/>
        </w:rPr>
        <w:t xml:space="preserve">) </w:t>
      </w:r>
      <w:r w:rsidRPr="00B22FA7">
        <w:rPr>
          <w:rStyle w:val="StyleBoldUnderline"/>
          <w:highlight w:val="yellow"/>
        </w:rPr>
        <w:t>and</w:t>
      </w:r>
      <w:r w:rsidRPr="00B22FA7">
        <w:rPr>
          <w:sz w:val="14"/>
          <w:highlight w:val="yellow"/>
        </w:rPr>
        <w:t xml:space="preserve"> </w:t>
      </w:r>
      <w:r w:rsidRPr="00A71311">
        <w:rPr>
          <w:sz w:val="14"/>
        </w:rPr>
        <w:t>the Transatlantic Trade and Investment Partnership (</w:t>
      </w:r>
      <w:r w:rsidRPr="00B22FA7">
        <w:rPr>
          <w:rStyle w:val="StyleBoldUnderline"/>
          <w:highlight w:val="yellow"/>
        </w:rPr>
        <w:t>TTIP</w:t>
      </w:r>
      <w:r w:rsidRPr="00A71311">
        <w:rPr>
          <w:sz w:val="14"/>
        </w:rPr>
        <w:t xml:space="preserve">)? Although free traders very much want all of this to happen, hard-headed </w:t>
      </w:r>
      <w:r w:rsidRPr="00B22FA7">
        <w:rPr>
          <w:rStyle w:val="StyleBoldUnderline"/>
          <w:highlight w:val="yellow"/>
        </w:rPr>
        <w:t>experience indicates</w:t>
      </w:r>
      <w:r w:rsidRPr="00B22FA7">
        <w:rPr>
          <w:sz w:val="14"/>
          <w:highlight w:val="yellow"/>
        </w:rPr>
        <w:t xml:space="preserve"> </w:t>
      </w:r>
      <w:r w:rsidRPr="00A71311">
        <w:rPr>
          <w:sz w:val="14"/>
        </w:rPr>
        <w:t xml:space="preserve">it’s most likely that </w:t>
      </w:r>
      <w:r w:rsidRPr="0014695B">
        <w:rPr>
          <w:rStyle w:val="StyleBoldUnderline"/>
        </w:rPr>
        <w:t xml:space="preserve">the administration will accomplish </w:t>
      </w:r>
      <w:r w:rsidRPr="00B22FA7">
        <w:rPr>
          <w:rStyle w:val="StyleBoldUnderline"/>
          <w:highlight w:val="yellow"/>
        </w:rPr>
        <w:t xml:space="preserve">none </w:t>
      </w:r>
      <w:r w:rsidRPr="0014695B">
        <w:rPr>
          <w:rStyle w:val="StyleBoldUnderline"/>
        </w:rPr>
        <w:t>of this.</w:t>
      </w:r>
      <w:r w:rsidRPr="00A71311">
        <w:rPr>
          <w:rStyle w:val="StyleBoldUnderline"/>
          <w:sz w:val="12"/>
        </w:rPr>
        <w:t xml:space="preserve">¶ </w:t>
      </w:r>
      <w:r w:rsidRPr="00A71311">
        <w:rPr>
          <w:sz w:val="14"/>
        </w:rPr>
        <w:t xml:space="preserve">Why such a downbeat conclusion? Debates over the North American Free Trade Agreement (NAFTA) and the Uruguay Round in the 1990s illustrated how very difficult it could be to build support for the negotiation of trade agreements and for the passage of enacting legislation. </w:t>
      </w:r>
      <w:r w:rsidRPr="0014695B">
        <w:rPr>
          <w:rStyle w:val="StyleBoldUnderline"/>
        </w:rPr>
        <w:t xml:space="preserve">Building such </w:t>
      </w:r>
      <w:r w:rsidRPr="00B22FA7">
        <w:rPr>
          <w:rStyle w:val="StyleBoldUnderline"/>
          <w:highlight w:val="yellow"/>
        </w:rPr>
        <w:t xml:space="preserve">support requires a firm commitment </w:t>
      </w:r>
      <w:r w:rsidRPr="00A71311">
        <w:rPr>
          <w:sz w:val="14"/>
        </w:rPr>
        <w:t xml:space="preserve">to the cause of trade liberalization, </w:t>
      </w:r>
      <w:r w:rsidRPr="0014695B">
        <w:rPr>
          <w:rStyle w:val="StyleBoldUnderline"/>
        </w:rPr>
        <w:t xml:space="preserve">an understanding of the </w:t>
      </w:r>
      <w:r w:rsidRPr="00B22FA7">
        <w:rPr>
          <w:rStyle w:val="StyleBoldUnderline"/>
          <w:highlight w:val="yellow"/>
        </w:rPr>
        <w:t>economics</w:t>
      </w:r>
      <w:r w:rsidRPr="00B22FA7">
        <w:rPr>
          <w:sz w:val="14"/>
          <w:highlight w:val="yellow"/>
        </w:rPr>
        <w:t xml:space="preserve"> </w:t>
      </w:r>
      <w:r w:rsidRPr="00A71311">
        <w:rPr>
          <w:sz w:val="14"/>
        </w:rPr>
        <w:t>that make open markets so desirable</w:t>
      </w:r>
      <w:r w:rsidRPr="0014695B">
        <w:rPr>
          <w:rStyle w:val="StyleBoldUnderline"/>
        </w:rPr>
        <w:t xml:space="preserve">, an </w:t>
      </w:r>
      <w:r w:rsidRPr="00B22FA7">
        <w:rPr>
          <w:rStyle w:val="StyleBoldUnderline"/>
          <w:highlight w:val="yellow"/>
        </w:rPr>
        <w:t xml:space="preserve">eagerness </w:t>
      </w:r>
      <w:r w:rsidRPr="0014695B">
        <w:rPr>
          <w:rStyle w:val="StyleBoldUnderline"/>
        </w:rPr>
        <w:t>to explain the benefits</w:t>
      </w:r>
      <w:r w:rsidRPr="00A71311">
        <w:rPr>
          <w:sz w:val="14"/>
        </w:rPr>
        <w:t xml:space="preserve"> to those who are undecided, and a willingness to invest a whole lot of political capital to round up the required votes. </w:t>
      </w:r>
      <w:r w:rsidRPr="00B22FA7">
        <w:rPr>
          <w:rStyle w:val="StyleBoldUnderline"/>
          <w:highlight w:val="yellow"/>
        </w:rPr>
        <w:t xml:space="preserve">It’s not clear </w:t>
      </w:r>
      <w:r w:rsidRPr="0014695B">
        <w:rPr>
          <w:rStyle w:val="StyleBoldUnderline"/>
        </w:rPr>
        <w:t xml:space="preserve">whether </w:t>
      </w:r>
      <w:r w:rsidRPr="00B22FA7">
        <w:rPr>
          <w:rStyle w:val="StyleBoldUnderline"/>
          <w:highlight w:val="yellow"/>
        </w:rPr>
        <w:t>any of those</w:t>
      </w:r>
      <w:r w:rsidRPr="0014695B">
        <w:rPr>
          <w:rStyle w:val="StyleBoldUnderline"/>
        </w:rPr>
        <w:t xml:space="preserve"> conditions currently </w:t>
      </w:r>
      <w:r w:rsidRPr="00B22FA7">
        <w:rPr>
          <w:rStyle w:val="StyleBoldUnderline"/>
          <w:highlight w:val="yellow"/>
        </w:rPr>
        <w:t>exist</w:t>
      </w:r>
      <w:r w:rsidRPr="0014695B">
        <w:rPr>
          <w:rStyle w:val="StyleBoldUnderline"/>
        </w:rPr>
        <w:t>.</w:t>
      </w:r>
    </w:p>
    <w:p w:rsidR="0040530E" w:rsidRDefault="0040530E" w:rsidP="0018798A">
      <w:pPr>
        <w:rPr>
          <w:rStyle w:val="StyleBoldUnderline"/>
        </w:rPr>
      </w:pPr>
    </w:p>
    <w:p w:rsidR="002A791C" w:rsidRPr="002A791C" w:rsidRDefault="002A791C" w:rsidP="002A791C">
      <w:pPr>
        <w:pStyle w:val="Heading3"/>
      </w:pPr>
      <w:bookmarkStart w:id="75" w:name="_Toc392009831"/>
      <w:r w:rsidRPr="002A791C">
        <w:t>A2 HTF solves hegemony</w:t>
      </w:r>
      <w:bookmarkEnd w:id="75"/>
    </w:p>
    <w:p w:rsidR="002A791C" w:rsidRDefault="002A791C" w:rsidP="002A791C">
      <w:pPr>
        <w:pStyle w:val="Heading4"/>
      </w:pPr>
      <w:r>
        <w:t xml:space="preserve">HTF funds are diverted away from highways  </w:t>
      </w:r>
    </w:p>
    <w:p w:rsidR="002A791C" w:rsidRDefault="002A791C" w:rsidP="002A791C">
      <w:pPr>
        <w:rPr>
          <w:sz w:val="16"/>
        </w:rPr>
      </w:pPr>
      <w:r w:rsidRPr="002A791C">
        <w:rPr>
          <w:rStyle w:val="StyleStyleBold12pt"/>
        </w:rPr>
        <w:t>Roth ’10</w:t>
      </w:r>
      <w:r>
        <w:rPr>
          <w:b/>
          <w:sz w:val="24"/>
        </w:rPr>
        <w:t xml:space="preserve"> </w:t>
      </w:r>
      <w:r>
        <w:rPr>
          <w:sz w:val="16"/>
        </w:rPr>
        <w:t>(Gabriel Roth - Civil Engineer and Transportation Economist. He Is Currently a Research Fellow at the Independent Institute. During His 20 Years with the World Bank, He Was Involved with Transportation Projects on Five Continents. "Federal Highway Funding | Downsizing the Federal Government." Federal Highway Funding | Downsizing the Federal Government. N.p., june 2010. Web. 08 July 2012. &lt;http://www.downsizinggovernment.org/transportation/highway-funding)</w:t>
      </w:r>
    </w:p>
    <w:p w:rsidR="002A791C" w:rsidRDefault="002A791C" w:rsidP="002A791C">
      <w:pPr>
        <w:rPr>
          <w:sz w:val="16"/>
        </w:rPr>
      </w:pPr>
      <w:r>
        <w:rPr>
          <w:sz w:val="16"/>
        </w:rPr>
        <w:t xml:space="preserve">2. </w:t>
      </w:r>
      <w:r w:rsidRPr="000A5BDA">
        <w:rPr>
          <w:rStyle w:val="StyleBoldUnderline"/>
        </w:rPr>
        <w:t>Funds Diverted to Non-Highway Activities</w:t>
      </w:r>
      <w:r>
        <w:rPr>
          <w:sz w:val="16"/>
        </w:rPr>
        <w:t xml:space="preserve"> Since 1982, </w:t>
      </w:r>
      <w:r w:rsidRPr="000A5BDA">
        <w:rPr>
          <w:rStyle w:val="StyleBoldUnderline"/>
        </w:rPr>
        <w:t xml:space="preserve">increasing amounts of revenues from the FHTF have been diverted to non-highway uses. </w:t>
      </w:r>
      <w:r>
        <w:rPr>
          <w:sz w:val="16"/>
        </w:rPr>
        <w:t xml:space="preserve">The Surface Transportation Assistance Act of 1982 raised the federal gas tax by five cents, with one-fifth of the increase dedicated to urban transit. The 1991 Intermodal Surface Transportation Efficiency Act substituted "flexibility" and "intermodalism" for the "dedication" of fuel taxes to highways. </w:t>
      </w:r>
      <w:r w:rsidRPr="000A5BDA">
        <w:rPr>
          <w:rStyle w:val="StyleBoldUnderline"/>
        </w:rPr>
        <w:t xml:space="preserve">That wording change meant that any transportation-related activity could lay claim to highway money. </w:t>
      </w:r>
      <w:r>
        <w:rPr>
          <w:sz w:val="16"/>
        </w:rPr>
        <w:t xml:space="preserve">Under the most recent highway authorization—SAFETEA-LU of 2005—transportation scholar Randal O'Toole figures that </w:t>
      </w:r>
      <w:r w:rsidRPr="000A5BDA">
        <w:rPr>
          <w:rStyle w:val="StyleBoldUnderline"/>
        </w:rPr>
        <w:t>only about 59 percent of highway trust fund dollars will be spent on highways.25 Funds from the FHTF will go to mass transit (21 percent), earmarks (8 percent), and a hodge-podge of other activities such as bicycle paths (12 percent).</w:t>
      </w:r>
      <w:r>
        <w:rPr>
          <w:sz w:val="16"/>
        </w:rPr>
        <w:t xml:space="preserve"> Note, however, that some of the earmark funds will also go to highways. The main diversion is to rail transit, which can be a very inefficient mode of transportation, as discussed in a related essay. Most Americans do not use rail transit and should not have to subsidize expensive subways and rail systems in a small number of major cities that prohibit the use of more modern and effective transit methods, such as shared taxis. As the FHWA table (www.fhwa.dot.gov/safetealu/safetea- lu_authorizations.xls) indicates, </w:t>
      </w:r>
      <w:r w:rsidRPr="000A5BDA">
        <w:rPr>
          <w:rStyle w:val="StyleBoldUnderline"/>
        </w:rPr>
        <w:t>Congress allocates highway money to truck parking facilities, anti-racial profiling programs, magnetic levitation trains, and dozens of other non-road activities.</w:t>
      </w:r>
      <w:r>
        <w:rPr>
          <w:sz w:val="16"/>
        </w:rPr>
        <w:t xml:space="preserve"> O'Toole finds that the House version of upcoming transportation authorization legislation would reduce the highway portion of FHTF spending to just 20 percent. It would add high-speed rail at 10 percent, fund transit at 20 percent, and provide about 50 percent of the funds to the states to spend on "flexible" projects and earmarks.26</w:t>
      </w:r>
    </w:p>
    <w:p w:rsidR="0018798A" w:rsidRDefault="0018798A" w:rsidP="004A6AE0"/>
    <w:p w:rsidR="002A791C" w:rsidRDefault="002A791C" w:rsidP="0040530E">
      <w:pPr>
        <w:pStyle w:val="Heading4"/>
      </w:pPr>
      <w:r>
        <w:t>The HTF is a “slush fund” Congress uses to finance special interests and non-highway projects</w:t>
      </w:r>
    </w:p>
    <w:p w:rsidR="002A791C" w:rsidRPr="009C0C91" w:rsidRDefault="002A791C" w:rsidP="002A791C">
      <w:pPr>
        <w:rPr>
          <w:sz w:val="16"/>
        </w:rPr>
      </w:pPr>
      <w:r>
        <w:rPr>
          <w:b/>
          <w:sz w:val="24"/>
        </w:rPr>
        <w:t xml:space="preserve">Roth ‘5 </w:t>
      </w:r>
      <w:r w:rsidRPr="009C0C91">
        <w:rPr>
          <w:sz w:val="16"/>
        </w:rPr>
        <w:t>(Gabriel Roth Civil Engineer and Transport Economist. "Liberating the Roads: Reforming U.S. Highway Policy | Gabriel Roth | Cato Institute: Policy Analysis." Liberating the Roads: Reforming U.S. Highway Policy | Gabriel Roth | Cato Institute: Policy Analysis. N.p., 2005. Web. 02 July 2012. &lt;http://www.cato.org/publications/policy-analysis/liberating-roads-reforming-us-highway-policy&gt;.)</w:t>
      </w:r>
    </w:p>
    <w:p w:rsidR="002A791C" w:rsidRPr="00AE42F1" w:rsidRDefault="002A791C" w:rsidP="002A791C">
      <w:pPr>
        <w:rPr>
          <w:sz w:val="16"/>
        </w:rPr>
      </w:pPr>
      <w:r w:rsidRPr="00AE42F1">
        <w:rPr>
          <w:rStyle w:val="StyleBoldUnderline"/>
        </w:rPr>
        <w:t>Deliberations on reauthorizing the federal fuel tax dragged on through the summer of 2004 and were not completed in the 108th Congress.</w:t>
      </w:r>
      <w:r w:rsidRPr="00AE42F1">
        <w:rPr>
          <w:sz w:val="16"/>
        </w:rPr>
        <w:t xml:space="preserve"> Whether the fuel tax and the transportation programs it funds should be renewed is the central question of this paper. </w:t>
      </w:r>
      <w:r w:rsidRPr="00AE42F1">
        <w:rPr>
          <w:rStyle w:val="StyleBoldUnderline"/>
        </w:rPr>
        <w:t>A federal role may have been necessary to finance the Interstate Highway System in 1956—the year the federal fuel tax was enacted—but the system is now complete. The Federal Highway Trust Fund</w:t>
      </w:r>
      <w:r w:rsidRPr="00AE42F1">
        <w:rPr>
          <w:sz w:val="16"/>
        </w:rPr>
        <w:t xml:space="preserve"> was established specifically as a means to finance highway construction. It </w:t>
      </w:r>
      <w:r w:rsidRPr="00AE42F1">
        <w:rPr>
          <w:rStyle w:val="StyleBoldUnderline"/>
        </w:rPr>
        <w:t>is now a slush fund for Congress to fund programs aimed at appeasing special interests and financing non highway projects.</w:t>
      </w:r>
      <w:r w:rsidRPr="00AE42F1">
        <w:rPr>
          <w:sz w:val="16"/>
        </w:rPr>
        <w:t xml:space="preserve"> The power of Congress to finance road projects was supposed to sunset in 1972 but instead continues to this day. In addition, federal </w:t>
      </w:r>
      <w:r w:rsidRPr="00AE42F1">
        <w:rPr>
          <w:rStyle w:val="StyleBoldUnderline"/>
        </w:rPr>
        <w:t>regulations increase construction costs and stifle innovative policy experiments in the states</w:t>
      </w:r>
      <w:r w:rsidRPr="00AE42F1">
        <w:rPr>
          <w:sz w:val="16"/>
        </w:rPr>
        <w:t xml:space="preserve">. Gabriel Roth, a transportation consultant, is a former transportation economist at the World Bank. He is the author of numerous books on transportation policy. He is the editor of Paving the Way for Private Roads, to be published in 2005 by Transaction Publishers. Before the federal government took on the role of financing highways in 20th century, that role was assumed entirely by state governments and, before that, the private sector. This study makes the case that there is no longer any role for the federal government in the construction and financing of roads. </w:t>
      </w:r>
      <w:r w:rsidRPr="00AE42F1">
        <w:rPr>
          <w:rStyle w:val="StyleBoldUnderline"/>
        </w:rPr>
        <w:t>Significant reform must include phasing down the federal fuel tax</w:t>
      </w:r>
      <w:r w:rsidRPr="00AE42F1">
        <w:rPr>
          <w:sz w:val="16"/>
        </w:rPr>
        <w:t xml:space="preserve"> and giving back to the states full responsibility for highway programs.</w:t>
      </w:r>
    </w:p>
    <w:p w:rsidR="002A791C" w:rsidRDefault="002A791C" w:rsidP="004A6AE0"/>
    <w:p w:rsidR="0040530E" w:rsidRDefault="0040530E" w:rsidP="0040530E">
      <w:pPr>
        <w:pStyle w:val="Heading3"/>
      </w:pPr>
      <w:bookmarkStart w:id="76" w:name="_Toc392009832"/>
      <w:r>
        <w:t>Hegemony defense</w:t>
      </w:r>
      <w:bookmarkEnd w:id="76"/>
    </w:p>
    <w:p w:rsidR="0040530E" w:rsidRDefault="0040530E" w:rsidP="004A6AE0"/>
    <w:p w:rsidR="0040530E" w:rsidRDefault="0040530E" w:rsidP="0040530E">
      <w:pPr>
        <w:pStyle w:val="Heading4"/>
      </w:pPr>
      <w:r>
        <w:t>Heg impact is not true – claim is overrated</w:t>
      </w:r>
    </w:p>
    <w:p w:rsidR="0040530E" w:rsidRPr="00B22FA7" w:rsidRDefault="0040530E" w:rsidP="0040530E">
      <w:pPr>
        <w:rPr>
          <w:rStyle w:val="StyleStyleBold12pt"/>
        </w:rPr>
      </w:pPr>
      <w:r w:rsidRPr="00B22FA7">
        <w:rPr>
          <w:rStyle w:val="StyleStyleBold12pt"/>
        </w:rPr>
        <w:t>Fettweis, 11</w:t>
      </w:r>
    </w:p>
    <w:p w:rsidR="0040530E" w:rsidRDefault="0040530E" w:rsidP="0040530E">
      <w:r>
        <w:t xml:space="preserve">Christopher J. Fettweis, Department of Political Science, Tulane University, 9/26/11, Free Riding or Restraint? Examining European Grand Strategy, </w:t>
      </w:r>
      <w:r w:rsidRPr="00B7525E">
        <w:t>Comparative Strategy</w:t>
      </w:r>
      <w:r>
        <w:t>,</w:t>
      </w:r>
      <w:r w:rsidRPr="00B7525E">
        <w:t xml:space="preserve"> 30:316–332</w:t>
      </w:r>
      <w:r>
        <w:t>, EBSCO</w:t>
      </w:r>
    </w:p>
    <w:p w:rsidR="0040530E" w:rsidRDefault="0040530E" w:rsidP="0040530E"/>
    <w:p w:rsidR="0040530E" w:rsidRDefault="0040530E" w:rsidP="0040530E">
      <w:r w:rsidRPr="00B22FA7">
        <w:rPr>
          <w:rStyle w:val="StyleBoldUnderline"/>
          <w:highlight w:val="yellow"/>
        </w:rPr>
        <w:t>Assertions that without</w:t>
      </w:r>
      <w:r w:rsidRPr="005B6B85">
        <w:rPr>
          <w:rStyle w:val="StyleBoldUnderline"/>
        </w:rPr>
        <w:t xml:space="preserve"> the combination of </w:t>
      </w:r>
      <w:r w:rsidRPr="00B22FA7">
        <w:rPr>
          <w:rStyle w:val="StyleBoldUnderline"/>
          <w:highlight w:val="yellow"/>
        </w:rPr>
        <w:t>U.S.</w:t>
      </w:r>
      <w:r w:rsidRPr="005B6B85">
        <w:rPr>
          <w:rStyle w:val="StyleBoldUnderline"/>
        </w:rPr>
        <w:t xml:space="preserve"> capabilities, </w:t>
      </w:r>
      <w:r w:rsidRPr="00B22FA7">
        <w:rPr>
          <w:rStyle w:val="StyleBoldUnderline"/>
          <w:highlight w:val="yellow"/>
        </w:rPr>
        <w:t>presence</w:t>
      </w:r>
      <w:r w:rsidRPr="005B6B85">
        <w:rPr>
          <w:rStyle w:val="StyleBoldUnderline"/>
        </w:rPr>
        <w:t xml:space="preserve"> and commitments </w:t>
      </w:r>
      <w:r w:rsidRPr="00B22FA7">
        <w:rPr>
          <w:rStyle w:val="StyleBoldUnderline"/>
          <w:highlight w:val="yellow"/>
        </w:rPr>
        <w:t>instability would return</w:t>
      </w:r>
      <w:r>
        <w:t xml:space="preserve"> to Europe and the Pacific Rim </w:t>
      </w:r>
      <w:r w:rsidRPr="00B22FA7">
        <w:rPr>
          <w:rStyle w:val="StyleBoldUnderline"/>
          <w:highlight w:val="yellow"/>
        </w:rPr>
        <w:t>are</w:t>
      </w:r>
      <w:r>
        <w:t xml:space="preserve"> usually </w:t>
      </w:r>
      <w:r w:rsidRPr="00B22FA7">
        <w:rPr>
          <w:rStyle w:val="StyleBoldUnderline"/>
          <w:highlight w:val="yellow"/>
        </w:rPr>
        <w:t>rendered in</w:t>
      </w:r>
      <w:r w:rsidRPr="00706313">
        <w:t xml:space="preserve"> rather</w:t>
      </w:r>
      <w:r>
        <w:t xml:space="preserve"> </w:t>
      </w:r>
      <w:r w:rsidRPr="00B22FA7">
        <w:rPr>
          <w:rStyle w:val="StyleBoldUnderline"/>
          <w:highlight w:val="yellow"/>
        </w:rPr>
        <w:t>vague language</w:t>
      </w:r>
      <w:r w:rsidRPr="00B22FA7">
        <w:rPr>
          <w:highlight w:val="yellow"/>
        </w:rPr>
        <w:t>.</w:t>
      </w:r>
      <w:r>
        <w:t xml:space="preserve"> If the United States were to decrease its commitments abroad, argued Robert Art, “</w:t>
      </w:r>
      <w:r w:rsidRPr="005B6B85">
        <w:rPr>
          <w:rStyle w:val="StyleBoldUnderline"/>
        </w:rPr>
        <w:t>the world will become a more dangerous</w:t>
      </w:r>
      <w:r>
        <w:t xml:space="preserve"> place and, sooner or later, that will redound to America’s detriment.”53 </w:t>
      </w:r>
      <w:r w:rsidRPr="005B6B85">
        <w:rPr>
          <w:rStyle w:val="StyleBoldUnderline"/>
        </w:rPr>
        <w:t xml:space="preserve">From </w:t>
      </w:r>
      <w:r w:rsidRPr="00B22FA7">
        <w:rPr>
          <w:rStyle w:val="StyleBoldUnderline"/>
          <w:highlight w:val="yellow"/>
        </w:rPr>
        <w:t>where would this danger arise?</w:t>
      </w:r>
      <w:r w:rsidRPr="005B6B85">
        <w:rPr>
          <w:rStyle w:val="StyleBoldUnderline"/>
        </w:rPr>
        <w:t xml:space="preserve"> Who precisely would do</w:t>
      </w:r>
      <w:r>
        <w:rPr>
          <w:rStyle w:val="StyleBoldUnderline"/>
        </w:rPr>
        <w:t xml:space="preserve"> </w:t>
      </w:r>
      <w:r w:rsidRPr="005B6B85">
        <w:rPr>
          <w:rStyle w:val="StyleBoldUnderline"/>
        </w:rPr>
        <w:t>the fighting, and over what issues</w:t>
      </w:r>
      <w:r>
        <w:t xml:space="preserve">? Without the United States, would Europe really descend into Hobbesian anarchy? Would the Japanese attack mainland China again, to see if they could fare better this time around? Would the Germans and French have another go at it? In other words, </w:t>
      </w:r>
      <w:r w:rsidRPr="005B6B85">
        <w:rPr>
          <w:rStyle w:val="StyleBoldUnderline"/>
        </w:rPr>
        <w:t>where exactly is hegemony is keeping the peace?</w:t>
      </w:r>
      <w:r>
        <w:t xml:space="preserve"> With one exception, these questions are rarely addressed.</w:t>
      </w:r>
    </w:p>
    <w:p w:rsidR="0040530E" w:rsidRDefault="0040530E" w:rsidP="0040530E">
      <w:r>
        <w:t xml:space="preserve">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 world would witness a Chinese astronaut who not only travels to the Moon, but “plants the communist flag on Mars, and perhaps other planets in the future.”54 Indeed China is the only other major power that has increased its military spending since the end of the Cold War, even if it still is only about 2 percent of its GDP. Such levels of effort do not suggest a desire to compete with, much less supplant, the United States. </w:t>
      </w:r>
      <w:r w:rsidRPr="005B6B85">
        <w:rPr>
          <w:rStyle w:val="StyleBoldUnderline"/>
        </w:rPr>
        <w:t>The much-ballyhooed, decade-long military buildup</w:t>
      </w:r>
      <w:r>
        <w:t xml:space="preserve"> </w:t>
      </w:r>
      <w:r w:rsidRPr="005B6B85">
        <w:rPr>
          <w:rStyle w:val="StyleBoldUnderline"/>
        </w:rPr>
        <w:t xml:space="preserve">has brought </w:t>
      </w:r>
      <w:r w:rsidRPr="00B22FA7">
        <w:rPr>
          <w:rStyle w:val="StyleBoldUnderline"/>
          <w:highlight w:val="yellow"/>
        </w:rPr>
        <w:t>Chinese</w:t>
      </w:r>
      <w:r w:rsidRPr="005B6B85">
        <w:rPr>
          <w:rStyle w:val="StyleBoldUnderline"/>
        </w:rPr>
        <w:t xml:space="preserve"> </w:t>
      </w:r>
      <w:r w:rsidRPr="00B22FA7">
        <w:rPr>
          <w:rStyle w:val="StyleBoldUnderline"/>
          <w:highlight w:val="yellow"/>
        </w:rPr>
        <w:t>spend</w:t>
      </w:r>
      <w:r w:rsidRPr="00706313">
        <w:rPr>
          <w:rStyle w:val="StyleBoldUnderline"/>
        </w:rPr>
        <w:t>ing</w:t>
      </w:r>
      <w:r w:rsidRPr="005B6B85">
        <w:rPr>
          <w:rStyle w:val="StyleBoldUnderline"/>
        </w:rPr>
        <w:t xml:space="preserve"> up to</w:t>
      </w:r>
      <w:r>
        <w:t xml:space="preserve"> somewhere between </w:t>
      </w:r>
      <w:r w:rsidRPr="00B22FA7">
        <w:rPr>
          <w:rStyle w:val="StyleBoldUnderline"/>
          <w:highlight w:val="yellow"/>
        </w:rPr>
        <w:t>one-tenth</w:t>
      </w:r>
      <w:r>
        <w:t xml:space="preserve"> and one-fifth of </w:t>
      </w:r>
      <w:r w:rsidRPr="00B22FA7">
        <w:rPr>
          <w:rStyle w:val="StyleBoldUnderline"/>
          <w:highlight w:val="yellow"/>
        </w:rPr>
        <w:t>the U.S. level</w:t>
      </w:r>
      <w:r>
        <w:t xml:space="preserve">. </w:t>
      </w:r>
      <w:r w:rsidRPr="005B6B85">
        <w:rPr>
          <w:rStyle w:val="StyleBoldUnderline"/>
        </w:rPr>
        <w:t>It is hardly clear that a restrained United States would invite Chinese regional, must less global, political expansion</w:t>
      </w:r>
      <w:r>
        <w:t xml:space="preserve">. Fortunately one need not ponder for too long the horrible specter of a red flag on Venus, since on the planet Earth, where war is no longer the dominant form of conflict resolution, </w:t>
      </w:r>
      <w:r w:rsidRPr="005B6B85">
        <w:rPr>
          <w:rStyle w:val="StyleBoldUnderline"/>
        </w:rPr>
        <w:t xml:space="preserve">the </w:t>
      </w:r>
      <w:r w:rsidRPr="00B22FA7">
        <w:rPr>
          <w:rStyle w:val="StyleBoldUnderline"/>
          <w:highlight w:val="yellow"/>
        </w:rPr>
        <w:t>threats posed by</w:t>
      </w:r>
      <w:r w:rsidRPr="005B6B85">
        <w:rPr>
          <w:rStyle w:val="StyleBoldUnderline"/>
        </w:rPr>
        <w:t xml:space="preserve"> even a rising </w:t>
      </w:r>
      <w:r w:rsidRPr="00B22FA7">
        <w:rPr>
          <w:rStyle w:val="StyleBoldUnderline"/>
          <w:highlight w:val="yellow"/>
        </w:rPr>
        <w:t>China would not be</w:t>
      </w:r>
      <w:r w:rsidRPr="005B6B85">
        <w:rPr>
          <w:rStyle w:val="StyleBoldUnderline"/>
        </w:rPr>
        <w:t xml:space="preserve"> terribly </w:t>
      </w:r>
      <w:r w:rsidRPr="00B22FA7">
        <w:rPr>
          <w:rStyle w:val="StyleBoldUnderline"/>
          <w:highlight w:val="yellow"/>
        </w:rPr>
        <w:t>dire</w:t>
      </w:r>
      <w:r>
        <w:t>. The dangers contained in the terrestrial security environment are less severe than ever before.</w:t>
      </w:r>
    </w:p>
    <w:p w:rsidR="0040530E" w:rsidRDefault="0040530E" w:rsidP="0040530E">
      <w:r>
        <w:t xml:space="preserve">Believers in the pacifying power of hegemony ought to keep in mind a rather basic tenet: When it comes to policymaking, </w:t>
      </w:r>
      <w:r w:rsidRPr="00B22FA7">
        <w:rPr>
          <w:rStyle w:val="StyleBoldUnderline"/>
          <w:highlight w:val="yellow"/>
        </w:rPr>
        <w:t>specific threats are more significant than vague</w:t>
      </w:r>
      <w:r w:rsidRPr="00B22FA7">
        <w:rPr>
          <w:highlight w:val="yellow"/>
        </w:rPr>
        <w:t xml:space="preserve">, </w:t>
      </w:r>
      <w:r w:rsidRPr="00B22FA7">
        <w:rPr>
          <w:rStyle w:val="StyleBoldUnderline"/>
          <w:highlight w:val="yellow"/>
        </w:rPr>
        <w:t>unnamed dangers</w:t>
      </w:r>
      <w:r w:rsidRPr="00B22FA7">
        <w:rPr>
          <w:highlight w:val="yellow"/>
        </w:rPr>
        <w:t>.</w:t>
      </w:r>
      <w:r>
        <w:t xml:space="preserve"> </w:t>
      </w:r>
      <w:r w:rsidRPr="005B6B85">
        <w:rPr>
          <w:rStyle w:val="StyleBoldUnderline"/>
        </w:rPr>
        <w:t>Without specific risks, it is just as plausible to interpret U.S. presence as redundant, as overseeing a peace that has already arrived. Strategy should not be based upon vague images emerging from the dark reaches of the neoconservative imagination</w:t>
      </w:r>
      <w:r>
        <w:t>.</w:t>
      </w:r>
      <w:r w:rsidRPr="00E80526">
        <w:t xml:space="preserve"> </w:t>
      </w:r>
    </w:p>
    <w:p w:rsidR="0040530E" w:rsidRDefault="0040530E" w:rsidP="0040530E">
      <w:r>
        <w:t>Overestimating Our Importance</w:t>
      </w:r>
    </w:p>
    <w:p w:rsidR="0040530E" w:rsidRDefault="0040530E" w:rsidP="0040530E">
      <w:r>
        <w:t xml:space="preserve">One of the most </w:t>
      </w:r>
      <w:r w:rsidRPr="00B22FA7">
        <w:rPr>
          <w:rStyle w:val="StyleBoldUnderline"/>
          <w:highlight w:val="yellow"/>
        </w:rPr>
        <w:t>basic</w:t>
      </w:r>
      <w:r>
        <w:t xml:space="preserve"> insights of cognitive </w:t>
      </w:r>
      <w:r w:rsidRPr="00B22FA7">
        <w:rPr>
          <w:rStyle w:val="StyleBoldUnderline"/>
          <w:highlight w:val="yellow"/>
        </w:rPr>
        <w:t>psychology</w:t>
      </w:r>
      <w:r w:rsidRPr="00B22FA7">
        <w:rPr>
          <w:highlight w:val="yellow"/>
        </w:rPr>
        <w:t xml:space="preserve"> </w:t>
      </w:r>
      <w:r w:rsidRPr="00B22FA7">
        <w:rPr>
          <w:rStyle w:val="StyleBoldUnderline"/>
          <w:highlight w:val="yellow"/>
        </w:rPr>
        <w:t>provides</w:t>
      </w:r>
      <w:r w:rsidRPr="005B6B85">
        <w:rPr>
          <w:rStyle w:val="StyleBoldUnderline"/>
        </w:rPr>
        <w:t xml:space="preserve"> the final reason to </w:t>
      </w:r>
      <w:r w:rsidRPr="00B22FA7">
        <w:rPr>
          <w:rStyle w:val="StyleBoldUnderline"/>
          <w:highlight w:val="yellow"/>
        </w:rPr>
        <w:t>doubt</w:t>
      </w:r>
      <w:r>
        <w:t xml:space="preserve"> the power of </w:t>
      </w:r>
      <w:r w:rsidRPr="005B6B85">
        <w:rPr>
          <w:rStyle w:val="StyleBoldUnderline"/>
        </w:rPr>
        <w:t>hegemonic stability:</w:t>
      </w:r>
      <w:r>
        <w:t xml:space="preserve"> </w:t>
      </w:r>
      <w:r w:rsidRPr="00B22FA7">
        <w:rPr>
          <w:rStyle w:val="StyleBoldUnderline"/>
          <w:highlight w:val="yellow"/>
        </w:rPr>
        <w:t>Rarely are our actions as consequential</w:t>
      </w:r>
      <w:r w:rsidRPr="005B6B85">
        <w:rPr>
          <w:rStyle w:val="StyleBoldUnderline"/>
        </w:rPr>
        <w:t xml:space="preserve"> </w:t>
      </w:r>
      <w:r>
        <w:t xml:space="preserve">upon their behavior </w:t>
      </w:r>
      <w:r w:rsidRPr="00B22FA7">
        <w:rPr>
          <w:rStyle w:val="StyleBoldUnderline"/>
          <w:highlight w:val="yellow"/>
        </w:rPr>
        <w:t>as we perceive</w:t>
      </w:r>
      <w:r w:rsidRPr="005B6B85">
        <w:rPr>
          <w:rStyle w:val="StyleBoldUnderline"/>
        </w:rPr>
        <w:t xml:space="preserve"> them to be.</w:t>
      </w:r>
      <w:r>
        <w:t xml:space="preserve"> A great deal of experimental evidence exists to support the notion that people (and therefore </w:t>
      </w:r>
      <w:r w:rsidRPr="00B22FA7">
        <w:rPr>
          <w:rStyle w:val="StyleBoldUnderline"/>
          <w:highlight w:val="yellow"/>
        </w:rPr>
        <w:t>states</w:t>
      </w:r>
      <w:r>
        <w:t xml:space="preserve">) tend to </w:t>
      </w:r>
      <w:r w:rsidRPr="00B22FA7">
        <w:rPr>
          <w:rStyle w:val="StyleBoldUnderline"/>
          <w:highlight w:val="yellow"/>
        </w:rPr>
        <w:t>overrate the degree to which their behavior is responsible</w:t>
      </w:r>
      <w:r>
        <w:t xml:space="preserve"> </w:t>
      </w:r>
      <w:r w:rsidRPr="005B6B85">
        <w:rPr>
          <w:rStyle w:val="StyleBoldUnderline"/>
        </w:rPr>
        <w:t>for the actions of others</w:t>
      </w:r>
      <w:r>
        <w:t xml:space="preserve">. Robert Jervis has argued that two processes account for this overestimation, both of which would seem to be especially relevant in the U.S. case.55 First, believing that we are responsible for their actions gratifies our national ego (which is not small to begin with; the United States is exceptional in its exceptionalism). The hubris of the United States, long appreciated and noted, has only grown with the collapse of the Soviet Union.56 U.S. policymakers famously have comparatively little knowledge of—or interest in—events that occur outside of their own borders. </w:t>
      </w:r>
      <w:r w:rsidRPr="005B6B85">
        <w:rPr>
          <w:rStyle w:val="StyleBoldUnderline"/>
        </w:rPr>
        <w:t xml:space="preserve">If there is any state vulnerable to the overestimation of its importance due to the fundamental misunderstanding of the motivation of others, it would </w:t>
      </w:r>
      <w:r>
        <w:t xml:space="preserve">have to </w:t>
      </w:r>
      <w:r w:rsidRPr="005B6B85">
        <w:rPr>
          <w:rStyle w:val="StyleBoldUnderline"/>
        </w:rPr>
        <w:t>be the U</w:t>
      </w:r>
      <w:r>
        <w:t xml:space="preserve">nited </w:t>
      </w:r>
      <w:r w:rsidRPr="005B6B85">
        <w:rPr>
          <w:rStyle w:val="StyleBoldUnderline"/>
        </w:rPr>
        <w:t>S</w:t>
      </w:r>
      <w:r>
        <w:t xml:space="preserve">tates. Second, </w:t>
      </w:r>
      <w:r w:rsidRPr="005B6B85">
        <w:rPr>
          <w:rStyle w:val="StyleBoldUnderline"/>
        </w:rPr>
        <w:t>policymakers</w:t>
      </w:r>
      <w:r>
        <w:t xml:space="preserve"> in the United States </w:t>
      </w:r>
      <w:r w:rsidRPr="005B6B85">
        <w:rPr>
          <w:rStyle w:val="StyleBoldUnderline"/>
        </w:rPr>
        <w:t>are far more familiar with our actions</w:t>
      </w:r>
      <w:r>
        <w:t xml:space="preserve"> than they are </w:t>
      </w:r>
      <w:r w:rsidRPr="005B6B85">
        <w:t xml:space="preserve">with the decision-making processes of our allies. Try as we might, </w:t>
      </w:r>
      <w:r w:rsidRPr="005B6B85">
        <w:rPr>
          <w:rStyle w:val="StyleBoldUnderline"/>
        </w:rPr>
        <w:t>it is not possible to fully understand the threats, challenges, and opportunities that our allies see from their perspective</w:t>
      </w:r>
      <w:r w:rsidRPr="005B6B85">
        <w:t xml:space="preserve">. The European great powers have domestic politics as complex as ours, and they also have competent, capable strategists to chart </w:t>
      </w:r>
      <w:r>
        <w:t xml:space="preserve">their way forward. They react to many international forces, of which U.S. behavior is only one. </w:t>
      </w:r>
      <w:r w:rsidRPr="005B6B85">
        <w:rPr>
          <w:rStyle w:val="StyleBoldUnderline"/>
        </w:rPr>
        <w:t>Therefore</w:t>
      </w:r>
      <w:r>
        <w:t xml:space="preserve">, for any actor trying to make sense of the action of others, Jervis notes, “in the absence of strong evidence to the contrary, </w:t>
      </w:r>
      <w:r w:rsidRPr="005B6B85">
        <w:rPr>
          <w:rStyle w:val="StyleBoldUnderline"/>
        </w:rPr>
        <w:t>the most obvious and parsimonious explanation is that he was responsible</w:t>
      </w:r>
      <w:r>
        <w:t>.”57</w:t>
      </w:r>
    </w:p>
    <w:p w:rsidR="0040530E" w:rsidRDefault="0040530E" w:rsidP="0040530E">
      <w:r w:rsidRPr="005B6B85">
        <w:rPr>
          <w:rStyle w:val="StyleBoldUnderline"/>
        </w:rPr>
        <w:t>It is natural, therefore, for U.S. policymakers</w:t>
      </w:r>
      <w:r>
        <w:t xml:space="preserve"> and strategists </w:t>
      </w:r>
      <w:r w:rsidRPr="005B6B85">
        <w:rPr>
          <w:rStyle w:val="StyleBoldUnderline"/>
        </w:rPr>
        <w:t>to believe</w:t>
      </w:r>
      <w:r>
        <w:t xml:space="preserve"> that the </w:t>
      </w:r>
      <w:r w:rsidRPr="005B6B85">
        <w:rPr>
          <w:rStyle w:val="StyleBoldUnderline"/>
        </w:rPr>
        <w:t>behavior o</w:t>
      </w:r>
      <w:r>
        <w:t xml:space="preserve">f our </w:t>
      </w:r>
      <w:r w:rsidRPr="005B6B85">
        <w:rPr>
          <w:rStyle w:val="StyleBoldUnderline"/>
        </w:rPr>
        <w:t>allies</w:t>
      </w:r>
      <w:r>
        <w:t xml:space="preserve"> (</w:t>
      </w:r>
      <w:r w:rsidRPr="005B6B85">
        <w:rPr>
          <w:rStyle w:val="StyleBoldUnderline"/>
        </w:rPr>
        <w:t>and</w:t>
      </w:r>
      <w:r>
        <w:t xml:space="preserve"> </w:t>
      </w:r>
      <w:r w:rsidRPr="005B6B85">
        <w:rPr>
          <w:rStyle w:val="StyleBoldUnderline"/>
        </w:rPr>
        <w:t>rivals) is shaped</w:t>
      </w:r>
      <w:r>
        <w:t xml:space="preserve"> largely </w:t>
      </w:r>
      <w:r w:rsidRPr="005B6B85">
        <w:rPr>
          <w:rStyle w:val="StyleBoldUnderline"/>
        </w:rPr>
        <w:t>by</w:t>
      </w:r>
      <w:r>
        <w:t xml:space="preserve"> what </w:t>
      </w:r>
      <w:r w:rsidRPr="005B6B85">
        <w:rPr>
          <w:rStyle w:val="StyleBoldUnderline"/>
        </w:rPr>
        <w:t>Washington</w:t>
      </w:r>
      <w:r>
        <w:t xml:space="preserve"> does. Presumably Americans are at least as susceptible to the overestimation of their ability as any other people, and perhaps more so. At the very least, political psychologists tell us, </w:t>
      </w:r>
      <w:r w:rsidRPr="005B6B85">
        <w:rPr>
          <w:rStyle w:val="StyleBoldUnderline"/>
        </w:rPr>
        <w:t>we are</w:t>
      </w:r>
      <w:r>
        <w:t xml:space="preserve"> probably </w:t>
      </w:r>
      <w:r w:rsidRPr="005B6B85">
        <w:rPr>
          <w:rStyle w:val="StyleBoldUnderline"/>
        </w:rPr>
        <w:t>not as important to them as we think</w:t>
      </w:r>
      <w:r>
        <w:t xml:space="preserve">. </w:t>
      </w:r>
      <w:r w:rsidRPr="005B6B85">
        <w:rPr>
          <w:rStyle w:val="StyleBoldUnderline"/>
        </w:rPr>
        <w:t xml:space="preserve">The </w:t>
      </w:r>
      <w:r w:rsidRPr="00B22FA7">
        <w:rPr>
          <w:rStyle w:val="StyleBoldUnderline"/>
          <w:highlight w:val="yellow"/>
        </w:rPr>
        <w:t>importance of U.S. hegemony in</w:t>
      </w:r>
      <w:r w:rsidRPr="005B6B85">
        <w:rPr>
          <w:rStyle w:val="StyleBoldUnderline"/>
        </w:rPr>
        <w:t xml:space="preserve"> contributing to international </w:t>
      </w:r>
      <w:r w:rsidRPr="00B22FA7">
        <w:rPr>
          <w:rStyle w:val="StyleBoldUnderline"/>
          <w:highlight w:val="yellow"/>
        </w:rPr>
        <w:t>stability is</w:t>
      </w:r>
      <w:r>
        <w:t xml:space="preserve"> therefore almost certainly </w:t>
      </w:r>
      <w:r w:rsidRPr="00B22FA7">
        <w:rPr>
          <w:rStyle w:val="StyleBoldUnderline"/>
          <w:highlight w:val="yellow"/>
        </w:rPr>
        <w:t>overrated</w:t>
      </w:r>
      <w:r w:rsidRPr="00B22FA7">
        <w:rPr>
          <w:highlight w:val="yellow"/>
        </w:rPr>
        <w:t>.</w:t>
      </w:r>
    </w:p>
    <w:p w:rsidR="0040530E" w:rsidRDefault="0040530E" w:rsidP="0040530E">
      <w:r>
        <w:t xml:space="preserve">In the end, one can never be sure why our major allies have not gone to, and do not even plan for, war. Like deterrence, the </w:t>
      </w:r>
      <w:r w:rsidRPr="00B22FA7">
        <w:rPr>
          <w:rStyle w:val="StyleBoldUnderline"/>
          <w:highlight w:val="yellow"/>
        </w:rPr>
        <w:t>hegemonic stability</w:t>
      </w:r>
      <w:r w:rsidRPr="005B6B85">
        <w:rPr>
          <w:rStyle w:val="StyleBoldUnderline"/>
        </w:rPr>
        <w:t xml:space="preserve"> theory rests on faith</w:t>
      </w:r>
      <w:r>
        <w:t xml:space="preserve">; </w:t>
      </w:r>
      <w:r w:rsidRPr="005B6B85">
        <w:rPr>
          <w:rStyle w:val="StyleBoldUnderline"/>
        </w:rPr>
        <w:t xml:space="preserve">it </w:t>
      </w:r>
      <w:r w:rsidRPr="00B22FA7">
        <w:rPr>
          <w:rStyle w:val="StyleBoldUnderline"/>
          <w:highlight w:val="yellow"/>
        </w:rPr>
        <w:t>can only be falsified, never proven</w:t>
      </w:r>
      <w:r>
        <w:t>. It does not seem likely, however, that hegemony could fully account for twenty years of strategic decisions made in allied capitals if the international system were not already a remarkably peaceful place. Perhaps these states have no intention of fighting one another to begin with, and our commitments are redundant. European great powers may well have chosen strategic restraint because they feel that their security is all but assured, with or without the United States.</w:t>
      </w:r>
    </w:p>
    <w:p w:rsidR="0040530E" w:rsidRDefault="0040530E" w:rsidP="004A6AE0"/>
    <w:p w:rsidR="00B22FA7" w:rsidRPr="002B2063" w:rsidRDefault="00B22FA7" w:rsidP="00B22FA7">
      <w:pPr>
        <w:pStyle w:val="Heading4"/>
      </w:pPr>
      <w:r w:rsidRPr="002B2063">
        <w:t xml:space="preserve">No impact to withdrawal </w:t>
      </w:r>
    </w:p>
    <w:p w:rsidR="00B22FA7" w:rsidRPr="002B2063" w:rsidRDefault="00B22FA7" w:rsidP="00B22FA7">
      <w:r w:rsidRPr="002B2063">
        <w:rPr>
          <w:rStyle w:val="StyleStyleBold12pt"/>
        </w:rPr>
        <w:t>Friedman 10</w:t>
      </w:r>
      <w:r w:rsidRPr="002B2063">
        <w:t>—research fellow in defense and homeland security, Cato. PhD candidate in pol sci, MIT (Ben, Military Restraint and Defense Savings, 20 July 2010, http://www.cato.org/testimony/ct-bf-07202010.html, AMiles)</w:t>
      </w:r>
    </w:p>
    <w:p w:rsidR="00B22FA7" w:rsidRPr="0012452C" w:rsidRDefault="00B22FA7" w:rsidP="00B22FA7">
      <w:pPr>
        <w:rPr>
          <w:rStyle w:val="StyleBoldUnderline"/>
          <w:sz w:val="12"/>
        </w:rPr>
      </w:pPr>
    </w:p>
    <w:p w:rsidR="00B22FA7" w:rsidRDefault="00B22FA7" w:rsidP="00B22FA7">
      <w:pPr>
        <w:rPr>
          <w:rStyle w:val="StyleBoldUnderline"/>
          <w:sz w:val="12"/>
        </w:rPr>
      </w:pPr>
      <w:r w:rsidRPr="009A3340">
        <w:rPr>
          <w:rStyle w:val="StyleBoldUnderline"/>
        </w:rPr>
        <w:t>Another argument</w:t>
      </w:r>
      <w:r w:rsidRPr="009A3340">
        <w:rPr>
          <w:rStyle w:val="StyleBoldUnderline"/>
          <w:sz w:val="12"/>
        </w:rPr>
        <w:t xml:space="preserve"> for high military spending </w:t>
      </w:r>
      <w:r w:rsidRPr="009A3340">
        <w:rPr>
          <w:rStyle w:val="StyleBoldUnderline"/>
        </w:rPr>
        <w:t>is that</w:t>
      </w:r>
      <w:r w:rsidRPr="009A3340">
        <w:rPr>
          <w:rStyle w:val="StyleBoldUnderline"/>
          <w:sz w:val="12"/>
        </w:rPr>
        <w:t xml:space="preserve"> U.S. military </w:t>
      </w:r>
      <w:r w:rsidRPr="009A3340">
        <w:rPr>
          <w:rStyle w:val="StyleBoldUnderline"/>
        </w:rPr>
        <w:t>hegemony underlies global stability</w:t>
      </w:r>
      <w:r w:rsidRPr="009A3340">
        <w:rPr>
          <w:rStyle w:val="StyleBoldUnderline"/>
          <w:sz w:val="12"/>
        </w:rPr>
        <w:t xml:space="preserve">. </w:t>
      </w:r>
      <w:r w:rsidRPr="00B22FA7">
        <w:rPr>
          <w:rStyle w:val="StyleBoldUnderline"/>
          <w:highlight w:val="yellow"/>
        </w:rPr>
        <w:t>Our forces</w:t>
      </w:r>
      <w:r w:rsidRPr="009A3340">
        <w:rPr>
          <w:rStyle w:val="StyleBoldUnderline"/>
          <w:sz w:val="12"/>
        </w:rPr>
        <w:t xml:space="preserve"> and alliance commitments </w:t>
      </w:r>
      <w:r w:rsidRPr="00B22FA7">
        <w:rPr>
          <w:rStyle w:val="StyleBoldUnderline"/>
          <w:highlight w:val="yellow"/>
        </w:rPr>
        <w:t>dampen conflict</w:t>
      </w:r>
      <w:r w:rsidRPr="009A3340">
        <w:rPr>
          <w:rStyle w:val="StyleBoldUnderline"/>
        </w:rPr>
        <w:t xml:space="preserve"> between</w:t>
      </w:r>
      <w:r w:rsidRPr="009A3340">
        <w:rPr>
          <w:rStyle w:val="StyleBoldUnderline"/>
          <w:sz w:val="12"/>
        </w:rPr>
        <w:t xml:space="preserve"> </w:t>
      </w:r>
      <w:r w:rsidRPr="009A3340">
        <w:rPr>
          <w:rStyle w:val="StyleBoldUnderline"/>
        </w:rPr>
        <w:t>potential rivals</w:t>
      </w:r>
      <w:r w:rsidRPr="009A3340">
        <w:rPr>
          <w:rStyle w:val="StyleBoldUnderline"/>
          <w:sz w:val="12"/>
        </w:rPr>
        <w:t xml:space="preserve"> like China and Japan, we are told, preventing them from fighting wars that would disrupt trade and cost us more than the military spending that would have prevented war. </w:t>
      </w:r>
      <w:r w:rsidRPr="00B22FA7">
        <w:rPr>
          <w:rStyle w:val="StyleBoldUnderline"/>
          <w:highlight w:val="yellow"/>
        </w:rPr>
        <w:t>The theoretical and empirical foundation for this claim is weak</w:t>
      </w:r>
      <w:r w:rsidRPr="00B22FA7">
        <w:rPr>
          <w:rStyle w:val="StyleBoldUnderline"/>
          <w:sz w:val="12"/>
          <w:highlight w:val="yellow"/>
        </w:rPr>
        <w:t>.</w:t>
      </w:r>
      <w:r w:rsidRPr="009A3340">
        <w:rPr>
          <w:rStyle w:val="StyleBoldUnderline"/>
          <w:sz w:val="12"/>
        </w:rPr>
        <w:t xml:space="preserve"> </w:t>
      </w:r>
      <w:r w:rsidRPr="009A3340">
        <w:rPr>
          <w:rStyle w:val="StyleBoldUnderline"/>
        </w:rPr>
        <w:t>It overestimates</w:t>
      </w:r>
      <w:r w:rsidRPr="009A3340">
        <w:rPr>
          <w:rStyle w:val="StyleBoldUnderline"/>
          <w:sz w:val="12"/>
        </w:rPr>
        <w:t xml:space="preserve"> both the </w:t>
      </w:r>
      <w:r w:rsidRPr="009A3340">
        <w:rPr>
          <w:rStyle w:val="StyleBoldUnderline"/>
        </w:rPr>
        <w:t>American military's contribution to international stability</w:t>
      </w:r>
      <w:r w:rsidRPr="009A3340">
        <w:rPr>
          <w:rStyle w:val="StyleBoldUnderline"/>
          <w:sz w:val="12"/>
        </w:rPr>
        <w:t xml:space="preserve"> and the danger that instability abroad poses to Americans. </w:t>
      </w:r>
      <w:r w:rsidRPr="00B22FA7">
        <w:rPr>
          <w:rStyle w:val="StyleBoldUnderline"/>
          <w:highlight w:val="yellow"/>
        </w:rPr>
        <w:t>In Western Europe,</w:t>
      </w:r>
      <w:r w:rsidRPr="009A3340">
        <w:rPr>
          <w:rStyle w:val="StyleBoldUnderline"/>
        </w:rPr>
        <w:t xml:space="preserve"> U.S. </w:t>
      </w:r>
      <w:r w:rsidRPr="00B22FA7">
        <w:rPr>
          <w:rStyle w:val="StyleBoldUnderline"/>
          <w:highlight w:val="yellow"/>
        </w:rPr>
        <w:t>forces</w:t>
      </w:r>
      <w:r w:rsidRPr="009A3340">
        <w:rPr>
          <w:rStyle w:val="StyleBoldUnderline"/>
        </w:rPr>
        <w:t xml:space="preserve"> now </w:t>
      </w:r>
      <w:r w:rsidRPr="00B22FA7">
        <w:rPr>
          <w:rStyle w:val="StyleBoldUnderline"/>
          <w:highlight w:val="yellow"/>
        </w:rPr>
        <w:t>contribute little to peace</w:t>
      </w:r>
      <w:r w:rsidRPr="009A3340">
        <w:rPr>
          <w:rStyle w:val="StyleBoldUnderline"/>
          <w:sz w:val="12"/>
        </w:rPr>
        <w:t xml:space="preserve">, at best making the tiny odds of war among states there slightly more so.7 </w:t>
      </w:r>
      <w:r w:rsidRPr="009A3340">
        <w:rPr>
          <w:rStyle w:val="StyleBoldUnderline"/>
        </w:rPr>
        <w:t xml:space="preserve">Even </w:t>
      </w:r>
      <w:r w:rsidRPr="00B22FA7">
        <w:rPr>
          <w:rStyle w:val="StyleBoldUnderline"/>
          <w:highlight w:val="yellow"/>
        </w:rPr>
        <w:t>in Asia</w:t>
      </w:r>
      <w:r w:rsidRPr="009A3340">
        <w:rPr>
          <w:rStyle w:val="StyleBoldUnderline"/>
        </w:rPr>
        <w:t>, where there is more</w:t>
      </w:r>
      <w:r w:rsidRPr="009A3340">
        <w:rPr>
          <w:rStyle w:val="StyleBoldUnderline"/>
          <w:sz w:val="12"/>
        </w:rPr>
        <w:t xml:space="preserve"> </w:t>
      </w:r>
      <w:r w:rsidRPr="009A3340">
        <w:rPr>
          <w:rStyle w:val="StyleBoldUnderline"/>
        </w:rPr>
        <w:t>tension</w:t>
      </w:r>
      <w:r w:rsidRPr="009A3340">
        <w:rPr>
          <w:rStyle w:val="StyleBoldUnderline"/>
          <w:sz w:val="12"/>
        </w:rPr>
        <w:t xml:space="preserve">, the </w:t>
      </w:r>
      <w:r w:rsidRPr="00B22FA7">
        <w:rPr>
          <w:rStyle w:val="StyleBoldUnderline"/>
          <w:highlight w:val="yellow"/>
        </w:rPr>
        <w:t>history</w:t>
      </w:r>
      <w:r w:rsidRPr="009A3340">
        <w:rPr>
          <w:rStyle w:val="StyleBoldUnderline"/>
        </w:rPr>
        <w:t xml:space="preserve"> </w:t>
      </w:r>
      <w:r w:rsidRPr="009A3340">
        <w:rPr>
          <w:rStyle w:val="StyleBoldUnderline"/>
          <w:sz w:val="12"/>
        </w:rPr>
        <w:t xml:space="preserve">of international relations </w:t>
      </w:r>
      <w:r w:rsidRPr="00B22FA7">
        <w:rPr>
          <w:rStyle w:val="StyleBoldUnderline"/>
          <w:highlight w:val="yellow"/>
        </w:rPr>
        <w:t>suggests that without U.S.</w:t>
      </w:r>
      <w:r w:rsidRPr="009A3340">
        <w:rPr>
          <w:rStyle w:val="StyleBoldUnderline"/>
        </w:rPr>
        <w:t xml:space="preserve"> military </w:t>
      </w:r>
      <w:r w:rsidRPr="00B22FA7">
        <w:rPr>
          <w:rStyle w:val="StyleBoldUnderline"/>
          <w:highlight w:val="yellow"/>
        </w:rPr>
        <w:t xml:space="preserve">deployments </w:t>
      </w:r>
      <w:r w:rsidRPr="009A3340">
        <w:rPr>
          <w:rStyle w:val="StyleBoldUnderline"/>
        </w:rPr>
        <w:t xml:space="preserve">potential </w:t>
      </w:r>
      <w:r w:rsidRPr="00B22FA7">
        <w:rPr>
          <w:rStyle w:val="StyleBoldUnderline"/>
          <w:highlight w:val="yellow"/>
        </w:rPr>
        <w:t>rivals</w:t>
      </w:r>
      <w:r w:rsidRPr="009A3340">
        <w:rPr>
          <w:rStyle w:val="StyleBoldUnderline"/>
          <w:sz w:val="12"/>
        </w:rPr>
        <w:t xml:space="preserve">, especially those separated by sea like Japan and China, </w:t>
      </w:r>
      <w:r w:rsidRPr="00B22FA7">
        <w:rPr>
          <w:rStyle w:val="StyleBoldUnderline"/>
          <w:highlight w:val="yellow"/>
        </w:rPr>
        <w:t>will</w:t>
      </w:r>
      <w:r w:rsidRPr="009A3340">
        <w:rPr>
          <w:rStyle w:val="StyleBoldUnderline"/>
        </w:rPr>
        <w:t xml:space="preserve"> </w:t>
      </w:r>
      <w:r w:rsidRPr="009A3340">
        <w:rPr>
          <w:rStyle w:val="StyleBoldUnderline"/>
          <w:sz w:val="12"/>
        </w:rPr>
        <w:t xml:space="preserve">generally </w:t>
      </w:r>
      <w:r w:rsidRPr="00B22FA7">
        <w:rPr>
          <w:rStyle w:val="StyleBoldUnderline"/>
          <w:highlight w:val="yellow"/>
        </w:rPr>
        <w:t>achieve a stable balance of power</w:t>
      </w:r>
      <w:r w:rsidRPr="009A3340">
        <w:rPr>
          <w:rStyle w:val="StyleBoldUnderline"/>
        </w:rPr>
        <w:t xml:space="preserve"> rather than fight.</w:t>
      </w:r>
      <w:r w:rsidRPr="009A3340">
        <w:rPr>
          <w:rStyle w:val="StyleBoldUnderline"/>
          <w:sz w:val="12"/>
        </w:rPr>
        <w:t xml:space="preserve"> In other cases, as with our bases in Saudi Arabia between the Iraq wars, U.S. forces probably create more unrestthan they prevent. Our force deployments can also generate instability by prompting states to develop nuclear weapons. Even when wars occur, their economic impact is likely to be limited here.8 By linking markets, globalization provides supply alternatives for the goods we consume, including oil. If political upheaval disrupts supply in one location, suppliers elsewhere will take our orders. Prices may increase, but markets adjust. That makes American consumers less dependent on any particular supply source, undermining the claim that we need to use force to prevent unrest in supplier nations or secure trade routes.9 Part of the confusion about the value of hegemony comes from misunderstanding the Cold War. People tend to assume, falsely, that our activist foreign policy, with troops forward supporting allies, not only caused the Soviet Union's collapse but is obviously a good thing even without such a rival. Forgotten is the sensible notion that alliances are a necessary evil occasionally tolerated to balance a particularly threatening enemy. </w:t>
      </w:r>
      <w:r w:rsidRPr="009A3340">
        <w:rPr>
          <w:rStyle w:val="StyleBoldUnderline"/>
        </w:rPr>
        <w:t>The main justification for</w:t>
      </w:r>
      <w:r w:rsidRPr="009A3340">
        <w:rPr>
          <w:rStyle w:val="StyleBoldUnderline"/>
          <w:sz w:val="12"/>
        </w:rPr>
        <w:t xml:space="preserve"> creating our </w:t>
      </w:r>
      <w:r w:rsidRPr="009A3340">
        <w:rPr>
          <w:rStyle w:val="StyleBoldUnderline"/>
        </w:rPr>
        <w:t>Cold War alliances was the fear that Communist</w:t>
      </w:r>
      <w:r w:rsidRPr="009A3340">
        <w:rPr>
          <w:rStyle w:val="StyleBoldUnderline"/>
          <w:sz w:val="12"/>
        </w:rPr>
        <w:t xml:space="preserve"> </w:t>
      </w:r>
      <w:r w:rsidRPr="009A3340">
        <w:rPr>
          <w:rStyle w:val="StyleBoldUnderline"/>
        </w:rPr>
        <w:t>nations could conquer</w:t>
      </w:r>
      <w:r w:rsidRPr="009A3340">
        <w:rPr>
          <w:rStyle w:val="StyleBoldUnderline"/>
          <w:sz w:val="12"/>
        </w:rPr>
        <w:t xml:space="preserve"> or capture by insurrection the </w:t>
      </w:r>
      <w:r w:rsidRPr="009A3340">
        <w:rPr>
          <w:rStyle w:val="StyleBoldUnderline"/>
        </w:rPr>
        <w:t>industrial centers</w:t>
      </w:r>
      <w:r w:rsidRPr="009A3340">
        <w:rPr>
          <w:rStyle w:val="StyleBoldUnderline"/>
          <w:sz w:val="12"/>
        </w:rPr>
        <w:t xml:space="preserve"> in Western Europe and Japan and then harness enough of that wealth to threaten us — either directly or by forcing us to become a garrison state at ruinous cost. We kept troops in South Korea after 1953 for fear that the North would otherwise overrun it. </w:t>
      </w:r>
      <w:r w:rsidRPr="009A3340">
        <w:rPr>
          <w:rStyle w:val="StyleBoldUnderline"/>
        </w:rPr>
        <w:t xml:space="preserve">But these </w:t>
      </w:r>
      <w:r w:rsidRPr="00B22FA7">
        <w:rPr>
          <w:rStyle w:val="StyleBoldUnderline"/>
          <w:highlight w:val="yellow"/>
        </w:rPr>
        <w:t>alliances</w:t>
      </w:r>
      <w:r w:rsidRPr="009A3340">
        <w:rPr>
          <w:rStyle w:val="StyleBoldUnderline"/>
        </w:rPr>
        <w:t xml:space="preserve"> </w:t>
      </w:r>
      <w:r w:rsidRPr="00B22FA7">
        <w:rPr>
          <w:rStyle w:val="StyleBoldUnderline"/>
          <w:highlight w:val="yellow"/>
        </w:rPr>
        <w:t>outlasted the conditions that caused them</w:t>
      </w:r>
      <w:r w:rsidRPr="009A3340">
        <w:rPr>
          <w:rStyle w:val="StyleBoldUnderline"/>
        </w:rPr>
        <w:t>. During the Cold War</w:t>
      </w:r>
      <w:r w:rsidRPr="009A3340">
        <w:rPr>
          <w:rStyle w:val="StyleBoldUnderline"/>
          <w:sz w:val="12"/>
        </w:rPr>
        <w:t xml:space="preserve">, </w:t>
      </w:r>
      <w:r w:rsidRPr="00B22FA7">
        <w:rPr>
          <w:rStyle w:val="StyleBoldUnderline"/>
          <w:highlight w:val="yellow"/>
        </w:rPr>
        <w:t>Japan, Western Europe and South Korea grew wealthy enough to defend</w:t>
      </w:r>
      <w:r w:rsidRPr="009A3340">
        <w:rPr>
          <w:rStyle w:val="StyleBoldUnderline"/>
        </w:rPr>
        <w:t xml:space="preserve"> </w:t>
      </w:r>
      <w:r w:rsidRPr="00B22FA7">
        <w:rPr>
          <w:rStyle w:val="StyleBoldUnderline"/>
          <w:highlight w:val="yellow"/>
        </w:rPr>
        <w:t>themselves</w:t>
      </w:r>
      <w:r w:rsidRPr="009A3340">
        <w:rPr>
          <w:rStyle w:val="StyleBoldUnderline"/>
        </w:rPr>
        <w:t>. We should let them</w:t>
      </w:r>
      <w:r w:rsidRPr="009A3340">
        <w:rPr>
          <w:rStyle w:val="StyleBoldUnderline"/>
          <w:sz w:val="12"/>
        </w:rPr>
        <w:t xml:space="preserve">. These alliances heighten our force requirements and threaten to drag us into wars, while providing no obvious benefit. </w:t>
      </w:r>
    </w:p>
    <w:p w:rsidR="00B22FA7" w:rsidRDefault="00B22FA7" w:rsidP="00B22FA7">
      <w:pPr>
        <w:rPr>
          <w:rStyle w:val="StyleBoldUnderline"/>
          <w:sz w:val="12"/>
        </w:rPr>
      </w:pPr>
    </w:p>
    <w:p w:rsidR="00B22FA7" w:rsidRPr="00D12051" w:rsidRDefault="00B22FA7" w:rsidP="00B22FA7">
      <w:pPr>
        <w:pStyle w:val="Heading4"/>
      </w:pPr>
      <w:r w:rsidRPr="00D12051">
        <w:t>Hegemony fails at resolving conflicts.</w:t>
      </w:r>
    </w:p>
    <w:p w:rsidR="00B22FA7" w:rsidRPr="00D12051" w:rsidRDefault="00B22FA7" w:rsidP="00B22FA7">
      <w:r w:rsidRPr="00D12051">
        <w:rPr>
          <w:rStyle w:val="StyleStyleBold12pt"/>
        </w:rPr>
        <w:t>Maher 11</w:t>
      </w:r>
      <w:r w:rsidRPr="00D12051">
        <w:t>—PhD candidate in Political Science @ Brown</w:t>
      </w:r>
    </w:p>
    <w:p w:rsidR="00B22FA7" w:rsidRPr="00D12051" w:rsidRDefault="00B22FA7" w:rsidP="00B22FA7">
      <w:r w:rsidRPr="00D12051">
        <w:t>Richard, Ph.D. candidate in the Political Science department at Brown University, The Paradox of American Unipolarity: Why the United States Will Be Better Off in a Post-Unipolar World, 11/12/2010 Orbis, ScienceDirect</w:t>
      </w:r>
    </w:p>
    <w:p w:rsidR="00B22FA7" w:rsidRPr="00C1459E" w:rsidRDefault="00B22FA7" w:rsidP="00B22FA7">
      <w:pPr>
        <w:rPr>
          <w:rStyle w:val="StyleBoldUnderline"/>
        </w:rPr>
      </w:pPr>
      <w:r w:rsidRPr="00127BD7">
        <w:rPr>
          <w:sz w:val="12"/>
        </w:rPr>
        <w:t xml:space="preserve">And yet, </w:t>
      </w:r>
      <w:r w:rsidRPr="00B22FA7">
        <w:rPr>
          <w:rStyle w:val="StyleBoldUnderline"/>
          <w:highlight w:val="yellow"/>
        </w:rPr>
        <w:t>despite</w:t>
      </w:r>
      <w:r w:rsidRPr="00C1459E">
        <w:rPr>
          <w:rStyle w:val="StyleBoldUnderline"/>
        </w:rPr>
        <w:t xml:space="preserve"> this material </w:t>
      </w:r>
      <w:r w:rsidRPr="00B22FA7">
        <w:rPr>
          <w:rStyle w:val="StyleBoldUnderline"/>
          <w:highlight w:val="yellow"/>
        </w:rPr>
        <w:t>preeminence, the U</w:t>
      </w:r>
      <w:r w:rsidRPr="00C1459E">
        <w:rPr>
          <w:rStyle w:val="StyleBoldUnderline"/>
        </w:rPr>
        <w:t xml:space="preserve">nited </w:t>
      </w:r>
      <w:r w:rsidRPr="00B22FA7">
        <w:rPr>
          <w:rStyle w:val="StyleBoldUnderline"/>
          <w:highlight w:val="yellow"/>
        </w:rPr>
        <w:t>S</w:t>
      </w:r>
      <w:r w:rsidRPr="00C1459E">
        <w:rPr>
          <w:rStyle w:val="StyleBoldUnderline"/>
        </w:rPr>
        <w:t xml:space="preserve">tates </w:t>
      </w:r>
      <w:r w:rsidRPr="00B22FA7">
        <w:rPr>
          <w:rStyle w:val="StyleBoldUnderline"/>
          <w:highlight w:val="yellow"/>
        </w:rPr>
        <w:t>sees its</w:t>
      </w:r>
      <w:r w:rsidRPr="00C1459E">
        <w:rPr>
          <w:rStyle w:val="StyleBoldUnderline"/>
        </w:rPr>
        <w:t xml:space="preserve"> political and strategic </w:t>
      </w:r>
      <w:r w:rsidRPr="00B22FA7">
        <w:rPr>
          <w:rStyle w:val="StyleBoldUnderline"/>
          <w:highlight w:val="yellow"/>
        </w:rPr>
        <w:t>influence</w:t>
      </w:r>
      <w:r w:rsidRPr="00C1459E">
        <w:rPr>
          <w:rStyle w:val="StyleBoldUnderline"/>
        </w:rPr>
        <w:t xml:space="preserve"> </w:t>
      </w:r>
      <w:r w:rsidRPr="00B22FA7">
        <w:rPr>
          <w:rStyle w:val="StyleBoldUnderline"/>
          <w:highlight w:val="yellow"/>
        </w:rPr>
        <w:t>diminishing</w:t>
      </w:r>
      <w:r w:rsidRPr="00C1459E">
        <w:rPr>
          <w:rStyle w:val="StyleBoldUnderline"/>
        </w:rPr>
        <w:t xml:space="preserve"> around the world. </w:t>
      </w:r>
      <w:r w:rsidRPr="00B22FA7">
        <w:rPr>
          <w:rStyle w:val="StyleBoldUnderline"/>
          <w:highlight w:val="yellow"/>
        </w:rPr>
        <w:t>It is involved in</w:t>
      </w:r>
      <w:r w:rsidRPr="00C1459E">
        <w:rPr>
          <w:rStyle w:val="StyleBoldUnderline"/>
        </w:rPr>
        <w:t xml:space="preserve"> two costly and destructive </w:t>
      </w:r>
      <w:r w:rsidRPr="00B22FA7">
        <w:rPr>
          <w:rStyle w:val="StyleBoldUnderline"/>
          <w:highlight w:val="yellow"/>
        </w:rPr>
        <w:t>wars</w:t>
      </w:r>
      <w:r w:rsidRPr="00127BD7">
        <w:rPr>
          <w:sz w:val="12"/>
        </w:rPr>
        <w:t xml:space="preserve">, in Iraq and Afghanistan, where success has been elusive and the end remains out of sight. </w:t>
      </w:r>
      <w:r w:rsidRPr="00C1459E">
        <w:rPr>
          <w:rStyle w:val="StyleBoldUnderline"/>
        </w:rPr>
        <w:t>China has adopted a new assertiveness</w:t>
      </w:r>
      <w:r w:rsidRPr="00127BD7">
        <w:rPr>
          <w:sz w:val="12"/>
        </w:rPr>
        <w:t xml:space="preserve"> recently, on everything from U.S. arms sales to Taiwan, currency convertibility, and America's growing debt (which China largely finances). </w:t>
      </w:r>
      <w:r w:rsidRPr="00C1459E">
        <w:rPr>
          <w:rStyle w:val="StyleBoldUnderline"/>
        </w:rPr>
        <w:t>Pakistan,</w:t>
      </w:r>
      <w:r w:rsidRPr="00127BD7">
        <w:rPr>
          <w:sz w:val="12"/>
        </w:rPr>
        <w:t xml:space="preserve"> one of America's closest strategic allies, </w:t>
      </w:r>
      <w:r w:rsidRPr="00C1459E">
        <w:rPr>
          <w:rStyle w:val="StyleBoldUnderline"/>
        </w:rPr>
        <w:t>is facing the threat of social and political collapse. Russia is using its vast energy resources to reassert its dominance</w:t>
      </w:r>
      <w:r w:rsidRPr="00127BD7">
        <w:rPr>
          <w:sz w:val="12"/>
        </w:rPr>
        <w:t xml:space="preserve"> in what it views as its historical sphere of influence</w:t>
      </w:r>
      <w:r w:rsidRPr="00C1459E">
        <w:rPr>
          <w:rStyle w:val="StyleBoldUnderline"/>
        </w:rPr>
        <w:t xml:space="preserve">. </w:t>
      </w:r>
      <w:r w:rsidRPr="00B22FA7">
        <w:rPr>
          <w:rStyle w:val="StyleBoldUnderline"/>
          <w:highlight w:val="yellow"/>
        </w:rPr>
        <w:t>Negotiations</w:t>
      </w:r>
      <w:r w:rsidRPr="00C1459E">
        <w:rPr>
          <w:rStyle w:val="StyleBoldUnderline"/>
        </w:rPr>
        <w:t xml:space="preserve"> with North Korea and Iran </w:t>
      </w:r>
      <w:r w:rsidRPr="00B22FA7">
        <w:rPr>
          <w:rStyle w:val="StyleBoldUnderline"/>
          <w:highlight w:val="yellow"/>
        </w:rPr>
        <w:t>have gone nowhere</w:t>
      </w:r>
      <w:r w:rsidRPr="00127BD7">
        <w:rPr>
          <w:sz w:val="12"/>
        </w:rPr>
        <w:t xml:space="preserve"> in dismantling their nuclear programs. </w:t>
      </w:r>
      <w:r w:rsidRPr="00C1459E">
        <w:rPr>
          <w:rStyle w:val="StyleBoldUnderline"/>
        </w:rPr>
        <w:t xml:space="preserve">Brazil's growing economic and political influence offer another option for partnership and investment for countries in the Western Hemisphere. And relations with Japan, </w:t>
      </w:r>
      <w:r w:rsidRPr="00127BD7">
        <w:rPr>
          <w:sz w:val="12"/>
        </w:rPr>
        <w:t xml:space="preserve">following the election that brought the opposition Democratic Party into power, </w:t>
      </w:r>
      <w:r w:rsidRPr="00C1459E">
        <w:rPr>
          <w:rStyle w:val="StyleBoldUnderline"/>
        </w:rPr>
        <w:t>are at their frostiest in decades</w:t>
      </w:r>
      <w:r w:rsidRPr="00127BD7">
        <w:rPr>
          <w:sz w:val="12"/>
        </w:rPr>
        <w:t>. To many observers</w:t>
      </w:r>
      <w:r w:rsidRPr="00C1459E">
        <w:rPr>
          <w:rStyle w:val="StyleBoldUnderline"/>
        </w:rPr>
        <w:t xml:space="preserve">, it seems that America's vast </w:t>
      </w:r>
      <w:r w:rsidRPr="00B22FA7">
        <w:rPr>
          <w:rStyle w:val="StyleBoldUnderline"/>
          <w:highlight w:val="yellow"/>
        </w:rPr>
        <w:t xml:space="preserve">power is </w:t>
      </w:r>
      <w:r w:rsidRPr="00B22FA7">
        <w:rPr>
          <w:highlight w:val="yellow"/>
        </w:rPr>
        <w:t>not translating into</w:t>
      </w:r>
      <w:r w:rsidRPr="00C1459E">
        <w:rPr>
          <w:rStyle w:val="StyleBoldUnderline"/>
        </w:rPr>
        <w:t xml:space="preserve"> America's preferred </w:t>
      </w:r>
      <w:r w:rsidRPr="00B22FA7">
        <w:rPr>
          <w:highlight w:val="yellow"/>
        </w:rPr>
        <w:t>outcomes</w:t>
      </w:r>
      <w:r w:rsidRPr="00127BD7">
        <w:rPr>
          <w:sz w:val="12"/>
        </w:rPr>
        <w:t>.</w:t>
      </w:r>
      <w:bookmarkStart w:id="77" w:name="12c600c9349db7eb_par0020"/>
      <w:bookmarkEnd w:id="77"/>
      <w:r w:rsidRPr="00127BD7">
        <w:rPr>
          <w:sz w:val="12"/>
        </w:rPr>
        <w:t xml:space="preserve"> As the United States has come to learn, </w:t>
      </w:r>
      <w:r w:rsidRPr="00C1459E">
        <w:rPr>
          <w:rStyle w:val="StyleBoldUnderline"/>
        </w:rPr>
        <w:t>raw power does not automatically translate into the realization of one's preferences, nor is it necessarily easy to maintain one's predominant position in world politics</w:t>
      </w:r>
      <w:r w:rsidRPr="00127BD7">
        <w:rPr>
          <w:sz w:val="12"/>
        </w:rPr>
        <w:t>. There are many costs that come with predominance – material, political, and reputational</w:t>
      </w:r>
      <w:r w:rsidRPr="00C1459E">
        <w:rPr>
          <w:rStyle w:val="StyleBoldUnderline"/>
        </w:rPr>
        <w:t xml:space="preserve">. Vast imbalances of </w:t>
      </w:r>
      <w:r w:rsidRPr="00B22FA7">
        <w:rPr>
          <w:rStyle w:val="StyleBoldUnderline"/>
          <w:highlight w:val="yellow"/>
        </w:rPr>
        <w:t>power create</w:t>
      </w:r>
      <w:r w:rsidRPr="00C1459E">
        <w:rPr>
          <w:rStyle w:val="StyleBoldUnderline"/>
        </w:rPr>
        <w:t xml:space="preserve"> apprehension and </w:t>
      </w:r>
      <w:r w:rsidRPr="00B22FA7">
        <w:rPr>
          <w:highlight w:val="yellow"/>
        </w:rPr>
        <w:t>anxiety in others</w:t>
      </w:r>
      <w:r w:rsidRPr="00127BD7">
        <w:rPr>
          <w:sz w:val="12"/>
        </w:rPr>
        <w:t>, in one's friends just as much as in one's rivals. In this view, it is not necessarily </w:t>
      </w:r>
      <w:r w:rsidRPr="00127BD7">
        <w:rPr>
          <w:i/>
          <w:sz w:val="12"/>
        </w:rPr>
        <w:t>American</w:t>
      </w:r>
      <w:r w:rsidRPr="00127BD7">
        <w:rPr>
          <w:sz w:val="12"/>
        </w:rPr>
        <w:t> predominance that produces unease but rather American </w:t>
      </w:r>
      <w:r w:rsidRPr="00127BD7">
        <w:rPr>
          <w:i/>
          <w:sz w:val="12"/>
        </w:rPr>
        <w:t>predominance</w:t>
      </w:r>
      <w:r w:rsidRPr="00127BD7">
        <w:rPr>
          <w:sz w:val="12"/>
        </w:rPr>
        <w:t xml:space="preserve">. </w:t>
      </w:r>
      <w:r w:rsidRPr="00C1459E">
        <w:rPr>
          <w:rStyle w:val="StyleBoldUnderline"/>
        </w:rPr>
        <w:t>Predominance also makes one a tempting target, and a scapegoat for other countries’ own problems and unrealized ambitions</w:t>
      </w:r>
      <w:r w:rsidRPr="00127BD7">
        <w:rPr>
          <w:sz w:val="12"/>
        </w:rPr>
        <w:t xml:space="preserve">. Many a Third World autocrat has blamed his country's economic and social woes on an ostensible U.S. conspiracy to keep the country fractured, underdeveloped, and subservient to America's own interests. </w:t>
      </w:r>
      <w:r w:rsidRPr="00C1459E">
        <w:rPr>
          <w:rStyle w:val="StyleBoldUnderline"/>
        </w:rPr>
        <w:t xml:space="preserve">Predominant </w:t>
      </w:r>
      <w:r w:rsidRPr="00B22FA7">
        <w:rPr>
          <w:rStyle w:val="StyleBoldUnderline"/>
          <w:highlight w:val="yellow"/>
        </w:rPr>
        <w:t>power</w:t>
      </w:r>
      <w:r w:rsidRPr="00C1459E">
        <w:rPr>
          <w:rStyle w:val="StyleBoldUnderline"/>
        </w:rPr>
        <w:t xml:space="preserve"> likewise </w:t>
      </w:r>
      <w:r w:rsidRPr="00B22FA7">
        <w:rPr>
          <w:rStyle w:val="StyleBoldUnderline"/>
          <w:highlight w:val="yellow"/>
        </w:rPr>
        <w:t>breeds</w:t>
      </w:r>
      <w:r w:rsidRPr="00C1459E">
        <w:rPr>
          <w:rStyle w:val="StyleBoldUnderline"/>
        </w:rPr>
        <w:t xml:space="preserve"> envy, </w:t>
      </w:r>
      <w:r w:rsidRPr="00B22FA7">
        <w:rPr>
          <w:rStyle w:val="StyleBoldUnderline"/>
          <w:highlight w:val="yellow"/>
        </w:rPr>
        <w:t>resentment</w:t>
      </w:r>
      <w:r w:rsidRPr="00C1459E">
        <w:rPr>
          <w:rStyle w:val="StyleBoldUnderline"/>
        </w:rPr>
        <w:t>, and alienation</w:t>
      </w:r>
      <w:r w:rsidRPr="00127BD7">
        <w:rPr>
          <w:sz w:val="12"/>
        </w:rPr>
        <w:t>. How is it possible for one country to be so rich and powerful when so many others are weak, divided, and poor? Legitimacy—the perception that one's role and purpose is acceptable and one's power is used justly—is indispensable for maintaining power and influence in world politics</w:t>
      </w:r>
      <w:r w:rsidRPr="00C1459E">
        <w:rPr>
          <w:rStyle w:val="StyleBoldUnderline"/>
        </w:rPr>
        <w:t>.</w:t>
      </w:r>
      <w:bookmarkStart w:id="78" w:name="12c600c9349db7eb_par0025"/>
      <w:bookmarkEnd w:id="78"/>
      <w:r w:rsidRPr="00C1459E">
        <w:rPr>
          <w:rStyle w:val="StyleBoldUnderline"/>
        </w:rPr>
        <w:t xml:space="preserve"> As we witness the emergence</w:t>
      </w:r>
      <w:r w:rsidRPr="00127BD7">
        <w:rPr>
          <w:sz w:val="12"/>
        </w:rPr>
        <w:t xml:space="preserve"> (or re-emergence) </w:t>
      </w:r>
      <w:r w:rsidRPr="00C1459E">
        <w:rPr>
          <w:rStyle w:val="StyleBoldUnderline"/>
        </w:rPr>
        <w:t xml:space="preserve">of great powers in other parts of the world, we realize that American </w:t>
      </w:r>
      <w:r w:rsidRPr="00B22FA7">
        <w:rPr>
          <w:rStyle w:val="StyleBoldUnderline"/>
          <w:highlight w:val="yellow"/>
        </w:rPr>
        <w:t xml:space="preserve">predominance </w:t>
      </w:r>
      <w:r w:rsidRPr="00B22FA7">
        <w:rPr>
          <w:highlight w:val="yellow"/>
        </w:rPr>
        <w:t>cannot last forever</w:t>
      </w:r>
      <w:r w:rsidRPr="00B22FA7">
        <w:rPr>
          <w:rStyle w:val="StyleBoldUnderline"/>
          <w:highlight w:val="yellow"/>
        </w:rPr>
        <w:t xml:space="preserve">. It is </w:t>
      </w:r>
      <w:r w:rsidRPr="00B22FA7">
        <w:rPr>
          <w:rStyle w:val="Emphasis"/>
          <w:highlight w:val="yellow"/>
        </w:rPr>
        <w:t>inevitable</w:t>
      </w:r>
      <w:r w:rsidRPr="00B22FA7">
        <w:rPr>
          <w:rStyle w:val="StyleBoldUnderline"/>
          <w:highlight w:val="yellow"/>
        </w:rPr>
        <w:t xml:space="preserve"> that the distribution of power</w:t>
      </w:r>
      <w:r w:rsidRPr="00C1459E">
        <w:rPr>
          <w:rStyle w:val="StyleBoldUnderline"/>
        </w:rPr>
        <w:t xml:space="preserve"> and influence will </w:t>
      </w:r>
      <w:r w:rsidRPr="00B22FA7">
        <w:rPr>
          <w:rStyle w:val="StyleBoldUnderline"/>
          <w:highlight w:val="yellow"/>
        </w:rPr>
        <w:t>become more balanced</w:t>
      </w:r>
      <w:r w:rsidRPr="00C1459E">
        <w:rPr>
          <w:rStyle w:val="StyleBoldUnderline"/>
        </w:rPr>
        <w:t xml:space="preserve"> in the future, </w:t>
      </w:r>
      <w:r w:rsidRPr="00B22FA7">
        <w:rPr>
          <w:rStyle w:val="StyleBoldUnderline"/>
          <w:highlight w:val="yellow"/>
        </w:rPr>
        <w:t>and</w:t>
      </w:r>
      <w:r w:rsidRPr="00C1459E">
        <w:rPr>
          <w:rStyle w:val="StyleBoldUnderline"/>
        </w:rPr>
        <w:t xml:space="preserve"> that </w:t>
      </w:r>
      <w:r w:rsidRPr="00B22FA7">
        <w:rPr>
          <w:rStyle w:val="StyleBoldUnderline"/>
          <w:highlight w:val="yellow"/>
        </w:rPr>
        <w:t>the U</w:t>
      </w:r>
      <w:r w:rsidRPr="00C1459E">
        <w:rPr>
          <w:rStyle w:val="StyleBoldUnderline"/>
        </w:rPr>
        <w:t xml:space="preserve">nited </w:t>
      </w:r>
      <w:r w:rsidRPr="00B22FA7">
        <w:rPr>
          <w:rStyle w:val="StyleBoldUnderline"/>
          <w:highlight w:val="yellow"/>
        </w:rPr>
        <w:t>S</w:t>
      </w:r>
      <w:r w:rsidRPr="00C1459E">
        <w:rPr>
          <w:rStyle w:val="StyleBoldUnderline"/>
        </w:rPr>
        <w:t xml:space="preserve">tates </w:t>
      </w:r>
      <w:r w:rsidRPr="00B22FA7">
        <w:rPr>
          <w:rStyle w:val="StyleBoldUnderline"/>
          <w:highlight w:val="yellow"/>
        </w:rPr>
        <w:t>will</w:t>
      </w:r>
      <w:r w:rsidRPr="00C1459E">
        <w:rPr>
          <w:rStyle w:val="StyleBoldUnderline"/>
        </w:rPr>
        <w:t xml:space="preserve"> necessarily </w:t>
      </w:r>
      <w:r w:rsidRPr="00B22FA7">
        <w:rPr>
          <w:rStyle w:val="StyleBoldUnderline"/>
          <w:highlight w:val="yellow"/>
        </w:rPr>
        <w:t>see its</w:t>
      </w:r>
      <w:r w:rsidRPr="00C1459E">
        <w:rPr>
          <w:rStyle w:val="StyleBoldUnderline"/>
        </w:rPr>
        <w:t xml:space="preserve"> relative </w:t>
      </w:r>
      <w:r w:rsidRPr="00B22FA7">
        <w:rPr>
          <w:rStyle w:val="StyleBoldUnderline"/>
          <w:highlight w:val="yellow"/>
        </w:rPr>
        <w:t>power decline</w:t>
      </w:r>
      <w:r w:rsidRPr="00127BD7">
        <w:rPr>
          <w:sz w:val="12"/>
        </w:rPr>
        <w:t xml:space="preserve">. While the United States naturally should avoid hastening the end of this current period of American predominance, it should not look upon the next period of global politics and international history with dread or foreboding. It certainly should not seek to maintain its predominance at any cost, devoting unlimited ambition, resources, and prestige to the cause. In fact, contrary to what many have argued about the importance of maintaining its predominance, </w:t>
      </w:r>
      <w:r w:rsidRPr="00C1459E">
        <w:rPr>
          <w:rStyle w:val="StyleBoldUnderline"/>
        </w:rPr>
        <w:t>America's position in the world</w:t>
      </w:r>
      <w:r w:rsidRPr="00127BD7">
        <w:rPr>
          <w:sz w:val="12"/>
        </w:rPr>
        <w:t>—both at home and internationally—</w:t>
      </w:r>
      <w:r w:rsidRPr="00C1459E">
        <w:rPr>
          <w:rStyle w:val="StyleBoldUnderline"/>
        </w:rPr>
        <w:t>could very well be strengthened once its era of preeminence is over. It is, therefore, necessary for the United States to start thinking about how best to position itself in the “post-unipolar” world.</w:t>
      </w:r>
    </w:p>
    <w:p w:rsidR="00B22FA7" w:rsidRPr="009F59EB" w:rsidRDefault="00B22FA7" w:rsidP="00B22FA7"/>
    <w:p w:rsidR="00B22FA7" w:rsidRPr="009A3340" w:rsidRDefault="00B22FA7" w:rsidP="00B22FA7">
      <w:pPr>
        <w:rPr>
          <w:rStyle w:val="StyleBoldUnderline"/>
          <w:sz w:val="12"/>
        </w:rPr>
      </w:pPr>
    </w:p>
    <w:p w:rsidR="00B22FA7" w:rsidRDefault="00B22FA7" w:rsidP="004A6AE0"/>
    <w:p w:rsidR="0040530E" w:rsidRPr="0040530E" w:rsidRDefault="0040530E" w:rsidP="0040530E">
      <w:pPr>
        <w:pStyle w:val="Heading4"/>
      </w:pPr>
      <w:r w:rsidRPr="0040530E">
        <w:t>Heg high and sustainable now – overwhelming power --- no reason more</w:t>
      </w:r>
      <w:r>
        <w:rPr>
          <w:rFonts w:ascii="Arial" w:eastAsia="Times New Roman" w:hAnsi="Arial"/>
          <w:i/>
        </w:rPr>
        <w:t xml:space="preserve"> </w:t>
      </w:r>
      <w:r w:rsidRPr="0040530E">
        <w:t>is necessary</w:t>
      </w:r>
    </w:p>
    <w:p w:rsidR="0040530E" w:rsidRPr="00881353" w:rsidRDefault="0040530E" w:rsidP="0040530E">
      <w:pPr>
        <w:rPr>
          <w:rFonts w:eastAsia="Times New Roman"/>
          <w:kern w:val="32"/>
          <w:sz w:val="16"/>
          <w:szCs w:val="20"/>
        </w:rPr>
      </w:pPr>
      <w:r w:rsidRPr="0040530E">
        <w:rPr>
          <w:rStyle w:val="StyleStyleBold12pt"/>
        </w:rPr>
        <w:t>Tufts Daily</w:t>
      </w:r>
      <w:r w:rsidRPr="00881353">
        <w:rPr>
          <w:sz w:val="16"/>
        </w:rPr>
        <w:t xml:space="preserve"> 2-23-</w:t>
      </w:r>
      <w:r w:rsidRPr="0040530E">
        <w:rPr>
          <w:rStyle w:val="StyleStyleBold12pt"/>
        </w:rPr>
        <w:t>11</w:t>
      </w:r>
      <w:r w:rsidRPr="0040530E">
        <w:t xml:space="preserve"> </w:t>
      </w:r>
      <w:r w:rsidRPr="00881353">
        <w:rPr>
          <w:sz w:val="16"/>
        </w:rPr>
        <w:t xml:space="preserve">(Prashanth Parameswaran, master's candidate at the Fletcher School of Law and Diplomacy, writer for the New Strait Times, Strait Times and China Post, and former CSIS intern, “America is not in decline” </w:t>
      </w:r>
      <w:hyperlink r:id="rId39" w:history="1">
        <w:r w:rsidRPr="00881353">
          <w:rPr>
            <w:sz w:val="16"/>
          </w:rPr>
          <w:t>http://www.tuftsdaily.com/op-ed/prashanth-parameswaran-the-asianist-1.2478466</w:t>
        </w:r>
      </w:hyperlink>
      <w:r w:rsidRPr="00881353">
        <w:rPr>
          <w:sz w:val="16"/>
        </w:rPr>
        <w:t>)</w:t>
      </w:r>
    </w:p>
    <w:p w:rsidR="0040530E" w:rsidRPr="00881353" w:rsidRDefault="0040530E" w:rsidP="0040530E">
      <w:pPr>
        <w:ind w:right="288"/>
        <w:rPr>
          <w:rFonts w:eastAsia="Times New Roman"/>
          <w:b/>
          <w:kern w:val="32"/>
          <w:szCs w:val="20"/>
          <w:u w:val="single"/>
        </w:rPr>
      </w:pPr>
      <w:r w:rsidRPr="00881353">
        <w:rPr>
          <w:rFonts w:eastAsia="Times New Roman"/>
          <w:kern w:val="32"/>
          <w:sz w:val="14"/>
          <w:szCs w:val="20"/>
        </w:rPr>
        <w:t xml:space="preserve">I don't. </w:t>
      </w:r>
      <w:r w:rsidRPr="00881353">
        <w:rPr>
          <w:rFonts w:eastAsia="Times New Roman"/>
          <w:b/>
          <w:kern w:val="32"/>
          <w:szCs w:val="20"/>
          <w:u w:val="single"/>
        </w:rPr>
        <w:t>Very little about "American decline" is real or new. Similar predictions of U.S. decline have surfaced every decade or so</w:t>
      </w:r>
      <w:r w:rsidRPr="00881353">
        <w:rPr>
          <w:rFonts w:eastAsia="Times New Roman"/>
          <w:kern w:val="32"/>
          <w:sz w:val="14"/>
          <w:szCs w:val="20"/>
        </w:rPr>
        <w:t xml:space="preserve"> since Washington rebuilt the international system after World War II, from the aftermath of Sputnik in the 1960s to the economic distress of the 1980s. Foreign Policy is also hardly the only peddler of the latest declinism fetish. Everyone from </w:t>
      </w:r>
      <w:hyperlink r:id="rId40" w:tgtFrame="_blank" w:tooltip="Shopping link added by Skimlinks" w:history="1">
        <w:r w:rsidRPr="00881353">
          <w:rPr>
            <w:rFonts w:eastAsia="Times New Roman"/>
            <w:kern w:val="32"/>
            <w:sz w:val="14"/>
            <w:szCs w:val="20"/>
          </w:rPr>
          <w:t>Newsweek's</w:t>
        </w:r>
      </w:hyperlink>
      <w:r w:rsidRPr="00881353">
        <w:rPr>
          <w:rFonts w:eastAsia="Times New Roman"/>
          <w:kern w:val="32"/>
          <w:sz w:val="14"/>
          <w:szCs w:val="20"/>
        </w:rPr>
        <w:t xml:space="preserve"> Fareed Zakaria to former Singaporean diplomat Kishore Mahbubani to American intelligence agencies themselves has parroted a version of it. But every myth has a grain of truth. In this case it's the fact that — God forbid — other powers are rising. Goldman Sachs says China will overtake the U.S. economy by 2027 and that the BRIC nations (</w:t>
      </w:r>
      <w:r w:rsidRPr="00881353">
        <w:rPr>
          <w:rFonts w:eastAsia="Times New Roman"/>
          <w:b/>
          <w:kern w:val="32"/>
          <w:szCs w:val="20"/>
          <w:u w:val="single"/>
        </w:rPr>
        <w:t>Brazil, Russia, India and China) will emerge as major world players</w:t>
      </w:r>
      <w:r w:rsidRPr="00881353">
        <w:rPr>
          <w:rFonts w:eastAsia="Times New Roman"/>
          <w:kern w:val="32"/>
          <w:sz w:val="14"/>
          <w:szCs w:val="20"/>
        </w:rPr>
        <w:t xml:space="preserve">. But </w:t>
      </w:r>
      <w:r w:rsidRPr="00881353">
        <w:rPr>
          <w:rFonts w:eastAsia="Times New Roman"/>
          <w:b/>
          <w:kern w:val="32"/>
          <w:szCs w:val="20"/>
          <w:u w:val="single"/>
        </w:rPr>
        <w:t>so what? Other powers have been rising for decades</w:t>
      </w:r>
      <w:r w:rsidRPr="00881353">
        <w:rPr>
          <w:rFonts w:eastAsia="Times New Roman"/>
          <w:kern w:val="32"/>
          <w:sz w:val="14"/>
          <w:szCs w:val="20"/>
        </w:rPr>
        <w:t xml:space="preserve">. </w:t>
      </w:r>
      <w:r w:rsidRPr="00881353">
        <w:rPr>
          <w:rFonts w:eastAsia="Times New Roman"/>
          <w:b/>
          <w:kern w:val="32"/>
          <w:szCs w:val="20"/>
          <w:u w:val="single"/>
        </w:rPr>
        <w:t>Yet,</w:t>
      </w:r>
      <w:r w:rsidRPr="00881353">
        <w:rPr>
          <w:rFonts w:eastAsia="Times New Roman"/>
          <w:kern w:val="32"/>
          <w:sz w:val="14"/>
          <w:szCs w:val="20"/>
        </w:rPr>
        <w:t xml:space="preserve"> to take one statistic</w:t>
      </w:r>
      <w:r w:rsidRPr="00881353">
        <w:rPr>
          <w:rFonts w:eastAsia="Times New Roman"/>
          <w:b/>
          <w:kern w:val="32"/>
          <w:szCs w:val="20"/>
          <w:u w:val="single"/>
        </w:rPr>
        <w:t>, the American economy in 2004 was the same size relative to the world's total GDP as it was in 1975 — 20 percent.</w:t>
      </w:r>
      <w:r w:rsidRPr="00881353">
        <w:rPr>
          <w:rFonts w:eastAsia="Times New Roman"/>
          <w:kern w:val="32"/>
          <w:sz w:val="14"/>
          <w:szCs w:val="20"/>
        </w:rPr>
        <w:t xml:space="preserve"> The real and more useful questions about decline are therefore not who is growing and by how much, but whether emerging powers can dent American power sufficiently and whether the United States will lose the key advantages that have sustained it as the world's sole superpower. </w:t>
      </w:r>
      <w:r w:rsidRPr="00881353">
        <w:rPr>
          <w:rFonts w:eastAsia="Times New Roman"/>
          <w:b/>
          <w:kern w:val="32"/>
          <w:szCs w:val="20"/>
          <w:u w:val="single"/>
        </w:rPr>
        <w:t xml:space="preserve">For all the fretting, </w:t>
      </w:r>
      <w:r w:rsidRPr="00B22FA7">
        <w:rPr>
          <w:rFonts w:eastAsia="Times New Roman"/>
          <w:b/>
          <w:kern w:val="32"/>
          <w:szCs w:val="20"/>
          <w:highlight w:val="yellow"/>
          <w:u w:val="single"/>
        </w:rPr>
        <w:t>the</w:t>
      </w:r>
      <w:r w:rsidRPr="00881353">
        <w:rPr>
          <w:rFonts w:eastAsia="Times New Roman"/>
          <w:b/>
          <w:kern w:val="32"/>
          <w:szCs w:val="20"/>
          <w:u w:val="single"/>
        </w:rPr>
        <w:t xml:space="preserve"> </w:t>
      </w:r>
      <w:r w:rsidRPr="00B22FA7">
        <w:rPr>
          <w:b/>
          <w:i/>
          <w:iCs/>
          <w:highlight w:val="yellow"/>
          <w:u w:val="single"/>
          <w:bdr w:val="single" w:sz="18" w:space="0" w:color="auto"/>
        </w:rPr>
        <w:t>U</w:t>
      </w:r>
      <w:r w:rsidRPr="00881353">
        <w:rPr>
          <w:rFonts w:eastAsia="Times New Roman"/>
          <w:b/>
          <w:kern w:val="32"/>
          <w:szCs w:val="20"/>
          <w:u w:val="single"/>
        </w:rPr>
        <w:t xml:space="preserve">nited </w:t>
      </w:r>
      <w:r w:rsidRPr="00B22FA7">
        <w:rPr>
          <w:b/>
          <w:i/>
          <w:iCs/>
          <w:highlight w:val="yellow"/>
          <w:u w:val="single"/>
          <w:bdr w:val="single" w:sz="18" w:space="0" w:color="auto"/>
        </w:rPr>
        <w:t>S</w:t>
      </w:r>
      <w:r w:rsidRPr="00881353">
        <w:rPr>
          <w:rFonts w:eastAsia="Times New Roman"/>
          <w:b/>
          <w:kern w:val="32"/>
          <w:szCs w:val="20"/>
          <w:u w:val="single"/>
        </w:rPr>
        <w:t>tates,</w:t>
      </w:r>
      <w:r w:rsidRPr="00881353">
        <w:rPr>
          <w:rFonts w:eastAsia="Times New Roman"/>
          <w:kern w:val="32"/>
          <w:sz w:val="14"/>
          <w:szCs w:val="20"/>
        </w:rPr>
        <w:t xml:space="preserve"> as Mr. Rachman himself admits, </w:t>
      </w:r>
      <w:r w:rsidRPr="00B22FA7">
        <w:rPr>
          <w:rFonts w:eastAsia="Times New Roman"/>
          <w:b/>
          <w:kern w:val="32"/>
          <w:szCs w:val="20"/>
          <w:highlight w:val="yellow"/>
          <w:u w:val="single"/>
        </w:rPr>
        <w:t>remains the leader across the board. U.S. military power is</w:t>
      </w:r>
      <w:r w:rsidRPr="00881353">
        <w:rPr>
          <w:rFonts w:eastAsia="Times New Roman"/>
          <w:b/>
          <w:kern w:val="32"/>
          <w:szCs w:val="20"/>
          <w:u w:val="single"/>
        </w:rPr>
        <w:t xml:space="preserve"> still </w:t>
      </w:r>
      <w:r w:rsidRPr="00B22FA7">
        <w:rPr>
          <w:rFonts w:eastAsia="Times New Roman"/>
          <w:b/>
          <w:kern w:val="32"/>
          <w:szCs w:val="20"/>
          <w:highlight w:val="yellow"/>
          <w:u w:val="single"/>
        </w:rPr>
        <w:t>unmatched and</w:t>
      </w:r>
      <w:r w:rsidRPr="00881353">
        <w:rPr>
          <w:rFonts w:eastAsia="Times New Roman"/>
          <w:b/>
          <w:kern w:val="32"/>
          <w:szCs w:val="20"/>
          <w:u w:val="single"/>
        </w:rPr>
        <w:t xml:space="preserve"> vastly </w:t>
      </w:r>
      <w:r w:rsidRPr="00B22FA7">
        <w:rPr>
          <w:rFonts w:eastAsia="Times New Roman"/>
          <w:b/>
          <w:kern w:val="32"/>
          <w:szCs w:val="20"/>
          <w:highlight w:val="yellow"/>
          <w:u w:val="single"/>
        </w:rPr>
        <w:t>technologically superior</w:t>
      </w:r>
      <w:r w:rsidRPr="00881353">
        <w:rPr>
          <w:rFonts w:eastAsia="Times New Roman"/>
          <w:b/>
          <w:kern w:val="32"/>
          <w:szCs w:val="20"/>
          <w:u w:val="single"/>
        </w:rPr>
        <w:t xml:space="preserve"> to any other nation. </w:t>
      </w:r>
      <w:r w:rsidRPr="00B22FA7">
        <w:rPr>
          <w:rFonts w:eastAsia="Times New Roman"/>
          <w:b/>
          <w:kern w:val="32"/>
          <w:szCs w:val="20"/>
          <w:highlight w:val="yellow"/>
          <w:u w:val="single"/>
        </w:rPr>
        <w:t>Military spending is</w:t>
      </w:r>
      <w:r w:rsidRPr="00881353">
        <w:rPr>
          <w:rFonts w:eastAsia="Times New Roman"/>
          <w:b/>
          <w:kern w:val="32"/>
          <w:szCs w:val="20"/>
          <w:u w:val="single"/>
        </w:rPr>
        <w:t xml:space="preserve"> almost </w:t>
      </w:r>
      <w:r w:rsidRPr="00B22FA7">
        <w:rPr>
          <w:rFonts w:eastAsia="Times New Roman"/>
          <w:b/>
          <w:kern w:val="32"/>
          <w:szCs w:val="20"/>
          <w:highlight w:val="yellow"/>
          <w:u w:val="single"/>
        </w:rPr>
        <w:t>as much as the rest of the world combined</w:t>
      </w:r>
      <w:r w:rsidRPr="00881353">
        <w:rPr>
          <w:rFonts w:eastAsia="Times New Roman"/>
          <w:b/>
          <w:kern w:val="32"/>
          <w:szCs w:val="20"/>
          <w:u w:val="single"/>
        </w:rPr>
        <w:t xml:space="preserve">. </w:t>
      </w:r>
      <w:r w:rsidRPr="00B22FA7">
        <w:rPr>
          <w:rFonts w:eastAsia="Times New Roman"/>
          <w:b/>
          <w:kern w:val="32"/>
          <w:szCs w:val="20"/>
          <w:highlight w:val="yellow"/>
          <w:u w:val="single"/>
        </w:rPr>
        <w:t>The American economy dominates</w:t>
      </w:r>
      <w:r w:rsidRPr="00881353">
        <w:rPr>
          <w:rFonts w:eastAsia="Times New Roman"/>
          <w:b/>
          <w:kern w:val="32"/>
          <w:szCs w:val="20"/>
          <w:u w:val="single"/>
        </w:rPr>
        <w:t xml:space="preserve"> futuristic industries like biotechnology and nanotechnology with a potent combination of technological prowess and entrepreneurial flair. </w:t>
      </w:r>
      <w:r w:rsidRPr="00881353">
        <w:rPr>
          <w:rFonts w:eastAsia="Times New Roman"/>
          <w:kern w:val="32"/>
          <w:sz w:val="14"/>
          <w:szCs w:val="20"/>
        </w:rPr>
        <w:t xml:space="preserve">According to China's own Jiao Tong University's rankings, </w:t>
      </w:r>
      <w:r w:rsidRPr="00B22FA7">
        <w:rPr>
          <w:rFonts w:eastAsia="Times New Roman"/>
          <w:b/>
          <w:kern w:val="32"/>
          <w:szCs w:val="20"/>
          <w:highlight w:val="yellow"/>
          <w:u w:val="single"/>
        </w:rPr>
        <w:t>17 of the world's top 20 universities are American</w:t>
      </w:r>
      <w:r w:rsidRPr="00881353">
        <w:rPr>
          <w:rFonts w:eastAsia="Times New Roman"/>
          <w:b/>
          <w:kern w:val="32"/>
          <w:szCs w:val="20"/>
          <w:u w:val="single"/>
        </w:rPr>
        <w:t>. Millions still flock here to pursue the American Dream, while America's melting pot of cultures bodes well for its exceptional innovative capacity</w:t>
      </w:r>
      <w:r w:rsidRPr="00881353">
        <w:rPr>
          <w:rFonts w:eastAsia="Times New Roman"/>
          <w:kern w:val="32"/>
          <w:sz w:val="14"/>
          <w:szCs w:val="20"/>
        </w:rPr>
        <w:t xml:space="preserve">. Provided the United States continues to encourage immigration and starts controlling its debt, </w:t>
      </w:r>
      <w:r w:rsidRPr="00B22FA7">
        <w:rPr>
          <w:rFonts w:eastAsia="Times New Roman"/>
          <w:b/>
          <w:kern w:val="32"/>
          <w:szCs w:val="20"/>
          <w:highlight w:val="yellow"/>
          <w:u w:val="single"/>
        </w:rPr>
        <w:t xml:space="preserve">there is little reason to believe that such a </w:t>
      </w:r>
      <w:r w:rsidRPr="00B22FA7">
        <w:rPr>
          <w:rFonts w:eastAsia="Calibri"/>
          <w:b/>
          <w:i/>
          <w:iCs/>
          <w:sz w:val="24"/>
          <w:highlight w:val="yellow"/>
          <w:u w:val="single"/>
          <w:bdr w:val="single" w:sz="18" w:space="0" w:color="auto" w:frame="1"/>
        </w:rPr>
        <w:t>resilient colossus</w:t>
      </w:r>
      <w:r w:rsidRPr="00B22FA7">
        <w:rPr>
          <w:rFonts w:eastAsia="Times New Roman"/>
          <w:b/>
          <w:kern w:val="32"/>
          <w:szCs w:val="20"/>
          <w:highlight w:val="yellow"/>
          <w:u w:val="single"/>
        </w:rPr>
        <w:t xml:space="preserve"> will see its vast advantages perish</w:t>
      </w:r>
      <w:r w:rsidRPr="00881353">
        <w:rPr>
          <w:rFonts w:eastAsia="Times New Roman"/>
          <w:kern w:val="32"/>
          <w:sz w:val="14"/>
          <w:szCs w:val="20"/>
        </w:rPr>
        <w:t xml:space="preserve">. </w:t>
      </w:r>
      <w:r w:rsidRPr="00B22FA7">
        <w:rPr>
          <w:rFonts w:eastAsia="Times New Roman"/>
          <w:b/>
          <w:kern w:val="32"/>
          <w:szCs w:val="20"/>
          <w:highlight w:val="yellow"/>
          <w:u w:val="single"/>
        </w:rPr>
        <w:t>There are also few signs of a "global multipolar system" emerging anytime soon.</w:t>
      </w:r>
      <w:r w:rsidRPr="00881353">
        <w:rPr>
          <w:rFonts w:eastAsia="Times New Roman"/>
          <w:kern w:val="32"/>
          <w:sz w:val="14"/>
          <w:szCs w:val="20"/>
        </w:rPr>
        <w:t xml:space="preserve"> Despite doomsday realist predictions, </w:t>
      </w:r>
      <w:r w:rsidRPr="00B22FA7">
        <w:rPr>
          <w:rFonts w:eastAsia="Times New Roman"/>
          <w:b/>
          <w:kern w:val="32"/>
          <w:szCs w:val="20"/>
          <w:highlight w:val="yellow"/>
          <w:u w:val="single"/>
        </w:rPr>
        <w:t>no country has attempted to balance</w:t>
      </w:r>
      <w:r w:rsidRPr="00881353">
        <w:rPr>
          <w:rFonts w:eastAsia="Times New Roman"/>
          <w:b/>
          <w:kern w:val="32"/>
          <w:szCs w:val="20"/>
          <w:u w:val="single"/>
        </w:rPr>
        <w:t xml:space="preserve"> Washington's hegemony since 1991</w:t>
      </w:r>
      <w:r w:rsidRPr="00881353">
        <w:rPr>
          <w:rFonts w:eastAsia="Times New Roman"/>
          <w:kern w:val="32"/>
          <w:sz w:val="14"/>
          <w:szCs w:val="20"/>
        </w:rPr>
        <w:t xml:space="preserve">. And while the future rise of Asian powers may boost the case for eventual American decline, the truth is that </w:t>
      </w:r>
      <w:r w:rsidRPr="00881353">
        <w:rPr>
          <w:rFonts w:eastAsia="Times New Roman"/>
          <w:b/>
          <w:kern w:val="32"/>
          <w:szCs w:val="20"/>
          <w:u w:val="single"/>
        </w:rPr>
        <w:t xml:space="preserve">each of the United States' </w:t>
      </w:r>
      <w:r w:rsidRPr="00B22FA7">
        <w:rPr>
          <w:rFonts w:eastAsia="Times New Roman"/>
          <w:b/>
          <w:kern w:val="32"/>
          <w:szCs w:val="20"/>
          <w:highlight w:val="yellow"/>
          <w:u w:val="single"/>
        </w:rPr>
        <w:t>potential balancers also faces significant challenges</w:t>
      </w:r>
      <w:r w:rsidRPr="00881353">
        <w:rPr>
          <w:rFonts w:eastAsia="Times New Roman"/>
          <w:b/>
          <w:kern w:val="32"/>
          <w:szCs w:val="20"/>
          <w:u w:val="single"/>
        </w:rPr>
        <w:t xml:space="preserve"> going forward. </w:t>
      </w:r>
      <w:r w:rsidRPr="00B22FA7">
        <w:rPr>
          <w:rFonts w:eastAsia="Times New Roman"/>
          <w:b/>
          <w:kern w:val="32"/>
          <w:szCs w:val="20"/>
          <w:highlight w:val="yellow"/>
          <w:u w:val="single"/>
        </w:rPr>
        <w:t>For China, it is</w:t>
      </w:r>
      <w:r w:rsidRPr="00881353">
        <w:rPr>
          <w:rFonts w:eastAsia="Times New Roman"/>
          <w:b/>
          <w:kern w:val="32"/>
          <w:szCs w:val="20"/>
          <w:u w:val="single"/>
        </w:rPr>
        <w:t xml:space="preserve"> the growing </w:t>
      </w:r>
      <w:r w:rsidRPr="00B22FA7">
        <w:rPr>
          <w:rFonts w:eastAsia="Times New Roman"/>
          <w:b/>
          <w:kern w:val="32"/>
          <w:szCs w:val="20"/>
          <w:highlight w:val="yellow"/>
          <w:u w:val="single"/>
        </w:rPr>
        <w:t>disparity</w:t>
      </w:r>
      <w:r w:rsidRPr="00881353">
        <w:rPr>
          <w:rFonts w:eastAsia="Times New Roman"/>
          <w:b/>
          <w:kern w:val="32"/>
          <w:szCs w:val="20"/>
          <w:u w:val="single"/>
        </w:rPr>
        <w:t xml:space="preserve"> between its coastal and inland areas, its </w:t>
      </w:r>
      <w:r w:rsidRPr="00B22FA7">
        <w:rPr>
          <w:rFonts w:eastAsia="Times New Roman"/>
          <w:b/>
          <w:kern w:val="32"/>
          <w:szCs w:val="20"/>
          <w:highlight w:val="yellow"/>
          <w:u w:val="single"/>
        </w:rPr>
        <w:t>physical isolation</w:t>
      </w:r>
      <w:r w:rsidRPr="00881353">
        <w:rPr>
          <w:rFonts w:eastAsia="Times New Roman"/>
          <w:b/>
          <w:kern w:val="32"/>
          <w:szCs w:val="20"/>
          <w:u w:val="single"/>
        </w:rPr>
        <w:t xml:space="preserve"> and the risk that it will get old before it gets rich. For India and the European Union, the challenge will be to painfully negotiate the divergent interests of states in a noisy democratic system. As for </w:t>
      </w:r>
      <w:r w:rsidRPr="00B22FA7">
        <w:rPr>
          <w:rFonts w:eastAsia="Times New Roman"/>
          <w:b/>
          <w:kern w:val="32"/>
          <w:szCs w:val="20"/>
          <w:highlight w:val="yellow"/>
          <w:u w:val="single"/>
        </w:rPr>
        <w:t>Iran, Russia and Venezuela</w:t>
      </w:r>
      <w:r w:rsidRPr="00881353">
        <w:rPr>
          <w:rFonts w:eastAsia="Times New Roman"/>
          <w:b/>
          <w:kern w:val="32"/>
          <w:szCs w:val="20"/>
          <w:u w:val="single"/>
        </w:rPr>
        <w:t xml:space="preserve">, they </w:t>
      </w:r>
      <w:r w:rsidRPr="00B22FA7">
        <w:rPr>
          <w:rFonts w:eastAsia="Times New Roman"/>
          <w:b/>
          <w:kern w:val="32"/>
          <w:szCs w:val="20"/>
          <w:highlight w:val="yellow"/>
          <w:u w:val="single"/>
        </w:rPr>
        <w:t>are</w:t>
      </w:r>
      <w:r w:rsidRPr="00881353">
        <w:rPr>
          <w:rFonts w:eastAsia="Times New Roman"/>
          <w:b/>
          <w:kern w:val="32"/>
          <w:szCs w:val="20"/>
          <w:u w:val="single"/>
        </w:rPr>
        <w:t xml:space="preserve"> flexing their muscles as proud </w:t>
      </w:r>
      <w:r w:rsidRPr="00B22FA7">
        <w:rPr>
          <w:rFonts w:eastAsia="Times New Roman"/>
          <w:b/>
          <w:kern w:val="32"/>
          <w:szCs w:val="20"/>
          <w:highlight w:val="yellow"/>
          <w:u w:val="single"/>
        </w:rPr>
        <w:t>spoilers, not global powers</w:t>
      </w:r>
      <w:r w:rsidRPr="00881353">
        <w:rPr>
          <w:rFonts w:eastAsia="Times New Roman"/>
          <w:b/>
          <w:kern w:val="32"/>
          <w:szCs w:val="20"/>
          <w:u w:val="single"/>
        </w:rPr>
        <w:t>. It is also quite unlikely that these states will soon form a coalition to confront the United States, given their own divergent interests.</w:t>
      </w:r>
      <w:r w:rsidRPr="00881353">
        <w:rPr>
          <w:rFonts w:eastAsia="Times New Roman"/>
          <w:kern w:val="32"/>
          <w:sz w:val="14"/>
          <w:szCs w:val="20"/>
        </w:rPr>
        <w:t xml:space="preserve"> Even China and Russia compete ferociously in Central Asia today. Don't get me wrong. I don't believe we've reached Francis Fukuyama's "end of history," particularly with the slowing of democracy's progress during the last decade. Nor do I think the United States will be able to dominate and dictate terms to others all the time in the future. Still, </w:t>
      </w:r>
      <w:r w:rsidRPr="00881353">
        <w:rPr>
          <w:rFonts w:eastAsia="Times New Roman"/>
          <w:b/>
          <w:kern w:val="32"/>
          <w:szCs w:val="20"/>
          <w:u w:val="single"/>
        </w:rPr>
        <w:t>I just don't see the irreversible decline in U.S. power and the rise of a new world order that many seem to reflexively accept.</w:t>
      </w:r>
    </w:p>
    <w:p w:rsidR="0040530E" w:rsidRPr="00881353" w:rsidRDefault="0040530E" w:rsidP="0040530E"/>
    <w:p w:rsidR="0040530E" w:rsidRPr="0040530E" w:rsidRDefault="0040530E" w:rsidP="0040530E">
      <w:pPr>
        <w:pStyle w:val="Heading4"/>
      </w:pPr>
      <w:r w:rsidRPr="0040530E">
        <w:t>Heg collapse doesn’t cause global nuclear war – conflicts would be small and managable</w:t>
      </w:r>
    </w:p>
    <w:p w:rsidR="0040530E" w:rsidRPr="0040530E" w:rsidRDefault="0040530E" w:rsidP="0040530E">
      <w:r w:rsidRPr="0040530E">
        <w:t xml:space="preserve">Richard </w:t>
      </w:r>
      <w:r w:rsidRPr="0040530E">
        <w:rPr>
          <w:rStyle w:val="StyleStyleBold12pt"/>
        </w:rPr>
        <w:t xml:space="preserve">Haas </w:t>
      </w:r>
      <w:r w:rsidRPr="0040530E">
        <w:t xml:space="preserve">(president of the Council on Foreign Relations, former director of policy planning for the Department of State, former vice president and director of foreign policy studies at the Brookings Institution, the Sol M. Linowitz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w:t>
      </w:r>
      <w:r w:rsidRPr="0040530E">
        <w:rPr>
          <w:rStyle w:val="StyleStyleBold12pt"/>
        </w:rPr>
        <w:t>April 2008</w:t>
      </w:r>
      <w:r w:rsidRPr="0040530E">
        <w:t xml:space="preserve"> “Ask the Expert: What Comes After Unipolarity?” http://www.cfr.org/publication/16063/ask_the_expert.html</w:t>
      </w:r>
    </w:p>
    <w:p w:rsidR="0040530E" w:rsidRPr="00881353" w:rsidRDefault="0040530E" w:rsidP="0040530E">
      <w:pPr>
        <w:rPr>
          <w:rFonts w:ascii="Georgia" w:eastAsia="Calibri" w:hAnsi="Georgia"/>
          <w:sz w:val="16"/>
        </w:rPr>
      </w:pPr>
      <w:r w:rsidRPr="00881353">
        <w:rPr>
          <w:rFonts w:ascii="Georgia" w:eastAsia="Calibri" w:hAnsi="Georgia"/>
          <w:u w:val="single"/>
        </w:rPr>
        <w:t>Does a non polar world increase</w:t>
      </w:r>
      <w:r w:rsidRPr="00881353">
        <w:rPr>
          <w:rFonts w:ascii="Georgia" w:eastAsia="Calibri" w:hAnsi="Georgia"/>
          <w:sz w:val="16"/>
        </w:rPr>
        <w:t xml:space="preserve"> or reduce </w:t>
      </w:r>
      <w:r w:rsidRPr="00881353">
        <w:rPr>
          <w:rFonts w:ascii="Georgia" w:eastAsia="Calibri" w:hAnsi="Georgia"/>
          <w:u w:val="single"/>
        </w:rPr>
        <w:t>the chances of another world war</w:t>
      </w:r>
      <w:r w:rsidRPr="00881353">
        <w:rPr>
          <w:rFonts w:ascii="Georgia" w:eastAsia="Calibri" w:hAnsi="Georgia"/>
          <w:sz w:val="16"/>
        </w:rPr>
        <w:t xml:space="preserve">? </w:t>
      </w:r>
      <w:r w:rsidRPr="00881353">
        <w:rPr>
          <w:rFonts w:ascii="Georgia" w:eastAsia="Calibri" w:hAnsi="Georgia"/>
          <w:u w:val="single"/>
        </w:rPr>
        <w:t>Will</w:t>
      </w:r>
      <w:r w:rsidRPr="00881353">
        <w:rPr>
          <w:rFonts w:ascii="Georgia" w:eastAsia="Calibri" w:hAnsi="Georgia"/>
          <w:sz w:val="16"/>
        </w:rPr>
        <w:t xml:space="preserve"> nuclear </w:t>
      </w:r>
      <w:r w:rsidRPr="00881353">
        <w:rPr>
          <w:rFonts w:ascii="Georgia" w:eastAsia="Calibri" w:hAnsi="Georgia"/>
          <w:u w:val="single"/>
        </w:rPr>
        <w:t>deterrence continue to prevent a large scale conflict</w:t>
      </w:r>
      <w:r w:rsidRPr="00881353">
        <w:rPr>
          <w:rFonts w:ascii="Georgia" w:eastAsia="Calibri" w:hAnsi="Georgia"/>
          <w:sz w:val="16"/>
        </w:rPr>
        <w:t xml:space="preserve">? Sivananda Rajaram, UK Richard Haass: I believe </w:t>
      </w:r>
      <w:r w:rsidRPr="00B22FA7">
        <w:rPr>
          <w:rFonts w:ascii="Georgia" w:eastAsia="Calibri" w:hAnsi="Georgia"/>
          <w:highlight w:val="yellow"/>
          <w:u w:val="single"/>
        </w:rPr>
        <w:t>the chance of a world war</w:t>
      </w:r>
      <w:r w:rsidRPr="00B22FA7">
        <w:rPr>
          <w:rFonts w:ascii="Georgia" w:eastAsia="Calibri" w:hAnsi="Georgia"/>
          <w:sz w:val="16"/>
          <w:highlight w:val="yellow"/>
        </w:rPr>
        <w:t>,</w:t>
      </w:r>
      <w:r w:rsidRPr="00881353">
        <w:rPr>
          <w:rFonts w:ascii="Georgia" w:eastAsia="Calibri" w:hAnsi="Georgia"/>
          <w:sz w:val="16"/>
        </w:rPr>
        <w:t xml:space="preserve"> i.e., one involving the major powers of the day, </w:t>
      </w:r>
      <w:r w:rsidRPr="00B22FA7">
        <w:rPr>
          <w:rFonts w:ascii="Georgia" w:eastAsia="Calibri" w:hAnsi="Georgia"/>
          <w:highlight w:val="yellow"/>
          <w:u w:val="single"/>
        </w:rPr>
        <w:t>is remote and likely to stay that way</w:t>
      </w:r>
      <w:r w:rsidRPr="00881353">
        <w:rPr>
          <w:rFonts w:ascii="Georgia" w:eastAsia="Calibri" w:hAnsi="Georgia"/>
          <w:sz w:val="16"/>
        </w:rPr>
        <w:t xml:space="preserve">. This reflects more than anything else the absence of disputes or goals that could lead to such a conflict. Nuclear deterrence might be a contributing factor in the sense that </w:t>
      </w:r>
      <w:r w:rsidRPr="00881353">
        <w:rPr>
          <w:rFonts w:ascii="Georgia" w:eastAsia="Calibri" w:hAnsi="Georgia"/>
          <w:u w:val="single"/>
        </w:rPr>
        <w:t>no conceivable dispute among the major powers would justify any use of nuclear weapons,</w:t>
      </w:r>
      <w:r w:rsidRPr="00881353">
        <w:rPr>
          <w:rFonts w:ascii="Georgia" w:eastAsia="Calibri" w:hAnsi="Georgia"/>
          <w:sz w:val="16"/>
        </w:rPr>
        <w:t xml:space="preserve"> but again, I believe </w:t>
      </w:r>
      <w:r w:rsidRPr="00B22FA7">
        <w:rPr>
          <w:rFonts w:ascii="Georgia" w:eastAsia="Calibri" w:hAnsi="Georgia"/>
          <w:highlight w:val="yellow"/>
          <w:u w:val="single"/>
        </w:rPr>
        <w:t>the fundamental reason great power relations are</w:t>
      </w:r>
      <w:r w:rsidRPr="00881353">
        <w:rPr>
          <w:rFonts w:ascii="Georgia" w:eastAsia="Calibri" w:hAnsi="Georgia"/>
          <w:u w:val="single"/>
        </w:rPr>
        <w:t xml:space="preserve"> relatively </w:t>
      </w:r>
      <w:r w:rsidRPr="00B22FA7">
        <w:rPr>
          <w:rFonts w:ascii="Georgia" w:eastAsia="Calibri" w:hAnsi="Georgia"/>
          <w:highlight w:val="yellow"/>
          <w:u w:val="single"/>
        </w:rPr>
        <w:t>good is that all hold a stake in sustaining an international order that supports trade and financial flows and avoids large-scale conflict. The danger in a nonpolar world is not global conflict</w:t>
      </w:r>
      <w:r w:rsidRPr="00881353">
        <w:rPr>
          <w:rFonts w:ascii="Georgia" w:eastAsia="Calibri" w:hAnsi="Georgia"/>
          <w:sz w:val="16"/>
        </w:rPr>
        <w:t xml:space="preserve"> as we feared during the Cold War </w:t>
      </w:r>
      <w:r w:rsidRPr="00881353">
        <w:rPr>
          <w:rFonts w:ascii="Georgia" w:eastAsia="Calibri" w:hAnsi="Georgia"/>
          <w:u w:val="single"/>
        </w:rPr>
        <w:t xml:space="preserve">but smaller </w:t>
      </w:r>
      <w:r w:rsidRPr="00881353">
        <w:rPr>
          <w:rFonts w:ascii="Georgia" w:eastAsia="Calibri" w:hAnsi="Georgia"/>
          <w:sz w:val="16"/>
        </w:rPr>
        <w:t xml:space="preserve">but still highly costly </w:t>
      </w:r>
      <w:r w:rsidRPr="00881353">
        <w:rPr>
          <w:rFonts w:ascii="Georgia" w:eastAsia="Calibri" w:hAnsi="Georgia"/>
          <w:u w:val="single"/>
        </w:rPr>
        <w:t>conflicts</w:t>
      </w:r>
      <w:r w:rsidRPr="00881353">
        <w:rPr>
          <w:rFonts w:ascii="Georgia" w:eastAsia="Calibri" w:hAnsi="Georgia"/>
          <w:sz w:val="16"/>
        </w:rPr>
        <w:t xml:space="preserve"> involving terrorist groups, militias, rogue states, etc. </w:t>
      </w:r>
    </w:p>
    <w:p w:rsidR="0040530E" w:rsidRPr="00881353" w:rsidRDefault="0040530E" w:rsidP="0040530E">
      <w:pPr>
        <w:rPr>
          <w:rFonts w:eastAsia="Times New Roman"/>
          <w:szCs w:val="18"/>
          <w:u w:val="single"/>
        </w:rPr>
      </w:pPr>
    </w:p>
    <w:p w:rsidR="0040530E" w:rsidRPr="00881353" w:rsidRDefault="0040530E" w:rsidP="0040530E">
      <w:pPr>
        <w:pStyle w:val="Heading4"/>
        <w:rPr>
          <w:rFonts w:eastAsia="Times New Roman"/>
        </w:rPr>
      </w:pPr>
      <w:r w:rsidRPr="00881353">
        <w:rPr>
          <w:rFonts w:eastAsia="Times New Roman"/>
        </w:rPr>
        <w:t>Transition is smooth – decline in power causes global cooperation</w:t>
      </w:r>
    </w:p>
    <w:p w:rsidR="0040530E" w:rsidRPr="0040530E" w:rsidRDefault="0040530E" w:rsidP="0040530E">
      <w:r w:rsidRPr="0040530E">
        <w:t xml:space="preserve">Carla </w:t>
      </w:r>
      <w:r w:rsidRPr="0040530E">
        <w:rPr>
          <w:rStyle w:val="StyleStyleBold12pt"/>
        </w:rPr>
        <w:t>Norrlof</w:t>
      </w:r>
      <w:r w:rsidRPr="0040530E">
        <w:t xml:space="preserve"> (an Associate Professor in the Department of Political Science at the University of Toronto) </w:t>
      </w:r>
      <w:r w:rsidRPr="0040530E">
        <w:rPr>
          <w:rStyle w:val="StyleStyleBold12pt"/>
        </w:rPr>
        <w:t>2010</w:t>
      </w:r>
      <w:r w:rsidRPr="0040530E">
        <w:t xml:space="preserve"> “America’s Global Advantage US Hegemony and International Cooperation”  p. 50</w:t>
      </w:r>
    </w:p>
    <w:p w:rsidR="0040530E" w:rsidRPr="00881353" w:rsidRDefault="0040530E" w:rsidP="0040530E">
      <w:pPr>
        <w:rPr>
          <w:rFonts w:ascii="Georgia" w:eastAsia="Calibri" w:hAnsi="Georgia"/>
          <w:sz w:val="16"/>
        </w:rPr>
      </w:pPr>
      <w:r w:rsidRPr="00881353">
        <w:rPr>
          <w:rFonts w:ascii="Georgia" w:eastAsia="Calibri" w:hAnsi="Georgia"/>
          <w:sz w:val="16"/>
        </w:rPr>
        <w:t xml:space="preserve">Keohane and Snidal’s predictions – that </w:t>
      </w:r>
      <w:r w:rsidRPr="00B22FA7">
        <w:rPr>
          <w:rFonts w:ascii="Georgia" w:eastAsia="Calibri" w:hAnsi="Georgia"/>
          <w:highlight w:val="yellow"/>
          <w:u w:val="single"/>
        </w:rPr>
        <w:t>the waning of American power did not have to jeopardize cooperation</w:t>
      </w:r>
      <w:r w:rsidRPr="00881353">
        <w:rPr>
          <w:rFonts w:ascii="Georgia" w:eastAsia="Calibri" w:hAnsi="Georgia"/>
          <w:sz w:val="16"/>
        </w:rPr>
        <w:t xml:space="preserve"> – were in this context reassuring. As mentioned at the outset of this chapter, Keohane explained the persistence of cooperation in terms of states’ continued demand for regimes.40 Snidal demonstrated that collective action depends as much on the hegemon’s size, as it does on the size of other actors in the international system. By paying attention to the size of all Great Powers, not just the hegemon, Snidal opened up the possibility that a more symmetrical distribution of power might enhance the prospects for the provision of public goods, thus offering a potential explanation for the otherwise puzzling persistence of cooperation in the 1980s </w:t>
      </w:r>
      <w:r w:rsidRPr="00881353">
        <w:rPr>
          <w:rFonts w:ascii="Georgia" w:eastAsia="Calibri" w:hAnsi="Georgia"/>
          <w:u w:val="single"/>
        </w:rPr>
        <w:t xml:space="preserve">despite America’s </w:t>
      </w:r>
      <w:r w:rsidRPr="00881353">
        <w:rPr>
          <w:rFonts w:ascii="Georgia" w:eastAsia="Calibri" w:hAnsi="Georgia"/>
        </w:rPr>
        <w:t>relative</w:t>
      </w:r>
      <w:r w:rsidRPr="00881353">
        <w:rPr>
          <w:rFonts w:ascii="Georgia" w:eastAsia="Calibri" w:hAnsi="Georgia"/>
          <w:u w:val="single"/>
        </w:rPr>
        <w:t xml:space="preserve"> decline</w:t>
      </w:r>
      <w:r w:rsidRPr="00881353">
        <w:rPr>
          <w:rFonts w:ascii="Georgia" w:eastAsia="Calibri" w:hAnsi="Georgia"/>
          <w:sz w:val="16"/>
        </w:rPr>
        <w:t xml:space="preserve">. The likelihood for </w:t>
      </w:r>
      <w:r w:rsidRPr="00B22FA7">
        <w:rPr>
          <w:rFonts w:ascii="Georgia" w:eastAsia="Calibri" w:hAnsi="Georgia"/>
          <w:highlight w:val="yellow"/>
          <w:u w:val="single"/>
        </w:rPr>
        <w:t>cooperation increases with American decline because the hegemon can no longer singlehandedly provide the good as it declines, so smaller states have to chip in for the good to be provided</w:t>
      </w:r>
      <w:r w:rsidRPr="00881353">
        <w:rPr>
          <w:rFonts w:ascii="Georgia" w:eastAsia="Calibri" w:hAnsi="Georgia"/>
          <w:u w:val="single"/>
        </w:rPr>
        <w:t>.</w:t>
      </w:r>
      <w:r w:rsidRPr="00881353">
        <w:rPr>
          <w:rFonts w:ascii="Georgia" w:eastAsia="Calibri" w:hAnsi="Georgia"/>
          <w:sz w:val="16"/>
        </w:rPr>
        <w:t xml:space="preserve"> If one were to use Snidal’s production function in the revised model (i.e., by plugging the numbers from his production function into the revised model), the waning hegemon continues to be taken advantage of. While Snidal was modeling a theory he did not believe in, these distributional implications haunt the literature and cast decline as inescapable and continuous </w:t>
      </w:r>
    </w:p>
    <w:p w:rsidR="0040530E" w:rsidRDefault="0040530E" w:rsidP="004A6AE0"/>
    <w:sectPr w:rsidR="0040530E">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2B1C" w:rsidRDefault="000D2B1C" w:rsidP="001E69F4">
      <w:r>
        <w:separator/>
      </w:r>
    </w:p>
  </w:endnote>
  <w:endnote w:type="continuationSeparator" w:id="0">
    <w:p w:rsidR="000D2B1C" w:rsidRDefault="000D2B1C" w:rsidP="001E6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altName w:val="Arial Black"/>
    <w:charset w:val="00"/>
    <w:family w:val="swiss"/>
    <w:pitch w:val="variable"/>
    <w:sig w:usb0="00000001"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0024252"/>
      <w:docPartObj>
        <w:docPartGallery w:val="Page Numbers (Bottom of Page)"/>
        <w:docPartUnique/>
      </w:docPartObj>
    </w:sdtPr>
    <w:sdtEndPr>
      <w:rPr>
        <w:noProof/>
      </w:rPr>
    </w:sdtEndPr>
    <w:sdtContent>
      <w:p w:rsidR="009958C6" w:rsidRDefault="009958C6">
        <w:pPr>
          <w:pStyle w:val="Footer"/>
          <w:jc w:val="center"/>
        </w:pPr>
        <w:r>
          <w:fldChar w:fldCharType="begin"/>
        </w:r>
        <w:r>
          <w:instrText xml:space="preserve"> PAGE   \* MERGEFORMAT </w:instrText>
        </w:r>
        <w:r>
          <w:fldChar w:fldCharType="separate"/>
        </w:r>
        <w:r w:rsidR="003942E7">
          <w:rPr>
            <w:noProof/>
          </w:rPr>
          <w:t>87</w:t>
        </w:r>
        <w:r>
          <w:rPr>
            <w:noProof/>
          </w:rPr>
          <w:fldChar w:fldCharType="end"/>
        </w:r>
      </w:p>
    </w:sdtContent>
  </w:sdt>
  <w:p w:rsidR="009958C6" w:rsidRDefault="009958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2B1C" w:rsidRDefault="000D2B1C" w:rsidP="001E69F4">
      <w:r>
        <w:separator/>
      </w:r>
    </w:p>
  </w:footnote>
  <w:footnote w:type="continuationSeparator" w:id="0">
    <w:p w:rsidR="000D2B1C" w:rsidRDefault="000D2B1C" w:rsidP="001E69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58C6" w:rsidRDefault="009958C6">
    <w:pPr>
      <w:pStyle w:val="Header"/>
    </w:pPr>
    <w:r>
      <w:t>MSDI 2014</w:t>
    </w:r>
    <w:r>
      <w:tab/>
    </w:r>
    <w:r>
      <w:tab/>
      <w:t>HTF Politics</w:t>
    </w:r>
  </w:p>
  <w:p w:rsidR="009958C6" w:rsidRDefault="009958C6">
    <w:pPr>
      <w:pStyle w:val="Header"/>
    </w:pPr>
    <w:r>
      <w:t>#debatelikeabear</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93D7903"/>
    <w:multiLevelType w:val="hybridMultilevel"/>
    <w:tmpl w:val="58C6247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0305"/>
    <w:rsid w:val="00003473"/>
    <w:rsid w:val="00006F8C"/>
    <w:rsid w:val="00046FCA"/>
    <w:rsid w:val="00047BD6"/>
    <w:rsid w:val="000760E3"/>
    <w:rsid w:val="00085B5C"/>
    <w:rsid w:val="000913DC"/>
    <w:rsid w:val="00094514"/>
    <w:rsid w:val="000A6763"/>
    <w:rsid w:val="000B09D3"/>
    <w:rsid w:val="000C3059"/>
    <w:rsid w:val="000D1608"/>
    <w:rsid w:val="000D2B1C"/>
    <w:rsid w:val="000E1F93"/>
    <w:rsid w:val="000F13CD"/>
    <w:rsid w:val="00113580"/>
    <w:rsid w:val="001163EF"/>
    <w:rsid w:val="00183C70"/>
    <w:rsid w:val="0018798A"/>
    <w:rsid w:val="001C414D"/>
    <w:rsid w:val="001C64B9"/>
    <w:rsid w:val="001C6E1B"/>
    <w:rsid w:val="001C7303"/>
    <w:rsid w:val="001C7995"/>
    <w:rsid w:val="001E08E6"/>
    <w:rsid w:val="001E3E52"/>
    <w:rsid w:val="001E6641"/>
    <w:rsid w:val="001E69F4"/>
    <w:rsid w:val="002030AA"/>
    <w:rsid w:val="002077FE"/>
    <w:rsid w:val="0023657F"/>
    <w:rsid w:val="002A27DA"/>
    <w:rsid w:val="002A791C"/>
    <w:rsid w:val="002B5D0B"/>
    <w:rsid w:val="002C701A"/>
    <w:rsid w:val="002D134A"/>
    <w:rsid w:val="00323453"/>
    <w:rsid w:val="00324191"/>
    <w:rsid w:val="00326195"/>
    <w:rsid w:val="0032796E"/>
    <w:rsid w:val="0033302D"/>
    <w:rsid w:val="00337B4E"/>
    <w:rsid w:val="00346C5A"/>
    <w:rsid w:val="0035088F"/>
    <w:rsid w:val="00374CC9"/>
    <w:rsid w:val="003942E7"/>
    <w:rsid w:val="003C7825"/>
    <w:rsid w:val="003E529D"/>
    <w:rsid w:val="003F1D29"/>
    <w:rsid w:val="0040530E"/>
    <w:rsid w:val="00413ECA"/>
    <w:rsid w:val="00456138"/>
    <w:rsid w:val="004639E9"/>
    <w:rsid w:val="004A6AE0"/>
    <w:rsid w:val="004B30FB"/>
    <w:rsid w:val="004F33BE"/>
    <w:rsid w:val="004F5606"/>
    <w:rsid w:val="005174A5"/>
    <w:rsid w:val="00521EFE"/>
    <w:rsid w:val="00523D04"/>
    <w:rsid w:val="00524575"/>
    <w:rsid w:val="00530C08"/>
    <w:rsid w:val="00533291"/>
    <w:rsid w:val="0054040E"/>
    <w:rsid w:val="00541DA0"/>
    <w:rsid w:val="00544D5E"/>
    <w:rsid w:val="00554723"/>
    <w:rsid w:val="00567040"/>
    <w:rsid w:val="00576232"/>
    <w:rsid w:val="005B6A26"/>
    <w:rsid w:val="005B6BDA"/>
    <w:rsid w:val="005E4912"/>
    <w:rsid w:val="005E5168"/>
    <w:rsid w:val="005E65AE"/>
    <w:rsid w:val="005F1ABD"/>
    <w:rsid w:val="005F7E27"/>
    <w:rsid w:val="00601708"/>
    <w:rsid w:val="006020FC"/>
    <w:rsid w:val="00603117"/>
    <w:rsid w:val="0061774C"/>
    <w:rsid w:val="00682F98"/>
    <w:rsid w:val="006835EC"/>
    <w:rsid w:val="006B0F42"/>
    <w:rsid w:val="00721B9E"/>
    <w:rsid w:val="00745014"/>
    <w:rsid w:val="0077077A"/>
    <w:rsid w:val="00773D01"/>
    <w:rsid w:val="00776956"/>
    <w:rsid w:val="007831C9"/>
    <w:rsid w:val="007A094A"/>
    <w:rsid w:val="007A229A"/>
    <w:rsid w:val="007A3704"/>
    <w:rsid w:val="007B73A8"/>
    <w:rsid w:val="007C4A46"/>
    <w:rsid w:val="007C6515"/>
    <w:rsid w:val="00811BB2"/>
    <w:rsid w:val="008304E8"/>
    <w:rsid w:val="00854341"/>
    <w:rsid w:val="0086572A"/>
    <w:rsid w:val="008855B3"/>
    <w:rsid w:val="008C097D"/>
    <w:rsid w:val="009019DA"/>
    <w:rsid w:val="0091115E"/>
    <w:rsid w:val="00912C88"/>
    <w:rsid w:val="00917735"/>
    <w:rsid w:val="00922462"/>
    <w:rsid w:val="00946553"/>
    <w:rsid w:val="00975A7B"/>
    <w:rsid w:val="00983BF5"/>
    <w:rsid w:val="009958C6"/>
    <w:rsid w:val="009A5E63"/>
    <w:rsid w:val="009A6255"/>
    <w:rsid w:val="009D0A2E"/>
    <w:rsid w:val="009D29F3"/>
    <w:rsid w:val="009E33CE"/>
    <w:rsid w:val="009E5852"/>
    <w:rsid w:val="009F3396"/>
    <w:rsid w:val="00A004C2"/>
    <w:rsid w:val="00A107BF"/>
    <w:rsid w:val="00A109D2"/>
    <w:rsid w:val="00A22A5B"/>
    <w:rsid w:val="00A4283B"/>
    <w:rsid w:val="00A458AA"/>
    <w:rsid w:val="00A45EBE"/>
    <w:rsid w:val="00A64A5B"/>
    <w:rsid w:val="00A70305"/>
    <w:rsid w:val="00A77543"/>
    <w:rsid w:val="00AA422C"/>
    <w:rsid w:val="00AB352C"/>
    <w:rsid w:val="00AD2E5D"/>
    <w:rsid w:val="00AD52AC"/>
    <w:rsid w:val="00AE2DDA"/>
    <w:rsid w:val="00AE3097"/>
    <w:rsid w:val="00B0337C"/>
    <w:rsid w:val="00B10AB4"/>
    <w:rsid w:val="00B22C1E"/>
    <w:rsid w:val="00B22FA7"/>
    <w:rsid w:val="00B41891"/>
    <w:rsid w:val="00B42C1E"/>
    <w:rsid w:val="00B4651E"/>
    <w:rsid w:val="00B80F6A"/>
    <w:rsid w:val="00B83605"/>
    <w:rsid w:val="00BA145E"/>
    <w:rsid w:val="00BA3DB7"/>
    <w:rsid w:val="00BB2C46"/>
    <w:rsid w:val="00BC3088"/>
    <w:rsid w:val="00BD71C3"/>
    <w:rsid w:val="00BE7E14"/>
    <w:rsid w:val="00BF03F3"/>
    <w:rsid w:val="00C017FB"/>
    <w:rsid w:val="00C10D7A"/>
    <w:rsid w:val="00C21B43"/>
    <w:rsid w:val="00C25D56"/>
    <w:rsid w:val="00C32BFD"/>
    <w:rsid w:val="00C40300"/>
    <w:rsid w:val="00C55E39"/>
    <w:rsid w:val="00C70E4B"/>
    <w:rsid w:val="00C92132"/>
    <w:rsid w:val="00CA33F1"/>
    <w:rsid w:val="00CA6B67"/>
    <w:rsid w:val="00CB07FF"/>
    <w:rsid w:val="00CB1F36"/>
    <w:rsid w:val="00CC5A54"/>
    <w:rsid w:val="00CD15B9"/>
    <w:rsid w:val="00CE5BF6"/>
    <w:rsid w:val="00CF5332"/>
    <w:rsid w:val="00D158A3"/>
    <w:rsid w:val="00D22B94"/>
    <w:rsid w:val="00D244C3"/>
    <w:rsid w:val="00D276B3"/>
    <w:rsid w:val="00D70A33"/>
    <w:rsid w:val="00D70C05"/>
    <w:rsid w:val="00D7108A"/>
    <w:rsid w:val="00D86CDD"/>
    <w:rsid w:val="00D9117A"/>
    <w:rsid w:val="00DA410F"/>
    <w:rsid w:val="00DB7D72"/>
    <w:rsid w:val="00DC7D2D"/>
    <w:rsid w:val="00DF4A1A"/>
    <w:rsid w:val="00DF663D"/>
    <w:rsid w:val="00E07808"/>
    <w:rsid w:val="00E35AA1"/>
    <w:rsid w:val="00E43912"/>
    <w:rsid w:val="00E43D7F"/>
    <w:rsid w:val="00E80381"/>
    <w:rsid w:val="00E81E7C"/>
    <w:rsid w:val="00E87817"/>
    <w:rsid w:val="00E97C42"/>
    <w:rsid w:val="00EC1803"/>
    <w:rsid w:val="00ED1794"/>
    <w:rsid w:val="00F10D8C"/>
    <w:rsid w:val="00F2153D"/>
    <w:rsid w:val="00F24D21"/>
    <w:rsid w:val="00F405E3"/>
    <w:rsid w:val="00F514EF"/>
    <w:rsid w:val="00F52378"/>
    <w:rsid w:val="00F605B9"/>
    <w:rsid w:val="00F77418"/>
    <w:rsid w:val="00F92ADE"/>
    <w:rsid w:val="00F95A1D"/>
    <w:rsid w:val="00FA42B5"/>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CA701FE2-9EB8-4163-A8C5-61F15B51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8038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E8038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8038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8038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80381"/>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E803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0381"/>
  </w:style>
  <w:style w:type="character" w:customStyle="1" w:styleId="Heading1Char">
    <w:name w:val="Heading 1 Char"/>
    <w:aliases w:val="Pocket Char"/>
    <w:basedOn w:val="DefaultParagraphFont"/>
    <w:link w:val="Heading1"/>
    <w:rsid w:val="00E8038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8038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8038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E80381"/>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
    <w:basedOn w:val="DefaultParagraphFont"/>
    <w:uiPriority w:val="7"/>
    <w:qFormat/>
    <w:rsid w:val="00E80381"/>
    <w:rPr>
      <w:rFonts w:ascii="Times New Roman" w:hAnsi="Times New Roman" w:cs="Times New Roman"/>
      <w:b/>
      <w:i w:val="0"/>
      <w:iCs/>
      <w:sz w:val="22"/>
      <w:u w:val="single"/>
      <w:bdr w:val="none" w:sz="0" w:space="0" w:color="auto"/>
    </w:rPr>
  </w:style>
  <w:style w:type="character" w:customStyle="1" w:styleId="StyleBold">
    <w:name w:val="Style Bold"/>
    <w:basedOn w:val="DefaultParagraphFont"/>
    <w:uiPriority w:val="9"/>
    <w:semiHidden/>
    <w:rsid w:val="009958C6"/>
    <w:rPr>
      <w:b/>
      <w:bCs/>
    </w:rPr>
  </w:style>
  <w:style w:type="character" w:customStyle="1" w:styleId="StyleBoldUnderline">
    <w:name w:val="Style Bold Underline"/>
    <w:aliases w:val="Underline,Intense Emphasis1,apple-style-span + 6 pt,Bold,Kern at 16 pt,Intense Emphasis11,Intense Emphasis2,HHeading 3 + 12 pt,Style,Intense Emphasis111,Intense Emphasis1111,Intense Emphasis3,Intense Emphasis11111,ci,Bold Cite Char"/>
    <w:basedOn w:val="DefaultParagraphFont"/>
    <w:uiPriority w:val="6"/>
    <w:qFormat/>
    <w:rsid w:val="00E80381"/>
    <w:rPr>
      <w:b w:val="0"/>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E80381"/>
    <w:rPr>
      <w:b/>
      <w:bCs/>
      <w:sz w:val="26"/>
      <w:u w:val="none"/>
    </w:rPr>
  </w:style>
  <w:style w:type="paragraph" w:styleId="Header">
    <w:name w:val="header"/>
    <w:basedOn w:val="Normal"/>
    <w:link w:val="HeaderChar"/>
    <w:uiPriority w:val="99"/>
    <w:semiHidden/>
    <w:rsid w:val="009958C6"/>
    <w:pPr>
      <w:tabs>
        <w:tab w:val="center" w:pos="4680"/>
        <w:tab w:val="right" w:pos="9360"/>
      </w:tabs>
    </w:pPr>
  </w:style>
  <w:style w:type="character" w:customStyle="1" w:styleId="HeaderChar">
    <w:name w:val="Header Char"/>
    <w:basedOn w:val="DefaultParagraphFont"/>
    <w:link w:val="Header"/>
    <w:uiPriority w:val="99"/>
    <w:semiHidden/>
    <w:rsid w:val="009958C6"/>
    <w:rPr>
      <w:rFonts w:ascii="Calibri" w:hAnsi="Calibri" w:cs="Calibri"/>
    </w:rPr>
  </w:style>
  <w:style w:type="paragraph" w:styleId="Footer">
    <w:name w:val="footer"/>
    <w:basedOn w:val="Normal"/>
    <w:link w:val="FooterChar"/>
    <w:uiPriority w:val="99"/>
    <w:rsid w:val="009958C6"/>
    <w:pPr>
      <w:tabs>
        <w:tab w:val="center" w:pos="4680"/>
        <w:tab w:val="right" w:pos="9360"/>
      </w:tabs>
    </w:pPr>
  </w:style>
  <w:style w:type="character" w:customStyle="1" w:styleId="FooterChar">
    <w:name w:val="Footer Char"/>
    <w:basedOn w:val="DefaultParagraphFont"/>
    <w:link w:val="Footer"/>
    <w:uiPriority w:val="99"/>
    <w:rsid w:val="009958C6"/>
    <w:rPr>
      <w:rFonts w:ascii="Calibri" w:hAnsi="Calibri" w:cs="Calibri"/>
    </w:rPr>
  </w:style>
  <w:style w:type="character" w:styleId="Hyperlink">
    <w:name w:val="Hyperlink"/>
    <w:aliases w:val="heading 1 (block title),Important,Read,Internet Link,Card Text,Analytic Text"/>
    <w:basedOn w:val="DefaultParagraphFont"/>
    <w:uiPriority w:val="99"/>
    <w:unhideWhenUsed/>
    <w:rsid w:val="00E80381"/>
    <w:rPr>
      <w:color w:val="auto"/>
      <w:u w:val="none"/>
    </w:rPr>
  </w:style>
  <w:style w:type="character" w:styleId="FollowedHyperlink">
    <w:name w:val="FollowedHyperlink"/>
    <w:basedOn w:val="DefaultParagraphFont"/>
    <w:uiPriority w:val="99"/>
    <w:semiHidden/>
    <w:unhideWhenUsed/>
    <w:rsid w:val="00E80381"/>
    <w:rPr>
      <w:color w:val="auto"/>
      <w:u w:val="none"/>
    </w:rPr>
  </w:style>
  <w:style w:type="paragraph" w:customStyle="1" w:styleId="HotRoute">
    <w:name w:val="Hot Route!"/>
    <w:basedOn w:val="Normal"/>
    <w:link w:val="HotRouteChar"/>
    <w:qFormat/>
    <w:rsid w:val="00337B4E"/>
    <w:pPr>
      <w:ind w:left="144"/>
    </w:pPr>
    <w:rPr>
      <w:rFonts w:eastAsia="Times New Roman"/>
      <w:sz w:val="20"/>
      <w:szCs w:val="24"/>
    </w:rPr>
  </w:style>
  <w:style w:type="character" w:customStyle="1" w:styleId="UnderlineChar">
    <w:name w:val="Underline Char"/>
    <w:aliases w:val="Underline Char Char Char,Underline Char Char,Cards + Font: 12 pt Char Char Char Char Char Char Char Char Char Char Char,Minimized Ch"/>
    <w:basedOn w:val="DefaultParagraphFont"/>
    <w:qFormat/>
    <w:rsid w:val="00337B4E"/>
    <w:rPr>
      <w:szCs w:val="24"/>
      <w:u w:val="single"/>
      <w:lang w:val="en-US" w:eastAsia="en-US" w:bidi="ar-SA"/>
    </w:rPr>
  </w:style>
  <w:style w:type="character" w:customStyle="1" w:styleId="SmallText">
    <w:name w:val="Small Text"/>
    <w:basedOn w:val="DefaultParagraphFont"/>
    <w:rsid w:val="00337B4E"/>
    <w:rPr>
      <w:rFonts w:ascii="Times New Roman" w:hAnsi="Times New Roman"/>
      <w:sz w:val="16"/>
    </w:rPr>
  </w:style>
  <w:style w:type="character" w:customStyle="1" w:styleId="HotRouteChar">
    <w:name w:val="Hot Route! Char"/>
    <w:basedOn w:val="DefaultParagraphFont"/>
    <w:link w:val="HotRoute"/>
    <w:rsid w:val="00337B4E"/>
    <w:rPr>
      <w:rFonts w:ascii="Times New Roman" w:eastAsia="Times New Roman" w:hAnsi="Times New Roman" w:cs="Times New Roman"/>
      <w:sz w:val="20"/>
      <w:szCs w:val="24"/>
    </w:rPr>
  </w:style>
  <w:style w:type="paragraph" w:customStyle="1" w:styleId="Smalltext0">
    <w:name w:val="Small text"/>
    <w:basedOn w:val="Normal"/>
    <w:link w:val="SmalltextChar"/>
    <w:rsid w:val="00337B4E"/>
    <w:rPr>
      <w:rFonts w:eastAsia="MS Mincho"/>
      <w:sz w:val="16"/>
      <w:szCs w:val="24"/>
    </w:rPr>
  </w:style>
  <w:style w:type="character" w:customStyle="1" w:styleId="SmalltextChar">
    <w:name w:val="Small text Char"/>
    <w:basedOn w:val="DefaultParagraphFont"/>
    <w:link w:val="Smalltext0"/>
    <w:rsid w:val="00337B4E"/>
    <w:rPr>
      <w:rFonts w:ascii="Times New Roman" w:eastAsia="MS Mincho" w:hAnsi="Times New Roman" w:cs="Times New Roman"/>
      <w:sz w:val="16"/>
      <w:szCs w:val="24"/>
    </w:rPr>
  </w:style>
  <w:style w:type="character" w:customStyle="1" w:styleId="apple-converted-space">
    <w:name w:val="apple-converted-space"/>
    <w:basedOn w:val="DefaultParagraphFont"/>
    <w:rsid w:val="0032796E"/>
  </w:style>
  <w:style w:type="paragraph" w:customStyle="1" w:styleId="Cards">
    <w:name w:val="Cards"/>
    <w:basedOn w:val="Normal"/>
    <w:link w:val="CardsChar1"/>
    <w:qFormat/>
    <w:rsid w:val="0054040E"/>
    <w:pPr>
      <w:autoSpaceDE w:val="0"/>
      <w:autoSpaceDN w:val="0"/>
      <w:adjustRightInd w:val="0"/>
      <w:ind w:left="432" w:right="432"/>
      <w:jc w:val="both"/>
    </w:pPr>
    <w:rPr>
      <w:rFonts w:eastAsia="Times New Roman"/>
      <w:sz w:val="20"/>
      <w:szCs w:val="20"/>
    </w:rPr>
  </w:style>
  <w:style w:type="character" w:customStyle="1" w:styleId="CardsChar1">
    <w:name w:val="Cards Char1"/>
    <w:link w:val="Cards"/>
    <w:rsid w:val="0054040E"/>
    <w:rPr>
      <w:rFonts w:ascii="Times New Roman" w:eastAsia="Times New Roman" w:hAnsi="Times New Roman" w:cs="Times New Roman"/>
      <w:sz w:val="20"/>
      <w:szCs w:val="20"/>
    </w:rPr>
  </w:style>
  <w:style w:type="paragraph" w:customStyle="1" w:styleId="Cites">
    <w:name w:val="Cites"/>
    <w:basedOn w:val="Normal"/>
    <w:link w:val="CitesChar2"/>
    <w:uiPriority w:val="99"/>
    <w:qFormat/>
    <w:rsid w:val="0054040E"/>
    <w:pPr>
      <w:widowControl w:val="0"/>
      <w:autoSpaceDE w:val="0"/>
      <w:autoSpaceDN w:val="0"/>
      <w:adjustRightInd w:val="0"/>
      <w:jc w:val="both"/>
      <w:outlineLvl w:val="2"/>
    </w:pPr>
    <w:rPr>
      <w:rFonts w:eastAsia="Times New Roman"/>
      <w:b/>
      <w:bCs/>
      <w:sz w:val="20"/>
      <w:szCs w:val="20"/>
    </w:rPr>
  </w:style>
  <w:style w:type="character" w:customStyle="1" w:styleId="CitesChar2">
    <w:name w:val="Cites Char2"/>
    <w:link w:val="Cites"/>
    <w:uiPriority w:val="99"/>
    <w:rsid w:val="0054040E"/>
    <w:rPr>
      <w:rFonts w:ascii="Times New Roman" w:eastAsia="Times New Roman" w:hAnsi="Times New Roman" w:cs="Times New Roman"/>
      <w:b/>
      <w:bCs/>
      <w:sz w:val="20"/>
      <w:szCs w:val="20"/>
    </w:rPr>
  </w:style>
  <w:style w:type="paragraph" w:styleId="TOC3">
    <w:name w:val="toc 3"/>
    <w:basedOn w:val="Normal"/>
    <w:next w:val="Normal"/>
    <w:autoRedefine/>
    <w:uiPriority w:val="39"/>
    <w:rsid w:val="0054040E"/>
    <w:pPr>
      <w:ind w:left="480"/>
    </w:pPr>
    <w:rPr>
      <w:rFonts w:eastAsia="Times New Roman"/>
      <w:sz w:val="20"/>
      <w:szCs w:val="24"/>
    </w:rPr>
  </w:style>
  <w:style w:type="character" w:customStyle="1" w:styleId="TagsChar2">
    <w:name w:val="Tags Char2"/>
    <w:link w:val="Tags"/>
    <w:locked/>
    <w:rsid w:val="002B5D0B"/>
    <w:rPr>
      <w:b/>
      <w:sz w:val="24"/>
    </w:rPr>
  </w:style>
  <w:style w:type="paragraph" w:customStyle="1" w:styleId="Tags">
    <w:name w:val="Tags"/>
    <w:aliases w:val="No Spacing2,Debate Text,Read stuff,No Spacing11,No Spacing111,No Spacing1111,No Spacing21,No Spacing3,No Spacing4,No Spacing11111,No Spacing1,No Spacing111111,Medium Grid 21,No Spacing5,tags,Dont use,Very Small Text"/>
    <w:basedOn w:val="Normal"/>
    <w:link w:val="TagsChar2"/>
    <w:qFormat/>
    <w:rsid w:val="002B5D0B"/>
    <w:pPr>
      <w:autoSpaceDE w:val="0"/>
      <w:autoSpaceDN w:val="0"/>
      <w:adjustRightInd w:val="0"/>
      <w:jc w:val="both"/>
      <w:outlineLvl w:val="1"/>
    </w:pPr>
    <w:rPr>
      <w:rFonts w:asciiTheme="minorHAnsi" w:hAnsiTheme="minorHAnsi" w:cstheme="minorBidi"/>
      <w:b/>
      <w:sz w:val="24"/>
    </w:rPr>
  </w:style>
  <w:style w:type="paragraph" w:styleId="NormalWeb">
    <w:name w:val="Normal (Web)"/>
    <w:basedOn w:val="Normal"/>
    <w:uiPriority w:val="99"/>
    <w:unhideWhenUsed/>
    <w:rsid w:val="002D134A"/>
    <w:pPr>
      <w:spacing w:before="100" w:beforeAutospacing="1" w:after="100" w:afterAutospacing="1"/>
    </w:pPr>
    <w:rPr>
      <w:rFonts w:eastAsia="Times New Roman"/>
      <w:sz w:val="24"/>
      <w:szCs w:val="24"/>
    </w:rPr>
  </w:style>
  <w:style w:type="paragraph" w:customStyle="1" w:styleId="card">
    <w:name w:val="card"/>
    <w:basedOn w:val="Normal"/>
    <w:next w:val="Normal"/>
    <w:link w:val="cardChar"/>
    <w:qFormat/>
    <w:rsid w:val="002D134A"/>
    <w:pPr>
      <w:widowControl w:val="0"/>
      <w:ind w:left="288" w:right="288"/>
    </w:pPr>
    <w:rPr>
      <w:rFonts w:eastAsia="Times New Roman"/>
      <w:szCs w:val="20"/>
    </w:rPr>
  </w:style>
  <w:style w:type="character" w:customStyle="1" w:styleId="cardChar">
    <w:name w:val="card Char"/>
    <w:basedOn w:val="DefaultParagraphFont"/>
    <w:link w:val="card"/>
    <w:rsid w:val="002D134A"/>
    <w:rPr>
      <w:rFonts w:ascii="Calibri" w:eastAsia="Times New Roman" w:hAnsi="Calibri" w:cs="Calibri"/>
      <w:szCs w:val="20"/>
    </w:rPr>
  </w:style>
  <w:style w:type="character" w:styleId="Strong">
    <w:name w:val="Strong"/>
    <w:uiPriority w:val="22"/>
    <w:qFormat/>
    <w:rsid w:val="002D134A"/>
    <w:rPr>
      <w:rFonts w:ascii="Arial Narrow" w:hAnsi="Arial Narrow" w:hint="default"/>
      <w:b/>
      <w:bCs/>
      <w:sz w:val="22"/>
    </w:rPr>
  </w:style>
  <w:style w:type="character" w:customStyle="1" w:styleId="ColorfulGrid-Accent1Char">
    <w:name w:val="Colorful Grid - Accent 1 Char"/>
    <w:link w:val="ColorfulGrid-Accent11"/>
    <w:uiPriority w:val="29"/>
    <w:locked/>
    <w:rsid w:val="002D134A"/>
    <w:rPr>
      <w:rFonts w:ascii="Calibri" w:eastAsia="MS Mincho" w:hAnsi="Calibri" w:cs="Calibri"/>
      <w:iCs/>
      <w:color w:val="000000"/>
      <w:sz w:val="16"/>
    </w:rPr>
  </w:style>
  <w:style w:type="paragraph" w:customStyle="1" w:styleId="ColorfulGrid-Accent11">
    <w:name w:val="Colorful Grid - Accent 11"/>
    <w:basedOn w:val="Normal"/>
    <w:next w:val="Normal"/>
    <w:link w:val="ColorfulGrid-Accent1Char"/>
    <w:uiPriority w:val="29"/>
    <w:rsid w:val="002D134A"/>
    <w:pPr>
      <w:ind w:left="288"/>
    </w:pPr>
    <w:rPr>
      <w:rFonts w:eastAsia="MS Mincho"/>
      <w:iCs/>
      <w:color w:val="000000"/>
      <w:sz w:val="16"/>
    </w:rPr>
  </w:style>
  <w:style w:type="character" w:customStyle="1" w:styleId="Underline-Highlighted">
    <w:name w:val="Underline-Highlighted"/>
    <w:uiPriority w:val="1"/>
    <w:qFormat/>
    <w:rsid w:val="002D134A"/>
    <w:rPr>
      <w:rFonts w:ascii="Cambria" w:hAnsi="Cambria"/>
      <w:sz w:val="24"/>
      <w:u w:val="single"/>
      <w:bdr w:val="none" w:sz="0" w:space="0" w:color="auto"/>
      <w:shd w:val="clear" w:color="auto" w:fill="99FF66"/>
    </w:rPr>
  </w:style>
  <w:style w:type="character" w:customStyle="1" w:styleId="underline">
    <w:name w:val="underline"/>
    <w:basedOn w:val="DefaultParagraphFont"/>
    <w:link w:val="textbold"/>
    <w:qFormat/>
    <w:rsid w:val="002D134A"/>
    <w:rPr>
      <w:b/>
      <w:u w:val="single"/>
    </w:rPr>
  </w:style>
  <w:style w:type="paragraph" w:customStyle="1" w:styleId="textbold">
    <w:name w:val="text bold"/>
    <w:basedOn w:val="Normal"/>
    <w:link w:val="underline"/>
    <w:qFormat/>
    <w:rsid w:val="002D134A"/>
    <w:pPr>
      <w:ind w:left="720"/>
      <w:jc w:val="both"/>
    </w:pPr>
    <w:rPr>
      <w:rFonts w:asciiTheme="minorHAnsi" w:hAnsiTheme="minorHAnsi" w:cstheme="minorBidi"/>
      <w:b/>
      <w:u w:val="single"/>
    </w:rPr>
  </w:style>
  <w:style w:type="character" w:customStyle="1" w:styleId="cardtextChar">
    <w:name w:val="card text Char"/>
    <w:basedOn w:val="DefaultParagraphFont"/>
    <w:link w:val="cardtext"/>
    <w:locked/>
    <w:rsid w:val="002D134A"/>
    <w:rPr>
      <w:rFonts w:ascii="Times New Roman" w:hAnsi="Times New Roman" w:cs="Times New Roman"/>
      <w:sz w:val="16"/>
    </w:rPr>
  </w:style>
  <w:style w:type="paragraph" w:customStyle="1" w:styleId="cardtext">
    <w:name w:val="card text"/>
    <w:basedOn w:val="Normal"/>
    <w:link w:val="cardtextChar"/>
    <w:qFormat/>
    <w:rsid w:val="002D134A"/>
    <w:pPr>
      <w:ind w:left="288" w:right="288"/>
    </w:pPr>
    <w:rPr>
      <w:sz w:val="16"/>
    </w:rPr>
  </w:style>
  <w:style w:type="paragraph" w:customStyle="1" w:styleId="CardText0">
    <w:name w:val="CardText"/>
    <w:basedOn w:val="Normal"/>
    <w:next w:val="Normal"/>
    <w:link w:val="CardTextChar0"/>
    <w:qFormat/>
    <w:rsid w:val="002D134A"/>
    <w:pPr>
      <w:ind w:left="288" w:right="288"/>
    </w:pPr>
    <w:rPr>
      <w:rFonts w:eastAsia="Times New Roman"/>
      <w:szCs w:val="20"/>
    </w:rPr>
  </w:style>
  <w:style w:type="character" w:customStyle="1" w:styleId="CardTextChar0">
    <w:name w:val="CardText Char"/>
    <w:basedOn w:val="DefaultParagraphFont"/>
    <w:link w:val="CardText0"/>
    <w:rsid w:val="002D134A"/>
    <w:rPr>
      <w:rFonts w:ascii="Calibri" w:eastAsia="Times New Roman" w:hAnsi="Calibri" w:cs="Calibri"/>
      <w:szCs w:val="20"/>
    </w:rPr>
  </w:style>
  <w:style w:type="paragraph" w:customStyle="1" w:styleId="Tag2">
    <w:name w:val="Tag2"/>
    <w:basedOn w:val="Normal"/>
    <w:qFormat/>
    <w:rsid w:val="002D134A"/>
    <w:rPr>
      <w:rFonts w:ascii="Arial" w:eastAsia="Calibri" w:hAnsi="Arial" w:cs="Arial"/>
      <w:b/>
      <w:sz w:val="24"/>
    </w:rPr>
  </w:style>
  <w:style w:type="paragraph" w:customStyle="1" w:styleId="Citation">
    <w:name w:val="Citation"/>
    <w:basedOn w:val="Normal"/>
    <w:link w:val="CitationChar"/>
    <w:qFormat/>
    <w:rsid w:val="0018798A"/>
    <w:rPr>
      <w:b/>
      <w:sz w:val="24"/>
      <w:u w:val="single"/>
    </w:rPr>
  </w:style>
  <w:style w:type="character" w:customStyle="1" w:styleId="CitationChar">
    <w:name w:val="Citation Char"/>
    <w:aliases w:val="cite,Heading 3 Char Char Char,Heading 3 Char Char Char1,Heading 3 Char1,Char Char2,Char Char,Underlined Text Char,Block Writing Char,Heading 3 Char Char Char Char,Index Headers Char,Citation Char Char Char1,cites Char Char,Char Char Char1"/>
    <w:link w:val="Citation"/>
    <w:qFormat/>
    <w:rsid w:val="0018798A"/>
    <w:rPr>
      <w:rFonts w:ascii="Calibri" w:hAnsi="Calibri" w:cs="Times New Roman"/>
      <w:b/>
      <w:sz w:val="24"/>
      <w:u w:val="single"/>
    </w:rPr>
  </w:style>
  <w:style w:type="character" w:customStyle="1" w:styleId="Box">
    <w:name w:val="Box"/>
    <w:aliases w:val="Style1"/>
    <w:qFormat/>
    <w:rsid w:val="0018798A"/>
    <w:rPr>
      <w:b/>
      <w:bCs w:val="0"/>
      <w:u w:val="single"/>
      <w:bdr w:val="single" w:sz="4" w:space="0" w:color="auto" w:frame="1"/>
    </w:rPr>
  </w:style>
  <w:style w:type="character" w:customStyle="1" w:styleId="TitleChar">
    <w:name w:val="Title Char"/>
    <w:aliases w:val="UNDERLINE Char,Bold Underlined Char,Cites and Cards Char,title Char"/>
    <w:link w:val="Title"/>
    <w:uiPriority w:val="6"/>
    <w:qFormat/>
    <w:rsid w:val="0018798A"/>
    <w:rPr>
      <w:bCs/>
      <w:u w:val="single"/>
    </w:rPr>
  </w:style>
  <w:style w:type="paragraph" w:styleId="Title">
    <w:name w:val="Title"/>
    <w:aliases w:val="UNDERLINE,Bold Underlined,Cites and Cards,title"/>
    <w:basedOn w:val="Normal"/>
    <w:next w:val="Normal"/>
    <w:link w:val="TitleChar"/>
    <w:uiPriority w:val="6"/>
    <w:qFormat/>
    <w:rsid w:val="0018798A"/>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18798A"/>
    <w:rPr>
      <w:rFonts w:asciiTheme="majorHAnsi" w:eastAsiaTheme="majorEastAsia" w:hAnsiTheme="majorHAnsi" w:cstheme="majorBidi"/>
      <w:color w:val="17365D" w:themeColor="text2" w:themeShade="BF"/>
      <w:spacing w:val="5"/>
      <w:kern w:val="28"/>
      <w:sz w:val="52"/>
      <w:szCs w:val="52"/>
    </w:rPr>
  </w:style>
  <w:style w:type="paragraph" w:customStyle="1" w:styleId="evidencetext">
    <w:name w:val="evidence text"/>
    <w:basedOn w:val="Normal"/>
    <w:link w:val="evidencetextChar1"/>
    <w:qFormat/>
    <w:rsid w:val="0018798A"/>
    <w:pPr>
      <w:ind w:left="1008" w:right="720"/>
    </w:pPr>
    <w:rPr>
      <w:color w:val="000000"/>
      <w:sz w:val="16"/>
    </w:rPr>
  </w:style>
  <w:style w:type="character" w:customStyle="1" w:styleId="highlight2">
    <w:name w:val="highlight2"/>
    <w:basedOn w:val="DefaultParagraphFont"/>
    <w:rsid w:val="0018798A"/>
    <w:rPr>
      <w:rFonts w:ascii="Arial" w:hAnsi="Arial"/>
      <w:b/>
      <w:sz w:val="19"/>
      <w:u w:val="thick"/>
      <w:bdr w:val="none" w:sz="0" w:space="0" w:color="auto"/>
      <w:shd w:val="clear" w:color="auto" w:fill="auto"/>
    </w:rPr>
  </w:style>
  <w:style w:type="paragraph" w:customStyle="1" w:styleId="HotRoute0">
    <w:name w:val="Hot Route"/>
    <w:basedOn w:val="Normal"/>
    <w:link w:val="HotRouteChar0"/>
    <w:qFormat/>
    <w:rsid w:val="002A791C"/>
    <w:rPr>
      <w:rFonts w:eastAsia="Cambria"/>
      <w:iCs/>
      <w:color w:val="000000"/>
      <w:sz w:val="16"/>
    </w:rPr>
  </w:style>
  <w:style w:type="character" w:customStyle="1" w:styleId="HotRouteChar0">
    <w:name w:val="Hot Route Char"/>
    <w:link w:val="HotRoute0"/>
    <w:rsid w:val="002A791C"/>
    <w:rPr>
      <w:rFonts w:ascii="Calibri" w:eastAsia="Cambria" w:hAnsi="Calibri" w:cs="Times New Roman"/>
      <w:iCs/>
      <w:color w:val="000000"/>
      <w:sz w:val="16"/>
    </w:rPr>
  </w:style>
  <w:style w:type="paragraph" w:customStyle="1" w:styleId="hotroute1">
    <w:name w:val="hotroute"/>
    <w:basedOn w:val="Normal"/>
    <w:qFormat/>
    <w:rsid w:val="0040530E"/>
    <w:pPr>
      <w:ind w:left="288"/>
    </w:pPr>
    <w:rPr>
      <w:rFonts w:cstheme="minorBidi"/>
      <w:sz w:val="16"/>
    </w:rPr>
  </w:style>
  <w:style w:type="character" w:customStyle="1" w:styleId="evidencetextChar1">
    <w:name w:val="evidence text Char1"/>
    <w:basedOn w:val="DefaultParagraphFont"/>
    <w:link w:val="evidencetext"/>
    <w:locked/>
    <w:rsid w:val="00B22FA7"/>
    <w:rPr>
      <w:rFonts w:ascii="Calibri" w:hAnsi="Calibri" w:cs="Calibri"/>
      <w:color w:val="000000"/>
      <w:sz w:val="16"/>
    </w:rPr>
  </w:style>
  <w:style w:type="character" w:customStyle="1" w:styleId="reduce2">
    <w:name w:val="reduce2"/>
    <w:rsid w:val="00B22FA7"/>
    <w:rPr>
      <w:rFonts w:ascii="Arial" w:hAnsi="Arial" w:cs="Arial"/>
      <w:color w:val="000000"/>
      <w:sz w:val="12"/>
      <w:szCs w:val="22"/>
    </w:rPr>
  </w:style>
  <w:style w:type="paragraph" w:styleId="ListParagraph">
    <w:name w:val="List Paragraph"/>
    <w:basedOn w:val="Normal"/>
    <w:uiPriority w:val="34"/>
    <w:qFormat/>
    <w:rsid w:val="00B22FA7"/>
    <w:pPr>
      <w:ind w:left="720"/>
      <w:contextualSpacing/>
    </w:pPr>
  </w:style>
  <w:style w:type="paragraph" w:styleId="TOC2">
    <w:name w:val="toc 2"/>
    <w:basedOn w:val="Normal"/>
    <w:next w:val="Normal"/>
    <w:autoRedefine/>
    <w:uiPriority w:val="39"/>
    <w:unhideWhenUsed/>
    <w:rsid w:val="001E69F4"/>
    <w:pPr>
      <w:spacing w:after="100"/>
      <w:ind w:left="220"/>
    </w:pPr>
  </w:style>
  <w:style w:type="paragraph" w:styleId="BalloonText">
    <w:name w:val="Balloon Text"/>
    <w:basedOn w:val="Normal"/>
    <w:link w:val="BalloonTextChar"/>
    <w:uiPriority w:val="99"/>
    <w:semiHidden/>
    <w:unhideWhenUsed/>
    <w:rsid w:val="001E69F4"/>
    <w:rPr>
      <w:rFonts w:ascii="Tahoma" w:hAnsi="Tahoma" w:cs="Tahoma"/>
      <w:sz w:val="16"/>
      <w:szCs w:val="16"/>
    </w:rPr>
  </w:style>
  <w:style w:type="character" w:customStyle="1" w:styleId="BalloonTextChar">
    <w:name w:val="Balloon Text Char"/>
    <w:basedOn w:val="DefaultParagraphFont"/>
    <w:link w:val="BalloonText"/>
    <w:uiPriority w:val="99"/>
    <w:semiHidden/>
    <w:rsid w:val="001E69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3558">
      <w:bodyDiv w:val="1"/>
      <w:marLeft w:val="0"/>
      <w:marRight w:val="0"/>
      <w:marTop w:val="0"/>
      <w:marBottom w:val="0"/>
      <w:divBdr>
        <w:top w:val="none" w:sz="0" w:space="0" w:color="auto"/>
        <w:left w:val="none" w:sz="0" w:space="0" w:color="auto"/>
        <w:bottom w:val="none" w:sz="0" w:space="0" w:color="auto"/>
        <w:right w:val="none" w:sz="0" w:space="0" w:color="auto"/>
      </w:divBdr>
      <w:divsChild>
        <w:div w:id="621812860">
          <w:marLeft w:val="0"/>
          <w:marRight w:val="0"/>
          <w:marTop w:val="0"/>
          <w:marBottom w:val="375"/>
          <w:divBdr>
            <w:top w:val="none" w:sz="0" w:space="0" w:color="auto"/>
            <w:left w:val="none" w:sz="0" w:space="0" w:color="auto"/>
            <w:bottom w:val="none" w:sz="0" w:space="0" w:color="auto"/>
            <w:right w:val="none" w:sz="0" w:space="0" w:color="auto"/>
          </w:divBdr>
          <w:divsChild>
            <w:div w:id="272786226">
              <w:marLeft w:val="0"/>
              <w:marRight w:val="0"/>
              <w:marTop w:val="0"/>
              <w:marBottom w:val="0"/>
              <w:divBdr>
                <w:top w:val="single" w:sz="6" w:space="8" w:color="DDDDDD"/>
                <w:left w:val="none" w:sz="0" w:space="0" w:color="auto"/>
                <w:bottom w:val="single" w:sz="6" w:space="8" w:color="DDDDDD"/>
                <w:right w:val="none" w:sz="0" w:space="0" w:color="auto"/>
              </w:divBdr>
            </w:div>
          </w:divsChild>
        </w:div>
        <w:div w:id="1180462968">
          <w:marLeft w:val="0"/>
          <w:marRight w:val="0"/>
          <w:marTop w:val="0"/>
          <w:marBottom w:val="0"/>
          <w:divBdr>
            <w:top w:val="none" w:sz="0" w:space="0" w:color="auto"/>
            <w:left w:val="none" w:sz="0" w:space="0" w:color="auto"/>
            <w:bottom w:val="none" w:sz="0" w:space="0" w:color="auto"/>
            <w:right w:val="none" w:sz="0" w:space="0" w:color="auto"/>
          </w:divBdr>
        </w:div>
      </w:divsChild>
    </w:div>
    <w:div w:id="48380509">
      <w:bodyDiv w:val="1"/>
      <w:marLeft w:val="0"/>
      <w:marRight w:val="0"/>
      <w:marTop w:val="0"/>
      <w:marBottom w:val="0"/>
      <w:divBdr>
        <w:top w:val="none" w:sz="0" w:space="0" w:color="auto"/>
        <w:left w:val="none" w:sz="0" w:space="0" w:color="auto"/>
        <w:bottom w:val="none" w:sz="0" w:space="0" w:color="auto"/>
        <w:right w:val="none" w:sz="0" w:space="0" w:color="auto"/>
      </w:divBdr>
      <w:divsChild>
        <w:div w:id="184253599">
          <w:marLeft w:val="0"/>
          <w:marRight w:val="0"/>
          <w:marTop w:val="0"/>
          <w:marBottom w:val="0"/>
          <w:divBdr>
            <w:top w:val="none" w:sz="0" w:space="0" w:color="auto"/>
            <w:left w:val="none" w:sz="0" w:space="0" w:color="auto"/>
            <w:bottom w:val="none" w:sz="0" w:space="0" w:color="auto"/>
            <w:right w:val="none" w:sz="0" w:space="0" w:color="auto"/>
          </w:divBdr>
        </w:div>
      </w:divsChild>
    </w:div>
    <w:div w:id="49962483">
      <w:bodyDiv w:val="1"/>
      <w:marLeft w:val="0"/>
      <w:marRight w:val="0"/>
      <w:marTop w:val="0"/>
      <w:marBottom w:val="0"/>
      <w:divBdr>
        <w:top w:val="none" w:sz="0" w:space="0" w:color="auto"/>
        <w:left w:val="none" w:sz="0" w:space="0" w:color="auto"/>
        <w:bottom w:val="none" w:sz="0" w:space="0" w:color="auto"/>
        <w:right w:val="none" w:sz="0" w:space="0" w:color="auto"/>
      </w:divBdr>
    </w:div>
    <w:div w:id="263071758">
      <w:bodyDiv w:val="1"/>
      <w:marLeft w:val="0"/>
      <w:marRight w:val="0"/>
      <w:marTop w:val="0"/>
      <w:marBottom w:val="0"/>
      <w:divBdr>
        <w:top w:val="none" w:sz="0" w:space="0" w:color="auto"/>
        <w:left w:val="none" w:sz="0" w:space="0" w:color="auto"/>
        <w:bottom w:val="none" w:sz="0" w:space="0" w:color="auto"/>
        <w:right w:val="none" w:sz="0" w:space="0" w:color="auto"/>
      </w:divBdr>
      <w:divsChild>
        <w:div w:id="1172259862">
          <w:marLeft w:val="0"/>
          <w:marRight w:val="0"/>
          <w:marTop w:val="195"/>
          <w:marBottom w:val="0"/>
          <w:divBdr>
            <w:top w:val="none" w:sz="0" w:space="0" w:color="auto"/>
            <w:left w:val="none" w:sz="0" w:space="0" w:color="auto"/>
            <w:bottom w:val="none" w:sz="0" w:space="0" w:color="auto"/>
            <w:right w:val="none" w:sz="0" w:space="0" w:color="auto"/>
          </w:divBdr>
        </w:div>
      </w:divsChild>
    </w:div>
    <w:div w:id="380401006">
      <w:bodyDiv w:val="1"/>
      <w:marLeft w:val="0"/>
      <w:marRight w:val="0"/>
      <w:marTop w:val="0"/>
      <w:marBottom w:val="0"/>
      <w:divBdr>
        <w:top w:val="none" w:sz="0" w:space="0" w:color="auto"/>
        <w:left w:val="none" w:sz="0" w:space="0" w:color="auto"/>
        <w:bottom w:val="none" w:sz="0" w:space="0" w:color="auto"/>
        <w:right w:val="none" w:sz="0" w:space="0" w:color="auto"/>
      </w:divBdr>
      <w:divsChild>
        <w:div w:id="1642416477">
          <w:marLeft w:val="0"/>
          <w:marRight w:val="0"/>
          <w:marTop w:val="0"/>
          <w:marBottom w:val="0"/>
          <w:divBdr>
            <w:top w:val="none" w:sz="0" w:space="0" w:color="auto"/>
            <w:left w:val="none" w:sz="0" w:space="0" w:color="auto"/>
            <w:bottom w:val="none" w:sz="0" w:space="0" w:color="auto"/>
            <w:right w:val="none" w:sz="0" w:space="0" w:color="auto"/>
          </w:divBdr>
        </w:div>
      </w:divsChild>
    </w:div>
    <w:div w:id="386728379">
      <w:bodyDiv w:val="1"/>
      <w:marLeft w:val="0"/>
      <w:marRight w:val="0"/>
      <w:marTop w:val="0"/>
      <w:marBottom w:val="0"/>
      <w:divBdr>
        <w:top w:val="none" w:sz="0" w:space="0" w:color="auto"/>
        <w:left w:val="none" w:sz="0" w:space="0" w:color="auto"/>
        <w:bottom w:val="none" w:sz="0" w:space="0" w:color="auto"/>
        <w:right w:val="none" w:sz="0" w:space="0" w:color="auto"/>
      </w:divBdr>
      <w:divsChild>
        <w:div w:id="585774488">
          <w:marLeft w:val="0"/>
          <w:marRight w:val="0"/>
          <w:marTop w:val="75"/>
          <w:marBottom w:val="75"/>
          <w:divBdr>
            <w:top w:val="none" w:sz="0" w:space="0" w:color="auto"/>
            <w:left w:val="none" w:sz="0" w:space="0" w:color="auto"/>
            <w:bottom w:val="none" w:sz="0" w:space="0" w:color="auto"/>
            <w:right w:val="none" w:sz="0" w:space="0" w:color="auto"/>
          </w:divBdr>
          <w:divsChild>
            <w:div w:id="418066660">
              <w:marLeft w:val="0"/>
              <w:marRight w:val="0"/>
              <w:marTop w:val="0"/>
              <w:marBottom w:val="0"/>
              <w:divBdr>
                <w:top w:val="none" w:sz="0" w:space="0" w:color="auto"/>
                <w:left w:val="none" w:sz="0" w:space="0" w:color="auto"/>
                <w:bottom w:val="none" w:sz="0" w:space="0" w:color="auto"/>
                <w:right w:val="none" w:sz="0" w:space="0" w:color="auto"/>
              </w:divBdr>
              <w:divsChild>
                <w:div w:id="9462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2561">
      <w:bodyDiv w:val="1"/>
      <w:marLeft w:val="0"/>
      <w:marRight w:val="0"/>
      <w:marTop w:val="0"/>
      <w:marBottom w:val="0"/>
      <w:divBdr>
        <w:top w:val="none" w:sz="0" w:space="0" w:color="auto"/>
        <w:left w:val="none" w:sz="0" w:space="0" w:color="auto"/>
        <w:bottom w:val="none" w:sz="0" w:space="0" w:color="auto"/>
        <w:right w:val="none" w:sz="0" w:space="0" w:color="auto"/>
      </w:divBdr>
    </w:div>
    <w:div w:id="533733352">
      <w:bodyDiv w:val="1"/>
      <w:marLeft w:val="0"/>
      <w:marRight w:val="0"/>
      <w:marTop w:val="0"/>
      <w:marBottom w:val="0"/>
      <w:divBdr>
        <w:top w:val="none" w:sz="0" w:space="0" w:color="auto"/>
        <w:left w:val="none" w:sz="0" w:space="0" w:color="auto"/>
        <w:bottom w:val="none" w:sz="0" w:space="0" w:color="auto"/>
        <w:right w:val="none" w:sz="0" w:space="0" w:color="auto"/>
      </w:divBdr>
    </w:div>
    <w:div w:id="571038100">
      <w:bodyDiv w:val="1"/>
      <w:marLeft w:val="0"/>
      <w:marRight w:val="0"/>
      <w:marTop w:val="0"/>
      <w:marBottom w:val="0"/>
      <w:divBdr>
        <w:top w:val="none" w:sz="0" w:space="0" w:color="auto"/>
        <w:left w:val="none" w:sz="0" w:space="0" w:color="auto"/>
        <w:bottom w:val="none" w:sz="0" w:space="0" w:color="auto"/>
        <w:right w:val="none" w:sz="0" w:space="0" w:color="auto"/>
      </w:divBdr>
    </w:div>
    <w:div w:id="671688617">
      <w:bodyDiv w:val="1"/>
      <w:marLeft w:val="0"/>
      <w:marRight w:val="0"/>
      <w:marTop w:val="0"/>
      <w:marBottom w:val="0"/>
      <w:divBdr>
        <w:top w:val="none" w:sz="0" w:space="0" w:color="auto"/>
        <w:left w:val="none" w:sz="0" w:space="0" w:color="auto"/>
        <w:bottom w:val="none" w:sz="0" w:space="0" w:color="auto"/>
        <w:right w:val="none" w:sz="0" w:space="0" w:color="auto"/>
      </w:divBdr>
      <w:divsChild>
        <w:div w:id="885025690">
          <w:marLeft w:val="0"/>
          <w:marRight w:val="0"/>
          <w:marTop w:val="0"/>
          <w:marBottom w:val="0"/>
          <w:divBdr>
            <w:top w:val="none" w:sz="0" w:space="0" w:color="auto"/>
            <w:left w:val="none" w:sz="0" w:space="0" w:color="auto"/>
            <w:bottom w:val="none" w:sz="0" w:space="0" w:color="auto"/>
            <w:right w:val="none" w:sz="0" w:space="0" w:color="auto"/>
          </w:divBdr>
          <w:divsChild>
            <w:div w:id="10895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71340">
      <w:bodyDiv w:val="1"/>
      <w:marLeft w:val="0"/>
      <w:marRight w:val="0"/>
      <w:marTop w:val="0"/>
      <w:marBottom w:val="0"/>
      <w:divBdr>
        <w:top w:val="none" w:sz="0" w:space="0" w:color="auto"/>
        <w:left w:val="none" w:sz="0" w:space="0" w:color="auto"/>
        <w:bottom w:val="none" w:sz="0" w:space="0" w:color="auto"/>
        <w:right w:val="none" w:sz="0" w:space="0" w:color="auto"/>
      </w:divBdr>
    </w:div>
    <w:div w:id="734355900">
      <w:bodyDiv w:val="1"/>
      <w:marLeft w:val="0"/>
      <w:marRight w:val="0"/>
      <w:marTop w:val="0"/>
      <w:marBottom w:val="0"/>
      <w:divBdr>
        <w:top w:val="none" w:sz="0" w:space="0" w:color="auto"/>
        <w:left w:val="none" w:sz="0" w:space="0" w:color="auto"/>
        <w:bottom w:val="none" w:sz="0" w:space="0" w:color="auto"/>
        <w:right w:val="none" w:sz="0" w:space="0" w:color="auto"/>
      </w:divBdr>
    </w:div>
    <w:div w:id="751316083">
      <w:bodyDiv w:val="1"/>
      <w:marLeft w:val="0"/>
      <w:marRight w:val="0"/>
      <w:marTop w:val="0"/>
      <w:marBottom w:val="0"/>
      <w:divBdr>
        <w:top w:val="none" w:sz="0" w:space="0" w:color="auto"/>
        <w:left w:val="none" w:sz="0" w:space="0" w:color="auto"/>
        <w:bottom w:val="none" w:sz="0" w:space="0" w:color="auto"/>
        <w:right w:val="none" w:sz="0" w:space="0" w:color="auto"/>
      </w:divBdr>
      <w:divsChild>
        <w:div w:id="1713656499">
          <w:marLeft w:val="0"/>
          <w:marRight w:val="0"/>
          <w:marTop w:val="0"/>
          <w:marBottom w:val="0"/>
          <w:divBdr>
            <w:top w:val="none" w:sz="0" w:space="0" w:color="auto"/>
            <w:left w:val="none" w:sz="0" w:space="0" w:color="auto"/>
            <w:bottom w:val="none" w:sz="0" w:space="0" w:color="auto"/>
            <w:right w:val="none" w:sz="0" w:space="0" w:color="auto"/>
          </w:divBdr>
        </w:div>
      </w:divsChild>
    </w:div>
    <w:div w:id="1048913279">
      <w:bodyDiv w:val="1"/>
      <w:marLeft w:val="0"/>
      <w:marRight w:val="0"/>
      <w:marTop w:val="0"/>
      <w:marBottom w:val="0"/>
      <w:divBdr>
        <w:top w:val="none" w:sz="0" w:space="0" w:color="auto"/>
        <w:left w:val="none" w:sz="0" w:space="0" w:color="auto"/>
        <w:bottom w:val="none" w:sz="0" w:space="0" w:color="auto"/>
        <w:right w:val="none" w:sz="0" w:space="0" w:color="auto"/>
      </w:divBdr>
      <w:divsChild>
        <w:div w:id="398989345">
          <w:marLeft w:val="0"/>
          <w:marRight w:val="0"/>
          <w:marTop w:val="150"/>
          <w:marBottom w:val="150"/>
          <w:divBdr>
            <w:top w:val="none" w:sz="0" w:space="0" w:color="auto"/>
            <w:left w:val="none" w:sz="0" w:space="0" w:color="auto"/>
            <w:bottom w:val="none" w:sz="0" w:space="0" w:color="auto"/>
            <w:right w:val="none" w:sz="0" w:space="0" w:color="auto"/>
          </w:divBdr>
        </w:div>
      </w:divsChild>
    </w:div>
    <w:div w:id="1051272431">
      <w:bodyDiv w:val="1"/>
      <w:marLeft w:val="0"/>
      <w:marRight w:val="0"/>
      <w:marTop w:val="0"/>
      <w:marBottom w:val="0"/>
      <w:divBdr>
        <w:top w:val="none" w:sz="0" w:space="0" w:color="auto"/>
        <w:left w:val="none" w:sz="0" w:space="0" w:color="auto"/>
        <w:bottom w:val="none" w:sz="0" w:space="0" w:color="auto"/>
        <w:right w:val="none" w:sz="0" w:space="0" w:color="auto"/>
      </w:divBdr>
    </w:div>
    <w:div w:id="1080252685">
      <w:bodyDiv w:val="1"/>
      <w:marLeft w:val="0"/>
      <w:marRight w:val="0"/>
      <w:marTop w:val="0"/>
      <w:marBottom w:val="0"/>
      <w:divBdr>
        <w:top w:val="none" w:sz="0" w:space="0" w:color="auto"/>
        <w:left w:val="none" w:sz="0" w:space="0" w:color="auto"/>
        <w:bottom w:val="none" w:sz="0" w:space="0" w:color="auto"/>
        <w:right w:val="none" w:sz="0" w:space="0" w:color="auto"/>
      </w:divBdr>
    </w:div>
    <w:div w:id="1190026483">
      <w:bodyDiv w:val="1"/>
      <w:marLeft w:val="0"/>
      <w:marRight w:val="0"/>
      <w:marTop w:val="0"/>
      <w:marBottom w:val="0"/>
      <w:divBdr>
        <w:top w:val="none" w:sz="0" w:space="0" w:color="auto"/>
        <w:left w:val="none" w:sz="0" w:space="0" w:color="auto"/>
        <w:bottom w:val="none" w:sz="0" w:space="0" w:color="auto"/>
        <w:right w:val="none" w:sz="0" w:space="0" w:color="auto"/>
      </w:divBdr>
      <w:divsChild>
        <w:div w:id="118227256">
          <w:marLeft w:val="0"/>
          <w:marRight w:val="300"/>
          <w:marTop w:val="300"/>
          <w:marBottom w:val="150"/>
          <w:divBdr>
            <w:top w:val="single" w:sz="6" w:space="11" w:color="E9E9E9"/>
            <w:left w:val="single" w:sz="6" w:space="11" w:color="E9E9E9"/>
            <w:bottom w:val="single" w:sz="6" w:space="11" w:color="E9E9E9"/>
            <w:right w:val="single" w:sz="6" w:space="11" w:color="E9E9E9"/>
          </w:divBdr>
        </w:div>
      </w:divsChild>
    </w:div>
    <w:div w:id="1206792524">
      <w:bodyDiv w:val="1"/>
      <w:marLeft w:val="0"/>
      <w:marRight w:val="0"/>
      <w:marTop w:val="0"/>
      <w:marBottom w:val="0"/>
      <w:divBdr>
        <w:top w:val="none" w:sz="0" w:space="0" w:color="auto"/>
        <w:left w:val="none" w:sz="0" w:space="0" w:color="auto"/>
        <w:bottom w:val="none" w:sz="0" w:space="0" w:color="auto"/>
        <w:right w:val="none" w:sz="0" w:space="0" w:color="auto"/>
      </w:divBdr>
    </w:div>
    <w:div w:id="1213888498">
      <w:bodyDiv w:val="1"/>
      <w:marLeft w:val="0"/>
      <w:marRight w:val="0"/>
      <w:marTop w:val="0"/>
      <w:marBottom w:val="0"/>
      <w:divBdr>
        <w:top w:val="none" w:sz="0" w:space="0" w:color="auto"/>
        <w:left w:val="none" w:sz="0" w:space="0" w:color="auto"/>
        <w:bottom w:val="none" w:sz="0" w:space="0" w:color="auto"/>
        <w:right w:val="none" w:sz="0" w:space="0" w:color="auto"/>
      </w:divBdr>
      <w:divsChild>
        <w:div w:id="2069718679">
          <w:marLeft w:val="0"/>
          <w:marRight w:val="0"/>
          <w:marTop w:val="0"/>
          <w:marBottom w:val="240"/>
          <w:divBdr>
            <w:top w:val="none" w:sz="0" w:space="0" w:color="auto"/>
            <w:left w:val="none" w:sz="0" w:space="0" w:color="auto"/>
            <w:bottom w:val="none" w:sz="0" w:space="0" w:color="auto"/>
            <w:right w:val="none" w:sz="0" w:space="0" w:color="auto"/>
          </w:divBdr>
          <w:divsChild>
            <w:div w:id="939219154">
              <w:marLeft w:val="0"/>
              <w:marRight w:val="0"/>
              <w:marTop w:val="0"/>
              <w:marBottom w:val="0"/>
              <w:divBdr>
                <w:top w:val="none" w:sz="0" w:space="0" w:color="auto"/>
                <w:left w:val="none" w:sz="0" w:space="0" w:color="auto"/>
                <w:bottom w:val="none" w:sz="0" w:space="0" w:color="auto"/>
                <w:right w:val="none" w:sz="0" w:space="0" w:color="auto"/>
              </w:divBdr>
            </w:div>
            <w:div w:id="179928938">
              <w:marLeft w:val="0"/>
              <w:marRight w:val="0"/>
              <w:marTop w:val="0"/>
              <w:marBottom w:val="0"/>
              <w:divBdr>
                <w:top w:val="none" w:sz="0" w:space="0" w:color="auto"/>
                <w:left w:val="none" w:sz="0" w:space="0" w:color="auto"/>
                <w:bottom w:val="none" w:sz="0" w:space="0" w:color="auto"/>
                <w:right w:val="none" w:sz="0" w:space="0" w:color="auto"/>
              </w:divBdr>
            </w:div>
            <w:div w:id="648050089">
              <w:marLeft w:val="0"/>
              <w:marRight w:val="0"/>
              <w:marTop w:val="0"/>
              <w:marBottom w:val="0"/>
              <w:divBdr>
                <w:top w:val="none" w:sz="0" w:space="0" w:color="auto"/>
                <w:left w:val="none" w:sz="0" w:space="0" w:color="auto"/>
                <w:bottom w:val="none" w:sz="0" w:space="0" w:color="auto"/>
                <w:right w:val="none" w:sz="0" w:space="0" w:color="auto"/>
              </w:divBdr>
            </w:div>
          </w:divsChild>
        </w:div>
        <w:div w:id="1089428683">
          <w:marLeft w:val="0"/>
          <w:marRight w:val="0"/>
          <w:marTop w:val="0"/>
          <w:marBottom w:val="0"/>
          <w:divBdr>
            <w:top w:val="none" w:sz="0" w:space="0" w:color="auto"/>
            <w:left w:val="none" w:sz="0" w:space="0" w:color="auto"/>
            <w:bottom w:val="none" w:sz="0" w:space="0" w:color="auto"/>
            <w:right w:val="none" w:sz="0" w:space="0" w:color="auto"/>
          </w:divBdr>
          <w:divsChild>
            <w:div w:id="371350673">
              <w:marLeft w:val="0"/>
              <w:marRight w:val="0"/>
              <w:marTop w:val="0"/>
              <w:marBottom w:val="0"/>
              <w:divBdr>
                <w:top w:val="none" w:sz="0" w:space="0" w:color="auto"/>
                <w:left w:val="none" w:sz="0" w:space="0" w:color="auto"/>
                <w:bottom w:val="none" w:sz="0" w:space="0" w:color="auto"/>
                <w:right w:val="none" w:sz="0" w:space="0" w:color="auto"/>
              </w:divBdr>
            </w:div>
          </w:divsChild>
        </w:div>
        <w:div w:id="516895980">
          <w:marLeft w:val="0"/>
          <w:marRight w:val="0"/>
          <w:marTop w:val="0"/>
          <w:marBottom w:val="0"/>
          <w:divBdr>
            <w:top w:val="none" w:sz="0" w:space="0" w:color="auto"/>
            <w:left w:val="none" w:sz="0" w:space="0" w:color="auto"/>
            <w:bottom w:val="none" w:sz="0" w:space="0" w:color="auto"/>
            <w:right w:val="none" w:sz="0" w:space="0" w:color="auto"/>
          </w:divBdr>
          <w:divsChild>
            <w:div w:id="17901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92580">
      <w:bodyDiv w:val="1"/>
      <w:marLeft w:val="0"/>
      <w:marRight w:val="0"/>
      <w:marTop w:val="0"/>
      <w:marBottom w:val="0"/>
      <w:divBdr>
        <w:top w:val="none" w:sz="0" w:space="0" w:color="auto"/>
        <w:left w:val="none" w:sz="0" w:space="0" w:color="auto"/>
        <w:bottom w:val="none" w:sz="0" w:space="0" w:color="auto"/>
        <w:right w:val="none" w:sz="0" w:space="0" w:color="auto"/>
      </w:divBdr>
      <w:divsChild>
        <w:div w:id="1075711919">
          <w:marLeft w:val="0"/>
          <w:marRight w:val="0"/>
          <w:marTop w:val="0"/>
          <w:marBottom w:val="0"/>
          <w:divBdr>
            <w:top w:val="none" w:sz="0" w:space="0" w:color="auto"/>
            <w:left w:val="none" w:sz="0" w:space="0" w:color="auto"/>
            <w:bottom w:val="none" w:sz="0" w:space="0" w:color="auto"/>
            <w:right w:val="none" w:sz="0" w:space="0" w:color="auto"/>
          </w:divBdr>
          <w:divsChild>
            <w:div w:id="170224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01006">
      <w:bodyDiv w:val="1"/>
      <w:marLeft w:val="0"/>
      <w:marRight w:val="0"/>
      <w:marTop w:val="0"/>
      <w:marBottom w:val="0"/>
      <w:divBdr>
        <w:top w:val="none" w:sz="0" w:space="0" w:color="auto"/>
        <w:left w:val="none" w:sz="0" w:space="0" w:color="auto"/>
        <w:bottom w:val="none" w:sz="0" w:space="0" w:color="auto"/>
        <w:right w:val="none" w:sz="0" w:space="0" w:color="auto"/>
      </w:divBdr>
    </w:div>
    <w:div w:id="1297562034">
      <w:bodyDiv w:val="1"/>
      <w:marLeft w:val="0"/>
      <w:marRight w:val="0"/>
      <w:marTop w:val="0"/>
      <w:marBottom w:val="0"/>
      <w:divBdr>
        <w:top w:val="none" w:sz="0" w:space="0" w:color="auto"/>
        <w:left w:val="none" w:sz="0" w:space="0" w:color="auto"/>
        <w:bottom w:val="none" w:sz="0" w:space="0" w:color="auto"/>
        <w:right w:val="none" w:sz="0" w:space="0" w:color="auto"/>
      </w:divBdr>
      <w:divsChild>
        <w:div w:id="2043742963">
          <w:marLeft w:val="0"/>
          <w:marRight w:val="0"/>
          <w:marTop w:val="0"/>
          <w:marBottom w:val="225"/>
          <w:divBdr>
            <w:top w:val="none" w:sz="0" w:space="0" w:color="auto"/>
            <w:left w:val="none" w:sz="0" w:space="0" w:color="auto"/>
            <w:bottom w:val="double" w:sz="6" w:space="0" w:color="DDDDDD"/>
            <w:right w:val="none" w:sz="0" w:space="0" w:color="auto"/>
          </w:divBdr>
        </w:div>
        <w:div w:id="1219049019">
          <w:marLeft w:val="0"/>
          <w:marRight w:val="0"/>
          <w:marTop w:val="0"/>
          <w:marBottom w:val="225"/>
          <w:divBdr>
            <w:top w:val="single" w:sz="6" w:space="0" w:color="D5D4CF"/>
            <w:left w:val="none" w:sz="0" w:space="0" w:color="auto"/>
            <w:bottom w:val="single" w:sz="6" w:space="0" w:color="D5D4CF"/>
            <w:right w:val="none" w:sz="0" w:space="0" w:color="auto"/>
          </w:divBdr>
        </w:div>
        <w:div w:id="1173837805">
          <w:marLeft w:val="0"/>
          <w:marRight w:val="0"/>
          <w:marTop w:val="0"/>
          <w:marBottom w:val="45"/>
          <w:divBdr>
            <w:top w:val="none" w:sz="0" w:space="0" w:color="auto"/>
            <w:left w:val="none" w:sz="0" w:space="0" w:color="auto"/>
            <w:bottom w:val="none" w:sz="0" w:space="0" w:color="auto"/>
            <w:right w:val="none" w:sz="0" w:space="0" w:color="auto"/>
          </w:divBdr>
          <w:divsChild>
            <w:div w:id="1529291400">
              <w:marLeft w:val="0"/>
              <w:marRight w:val="0"/>
              <w:marTop w:val="0"/>
              <w:marBottom w:val="45"/>
              <w:divBdr>
                <w:top w:val="none" w:sz="0" w:space="0" w:color="auto"/>
                <w:left w:val="none" w:sz="0" w:space="0" w:color="auto"/>
                <w:bottom w:val="none" w:sz="0" w:space="0" w:color="auto"/>
                <w:right w:val="none" w:sz="0" w:space="0" w:color="auto"/>
              </w:divBdr>
              <w:divsChild>
                <w:div w:id="15625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0515">
      <w:bodyDiv w:val="1"/>
      <w:marLeft w:val="0"/>
      <w:marRight w:val="0"/>
      <w:marTop w:val="0"/>
      <w:marBottom w:val="0"/>
      <w:divBdr>
        <w:top w:val="none" w:sz="0" w:space="0" w:color="auto"/>
        <w:left w:val="none" w:sz="0" w:space="0" w:color="auto"/>
        <w:bottom w:val="none" w:sz="0" w:space="0" w:color="auto"/>
        <w:right w:val="none" w:sz="0" w:space="0" w:color="auto"/>
      </w:divBdr>
      <w:divsChild>
        <w:div w:id="1353650089">
          <w:marLeft w:val="1050"/>
          <w:marRight w:val="0"/>
          <w:marTop w:val="300"/>
          <w:marBottom w:val="345"/>
          <w:divBdr>
            <w:top w:val="single" w:sz="6" w:space="0" w:color="E6E6E6"/>
            <w:left w:val="single" w:sz="6" w:space="0" w:color="E6E6E6"/>
            <w:bottom w:val="single" w:sz="6" w:space="0" w:color="E6E6E6"/>
            <w:right w:val="single" w:sz="6" w:space="0" w:color="E6E6E6"/>
          </w:divBdr>
        </w:div>
      </w:divsChild>
    </w:div>
    <w:div w:id="1532112522">
      <w:bodyDiv w:val="1"/>
      <w:marLeft w:val="0"/>
      <w:marRight w:val="0"/>
      <w:marTop w:val="0"/>
      <w:marBottom w:val="0"/>
      <w:divBdr>
        <w:top w:val="none" w:sz="0" w:space="0" w:color="auto"/>
        <w:left w:val="none" w:sz="0" w:space="0" w:color="auto"/>
        <w:bottom w:val="none" w:sz="0" w:space="0" w:color="auto"/>
        <w:right w:val="none" w:sz="0" w:space="0" w:color="auto"/>
      </w:divBdr>
    </w:div>
    <w:div w:id="1580948013">
      <w:bodyDiv w:val="1"/>
      <w:marLeft w:val="0"/>
      <w:marRight w:val="0"/>
      <w:marTop w:val="0"/>
      <w:marBottom w:val="0"/>
      <w:divBdr>
        <w:top w:val="none" w:sz="0" w:space="0" w:color="auto"/>
        <w:left w:val="none" w:sz="0" w:space="0" w:color="auto"/>
        <w:bottom w:val="none" w:sz="0" w:space="0" w:color="auto"/>
        <w:right w:val="none" w:sz="0" w:space="0" w:color="auto"/>
      </w:divBdr>
    </w:div>
    <w:div w:id="1596206466">
      <w:bodyDiv w:val="1"/>
      <w:marLeft w:val="0"/>
      <w:marRight w:val="0"/>
      <w:marTop w:val="0"/>
      <w:marBottom w:val="0"/>
      <w:divBdr>
        <w:top w:val="none" w:sz="0" w:space="0" w:color="auto"/>
        <w:left w:val="none" w:sz="0" w:space="0" w:color="auto"/>
        <w:bottom w:val="none" w:sz="0" w:space="0" w:color="auto"/>
        <w:right w:val="none" w:sz="0" w:space="0" w:color="auto"/>
      </w:divBdr>
    </w:div>
    <w:div w:id="1740589857">
      <w:bodyDiv w:val="1"/>
      <w:marLeft w:val="0"/>
      <w:marRight w:val="0"/>
      <w:marTop w:val="0"/>
      <w:marBottom w:val="0"/>
      <w:divBdr>
        <w:top w:val="none" w:sz="0" w:space="0" w:color="auto"/>
        <w:left w:val="none" w:sz="0" w:space="0" w:color="auto"/>
        <w:bottom w:val="none" w:sz="0" w:space="0" w:color="auto"/>
        <w:right w:val="none" w:sz="0" w:space="0" w:color="auto"/>
      </w:divBdr>
    </w:div>
    <w:div w:id="180119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aonet.org/journals/twq/v32i2/f_0016178_13952.pdf" TargetMode="External"/><Relationship Id="rId13" Type="http://schemas.openxmlformats.org/officeDocument/2006/relationships/hyperlink" Target="http://www.corvettemuseum.org/" TargetMode="External"/><Relationship Id="rId18" Type="http://schemas.openxmlformats.org/officeDocument/2006/relationships/hyperlink" Target="http://www.vagazette.com/news/sns-rt-us-iraq-security-options-insight-20140613,0,5889220.story" TargetMode="External"/><Relationship Id="rId26" Type="http://schemas.openxmlformats.org/officeDocument/2006/relationships/hyperlink" Target="http://www.examiner.com/article/will-presidential-politics-bankrupt-the-highway-trust-fund" TargetMode="External"/><Relationship Id="rId39" Type="http://schemas.openxmlformats.org/officeDocument/2006/relationships/hyperlink" Target="http://www.tuftsdaily.com/op-ed/prashanth-parameswaran-the-asianist-1.2478466" TargetMode="External"/><Relationship Id="rId3" Type="http://schemas.openxmlformats.org/officeDocument/2006/relationships/styles" Target="styles.xml"/><Relationship Id="rId21" Type="http://schemas.openxmlformats.org/officeDocument/2006/relationships/hyperlink" Target="http://www.nationaljournal.com/magazine/there-s-no-such-thing-as-political-capital-20130207)" TargetMode="External"/><Relationship Id="rId34" Type="http://schemas.openxmlformats.org/officeDocument/2006/relationships/hyperlink" Target="http://truth-out.org/opinion/item/16504-the-debt-ceiling-debate-that-wasnt"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betterroads.com/senate-panel-delays-vote-on-highway-bill-patch/" TargetMode="External"/><Relationship Id="rId17" Type="http://schemas.openxmlformats.org/officeDocument/2006/relationships/hyperlink" Target="http://www.betterroads.com/obama-pushes-for-transportation-funding-during-key-bridge-visit/" TargetMode="External"/><Relationship Id="rId25" Type="http://schemas.openxmlformats.org/officeDocument/2006/relationships/hyperlink" Target="http://www.washingtonpost.com/local/decaying-infrastructure-costing-us-billions-report-says/2011/07/27/gIQAAI0zcI_story.html" TargetMode="External"/><Relationship Id="rId33" Type="http://schemas.openxmlformats.org/officeDocument/2006/relationships/hyperlink" Target="http://www.forexlive.com/blog/2012/09/18/chicago-feds-evans-us-economy-simply-not-resilient-enough/" TargetMode="External"/><Relationship Id="rId38" Type="http://schemas.openxmlformats.org/officeDocument/2006/relationships/hyperlink" Target="http://www.globaleconomicgovernance.org/wp-content/uploads/IR-Colloquium-MT12-Week-5_The-Irony-of-Global-Economic-Governance.pdf" TargetMode="External"/><Relationship Id="rId2" Type="http://schemas.openxmlformats.org/officeDocument/2006/relationships/numbering" Target="numbering.xml"/><Relationship Id="rId16" Type="http://schemas.openxmlformats.org/officeDocument/2006/relationships/hyperlink" Target="http://www.thetrucker.com/News/Stories/2014/6/30/Highwayfundingbillputonholdforrecess.aspx" TargetMode="External"/><Relationship Id="rId20" Type="http://schemas.openxmlformats.org/officeDocument/2006/relationships/hyperlink" Target="http://www.nationaljournal.com/whitehouse/obama-says-he-s-not-worried-about-style-points-he-should-be-20130917" TargetMode="External"/><Relationship Id="rId29" Type="http://schemas.openxmlformats.org/officeDocument/2006/relationships/hyperlink" Target="http://ops.fhwa.dot.gov/publications/fhwahop05029/chapter_1.htm"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urangoherald.com/article/20140626/NEWS01/140629624/-1/news01&amp;source=RSS" TargetMode="External"/><Relationship Id="rId24" Type="http://schemas.openxmlformats.org/officeDocument/2006/relationships/image" Target="media/image1.png"/><Relationship Id="rId32" Type="http://schemas.openxmlformats.org/officeDocument/2006/relationships/hyperlink" Target="http://online.wsj.com/article/SB122455074012352571.html" TargetMode="External"/><Relationship Id="rId37" Type="http://schemas.openxmlformats.org/officeDocument/2006/relationships/hyperlink" Target="http://www.thetrucker.com/News/Stories/2014/6/30/Highwayfundingbillputonholdforrecess.aspx" TargetMode="External"/><Relationship Id="rId40" Type="http://schemas.openxmlformats.org/officeDocument/2006/relationships/hyperlink" Target="http://newsweek.com" TargetMode="External"/><Relationship Id="rId5" Type="http://schemas.openxmlformats.org/officeDocument/2006/relationships/webSettings" Target="webSettings.xml"/><Relationship Id="rId15" Type="http://schemas.openxmlformats.org/officeDocument/2006/relationships/hyperlink" Target="http://www.iranreview.org/content/Documents/Congress-New-Sanctions-Bill-Scuttles-the-Geneva-Deal.htm" TargetMode="External"/><Relationship Id="rId23" Type="http://schemas.openxmlformats.org/officeDocument/2006/relationships/hyperlink" Target="http://www.freep.com/article/20140701/NEWS07/307010150/Obama-U-S-will-lose-jobs-without-highway-fund" TargetMode="External"/><Relationship Id="rId28" Type="http://schemas.openxmlformats.org/officeDocument/2006/relationships/hyperlink" Target="http://www.homelandsecuritynewswire.com/us-infrastructure-lagging-far-behind-europe" TargetMode="External"/><Relationship Id="rId36" Type="http://schemas.openxmlformats.org/officeDocument/2006/relationships/hyperlink" Target="http://www.ideastream.org/news/feature/portman-states-should-be-able-to-opt-out-of-federal-rules-for-spending-gas-" TargetMode="External"/><Relationship Id="rId10" Type="http://schemas.openxmlformats.org/officeDocument/2006/relationships/hyperlink" Target="http://blogs.rollcall.com/wgdb/highway-trust-fund-politics-taxes-norquist/?dcz=" TargetMode="External"/><Relationship Id="rId19" Type="http://schemas.openxmlformats.org/officeDocument/2006/relationships/hyperlink" Target="http://trueslant.com/ethanporter/2009/09/22/obamas-political-capital-problem/" TargetMode="External"/><Relationship Id="rId31" Type="http://schemas.openxmlformats.org/officeDocument/2006/relationships/hyperlink" Target="http://www.wto.org/english/news_e/spsp_e/spsp22_e.ht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blogs.rollcall.com/wgdb/highway-trust-fund-politics-taxes-norquist/" TargetMode="External"/><Relationship Id="rId14" Type="http://schemas.openxmlformats.org/officeDocument/2006/relationships/hyperlink" Target="http://www.gallup.com/poll/170750/despite-enrollment-success-healthcare-law-remains-unpopular.aspx" TargetMode="External"/><Relationship Id="rId22" Type="http://schemas.openxmlformats.org/officeDocument/2006/relationships/hyperlink" Target="http://www.nationaljournal.com/magazine/there-s-no-such-thing-as-political-capital-20130207)" TargetMode="External"/><Relationship Id="rId27" Type="http://schemas.openxmlformats.org/officeDocument/2006/relationships/hyperlink" Target="http://www.examiner.com/topic/highway-trust-fund" TargetMode="External"/><Relationship Id="rId30" Type="http://schemas.openxmlformats.org/officeDocument/2006/relationships/hyperlink" Target="http://www.interstate50th.org/docs/techmemo1.pdf" TargetMode="External"/><Relationship Id="rId35" Type="http://schemas.openxmlformats.org/officeDocument/2006/relationships/hyperlink" Target="http://perc.org/articles/economic-growth-and-state-humanity-no-21"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d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D9820B-A41B-4439-AED5-603775E2E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45084</Words>
  <Characters>256985</Characters>
  <Application>Microsoft Office Word</Application>
  <DocSecurity>0</DocSecurity>
  <Lines>2141</Lines>
  <Paragraphs>602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301467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Sydni Huxman</cp:lastModifiedBy>
  <cp:revision>4</cp:revision>
  <cp:lastPrinted>2014-07-02T01:36:00Z</cp:lastPrinted>
  <dcterms:created xsi:type="dcterms:W3CDTF">2014-07-02T02:00:00Z</dcterms:created>
  <dcterms:modified xsi:type="dcterms:W3CDTF">2014-07-08T03:32:00Z</dcterms:modified>
</cp:coreProperties>
</file>